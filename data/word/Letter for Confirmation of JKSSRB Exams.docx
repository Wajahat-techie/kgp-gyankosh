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C026D" w14:textId="77777777" w:rsidR="0077715D" w:rsidRDefault="0077715D" w:rsidP="00B155AF">
      <w:pPr>
        <w:ind w:left="360"/>
        <w:rPr>
          <w:rFonts w:ascii="Tahoma" w:hAnsi="Tahoma" w:cs="Tahoma"/>
          <w:b/>
          <w:bCs/>
          <w:sz w:val="25"/>
          <w:szCs w:val="25"/>
        </w:rPr>
      </w:pPr>
      <w:bookmarkStart w:id="0" w:name="_Hlk201913794"/>
    </w:p>
    <w:p w14:paraId="19DDC6C8" w14:textId="02289EAD" w:rsidR="00B155AF" w:rsidRPr="0077715D" w:rsidRDefault="00B155AF" w:rsidP="00B155AF">
      <w:pPr>
        <w:ind w:left="360"/>
        <w:rPr>
          <w:rFonts w:ascii="Tahoma" w:hAnsi="Tahoma" w:cs="Tahoma"/>
          <w:sz w:val="25"/>
          <w:szCs w:val="25"/>
        </w:rPr>
      </w:pPr>
      <w:r w:rsidRPr="00B155AF">
        <w:rPr>
          <w:rFonts w:ascii="Tahoma" w:hAnsi="Tahoma" w:cs="Tahoma"/>
          <w:sz w:val="25"/>
          <w:szCs w:val="25"/>
        </w:rPr>
        <w:t>The</w:t>
      </w:r>
      <w:r w:rsidRPr="0077715D">
        <w:rPr>
          <w:rFonts w:ascii="Tahoma" w:hAnsi="Tahoma" w:cs="Tahoma"/>
          <w:sz w:val="25"/>
          <w:szCs w:val="25"/>
        </w:rPr>
        <w:t xml:space="preserve"> Additional District Magistrate,</w:t>
      </w:r>
    </w:p>
    <w:p w14:paraId="088157CF" w14:textId="1EB65FCA" w:rsidR="00B155AF" w:rsidRPr="0077715D" w:rsidRDefault="00B155AF" w:rsidP="00B155AF">
      <w:pPr>
        <w:ind w:left="360"/>
        <w:rPr>
          <w:rFonts w:ascii="Tahoma" w:hAnsi="Tahoma" w:cs="Tahoma"/>
          <w:sz w:val="25"/>
          <w:szCs w:val="25"/>
        </w:rPr>
      </w:pPr>
      <w:r w:rsidRPr="00B155AF">
        <w:rPr>
          <w:rFonts w:ascii="Tahoma" w:hAnsi="Tahoma" w:cs="Tahoma"/>
          <w:sz w:val="25"/>
          <w:szCs w:val="25"/>
        </w:rPr>
        <w:t>Srinagar</w:t>
      </w:r>
      <w:r w:rsidRPr="0077715D">
        <w:rPr>
          <w:rFonts w:ascii="Tahoma" w:hAnsi="Tahoma" w:cs="Tahoma"/>
          <w:sz w:val="25"/>
          <w:szCs w:val="25"/>
        </w:rPr>
        <w:t>.</w:t>
      </w:r>
    </w:p>
    <w:p w14:paraId="40D62086" w14:textId="77777777" w:rsidR="00A03137" w:rsidRDefault="00A03137" w:rsidP="00B155AF">
      <w:pPr>
        <w:rPr>
          <w:rFonts w:ascii="Tahoma" w:hAnsi="Tahoma" w:cs="Tahoma"/>
          <w:sz w:val="25"/>
          <w:szCs w:val="25"/>
        </w:rPr>
      </w:pPr>
    </w:p>
    <w:p w14:paraId="2B424B4E" w14:textId="2C425AFD" w:rsidR="00B155AF" w:rsidRPr="0077715D" w:rsidRDefault="00173553" w:rsidP="0077715D">
      <w:pPr>
        <w:ind w:left="36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B155AF">
        <w:rPr>
          <w:rFonts w:ascii="Tahoma" w:hAnsi="Tahoma" w:cs="Tahoma"/>
          <w:color w:val="1F1F1F"/>
          <w:sz w:val="25"/>
          <w:szCs w:val="25"/>
        </w:rPr>
        <w:t xml:space="preserve">1321-22           </w:t>
      </w:r>
      <w:r w:rsidR="00CA3F45">
        <w:rPr>
          <w:rFonts w:ascii="Tahoma" w:hAnsi="Tahoma" w:cs="Tahoma"/>
          <w:color w:val="1F1F1F"/>
          <w:sz w:val="25"/>
          <w:szCs w:val="25"/>
        </w:rPr>
        <w:t xml:space="preserve">       </w:t>
      </w:r>
      <w:r>
        <w:rPr>
          <w:rFonts w:ascii="Tahoma" w:hAnsi="Tahoma" w:cs="Tahoma"/>
          <w:color w:val="1F1F1F"/>
          <w:sz w:val="25"/>
          <w:szCs w:val="25"/>
        </w:rPr>
        <w:t xml:space="preserve">        </w:t>
      </w:r>
      <w:r w:rsidRPr="003D1396">
        <w:rPr>
          <w:rFonts w:ascii="Tahoma" w:hAnsi="Tahoma" w:cs="Tahoma"/>
          <w:color w:val="1F1F1F"/>
          <w:sz w:val="25"/>
          <w:szCs w:val="25"/>
        </w:rPr>
        <w:t xml:space="preserve">     </w:t>
      </w:r>
      <w:r w:rsidR="00B155AF">
        <w:rPr>
          <w:rFonts w:ascii="Tahoma" w:hAnsi="Tahoma" w:cs="Tahoma"/>
          <w:color w:val="1F1F1F"/>
          <w:sz w:val="25"/>
          <w:szCs w:val="25"/>
        </w:rPr>
        <w:t xml:space="preserve"> </w:t>
      </w:r>
      <w:r w:rsidRPr="003D1396">
        <w:rPr>
          <w:rFonts w:ascii="Tahoma" w:hAnsi="Tahoma" w:cs="Tahoma"/>
          <w:color w:val="1F1F1F"/>
          <w:sz w:val="25"/>
          <w:szCs w:val="25"/>
        </w:rPr>
        <w:t>Dated:</w:t>
      </w:r>
      <w:r w:rsidR="00B155AF">
        <w:rPr>
          <w:rFonts w:ascii="Tahoma" w:hAnsi="Tahoma" w:cs="Tahoma"/>
          <w:color w:val="1F1F1F"/>
          <w:sz w:val="25"/>
          <w:szCs w:val="25"/>
        </w:rPr>
        <w:t>10</w:t>
      </w:r>
      <w:r w:rsidR="005C2CA6">
        <w:rPr>
          <w:rFonts w:ascii="Tahoma" w:hAnsi="Tahoma" w:cs="Tahoma"/>
          <w:color w:val="1F1F1F"/>
          <w:sz w:val="25"/>
          <w:szCs w:val="25"/>
        </w:rPr>
        <w:t>-10</w:t>
      </w:r>
      <w:r>
        <w:rPr>
          <w:rFonts w:ascii="Tahoma" w:hAnsi="Tahoma" w:cs="Tahoma"/>
          <w:color w:val="1F1F1F"/>
          <w:sz w:val="25"/>
          <w:szCs w:val="25"/>
        </w:rPr>
        <w:t>-2025</w:t>
      </w:r>
      <w:bookmarkEnd w:id="0"/>
    </w:p>
    <w:p w14:paraId="11499630" w14:textId="77777777" w:rsidR="00B155AF" w:rsidRPr="00B155AF" w:rsidRDefault="00B155AF" w:rsidP="00B155AF">
      <w:pPr>
        <w:ind w:left="360"/>
        <w:jc w:val="both"/>
        <w:rPr>
          <w:rFonts w:ascii="Tahoma" w:hAnsi="Tahoma" w:cs="Tahoma"/>
          <w:b/>
          <w:bCs/>
          <w:sz w:val="25"/>
          <w:szCs w:val="25"/>
        </w:rPr>
      </w:pPr>
      <w:r w:rsidRPr="00B155AF">
        <w:rPr>
          <w:rFonts w:ascii="Tahoma" w:hAnsi="Tahoma" w:cs="Tahoma"/>
          <w:b/>
          <w:bCs/>
          <w:sz w:val="25"/>
          <w:szCs w:val="25"/>
        </w:rPr>
        <w:t>Subject: Confirmation for Conduct of OMR Based Examination(s) for Junior Engineer (Electrical) scheduled on 25.10.2025 and Junior Engineer (Civil) scheduled on 02.11.2025 - Regarding.</w:t>
      </w:r>
    </w:p>
    <w:p w14:paraId="5EE9C334" w14:textId="77777777" w:rsidR="00B155AF" w:rsidRDefault="00B155AF" w:rsidP="00B155AF">
      <w:pPr>
        <w:ind w:left="360"/>
        <w:rPr>
          <w:rFonts w:ascii="Tahoma" w:hAnsi="Tahoma" w:cs="Tahoma"/>
          <w:color w:val="1F1F1F"/>
          <w:sz w:val="20"/>
          <w:szCs w:val="20"/>
        </w:rPr>
      </w:pPr>
      <w:r w:rsidRPr="00B155AF">
        <w:rPr>
          <w:rFonts w:ascii="Tahoma" w:hAnsi="Tahoma" w:cs="Tahoma"/>
          <w:color w:val="1F1F1F"/>
          <w:sz w:val="20"/>
          <w:szCs w:val="20"/>
        </w:rPr>
        <w:t>Reference: Your office letter No. DCS/ADC(PS)/SSB-Exam/2025-26/6</w:t>
      </w:r>
      <w:r>
        <w:rPr>
          <w:rFonts w:ascii="Tahoma" w:hAnsi="Tahoma" w:cs="Tahoma"/>
          <w:color w:val="1F1F1F"/>
          <w:sz w:val="20"/>
          <w:szCs w:val="20"/>
        </w:rPr>
        <w:t>937-40</w:t>
      </w:r>
      <w:r w:rsidRPr="00B155AF">
        <w:rPr>
          <w:rFonts w:ascii="Tahoma" w:hAnsi="Tahoma" w:cs="Tahoma"/>
          <w:color w:val="1F1F1F"/>
          <w:sz w:val="20"/>
          <w:szCs w:val="20"/>
        </w:rPr>
        <w:t xml:space="preserve"> Dated: </w:t>
      </w:r>
      <w:r>
        <w:rPr>
          <w:rFonts w:ascii="Tahoma" w:hAnsi="Tahoma" w:cs="Tahoma"/>
          <w:color w:val="1F1F1F"/>
          <w:sz w:val="20"/>
          <w:szCs w:val="20"/>
        </w:rPr>
        <w:t>10</w:t>
      </w:r>
      <w:r w:rsidRPr="00B155AF">
        <w:rPr>
          <w:rFonts w:ascii="Tahoma" w:hAnsi="Tahoma" w:cs="Tahoma"/>
          <w:color w:val="1F1F1F"/>
          <w:sz w:val="20"/>
          <w:szCs w:val="20"/>
        </w:rPr>
        <w:t>.10.2025</w:t>
      </w:r>
      <w:r>
        <w:rPr>
          <w:rFonts w:ascii="Tahoma" w:hAnsi="Tahoma" w:cs="Tahoma"/>
          <w:color w:val="1F1F1F"/>
          <w:sz w:val="20"/>
          <w:szCs w:val="20"/>
        </w:rPr>
        <w:t>.</w:t>
      </w:r>
    </w:p>
    <w:p w14:paraId="1B1548C7" w14:textId="77777777" w:rsidR="00B155AF" w:rsidRDefault="00B155AF" w:rsidP="00B155AF">
      <w:pPr>
        <w:ind w:left="360"/>
        <w:rPr>
          <w:rFonts w:ascii="Tahoma" w:hAnsi="Tahoma" w:cs="Tahoma"/>
          <w:color w:val="1F1F1F"/>
          <w:sz w:val="20"/>
          <w:szCs w:val="20"/>
        </w:rPr>
      </w:pPr>
    </w:p>
    <w:p w14:paraId="08A19AF7" w14:textId="2C2B7ADD" w:rsidR="00B155AF" w:rsidRPr="00B155AF" w:rsidRDefault="00B155AF" w:rsidP="0077715D">
      <w:pPr>
        <w:spacing w:line="360" w:lineRule="auto"/>
        <w:ind w:left="360"/>
        <w:rPr>
          <w:rFonts w:ascii="Tahoma" w:hAnsi="Tahoma" w:cs="Tahoma"/>
          <w:color w:val="1F1F1F"/>
          <w:sz w:val="25"/>
          <w:szCs w:val="25"/>
        </w:rPr>
      </w:pPr>
      <w:r w:rsidRPr="00B155AF">
        <w:rPr>
          <w:rFonts w:ascii="Tahoma" w:hAnsi="Tahoma" w:cs="Tahoma"/>
          <w:color w:val="1F1F1F"/>
          <w:sz w:val="25"/>
          <w:szCs w:val="25"/>
        </w:rPr>
        <w:t>Sir,</w:t>
      </w:r>
    </w:p>
    <w:p w14:paraId="3AC2A922" w14:textId="372290C3" w:rsidR="00B155AF" w:rsidRPr="00B155AF" w:rsidRDefault="00B155AF" w:rsidP="0077715D">
      <w:pPr>
        <w:spacing w:line="360" w:lineRule="auto"/>
        <w:ind w:left="360"/>
        <w:jc w:val="both"/>
        <w:rPr>
          <w:rFonts w:ascii="Tahoma" w:hAnsi="Tahoma" w:cs="Tahoma"/>
          <w:color w:val="1F1F1F"/>
          <w:sz w:val="25"/>
          <w:szCs w:val="25"/>
        </w:rPr>
      </w:pPr>
      <w:r w:rsidRPr="00B155AF">
        <w:rPr>
          <w:rFonts w:ascii="Tahoma" w:hAnsi="Tahoma" w:cs="Tahoma"/>
          <w:color w:val="1F1F1F"/>
          <w:sz w:val="25"/>
          <w:szCs w:val="25"/>
        </w:rPr>
        <w:t>In continuation to your office letter under reference, I am pleased to confirm that this institution possesses the adequate infrastructure and requisite staff to smoothly conduct the OMR (Optical Mark Recognition) based examinations for the post of Junior Engineer (Electrical) scheduled on 25.10.2025 with a total capacity of 432 candidates, as well as for the post of Junior Engineer (Civil) scheduled on 02.11.2025</w:t>
      </w:r>
      <w:r w:rsidR="00BA707D">
        <w:rPr>
          <w:rFonts w:ascii="Tahoma" w:hAnsi="Tahoma" w:cs="Tahoma"/>
          <w:color w:val="1F1F1F"/>
          <w:sz w:val="25"/>
          <w:szCs w:val="25"/>
        </w:rPr>
        <w:t xml:space="preserve"> </w:t>
      </w:r>
      <w:r w:rsidR="00BA707D" w:rsidRPr="00B155AF">
        <w:rPr>
          <w:rFonts w:ascii="Tahoma" w:hAnsi="Tahoma" w:cs="Tahoma"/>
          <w:color w:val="1F1F1F"/>
          <w:sz w:val="25"/>
          <w:szCs w:val="25"/>
        </w:rPr>
        <w:t>with a total capacity of 4</w:t>
      </w:r>
      <w:r w:rsidR="00BA707D">
        <w:rPr>
          <w:rFonts w:ascii="Tahoma" w:hAnsi="Tahoma" w:cs="Tahoma"/>
          <w:color w:val="1F1F1F"/>
          <w:sz w:val="25"/>
          <w:szCs w:val="25"/>
        </w:rPr>
        <w:t>80</w:t>
      </w:r>
      <w:r w:rsidR="00BA707D" w:rsidRPr="00B155AF">
        <w:rPr>
          <w:rFonts w:ascii="Tahoma" w:hAnsi="Tahoma" w:cs="Tahoma"/>
          <w:color w:val="1F1F1F"/>
          <w:sz w:val="25"/>
          <w:szCs w:val="25"/>
        </w:rPr>
        <w:t xml:space="preserve"> candidates</w:t>
      </w:r>
      <w:r w:rsidRPr="00B155AF">
        <w:rPr>
          <w:rFonts w:ascii="Tahoma" w:hAnsi="Tahoma" w:cs="Tahoma"/>
          <w:color w:val="1F1F1F"/>
          <w:sz w:val="25"/>
          <w:szCs w:val="25"/>
        </w:rPr>
        <w:t>.</w:t>
      </w:r>
    </w:p>
    <w:p w14:paraId="58DF480E" w14:textId="4A9FFD96" w:rsidR="00B155AF" w:rsidRPr="00B155AF" w:rsidRDefault="00B155AF" w:rsidP="0077715D">
      <w:pPr>
        <w:spacing w:line="360" w:lineRule="auto"/>
        <w:ind w:left="360"/>
        <w:jc w:val="both"/>
        <w:rPr>
          <w:rFonts w:ascii="Tahoma" w:hAnsi="Tahoma" w:cs="Tahoma"/>
          <w:color w:val="1F1F1F"/>
          <w:sz w:val="25"/>
          <w:szCs w:val="25"/>
        </w:rPr>
      </w:pPr>
      <w:r w:rsidRPr="00B155AF">
        <w:rPr>
          <w:rFonts w:ascii="Tahoma" w:hAnsi="Tahoma" w:cs="Tahoma"/>
          <w:color w:val="1F1F1F"/>
          <w:sz w:val="25"/>
          <w:szCs w:val="25"/>
        </w:rPr>
        <w:t>The examinations will be conducted in a hassle-free manner, ensuring all necessary facilities for the smooth conduct of the same. Further, the details of the staff to be deputed for the examinations are enclosed as Annexure-A</w:t>
      </w:r>
      <w:r w:rsidR="0077715D">
        <w:rPr>
          <w:rFonts w:ascii="Tahoma" w:hAnsi="Tahoma" w:cs="Tahoma"/>
          <w:color w:val="1F1F1F"/>
          <w:sz w:val="25"/>
          <w:szCs w:val="25"/>
        </w:rPr>
        <w:t xml:space="preserve"> &amp; Annexure B</w:t>
      </w:r>
      <w:r w:rsidRPr="00B155AF">
        <w:rPr>
          <w:rFonts w:ascii="Tahoma" w:hAnsi="Tahoma" w:cs="Tahoma"/>
          <w:color w:val="1F1F1F"/>
          <w:sz w:val="25"/>
          <w:szCs w:val="25"/>
        </w:rPr>
        <w:t xml:space="preserve"> for your kind perusal and records.</w:t>
      </w:r>
    </w:p>
    <w:p w14:paraId="08DC1E9A" w14:textId="43237289" w:rsidR="00B155AF" w:rsidRPr="00B155AF" w:rsidRDefault="00B155AF" w:rsidP="0077715D">
      <w:pPr>
        <w:spacing w:line="360" w:lineRule="auto"/>
        <w:ind w:left="360"/>
        <w:jc w:val="both"/>
        <w:rPr>
          <w:rFonts w:ascii="Tahoma" w:hAnsi="Tahoma" w:cs="Tahoma"/>
          <w:color w:val="1F1F1F"/>
          <w:sz w:val="25"/>
          <w:szCs w:val="25"/>
        </w:rPr>
      </w:pPr>
      <w:r w:rsidRPr="00B155AF">
        <w:rPr>
          <w:rFonts w:ascii="Tahoma" w:hAnsi="Tahoma" w:cs="Tahoma"/>
          <w:color w:val="1F1F1F"/>
          <w:sz w:val="25"/>
          <w:szCs w:val="25"/>
        </w:rPr>
        <w:t xml:space="preserve">This confirmation is being shared as </w:t>
      </w:r>
      <w:r>
        <w:rPr>
          <w:rFonts w:ascii="Tahoma" w:hAnsi="Tahoma" w:cs="Tahoma"/>
          <w:color w:val="1F1F1F"/>
          <w:sz w:val="25"/>
          <w:szCs w:val="25"/>
        </w:rPr>
        <w:t>required</w:t>
      </w:r>
      <w:r w:rsidRPr="00B155AF">
        <w:rPr>
          <w:rFonts w:ascii="Tahoma" w:hAnsi="Tahoma" w:cs="Tahoma"/>
          <w:color w:val="1F1F1F"/>
          <w:sz w:val="25"/>
          <w:szCs w:val="25"/>
        </w:rPr>
        <w:t>, and the matter has been treated with utmost urgency.</w:t>
      </w:r>
    </w:p>
    <w:p w14:paraId="3D512BC6" w14:textId="77777777" w:rsidR="00673DF7" w:rsidRPr="00673DF7" w:rsidRDefault="00673DF7" w:rsidP="00B155AF">
      <w:pPr>
        <w:spacing w:line="276" w:lineRule="auto"/>
        <w:ind w:left="360"/>
        <w:jc w:val="both"/>
        <w:rPr>
          <w:rFonts w:ascii="Tahoma" w:hAnsi="Tahoma" w:cs="Tahoma"/>
          <w:color w:val="1F1F1F"/>
          <w:sz w:val="25"/>
          <w:szCs w:val="25"/>
        </w:rPr>
      </w:pPr>
    </w:p>
    <w:p w14:paraId="0F7BE509" w14:textId="135965EB" w:rsidR="00D77AFA" w:rsidRDefault="00CD7194" w:rsidP="00BC2334">
      <w:pPr>
        <w:tabs>
          <w:tab w:val="left" w:pos="7371"/>
        </w:tabs>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BC2334">
        <w:rPr>
          <w:rFonts w:ascii="Tahoma" w:hAnsi="Tahoma" w:cs="Tahoma"/>
          <w:color w:val="1F1F1F"/>
          <w:sz w:val="25"/>
          <w:szCs w:val="25"/>
        </w:rPr>
        <w:t xml:space="preserve">      </w:t>
      </w:r>
      <w:r w:rsidR="00C06422">
        <w:rPr>
          <w:rFonts w:ascii="Tahoma" w:hAnsi="Tahoma" w:cs="Tahoma"/>
          <w:color w:val="1F1F1F"/>
          <w:sz w:val="25"/>
          <w:szCs w:val="25"/>
        </w:rPr>
        <w:t xml:space="preserve"> </w:t>
      </w:r>
      <w:r w:rsidR="00BC2334">
        <w:rPr>
          <w:rFonts w:ascii="Tahoma" w:hAnsi="Tahoma" w:cs="Tahoma"/>
          <w:color w:val="1F1F1F"/>
          <w:sz w:val="25"/>
          <w:szCs w:val="25"/>
        </w:rPr>
        <w:t xml:space="preserve">   </w:t>
      </w:r>
    </w:p>
    <w:p w14:paraId="5343D095" w14:textId="61DA29BD" w:rsidR="00673DF7" w:rsidRDefault="00D77AFA" w:rsidP="002F4AB2">
      <w:pPr>
        <w:tabs>
          <w:tab w:val="left" w:pos="7371"/>
        </w:tabs>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247F81" w:rsidRPr="00337606">
        <w:rPr>
          <w:rFonts w:ascii="Tahoma" w:hAnsi="Tahoma" w:cs="Tahoma"/>
          <w:color w:val="1F1F1F"/>
          <w:sz w:val="25"/>
          <w:szCs w:val="25"/>
        </w:rPr>
        <w:t>Yours</w:t>
      </w:r>
      <w:r w:rsidR="00BC2334">
        <w:rPr>
          <w:rFonts w:ascii="Tahoma" w:hAnsi="Tahoma" w:cs="Tahoma"/>
          <w:color w:val="1F1F1F"/>
          <w:sz w:val="25"/>
          <w:szCs w:val="25"/>
        </w:rPr>
        <w:t xml:space="preserve"> </w:t>
      </w:r>
      <w:r w:rsidR="00A47EA1" w:rsidRPr="00337606">
        <w:rPr>
          <w:rFonts w:ascii="Tahoma" w:hAnsi="Tahoma" w:cs="Tahoma"/>
          <w:color w:val="1F1F1F"/>
          <w:sz w:val="25"/>
          <w:szCs w:val="25"/>
        </w:rPr>
        <w:t>Faithfully</w:t>
      </w:r>
    </w:p>
    <w:p w14:paraId="07FABFF9" w14:textId="2E094CFD" w:rsidR="00F13E93" w:rsidRDefault="002F4AB2" w:rsidP="00BC2334">
      <w:pPr>
        <w:tabs>
          <w:tab w:val="left" w:pos="7371"/>
        </w:tabs>
        <w:spacing w:line="360" w:lineRule="auto"/>
        <w:ind w:left="360"/>
        <w:jc w:val="both"/>
        <w:rPr>
          <w:rFonts w:ascii="Tahoma" w:hAnsi="Tahoma" w:cs="Tahoma"/>
          <w:color w:val="1F1F1F"/>
          <w:sz w:val="25"/>
          <w:szCs w:val="25"/>
        </w:rPr>
      </w:pPr>
      <w:r>
        <w:rPr>
          <w:rFonts w:ascii="Tahoma" w:hAnsi="Tahoma" w:cs="Tahoma"/>
          <w:noProof/>
          <w:color w:val="1F1F1F"/>
          <w:sz w:val="25"/>
          <w:szCs w:val="25"/>
        </w:rPr>
        <mc:AlternateContent>
          <mc:Choice Requires="wps">
            <w:drawing>
              <wp:anchor distT="0" distB="0" distL="114300" distR="114300" simplePos="0" relativeHeight="251659264" behindDoc="0" locked="0" layoutInCell="1" allowOverlap="1" wp14:anchorId="20C82FAA" wp14:editId="3FD9EDCE">
                <wp:simplePos x="0" y="0"/>
                <wp:positionH relativeFrom="column">
                  <wp:posOffset>166563</wp:posOffset>
                </wp:positionH>
                <wp:positionV relativeFrom="paragraph">
                  <wp:posOffset>15406</wp:posOffset>
                </wp:positionV>
                <wp:extent cx="2247900" cy="723900"/>
                <wp:effectExtent l="0" t="0" r="0" b="0"/>
                <wp:wrapNone/>
                <wp:docPr id="2064414062" name="Text Box 1"/>
                <wp:cNvGraphicFramePr/>
                <a:graphic xmlns:a="http://schemas.openxmlformats.org/drawingml/2006/main">
                  <a:graphicData uri="http://schemas.microsoft.com/office/word/2010/wordprocessingShape">
                    <wps:wsp>
                      <wps:cNvSpPr txBox="1"/>
                      <wps:spPr>
                        <a:xfrm>
                          <a:off x="0" y="0"/>
                          <a:ext cx="2247900" cy="723900"/>
                        </a:xfrm>
                        <a:prstGeom prst="rect">
                          <a:avLst/>
                        </a:prstGeom>
                        <a:noFill/>
                        <a:ln w="6350">
                          <a:noFill/>
                        </a:ln>
                      </wps:spPr>
                      <wps:txbx>
                        <w:txbxContent>
                          <w:p w14:paraId="72C0E8F1" w14:textId="5D0B6EBA" w:rsidR="00F13E93" w:rsidRPr="00F13E93" w:rsidRDefault="00F13E93" w:rsidP="00F13E93">
                            <w:pPr>
                              <w:tabs>
                                <w:tab w:val="left" w:pos="7371"/>
                              </w:tabs>
                              <w:jc w:val="both"/>
                              <w:rPr>
                                <w:rFonts w:ascii="Tahoma" w:hAnsi="Tahoma" w:cs="Tahoma"/>
                                <w:b/>
                                <w:bCs/>
                                <w:color w:val="1F1F1F"/>
                                <w:sz w:val="25"/>
                                <w:szCs w:val="25"/>
                              </w:rPr>
                            </w:pPr>
                            <w:r w:rsidRPr="00F13E93">
                              <w:rPr>
                                <w:rFonts w:ascii="Tahoma" w:hAnsi="Tahoma" w:cs="Tahoma"/>
                                <w:b/>
                                <w:bCs/>
                                <w:color w:val="1F1F1F"/>
                                <w:sz w:val="25"/>
                                <w:szCs w:val="25"/>
                              </w:rPr>
                              <w:t>Enclosure</w:t>
                            </w:r>
                            <w:r w:rsidR="0077715D">
                              <w:rPr>
                                <w:rFonts w:ascii="Tahoma" w:hAnsi="Tahoma" w:cs="Tahoma"/>
                                <w:b/>
                                <w:bCs/>
                                <w:color w:val="1F1F1F"/>
                                <w:sz w:val="25"/>
                                <w:szCs w:val="25"/>
                              </w:rPr>
                              <w:t>s</w:t>
                            </w:r>
                            <w:r w:rsidRPr="00F13E93">
                              <w:rPr>
                                <w:rFonts w:ascii="Tahoma" w:hAnsi="Tahoma" w:cs="Tahoma"/>
                                <w:b/>
                                <w:bCs/>
                                <w:color w:val="1F1F1F"/>
                                <w:sz w:val="25"/>
                                <w:szCs w:val="25"/>
                              </w:rPr>
                              <w:t>:</w:t>
                            </w:r>
                          </w:p>
                          <w:p w14:paraId="6DB54D53" w14:textId="70211FBB" w:rsidR="00F13E93" w:rsidRDefault="00F13E93" w:rsidP="00F13E93">
                            <w:pPr>
                              <w:tabs>
                                <w:tab w:val="left" w:pos="7371"/>
                              </w:tabs>
                              <w:jc w:val="both"/>
                              <w:rPr>
                                <w:rFonts w:ascii="Tahoma" w:hAnsi="Tahoma" w:cs="Tahoma"/>
                                <w:color w:val="1F1F1F"/>
                                <w:sz w:val="25"/>
                                <w:szCs w:val="25"/>
                              </w:rPr>
                            </w:pPr>
                            <w:r>
                              <w:rPr>
                                <w:rFonts w:ascii="Tahoma" w:hAnsi="Tahoma" w:cs="Tahoma"/>
                                <w:color w:val="1F1F1F"/>
                                <w:sz w:val="25"/>
                                <w:szCs w:val="25"/>
                              </w:rPr>
                              <w:t>1.</w:t>
                            </w:r>
                            <w:r w:rsidR="00B155AF">
                              <w:rPr>
                                <w:rFonts w:ascii="Tahoma" w:hAnsi="Tahoma" w:cs="Tahoma"/>
                                <w:color w:val="1F1F1F"/>
                                <w:sz w:val="25"/>
                                <w:szCs w:val="25"/>
                              </w:rPr>
                              <w:t>Annexure A</w:t>
                            </w:r>
                            <w:r w:rsidR="0077715D">
                              <w:rPr>
                                <w:rFonts w:ascii="Tahoma" w:hAnsi="Tahoma" w:cs="Tahoma"/>
                                <w:color w:val="1F1F1F"/>
                                <w:sz w:val="25"/>
                                <w:szCs w:val="25"/>
                              </w:rPr>
                              <w:t xml:space="preserve"> &amp; B</w:t>
                            </w:r>
                          </w:p>
                          <w:p w14:paraId="5F645905" w14:textId="04B906AF" w:rsidR="00F13E93" w:rsidRDefault="00F13E93" w:rsidP="00F13E93">
                            <w:pPr>
                              <w:tabs>
                                <w:tab w:val="left" w:pos="7371"/>
                              </w:tabs>
                              <w:jc w:val="both"/>
                              <w:rPr>
                                <w:rFonts w:ascii="Tahoma" w:hAnsi="Tahoma" w:cs="Tahoma"/>
                                <w:color w:val="1F1F1F"/>
                                <w:sz w:val="25"/>
                                <w:szCs w:val="25"/>
                              </w:rPr>
                            </w:pPr>
                          </w:p>
                          <w:p w14:paraId="3DC5F046" w14:textId="77777777" w:rsidR="00F13E93" w:rsidRDefault="00F13E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C82FAA" id="_x0000_t202" coordsize="21600,21600" o:spt="202" path="m,l,21600r21600,l21600,xe">
                <v:stroke joinstyle="miter"/>
                <v:path gradientshapeok="t" o:connecttype="rect"/>
              </v:shapetype>
              <v:shape id="Text Box 1" o:spid="_x0000_s1026" type="#_x0000_t202" style="position:absolute;left:0;text-align:left;margin-left:13.1pt;margin-top:1.2pt;width:177pt;height:5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" filled="f" stroked="f" strokeweight=".5pt">
                <v:textbox>
                  <w:txbxContent>
                    <w:p w14:paraId="72C0E8F1" w14:textId="5D0B6EBA" w:rsidR="00F13E93" w:rsidRPr="00F13E93" w:rsidRDefault="00F13E93" w:rsidP="00F13E93">
                      <w:pPr>
                        <w:tabs>
                          <w:tab w:val="left" w:pos="7371"/>
                        </w:tabs>
                        <w:jc w:val="both"/>
                        <w:rPr>
                          <w:rFonts w:ascii="Tahoma" w:hAnsi="Tahoma" w:cs="Tahoma"/>
                          <w:b/>
                          <w:bCs/>
                          <w:color w:val="1F1F1F"/>
                          <w:sz w:val="25"/>
                          <w:szCs w:val="25"/>
                        </w:rPr>
                      </w:pPr>
                      <w:r w:rsidRPr="00F13E93">
                        <w:rPr>
                          <w:rFonts w:ascii="Tahoma" w:hAnsi="Tahoma" w:cs="Tahoma"/>
                          <w:b/>
                          <w:bCs/>
                          <w:color w:val="1F1F1F"/>
                          <w:sz w:val="25"/>
                          <w:szCs w:val="25"/>
                        </w:rPr>
                        <w:t>Enclosure</w:t>
                      </w:r>
                      <w:r w:rsidR="0077715D">
                        <w:rPr>
                          <w:rFonts w:ascii="Tahoma" w:hAnsi="Tahoma" w:cs="Tahoma"/>
                          <w:b/>
                          <w:bCs/>
                          <w:color w:val="1F1F1F"/>
                          <w:sz w:val="25"/>
                          <w:szCs w:val="25"/>
                        </w:rPr>
                        <w:t>s</w:t>
                      </w:r>
                      <w:r w:rsidRPr="00F13E93">
                        <w:rPr>
                          <w:rFonts w:ascii="Tahoma" w:hAnsi="Tahoma" w:cs="Tahoma"/>
                          <w:b/>
                          <w:bCs/>
                          <w:color w:val="1F1F1F"/>
                          <w:sz w:val="25"/>
                          <w:szCs w:val="25"/>
                        </w:rPr>
                        <w:t>:</w:t>
                      </w:r>
                    </w:p>
                    <w:p w14:paraId="6DB54D53" w14:textId="70211FBB" w:rsidR="00F13E93" w:rsidRDefault="00F13E93" w:rsidP="00F13E93">
                      <w:pPr>
                        <w:tabs>
                          <w:tab w:val="left" w:pos="7371"/>
                        </w:tabs>
                        <w:jc w:val="both"/>
                        <w:rPr>
                          <w:rFonts w:ascii="Tahoma" w:hAnsi="Tahoma" w:cs="Tahoma"/>
                          <w:color w:val="1F1F1F"/>
                          <w:sz w:val="25"/>
                          <w:szCs w:val="25"/>
                        </w:rPr>
                      </w:pPr>
                      <w:r>
                        <w:rPr>
                          <w:rFonts w:ascii="Tahoma" w:hAnsi="Tahoma" w:cs="Tahoma"/>
                          <w:color w:val="1F1F1F"/>
                          <w:sz w:val="25"/>
                          <w:szCs w:val="25"/>
                        </w:rPr>
                        <w:t>1.</w:t>
                      </w:r>
                      <w:r w:rsidR="00B155AF">
                        <w:rPr>
                          <w:rFonts w:ascii="Tahoma" w:hAnsi="Tahoma" w:cs="Tahoma"/>
                          <w:color w:val="1F1F1F"/>
                          <w:sz w:val="25"/>
                          <w:szCs w:val="25"/>
                        </w:rPr>
                        <w:t>Annexure A</w:t>
                      </w:r>
                      <w:r w:rsidR="0077715D">
                        <w:rPr>
                          <w:rFonts w:ascii="Tahoma" w:hAnsi="Tahoma" w:cs="Tahoma"/>
                          <w:color w:val="1F1F1F"/>
                          <w:sz w:val="25"/>
                          <w:szCs w:val="25"/>
                        </w:rPr>
                        <w:t xml:space="preserve"> &amp; B</w:t>
                      </w:r>
                    </w:p>
                    <w:p w14:paraId="5F645905" w14:textId="04B906AF" w:rsidR="00F13E93" w:rsidRDefault="00F13E93" w:rsidP="00F13E93">
                      <w:pPr>
                        <w:tabs>
                          <w:tab w:val="left" w:pos="7371"/>
                        </w:tabs>
                        <w:jc w:val="both"/>
                        <w:rPr>
                          <w:rFonts w:ascii="Tahoma" w:hAnsi="Tahoma" w:cs="Tahoma"/>
                          <w:color w:val="1F1F1F"/>
                          <w:sz w:val="25"/>
                          <w:szCs w:val="25"/>
                        </w:rPr>
                      </w:pPr>
                    </w:p>
                    <w:p w14:paraId="3DC5F046" w14:textId="77777777" w:rsidR="00F13E93" w:rsidRDefault="00F13E93"/>
                  </w:txbxContent>
                </v:textbox>
              </v:shape>
            </w:pict>
          </mc:Fallback>
        </mc:AlternateContent>
      </w:r>
      <w:r w:rsidR="00F13E93">
        <w:rPr>
          <w:rFonts w:ascii="Tahoma" w:hAnsi="Tahoma" w:cs="Tahoma"/>
          <w:color w:val="1F1F1F"/>
          <w:sz w:val="25"/>
          <w:szCs w:val="25"/>
        </w:rPr>
        <w:t xml:space="preserve"> </w:t>
      </w:r>
    </w:p>
    <w:p w14:paraId="2141638F" w14:textId="6DCBD2A5" w:rsidR="00247F81" w:rsidRPr="003D1396" w:rsidRDefault="00BC2334" w:rsidP="00A03137">
      <w:pPr>
        <w:ind w:left="360"/>
        <w:jc w:val="both"/>
        <w:rPr>
          <w:rFonts w:ascii="Tahoma" w:hAnsi="Tahoma" w:cs="Tahoma"/>
          <w:color w:val="1F1F1F"/>
          <w:sz w:val="25"/>
          <w:szCs w:val="25"/>
        </w:rPr>
      </w:pPr>
      <w:r>
        <w:rPr>
          <w:rFonts w:ascii="Tahoma" w:hAnsi="Tahoma" w:cs="Tahoma"/>
          <w:color w:val="1F1F1F"/>
          <w:sz w:val="25"/>
          <w:szCs w:val="25"/>
        </w:rPr>
        <w:t xml:space="preserve">                                                             </w:t>
      </w:r>
      <w:r w:rsidR="00C06422">
        <w:rPr>
          <w:rFonts w:ascii="Tahoma" w:hAnsi="Tahoma" w:cs="Tahoma"/>
          <w:color w:val="1F1F1F"/>
          <w:sz w:val="25"/>
          <w:szCs w:val="25"/>
        </w:rPr>
        <w:t xml:space="preserve"> </w:t>
      </w: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9F7CA59"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13E93">
        <w:rPr>
          <w:rFonts w:ascii="Tahoma" w:hAnsi="Tahoma" w:cs="Tahoma"/>
          <w:color w:val="1F1F1F"/>
          <w:sz w:val="25"/>
          <w:szCs w:val="25"/>
        </w:rPr>
        <w:t xml:space="preserve"> </w:t>
      </w:r>
      <w:r w:rsidRPr="003D1396">
        <w:rPr>
          <w:rFonts w:ascii="Tahoma" w:hAnsi="Tahoma" w:cs="Tahoma"/>
          <w:color w:val="1F1F1F"/>
          <w:sz w:val="25"/>
          <w:szCs w:val="25"/>
        </w:rPr>
        <w:t>Kashmir Government Polytechnic College</w:t>
      </w:r>
    </w:p>
    <w:p w14:paraId="4A6C0B22" w14:textId="19C35504" w:rsidR="008F0D79" w:rsidRDefault="00247F81" w:rsidP="00D77AFA">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F13E93">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4C1AE9B0" w14:textId="77777777" w:rsidR="00B155AF" w:rsidRDefault="00B155AF" w:rsidP="00EF3557">
      <w:pPr>
        <w:ind w:left="360"/>
        <w:jc w:val="both"/>
        <w:rPr>
          <w:rFonts w:ascii="Tahoma" w:hAnsi="Tahoma" w:cs="Tahoma"/>
          <w:b/>
          <w:bCs/>
          <w:color w:val="1F1F1F"/>
          <w:sz w:val="24"/>
          <w:szCs w:val="24"/>
        </w:rPr>
      </w:pPr>
    </w:p>
    <w:p w14:paraId="14F8AB39" w14:textId="689F8E17" w:rsidR="00EF3557" w:rsidRDefault="00EF3557" w:rsidP="00EF3557">
      <w:pPr>
        <w:ind w:left="360"/>
        <w:jc w:val="both"/>
        <w:rPr>
          <w:rFonts w:ascii="Tahoma" w:hAnsi="Tahoma" w:cs="Tahoma"/>
          <w:b/>
          <w:bCs/>
          <w:color w:val="1F1F1F"/>
          <w:sz w:val="24"/>
          <w:szCs w:val="24"/>
        </w:rPr>
      </w:pPr>
      <w:r w:rsidRPr="00EF3557">
        <w:rPr>
          <w:rFonts w:ascii="Tahoma" w:hAnsi="Tahoma" w:cs="Tahoma"/>
          <w:b/>
          <w:bCs/>
          <w:color w:val="1F1F1F"/>
          <w:sz w:val="24"/>
          <w:szCs w:val="24"/>
        </w:rPr>
        <w:t>Copy to the:</w:t>
      </w:r>
    </w:p>
    <w:p w14:paraId="42282DCC" w14:textId="447F745B" w:rsidR="00B155AF" w:rsidRPr="00B155AF" w:rsidRDefault="00EF3557" w:rsidP="00B155AF">
      <w:pPr>
        <w:ind w:left="360"/>
        <w:jc w:val="both"/>
        <w:rPr>
          <w:rFonts w:ascii="Tahoma" w:hAnsi="Tahoma" w:cs="Tahoma"/>
          <w:color w:val="1F1F1F"/>
          <w:sz w:val="25"/>
          <w:szCs w:val="25"/>
        </w:rPr>
      </w:pPr>
      <w:r w:rsidRPr="00673DF7">
        <w:rPr>
          <w:rFonts w:ascii="Tahoma" w:hAnsi="Tahoma" w:cs="Tahoma"/>
          <w:color w:val="1F1F1F"/>
          <w:sz w:val="25"/>
          <w:szCs w:val="25"/>
        </w:rPr>
        <w:t>1.</w:t>
      </w:r>
      <w:r w:rsidR="00B155AF">
        <w:rPr>
          <w:rFonts w:ascii="Tahoma" w:hAnsi="Tahoma" w:cs="Tahoma"/>
          <w:color w:val="1F1F1F"/>
          <w:sz w:val="25"/>
          <w:szCs w:val="25"/>
        </w:rPr>
        <w:t xml:space="preserve">Incharge </w:t>
      </w:r>
      <w:r w:rsidR="00B155AF" w:rsidRPr="00B155AF">
        <w:rPr>
          <w:rFonts w:ascii="Tahoma" w:hAnsi="Tahoma" w:cs="Tahoma"/>
          <w:color w:val="1F1F1F"/>
          <w:sz w:val="25"/>
          <w:szCs w:val="25"/>
        </w:rPr>
        <w:t xml:space="preserve">Examinations, </w:t>
      </w:r>
      <w:r w:rsidR="00B155AF">
        <w:rPr>
          <w:rFonts w:ascii="Tahoma" w:hAnsi="Tahoma" w:cs="Tahoma"/>
          <w:color w:val="1F1F1F"/>
          <w:sz w:val="25"/>
          <w:szCs w:val="25"/>
        </w:rPr>
        <w:t>Kashmir Govt.Polytechnic College</w:t>
      </w:r>
      <w:r w:rsidR="00B155AF" w:rsidRPr="00B155AF">
        <w:rPr>
          <w:rFonts w:ascii="Tahoma" w:hAnsi="Tahoma" w:cs="Tahoma"/>
          <w:color w:val="1F1F1F"/>
          <w:sz w:val="25"/>
          <w:szCs w:val="25"/>
        </w:rPr>
        <w:t>, Srinagar for information.</w:t>
      </w:r>
    </w:p>
    <w:p w14:paraId="5726A7CA" w14:textId="1A71C28E" w:rsidR="00EF3557" w:rsidRPr="00EF3557" w:rsidRDefault="00EF3557" w:rsidP="00EF3557">
      <w:pPr>
        <w:ind w:left="360"/>
        <w:jc w:val="both"/>
        <w:rPr>
          <w:rFonts w:ascii="Tahoma" w:hAnsi="Tahoma" w:cs="Tahoma"/>
          <w:b/>
          <w:bCs/>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38F551E5" w:rsidR="00A9467C" w:rsidRDefault="00A9467C" w:rsidP="00A03137">
      <w:pPr>
        <w:ind w:left="360"/>
        <w:jc w:val="both"/>
        <w:rPr>
          <w:rFonts w:ascii="Tahoma" w:hAnsi="Tahoma" w:cs="Tahoma"/>
          <w:sz w:val="25"/>
          <w:szCs w:val="25"/>
        </w:rPr>
      </w:pPr>
    </w:p>
    <w:p w14:paraId="36539B2E" w14:textId="77777777" w:rsidR="002F4AB2" w:rsidRDefault="002F4AB2" w:rsidP="00A03137">
      <w:pPr>
        <w:ind w:left="360"/>
        <w:jc w:val="both"/>
        <w:rPr>
          <w:rFonts w:ascii="Tahoma" w:hAnsi="Tahoma" w:cs="Tahoma"/>
          <w:sz w:val="25"/>
          <w:szCs w:val="25"/>
        </w:rPr>
      </w:pPr>
    </w:p>
    <w:p w14:paraId="08D697E6" w14:textId="77777777" w:rsidR="00360589" w:rsidRPr="00360589" w:rsidRDefault="00360589" w:rsidP="0077715D">
      <w:pPr>
        <w:spacing w:line="480" w:lineRule="auto"/>
        <w:jc w:val="both"/>
        <w:rPr>
          <w:rFonts w:ascii="Verdana" w:hAnsi="Verdana"/>
          <w:color w:val="000000"/>
        </w:rPr>
      </w:pPr>
    </w:p>
    <w:tbl>
      <w:tblPr>
        <w:tblW w:w="9606" w:type="dxa"/>
        <w:tblLook w:val="04A0" w:firstRow="1" w:lastRow="0" w:firstColumn="1" w:lastColumn="0" w:noHBand="0" w:noVBand="1"/>
      </w:tblPr>
      <w:tblGrid>
        <w:gridCol w:w="805"/>
        <w:gridCol w:w="3061"/>
        <w:gridCol w:w="1905"/>
        <w:gridCol w:w="2386"/>
        <w:gridCol w:w="1546"/>
      </w:tblGrid>
      <w:tr w:rsidR="0077715D" w:rsidRPr="0077715D" w14:paraId="4BA88B24" w14:textId="77777777" w:rsidTr="0077715D">
        <w:trPr>
          <w:trHeight w:val="370"/>
        </w:trPr>
        <w:tc>
          <w:tcPr>
            <w:tcW w:w="9606" w:type="dxa"/>
            <w:gridSpan w:val="5"/>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7D9EAEE5" w14:textId="77777777" w:rsidR="0077715D" w:rsidRPr="0077715D" w:rsidRDefault="0077715D" w:rsidP="0077715D">
            <w:pPr>
              <w:jc w:val="center"/>
              <w:rPr>
                <w:rFonts w:ascii="Aptos Narrow" w:hAnsi="Aptos Narrow"/>
                <w:b/>
                <w:bCs/>
                <w:color w:val="000000"/>
                <w:sz w:val="28"/>
                <w:szCs w:val="28"/>
              </w:rPr>
            </w:pPr>
            <w:r w:rsidRPr="0077715D">
              <w:rPr>
                <w:rFonts w:ascii="Aptos Narrow" w:hAnsi="Aptos Narrow"/>
                <w:b/>
                <w:bCs/>
                <w:color w:val="000000"/>
                <w:sz w:val="28"/>
                <w:szCs w:val="28"/>
              </w:rPr>
              <w:lastRenderedPageBreak/>
              <w:t>ANNEXURE "A"</w:t>
            </w:r>
          </w:p>
        </w:tc>
      </w:tr>
      <w:tr w:rsidR="0077715D" w:rsidRPr="0077715D" w14:paraId="303AFA94" w14:textId="77777777" w:rsidTr="0077715D">
        <w:trPr>
          <w:trHeight w:val="320"/>
        </w:trPr>
        <w:tc>
          <w:tcPr>
            <w:tcW w:w="9606"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EEB8F9" w14:textId="77777777" w:rsidR="0077715D" w:rsidRPr="0077715D" w:rsidRDefault="0077715D" w:rsidP="0077715D">
            <w:pPr>
              <w:jc w:val="center"/>
              <w:rPr>
                <w:rFonts w:ascii="Aptos Narrow" w:hAnsi="Aptos Narrow"/>
                <w:b/>
                <w:bCs/>
                <w:color w:val="000000"/>
                <w:sz w:val="24"/>
                <w:szCs w:val="24"/>
              </w:rPr>
            </w:pPr>
            <w:r w:rsidRPr="0077715D">
              <w:rPr>
                <w:rFonts w:ascii="Aptos Narrow" w:hAnsi="Aptos Narrow"/>
                <w:b/>
                <w:bCs/>
                <w:color w:val="000000"/>
                <w:sz w:val="24"/>
                <w:szCs w:val="24"/>
              </w:rPr>
              <w:t>PROPOSED STAFF FOR JUNIOR EXAMINATIONS- JE ELECTRICAL ON 25-10-2025</w:t>
            </w:r>
          </w:p>
        </w:tc>
      </w:tr>
      <w:tr w:rsidR="0077715D" w:rsidRPr="0077715D" w14:paraId="142FFA02"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61ABDC9A" w14:textId="77777777" w:rsidR="0077715D" w:rsidRPr="0077715D" w:rsidRDefault="0077715D" w:rsidP="0077715D">
            <w:pPr>
              <w:jc w:val="center"/>
              <w:rPr>
                <w:rFonts w:ascii="Aptos Narrow" w:hAnsi="Aptos Narrow"/>
                <w:b/>
                <w:bCs/>
                <w:color w:val="000000"/>
              </w:rPr>
            </w:pPr>
            <w:r w:rsidRPr="0077715D">
              <w:rPr>
                <w:rFonts w:ascii="Aptos Narrow" w:hAnsi="Aptos Narrow"/>
                <w:b/>
                <w:bCs/>
                <w:color w:val="000000"/>
              </w:rPr>
              <w:t>S No.</w:t>
            </w:r>
          </w:p>
        </w:tc>
        <w:tc>
          <w:tcPr>
            <w:tcW w:w="3061" w:type="dxa"/>
            <w:tcBorders>
              <w:top w:val="nil"/>
              <w:left w:val="nil"/>
              <w:bottom w:val="single" w:sz="4" w:space="0" w:color="auto"/>
              <w:right w:val="single" w:sz="4" w:space="0" w:color="auto"/>
            </w:tcBorders>
            <w:shd w:val="clear" w:color="auto" w:fill="auto"/>
            <w:noWrap/>
            <w:vAlign w:val="bottom"/>
            <w:hideMark/>
          </w:tcPr>
          <w:p w14:paraId="193ADBCF" w14:textId="77777777" w:rsidR="0077715D" w:rsidRPr="0077715D" w:rsidRDefault="0077715D" w:rsidP="0077715D">
            <w:pPr>
              <w:jc w:val="center"/>
              <w:rPr>
                <w:rFonts w:ascii="Aptos Narrow" w:hAnsi="Aptos Narrow"/>
                <w:b/>
                <w:bCs/>
                <w:color w:val="000000"/>
              </w:rPr>
            </w:pPr>
            <w:r w:rsidRPr="0077715D">
              <w:rPr>
                <w:rFonts w:ascii="Aptos Narrow" w:hAnsi="Aptos Narrow"/>
                <w:b/>
                <w:bCs/>
                <w:color w:val="000000"/>
              </w:rPr>
              <w:t>Name of Employee</w:t>
            </w:r>
          </w:p>
        </w:tc>
        <w:tc>
          <w:tcPr>
            <w:tcW w:w="1800" w:type="dxa"/>
            <w:tcBorders>
              <w:top w:val="nil"/>
              <w:left w:val="nil"/>
              <w:bottom w:val="single" w:sz="4" w:space="0" w:color="auto"/>
              <w:right w:val="single" w:sz="4" w:space="0" w:color="auto"/>
            </w:tcBorders>
            <w:shd w:val="clear" w:color="auto" w:fill="auto"/>
            <w:noWrap/>
            <w:vAlign w:val="bottom"/>
            <w:hideMark/>
          </w:tcPr>
          <w:p w14:paraId="020F6234" w14:textId="77777777" w:rsidR="0077715D" w:rsidRPr="0077715D" w:rsidRDefault="0077715D" w:rsidP="0077715D">
            <w:pPr>
              <w:jc w:val="center"/>
              <w:rPr>
                <w:rFonts w:ascii="Aptos Narrow" w:hAnsi="Aptos Narrow"/>
                <w:b/>
                <w:bCs/>
                <w:color w:val="000000"/>
              </w:rPr>
            </w:pPr>
            <w:r w:rsidRPr="0077715D">
              <w:rPr>
                <w:rFonts w:ascii="Aptos Narrow" w:hAnsi="Aptos Narrow"/>
                <w:b/>
                <w:bCs/>
                <w:color w:val="000000"/>
              </w:rPr>
              <w:t>Appointed as</w:t>
            </w:r>
          </w:p>
        </w:tc>
        <w:tc>
          <w:tcPr>
            <w:tcW w:w="3932" w:type="dxa"/>
            <w:gridSpan w:val="2"/>
            <w:tcBorders>
              <w:top w:val="single" w:sz="4" w:space="0" w:color="auto"/>
              <w:left w:val="nil"/>
              <w:bottom w:val="single" w:sz="4" w:space="0" w:color="auto"/>
              <w:right w:val="single" w:sz="4" w:space="0" w:color="auto"/>
            </w:tcBorders>
            <w:shd w:val="clear" w:color="auto" w:fill="auto"/>
            <w:noWrap/>
            <w:vAlign w:val="bottom"/>
            <w:hideMark/>
          </w:tcPr>
          <w:p w14:paraId="23371BBD" w14:textId="77777777" w:rsidR="0077715D" w:rsidRPr="0077715D" w:rsidRDefault="0077715D" w:rsidP="0077715D">
            <w:pPr>
              <w:jc w:val="center"/>
              <w:rPr>
                <w:rFonts w:ascii="Aptos Narrow" w:hAnsi="Aptos Narrow"/>
                <w:b/>
                <w:bCs/>
                <w:color w:val="000000"/>
              </w:rPr>
            </w:pPr>
            <w:r w:rsidRPr="0077715D">
              <w:rPr>
                <w:rFonts w:ascii="Aptos Narrow" w:hAnsi="Aptos Narrow"/>
                <w:b/>
                <w:bCs/>
                <w:color w:val="000000"/>
              </w:rPr>
              <w:t xml:space="preserve">        Allotted Room</w:t>
            </w:r>
          </w:p>
        </w:tc>
      </w:tr>
      <w:tr w:rsidR="0077715D" w:rsidRPr="0077715D" w14:paraId="065ED6D0"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0F96C8C4"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w:t>
            </w:r>
          </w:p>
        </w:tc>
        <w:tc>
          <w:tcPr>
            <w:tcW w:w="3061" w:type="dxa"/>
            <w:tcBorders>
              <w:top w:val="nil"/>
              <w:left w:val="nil"/>
              <w:bottom w:val="single" w:sz="4" w:space="0" w:color="auto"/>
              <w:right w:val="single" w:sz="4" w:space="0" w:color="auto"/>
            </w:tcBorders>
            <w:shd w:val="clear" w:color="auto" w:fill="auto"/>
            <w:noWrap/>
            <w:vAlign w:val="bottom"/>
            <w:hideMark/>
          </w:tcPr>
          <w:p w14:paraId="26A0B6DC"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Dr. Shafquat Ara</w:t>
            </w:r>
          </w:p>
        </w:tc>
        <w:tc>
          <w:tcPr>
            <w:tcW w:w="1800" w:type="dxa"/>
            <w:tcBorders>
              <w:top w:val="nil"/>
              <w:left w:val="nil"/>
              <w:bottom w:val="single" w:sz="4" w:space="0" w:color="auto"/>
              <w:right w:val="single" w:sz="4" w:space="0" w:color="auto"/>
            </w:tcBorders>
            <w:shd w:val="clear" w:color="auto" w:fill="auto"/>
            <w:noWrap/>
            <w:vAlign w:val="bottom"/>
            <w:hideMark/>
          </w:tcPr>
          <w:p w14:paraId="7E93DD7A" w14:textId="516C4B97" w:rsidR="0077715D" w:rsidRPr="0077715D" w:rsidRDefault="00DB0C58" w:rsidP="0077715D">
            <w:pPr>
              <w:jc w:val="center"/>
              <w:rPr>
                <w:rFonts w:ascii="Aptos Narrow" w:hAnsi="Aptos Narrow"/>
                <w:color w:val="000000"/>
              </w:rPr>
            </w:pPr>
            <w:r>
              <w:rPr>
                <w:rFonts w:ascii="Aptos Narrow" w:hAnsi="Aptos Narrow"/>
                <w:color w:val="000000"/>
              </w:rPr>
              <w:t>Superintendent</w:t>
            </w:r>
          </w:p>
        </w:tc>
        <w:tc>
          <w:tcPr>
            <w:tcW w:w="3932"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A47D12" w14:textId="77777777" w:rsidR="0077715D" w:rsidRPr="0077715D" w:rsidRDefault="0077715D" w:rsidP="0077715D">
            <w:pPr>
              <w:jc w:val="center"/>
              <w:rPr>
                <w:rFonts w:ascii="Aptos Narrow" w:hAnsi="Aptos Narrow"/>
                <w:b/>
                <w:bCs/>
                <w:color w:val="000000"/>
              </w:rPr>
            </w:pPr>
            <w:r w:rsidRPr="0077715D">
              <w:rPr>
                <w:rFonts w:ascii="Aptos Narrow" w:hAnsi="Aptos Narrow"/>
                <w:b/>
                <w:bCs/>
                <w:color w:val="000000"/>
              </w:rPr>
              <w:t>Control Room</w:t>
            </w:r>
          </w:p>
        </w:tc>
      </w:tr>
      <w:tr w:rsidR="0077715D" w:rsidRPr="0077715D" w14:paraId="73B223DE"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7F6390AC"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2</w:t>
            </w:r>
          </w:p>
        </w:tc>
        <w:tc>
          <w:tcPr>
            <w:tcW w:w="3061" w:type="dxa"/>
            <w:tcBorders>
              <w:top w:val="nil"/>
              <w:left w:val="nil"/>
              <w:bottom w:val="single" w:sz="4" w:space="0" w:color="auto"/>
              <w:right w:val="single" w:sz="4" w:space="0" w:color="auto"/>
            </w:tcBorders>
            <w:shd w:val="clear" w:color="auto" w:fill="auto"/>
            <w:noWrap/>
            <w:vAlign w:val="bottom"/>
            <w:hideMark/>
          </w:tcPr>
          <w:p w14:paraId="29B20FA5" w14:textId="77777777" w:rsidR="0077715D" w:rsidRPr="0077715D" w:rsidRDefault="0077715D" w:rsidP="0077715D">
            <w:pPr>
              <w:jc w:val="center"/>
              <w:rPr>
                <w:rFonts w:ascii="Aptos Narrow" w:hAnsi="Aptos Narrow"/>
                <w:color w:val="000000"/>
              </w:rPr>
            </w:pPr>
            <w:proofErr w:type="gramStart"/>
            <w:r w:rsidRPr="0077715D">
              <w:rPr>
                <w:rFonts w:ascii="Aptos Narrow" w:hAnsi="Aptos Narrow"/>
                <w:color w:val="000000"/>
              </w:rPr>
              <w:t>Mr.Ali</w:t>
            </w:r>
            <w:proofErr w:type="gramEnd"/>
            <w:r w:rsidRPr="0077715D">
              <w:rPr>
                <w:rFonts w:ascii="Aptos Narrow" w:hAnsi="Aptos Narrow"/>
                <w:color w:val="000000"/>
              </w:rPr>
              <w:t xml:space="preserve"> Mohd Khan</w:t>
            </w:r>
          </w:p>
        </w:tc>
        <w:tc>
          <w:tcPr>
            <w:tcW w:w="1800" w:type="dxa"/>
            <w:tcBorders>
              <w:top w:val="nil"/>
              <w:left w:val="nil"/>
              <w:bottom w:val="single" w:sz="4" w:space="0" w:color="auto"/>
              <w:right w:val="single" w:sz="4" w:space="0" w:color="auto"/>
            </w:tcBorders>
            <w:shd w:val="clear" w:color="auto" w:fill="auto"/>
            <w:noWrap/>
            <w:vAlign w:val="bottom"/>
            <w:hideMark/>
          </w:tcPr>
          <w:p w14:paraId="2F0EFBD8" w14:textId="2D052D15" w:rsidR="0077715D" w:rsidRPr="0077715D" w:rsidRDefault="00DB0C58" w:rsidP="0077715D">
            <w:pPr>
              <w:jc w:val="center"/>
              <w:rPr>
                <w:rFonts w:ascii="Aptos Narrow" w:hAnsi="Aptos Narrow"/>
                <w:color w:val="000000"/>
              </w:rPr>
            </w:pPr>
            <w:proofErr w:type="spellStart"/>
            <w:proofErr w:type="gramStart"/>
            <w:r>
              <w:rPr>
                <w:rFonts w:ascii="Aptos Narrow" w:hAnsi="Aptos Narrow"/>
                <w:color w:val="000000"/>
              </w:rPr>
              <w:t>Dy.Superintendent</w:t>
            </w:r>
            <w:proofErr w:type="spellEnd"/>
            <w:proofErr w:type="gramEnd"/>
          </w:p>
        </w:tc>
        <w:tc>
          <w:tcPr>
            <w:tcW w:w="3932" w:type="dxa"/>
            <w:gridSpan w:val="2"/>
            <w:vMerge/>
            <w:tcBorders>
              <w:top w:val="nil"/>
              <w:left w:val="nil"/>
              <w:bottom w:val="single" w:sz="4" w:space="0" w:color="auto"/>
              <w:right w:val="single" w:sz="4" w:space="0" w:color="auto"/>
            </w:tcBorders>
            <w:vAlign w:val="center"/>
            <w:hideMark/>
          </w:tcPr>
          <w:p w14:paraId="6CE04B35" w14:textId="77777777" w:rsidR="0077715D" w:rsidRPr="0077715D" w:rsidRDefault="0077715D" w:rsidP="0077715D">
            <w:pPr>
              <w:rPr>
                <w:rFonts w:ascii="Aptos Narrow" w:hAnsi="Aptos Narrow"/>
                <w:b/>
                <w:bCs/>
                <w:color w:val="000000"/>
              </w:rPr>
            </w:pPr>
          </w:p>
        </w:tc>
      </w:tr>
      <w:tr w:rsidR="0077715D" w:rsidRPr="0077715D" w14:paraId="003FFCB1"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1416DFFB"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3</w:t>
            </w:r>
          </w:p>
        </w:tc>
        <w:tc>
          <w:tcPr>
            <w:tcW w:w="3061" w:type="dxa"/>
            <w:tcBorders>
              <w:top w:val="nil"/>
              <w:left w:val="nil"/>
              <w:bottom w:val="single" w:sz="4" w:space="0" w:color="auto"/>
              <w:right w:val="single" w:sz="4" w:space="0" w:color="auto"/>
            </w:tcBorders>
            <w:shd w:val="clear" w:color="auto" w:fill="auto"/>
            <w:noWrap/>
            <w:vAlign w:val="bottom"/>
            <w:hideMark/>
          </w:tcPr>
          <w:p w14:paraId="4C9B5C0D"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Mr.Javeed</w:t>
            </w:r>
            <w:proofErr w:type="spellEnd"/>
            <w:proofErr w:type="gramEnd"/>
            <w:r w:rsidRPr="0077715D">
              <w:rPr>
                <w:rFonts w:ascii="Aptos Narrow" w:hAnsi="Aptos Narrow"/>
                <w:color w:val="000000"/>
              </w:rPr>
              <w:t xml:space="preserve"> Ahmad Najar</w:t>
            </w:r>
          </w:p>
        </w:tc>
        <w:tc>
          <w:tcPr>
            <w:tcW w:w="1800" w:type="dxa"/>
            <w:tcBorders>
              <w:top w:val="nil"/>
              <w:left w:val="nil"/>
              <w:bottom w:val="single" w:sz="4" w:space="0" w:color="auto"/>
              <w:right w:val="single" w:sz="4" w:space="0" w:color="auto"/>
            </w:tcBorders>
            <w:shd w:val="clear" w:color="auto" w:fill="auto"/>
            <w:noWrap/>
            <w:vAlign w:val="bottom"/>
            <w:hideMark/>
          </w:tcPr>
          <w:p w14:paraId="7F273D94" w14:textId="1564281A" w:rsidR="0077715D" w:rsidRPr="0077715D" w:rsidRDefault="00DB0C58" w:rsidP="0077715D">
            <w:pPr>
              <w:jc w:val="center"/>
              <w:rPr>
                <w:rFonts w:ascii="Aptos Narrow" w:hAnsi="Aptos Narrow"/>
                <w:color w:val="000000"/>
              </w:rPr>
            </w:pPr>
            <w:proofErr w:type="spellStart"/>
            <w:proofErr w:type="gramStart"/>
            <w:r>
              <w:rPr>
                <w:rFonts w:ascii="Aptos Narrow" w:hAnsi="Aptos Narrow"/>
                <w:color w:val="000000"/>
              </w:rPr>
              <w:t>Dy.Superintendent</w:t>
            </w:r>
            <w:proofErr w:type="spellEnd"/>
            <w:proofErr w:type="gramEnd"/>
          </w:p>
        </w:tc>
        <w:tc>
          <w:tcPr>
            <w:tcW w:w="3932" w:type="dxa"/>
            <w:gridSpan w:val="2"/>
            <w:vMerge/>
            <w:tcBorders>
              <w:top w:val="nil"/>
              <w:left w:val="nil"/>
              <w:bottom w:val="single" w:sz="4" w:space="0" w:color="auto"/>
              <w:right w:val="single" w:sz="4" w:space="0" w:color="auto"/>
            </w:tcBorders>
            <w:vAlign w:val="center"/>
            <w:hideMark/>
          </w:tcPr>
          <w:p w14:paraId="1F725552" w14:textId="77777777" w:rsidR="0077715D" w:rsidRPr="0077715D" w:rsidRDefault="0077715D" w:rsidP="0077715D">
            <w:pPr>
              <w:rPr>
                <w:rFonts w:ascii="Aptos Narrow" w:hAnsi="Aptos Narrow"/>
                <w:b/>
                <w:bCs/>
                <w:color w:val="000000"/>
              </w:rPr>
            </w:pPr>
          </w:p>
        </w:tc>
      </w:tr>
      <w:tr w:rsidR="0077715D" w:rsidRPr="0077715D" w14:paraId="5CEC30FB" w14:textId="77777777" w:rsidTr="0077715D">
        <w:trPr>
          <w:trHeight w:val="31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31CDB3DF"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4</w:t>
            </w:r>
          </w:p>
        </w:tc>
        <w:tc>
          <w:tcPr>
            <w:tcW w:w="3061" w:type="dxa"/>
            <w:tcBorders>
              <w:top w:val="nil"/>
              <w:left w:val="nil"/>
              <w:bottom w:val="single" w:sz="4" w:space="0" w:color="auto"/>
              <w:right w:val="single" w:sz="4" w:space="0" w:color="auto"/>
            </w:tcBorders>
            <w:shd w:val="clear" w:color="auto" w:fill="auto"/>
            <w:noWrap/>
            <w:hideMark/>
          </w:tcPr>
          <w:p w14:paraId="3B7A33E0"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Mr.Rouf</w:t>
            </w:r>
            <w:proofErr w:type="spellEnd"/>
            <w:proofErr w:type="gramEnd"/>
            <w:r w:rsidRPr="0077715D">
              <w:rPr>
                <w:rFonts w:ascii="Aptos Narrow" w:hAnsi="Aptos Narrow"/>
                <w:color w:val="000000"/>
              </w:rPr>
              <w:t xml:space="preserve"> Ahmad Mir</w:t>
            </w:r>
          </w:p>
        </w:tc>
        <w:tc>
          <w:tcPr>
            <w:tcW w:w="1800" w:type="dxa"/>
            <w:tcBorders>
              <w:top w:val="nil"/>
              <w:left w:val="nil"/>
              <w:bottom w:val="single" w:sz="4" w:space="0" w:color="auto"/>
              <w:right w:val="single" w:sz="4" w:space="0" w:color="auto"/>
            </w:tcBorders>
            <w:shd w:val="clear" w:color="auto" w:fill="auto"/>
            <w:noWrap/>
            <w:vAlign w:val="bottom"/>
            <w:hideMark/>
          </w:tcPr>
          <w:p w14:paraId="5A24F3A3"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Clerk</w:t>
            </w:r>
          </w:p>
        </w:tc>
        <w:tc>
          <w:tcPr>
            <w:tcW w:w="3932" w:type="dxa"/>
            <w:gridSpan w:val="2"/>
            <w:vMerge/>
            <w:tcBorders>
              <w:top w:val="nil"/>
              <w:left w:val="nil"/>
              <w:bottom w:val="single" w:sz="4" w:space="0" w:color="auto"/>
              <w:right w:val="single" w:sz="4" w:space="0" w:color="auto"/>
            </w:tcBorders>
            <w:vAlign w:val="center"/>
            <w:hideMark/>
          </w:tcPr>
          <w:p w14:paraId="56A39732" w14:textId="77777777" w:rsidR="0077715D" w:rsidRPr="0077715D" w:rsidRDefault="0077715D" w:rsidP="0077715D">
            <w:pPr>
              <w:rPr>
                <w:rFonts w:ascii="Aptos Narrow" w:hAnsi="Aptos Narrow"/>
                <w:b/>
                <w:bCs/>
                <w:color w:val="000000"/>
              </w:rPr>
            </w:pPr>
          </w:p>
        </w:tc>
      </w:tr>
      <w:tr w:rsidR="0077715D" w:rsidRPr="0077715D" w14:paraId="7EEDAE62"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6C1FE286"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5</w:t>
            </w:r>
          </w:p>
        </w:tc>
        <w:tc>
          <w:tcPr>
            <w:tcW w:w="3061" w:type="dxa"/>
            <w:tcBorders>
              <w:top w:val="nil"/>
              <w:left w:val="nil"/>
              <w:bottom w:val="single" w:sz="4" w:space="0" w:color="auto"/>
              <w:right w:val="single" w:sz="4" w:space="0" w:color="auto"/>
            </w:tcBorders>
            <w:shd w:val="clear" w:color="auto" w:fill="auto"/>
            <w:noWrap/>
            <w:vAlign w:val="bottom"/>
            <w:hideMark/>
          </w:tcPr>
          <w:p w14:paraId="1E422A9D"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Mr.Javeed</w:t>
            </w:r>
            <w:proofErr w:type="spellEnd"/>
            <w:proofErr w:type="gramEnd"/>
            <w:r w:rsidRPr="0077715D">
              <w:rPr>
                <w:rFonts w:ascii="Aptos Narrow" w:hAnsi="Aptos Narrow"/>
                <w:color w:val="000000"/>
              </w:rPr>
              <w:t xml:space="preserve"> Baba</w:t>
            </w:r>
          </w:p>
        </w:tc>
        <w:tc>
          <w:tcPr>
            <w:tcW w:w="1800" w:type="dxa"/>
            <w:tcBorders>
              <w:top w:val="nil"/>
              <w:left w:val="nil"/>
              <w:bottom w:val="single" w:sz="4" w:space="0" w:color="auto"/>
              <w:right w:val="single" w:sz="4" w:space="0" w:color="auto"/>
            </w:tcBorders>
            <w:shd w:val="clear" w:color="auto" w:fill="auto"/>
            <w:noWrap/>
            <w:vAlign w:val="bottom"/>
            <w:hideMark/>
          </w:tcPr>
          <w:p w14:paraId="6B698D4B"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Class-IV</w:t>
            </w:r>
          </w:p>
        </w:tc>
        <w:tc>
          <w:tcPr>
            <w:tcW w:w="3932" w:type="dxa"/>
            <w:gridSpan w:val="2"/>
            <w:vMerge/>
            <w:tcBorders>
              <w:top w:val="nil"/>
              <w:left w:val="nil"/>
              <w:bottom w:val="single" w:sz="4" w:space="0" w:color="auto"/>
              <w:right w:val="single" w:sz="4" w:space="0" w:color="auto"/>
            </w:tcBorders>
            <w:vAlign w:val="center"/>
            <w:hideMark/>
          </w:tcPr>
          <w:p w14:paraId="4B5E624B" w14:textId="77777777" w:rsidR="0077715D" w:rsidRPr="0077715D" w:rsidRDefault="0077715D" w:rsidP="0077715D">
            <w:pPr>
              <w:rPr>
                <w:rFonts w:ascii="Aptos Narrow" w:hAnsi="Aptos Narrow"/>
                <w:b/>
                <w:bCs/>
                <w:color w:val="000000"/>
              </w:rPr>
            </w:pPr>
          </w:p>
        </w:tc>
      </w:tr>
      <w:tr w:rsidR="0077715D" w:rsidRPr="0077715D" w14:paraId="05B4F13D" w14:textId="77777777" w:rsidTr="0077715D">
        <w:trPr>
          <w:trHeight w:val="290"/>
        </w:trPr>
        <w:tc>
          <w:tcPr>
            <w:tcW w:w="9606"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47EF51" w14:textId="77777777" w:rsidR="0077715D" w:rsidRPr="0077715D" w:rsidRDefault="0077715D" w:rsidP="0077715D">
            <w:pPr>
              <w:jc w:val="center"/>
              <w:rPr>
                <w:rFonts w:ascii="Aptos Narrow" w:hAnsi="Aptos Narrow"/>
                <w:b/>
                <w:bCs/>
                <w:color w:val="000000"/>
                <w:sz w:val="24"/>
                <w:szCs w:val="24"/>
              </w:rPr>
            </w:pPr>
            <w:r w:rsidRPr="0077715D">
              <w:rPr>
                <w:rFonts w:ascii="Aptos Narrow" w:hAnsi="Aptos Narrow"/>
                <w:b/>
                <w:bCs/>
                <w:color w:val="000000"/>
                <w:sz w:val="24"/>
                <w:szCs w:val="24"/>
              </w:rPr>
              <w:t xml:space="preserve"> Academic Block 01</w:t>
            </w:r>
          </w:p>
        </w:tc>
      </w:tr>
      <w:tr w:rsidR="0077715D" w:rsidRPr="0077715D" w14:paraId="5B1725D4"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0997598D" w14:textId="77777777" w:rsidR="0077715D" w:rsidRPr="0077715D" w:rsidRDefault="0077715D" w:rsidP="0077715D">
            <w:pPr>
              <w:jc w:val="center"/>
              <w:rPr>
                <w:rFonts w:ascii="Aptos Narrow" w:hAnsi="Aptos Narrow"/>
                <w:b/>
                <w:bCs/>
                <w:color w:val="000000"/>
                <w:sz w:val="20"/>
                <w:szCs w:val="20"/>
              </w:rPr>
            </w:pPr>
            <w:r w:rsidRPr="0077715D">
              <w:rPr>
                <w:rFonts w:ascii="Aptos Narrow" w:hAnsi="Aptos Narrow"/>
                <w:b/>
                <w:bCs/>
                <w:color w:val="000000"/>
                <w:sz w:val="20"/>
                <w:szCs w:val="20"/>
              </w:rPr>
              <w:t>S No.</w:t>
            </w:r>
          </w:p>
        </w:tc>
        <w:tc>
          <w:tcPr>
            <w:tcW w:w="3061" w:type="dxa"/>
            <w:tcBorders>
              <w:top w:val="nil"/>
              <w:left w:val="nil"/>
              <w:bottom w:val="single" w:sz="4" w:space="0" w:color="auto"/>
              <w:right w:val="single" w:sz="4" w:space="0" w:color="auto"/>
            </w:tcBorders>
            <w:shd w:val="clear" w:color="auto" w:fill="auto"/>
            <w:noWrap/>
            <w:vAlign w:val="center"/>
            <w:hideMark/>
          </w:tcPr>
          <w:p w14:paraId="0E532608" w14:textId="77777777" w:rsidR="0077715D" w:rsidRPr="0077715D" w:rsidRDefault="0077715D" w:rsidP="0077715D">
            <w:pPr>
              <w:jc w:val="center"/>
              <w:rPr>
                <w:rFonts w:ascii="Aptos Narrow" w:hAnsi="Aptos Narrow"/>
                <w:b/>
                <w:bCs/>
                <w:color w:val="000000"/>
                <w:sz w:val="20"/>
                <w:szCs w:val="20"/>
              </w:rPr>
            </w:pPr>
            <w:r w:rsidRPr="0077715D">
              <w:rPr>
                <w:rFonts w:ascii="Aptos Narrow" w:hAnsi="Aptos Narrow"/>
                <w:b/>
                <w:bCs/>
                <w:color w:val="000000"/>
                <w:sz w:val="20"/>
                <w:szCs w:val="20"/>
              </w:rPr>
              <w:t>Name of Employee</w:t>
            </w:r>
          </w:p>
        </w:tc>
        <w:tc>
          <w:tcPr>
            <w:tcW w:w="1800" w:type="dxa"/>
            <w:tcBorders>
              <w:top w:val="nil"/>
              <w:left w:val="nil"/>
              <w:bottom w:val="single" w:sz="4" w:space="0" w:color="auto"/>
              <w:right w:val="single" w:sz="4" w:space="0" w:color="auto"/>
            </w:tcBorders>
            <w:shd w:val="clear" w:color="auto" w:fill="auto"/>
            <w:noWrap/>
            <w:vAlign w:val="center"/>
            <w:hideMark/>
          </w:tcPr>
          <w:p w14:paraId="26E6B00A" w14:textId="77777777" w:rsidR="0077715D" w:rsidRPr="0077715D" w:rsidRDefault="0077715D" w:rsidP="0077715D">
            <w:pPr>
              <w:jc w:val="center"/>
              <w:rPr>
                <w:rFonts w:ascii="Aptos Narrow" w:hAnsi="Aptos Narrow"/>
                <w:b/>
                <w:bCs/>
                <w:color w:val="000000"/>
                <w:sz w:val="20"/>
                <w:szCs w:val="20"/>
              </w:rPr>
            </w:pPr>
            <w:r w:rsidRPr="0077715D">
              <w:rPr>
                <w:rFonts w:ascii="Aptos Narrow" w:hAnsi="Aptos Narrow"/>
                <w:b/>
                <w:bCs/>
                <w:color w:val="000000"/>
                <w:sz w:val="20"/>
                <w:szCs w:val="20"/>
              </w:rPr>
              <w:t>Appointed as</w:t>
            </w:r>
          </w:p>
        </w:tc>
        <w:tc>
          <w:tcPr>
            <w:tcW w:w="2386" w:type="dxa"/>
            <w:tcBorders>
              <w:top w:val="nil"/>
              <w:left w:val="nil"/>
              <w:bottom w:val="single" w:sz="4" w:space="0" w:color="auto"/>
              <w:right w:val="single" w:sz="4" w:space="0" w:color="auto"/>
            </w:tcBorders>
            <w:shd w:val="clear" w:color="auto" w:fill="auto"/>
            <w:noWrap/>
            <w:vAlign w:val="center"/>
            <w:hideMark/>
          </w:tcPr>
          <w:p w14:paraId="7AFC2CC5" w14:textId="77777777" w:rsidR="0077715D" w:rsidRPr="0077715D" w:rsidRDefault="0077715D" w:rsidP="0077715D">
            <w:pPr>
              <w:jc w:val="center"/>
              <w:rPr>
                <w:rFonts w:ascii="Aptos Narrow" w:hAnsi="Aptos Narrow"/>
                <w:b/>
                <w:bCs/>
                <w:color w:val="000000"/>
                <w:sz w:val="20"/>
                <w:szCs w:val="20"/>
              </w:rPr>
            </w:pPr>
            <w:r w:rsidRPr="0077715D">
              <w:rPr>
                <w:rFonts w:ascii="Aptos Narrow" w:hAnsi="Aptos Narrow"/>
                <w:b/>
                <w:bCs/>
                <w:color w:val="000000"/>
                <w:sz w:val="20"/>
                <w:szCs w:val="20"/>
              </w:rPr>
              <w:t>Allotted Room</w:t>
            </w:r>
          </w:p>
        </w:tc>
        <w:tc>
          <w:tcPr>
            <w:tcW w:w="1546" w:type="dxa"/>
            <w:tcBorders>
              <w:top w:val="nil"/>
              <w:left w:val="nil"/>
              <w:bottom w:val="single" w:sz="4" w:space="0" w:color="auto"/>
              <w:right w:val="single" w:sz="4" w:space="0" w:color="auto"/>
            </w:tcBorders>
            <w:shd w:val="clear" w:color="auto" w:fill="auto"/>
            <w:vAlign w:val="center"/>
            <w:hideMark/>
          </w:tcPr>
          <w:p w14:paraId="374E8A29" w14:textId="77777777" w:rsidR="0077715D" w:rsidRPr="0077715D" w:rsidRDefault="0077715D" w:rsidP="0077715D">
            <w:pPr>
              <w:jc w:val="center"/>
              <w:rPr>
                <w:rFonts w:ascii="Aptos Narrow" w:hAnsi="Aptos Narrow"/>
                <w:b/>
                <w:bCs/>
                <w:color w:val="000000"/>
                <w:sz w:val="20"/>
                <w:szCs w:val="20"/>
              </w:rPr>
            </w:pPr>
            <w:r w:rsidRPr="0077715D">
              <w:rPr>
                <w:rFonts w:ascii="Aptos Narrow" w:hAnsi="Aptos Narrow"/>
                <w:b/>
                <w:bCs/>
                <w:color w:val="000000"/>
                <w:sz w:val="20"/>
                <w:szCs w:val="20"/>
              </w:rPr>
              <w:t xml:space="preserve"> Candidates</w:t>
            </w:r>
          </w:p>
        </w:tc>
      </w:tr>
      <w:tr w:rsidR="0077715D" w:rsidRPr="0077715D" w14:paraId="5EDD051B"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2213152D"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7</w:t>
            </w:r>
          </w:p>
        </w:tc>
        <w:tc>
          <w:tcPr>
            <w:tcW w:w="3061" w:type="dxa"/>
            <w:tcBorders>
              <w:top w:val="nil"/>
              <w:left w:val="nil"/>
              <w:bottom w:val="single" w:sz="4" w:space="0" w:color="auto"/>
              <w:right w:val="single" w:sz="4" w:space="0" w:color="auto"/>
            </w:tcBorders>
            <w:shd w:val="clear" w:color="auto" w:fill="auto"/>
            <w:noWrap/>
            <w:vAlign w:val="bottom"/>
            <w:hideMark/>
          </w:tcPr>
          <w:p w14:paraId="51202D0C" w14:textId="77777777" w:rsidR="0077715D" w:rsidRPr="0077715D" w:rsidRDefault="0077715D" w:rsidP="0077715D">
            <w:pPr>
              <w:jc w:val="center"/>
              <w:rPr>
                <w:rFonts w:ascii="Aptos Narrow" w:hAnsi="Aptos Narrow"/>
                <w:color w:val="000000"/>
              </w:rPr>
            </w:pPr>
            <w:proofErr w:type="gramStart"/>
            <w:r w:rsidRPr="0077715D">
              <w:rPr>
                <w:rFonts w:ascii="Aptos Narrow" w:hAnsi="Aptos Narrow"/>
                <w:color w:val="000000"/>
              </w:rPr>
              <w:t>Mr.Bilal</w:t>
            </w:r>
            <w:proofErr w:type="gramEnd"/>
            <w:r w:rsidRPr="0077715D">
              <w:rPr>
                <w:rFonts w:ascii="Aptos Narrow" w:hAnsi="Aptos Narrow"/>
                <w:color w:val="000000"/>
              </w:rPr>
              <w:t xml:space="preserve"> Ahmad Khan</w:t>
            </w:r>
          </w:p>
        </w:tc>
        <w:tc>
          <w:tcPr>
            <w:tcW w:w="1800" w:type="dxa"/>
            <w:tcBorders>
              <w:top w:val="nil"/>
              <w:left w:val="nil"/>
              <w:bottom w:val="single" w:sz="4" w:space="0" w:color="auto"/>
              <w:right w:val="single" w:sz="4" w:space="0" w:color="auto"/>
            </w:tcBorders>
            <w:shd w:val="clear" w:color="auto" w:fill="auto"/>
            <w:noWrap/>
            <w:vAlign w:val="bottom"/>
            <w:hideMark/>
          </w:tcPr>
          <w:p w14:paraId="5A6D0D0F"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249AE147"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1209</w:t>
            </w:r>
          </w:p>
        </w:tc>
        <w:tc>
          <w:tcPr>
            <w:tcW w:w="1546" w:type="dxa"/>
            <w:tcBorders>
              <w:top w:val="nil"/>
              <w:left w:val="nil"/>
              <w:bottom w:val="single" w:sz="4" w:space="0" w:color="auto"/>
              <w:right w:val="single" w:sz="4" w:space="0" w:color="auto"/>
            </w:tcBorders>
            <w:shd w:val="clear" w:color="auto" w:fill="auto"/>
            <w:noWrap/>
            <w:vAlign w:val="bottom"/>
            <w:hideMark/>
          </w:tcPr>
          <w:p w14:paraId="64C118B0"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24</w:t>
            </w:r>
          </w:p>
        </w:tc>
      </w:tr>
      <w:tr w:rsidR="0077715D" w:rsidRPr="0077715D" w14:paraId="2F24FC88"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6019CF99"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8</w:t>
            </w:r>
          </w:p>
        </w:tc>
        <w:tc>
          <w:tcPr>
            <w:tcW w:w="3061" w:type="dxa"/>
            <w:tcBorders>
              <w:top w:val="nil"/>
              <w:left w:val="nil"/>
              <w:bottom w:val="single" w:sz="4" w:space="0" w:color="auto"/>
              <w:right w:val="single" w:sz="4" w:space="0" w:color="auto"/>
            </w:tcBorders>
            <w:shd w:val="clear" w:color="auto" w:fill="auto"/>
            <w:noWrap/>
            <w:vAlign w:val="bottom"/>
            <w:hideMark/>
          </w:tcPr>
          <w:p w14:paraId="593E04E9"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Mr.Sheeraz</w:t>
            </w:r>
            <w:proofErr w:type="spellEnd"/>
            <w:proofErr w:type="gramEnd"/>
            <w:r w:rsidRPr="0077715D">
              <w:rPr>
                <w:rFonts w:ascii="Aptos Narrow" w:hAnsi="Aptos Narrow"/>
                <w:color w:val="000000"/>
              </w:rPr>
              <w:t xml:space="preserve"> Bashir Shah</w:t>
            </w:r>
          </w:p>
        </w:tc>
        <w:tc>
          <w:tcPr>
            <w:tcW w:w="1800" w:type="dxa"/>
            <w:tcBorders>
              <w:top w:val="nil"/>
              <w:left w:val="nil"/>
              <w:bottom w:val="single" w:sz="4" w:space="0" w:color="auto"/>
              <w:right w:val="single" w:sz="4" w:space="0" w:color="auto"/>
            </w:tcBorders>
            <w:shd w:val="clear" w:color="auto" w:fill="auto"/>
            <w:noWrap/>
            <w:vAlign w:val="bottom"/>
            <w:hideMark/>
          </w:tcPr>
          <w:p w14:paraId="3B4F40CD"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6A75D05C"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1210</w:t>
            </w:r>
          </w:p>
        </w:tc>
        <w:tc>
          <w:tcPr>
            <w:tcW w:w="1546" w:type="dxa"/>
            <w:tcBorders>
              <w:top w:val="nil"/>
              <w:left w:val="nil"/>
              <w:bottom w:val="single" w:sz="4" w:space="0" w:color="auto"/>
              <w:right w:val="single" w:sz="4" w:space="0" w:color="auto"/>
            </w:tcBorders>
            <w:shd w:val="clear" w:color="auto" w:fill="auto"/>
            <w:noWrap/>
            <w:vAlign w:val="bottom"/>
            <w:hideMark/>
          </w:tcPr>
          <w:p w14:paraId="44C75C19"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24</w:t>
            </w:r>
          </w:p>
        </w:tc>
      </w:tr>
      <w:tr w:rsidR="0077715D" w:rsidRPr="0077715D" w14:paraId="1FF831FF"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38F8B1E4"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9</w:t>
            </w:r>
          </w:p>
        </w:tc>
        <w:tc>
          <w:tcPr>
            <w:tcW w:w="3061" w:type="dxa"/>
            <w:tcBorders>
              <w:top w:val="nil"/>
              <w:left w:val="nil"/>
              <w:bottom w:val="single" w:sz="4" w:space="0" w:color="auto"/>
              <w:right w:val="single" w:sz="4" w:space="0" w:color="auto"/>
            </w:tcBorders>
            <w:shd w:val="clear" w:color="auto" w:fill="auto"/>
            <w:noWrap/>
            <w:vAlign w:val="bottom"/>
            <w:hideMark/>
          </w:tcPr>
          <w:p w14:paraId="37CD526B"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Mr.Bashir</w:t>
            </w:r>
            <w:proofErr w:type="spellEnd"/>
            <w:proofErr w:type="gramEnd"/>
            <w:r w:rsidRPr="0077715D">
              <w:rPr>
                <w:rFonts w:ascii="Aptos Narrow" w:hAnsi="Aptos Narrow"/>
                <w:color w:val="000000"/>
              </w:rPr>
              <w:t xml:space="preserve"> Ahmad Kumar</w:t>
            </w:r>
          </w:p>
        </w:tc>
        <w:tc>
          <w:tcPr>
            <w:tcW w:w="1800" w:type="dxa"/>
            <w:tcBorders>
              <w:top w:val="nil"/>
              <w:left w:val="nil"/>
              <w:bottom w:val="single" w:sz="4" w:space="0" w:color="auto"/>
              <w:right w:val="single" w:sz="4" w:space="0" w:color="auto"/>
            </w:tcBorders>
            <w:shd w:val="clear" w:color="auto" w:fill="auto"/>
            <w:noWrap/>
            <w:vAlign w:val="bottom"/>
            <w:hideMark/>
          </w:tcPr>
          <w:p w14:paraId="5ADF9D80"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4FAA0E0B"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1211</w:t>
            </w:r>
          </w:p>
        </w:tc>
        <w:tc>
          <w:tcPr>
            <w:tcW w:w="1546" w:type="dxa"/>
            <w:tcBorders>
              <w:top w:val="nil"/>
              <w:left w:val="nil"/>
              <w:bottom w:val="single" w:sz="4" w:space="0" w:color="auto"/>
              <w:right w:val="single" w:sz="4" w:space="0" w:color="auto"/>
            </w:tcBorders>
            <w:shd w:val="clear" w:color="auto" w:fill="auto"/>
            <w:noWrap/>
            <w:vAlign w:val="bottom"/>
            <w:hideMark/>
          </w:tcPr>
          <w:p w14:paraId="49E98DF8"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24</w:t>
            </w:r>
          </w:p>
        </w:tc>
      </w:tr>
      <w:tr w:rsidR="0077715D" w:rsidRPr="0077715D" w14:paraId="437848B0"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0FA2C162"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10</w:t>
            </w:r>
          </w:p>
        </w:tc>
        <w:tc>
          <w:tcPr>
            <w:tcW w:w="3061" w:type="dxa"/>
            <w:tcBorders>
              <w:top w:val="nil"/>
              <w:left w:val="nil"/>
              <w:bottom w:val="single" w:sz="4" w:space="0" w:color="auto"/>
              <w:right w:val="single" w:sz="4" w:space="0" w:color="auto"/>
            </w:tcBorders>
            <w:shd w:val="clear" w:color="auto" w:fill="auto"/>
            <w:noWrap/>
            <w:vAlign w:val="bottom"/>
            <w:hideMark/>
          </w:tcPr>
          <w:p w14:paraId="71E1737D"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Mr.Rafiq</w:t>
            </w:r>
            <w:proofErr w:type="spellEnd"/>
            <w:proofErr w:type="gramEnd"/>
            <w:r w:rsidRPr="0077715D">
              <w:rPr>
                <w:rFonts w:ascii="Aptos Narrow" w:hAnsi="Aptos Narrow"/>
                <w:color w:val="000000"/>
              </w:rPr>
              <w:t xml:space="preserve"> Ahmad Dar</w:t>
            </w:r>
          </w:p>
        </w:tc>
        <w:tc>
          <w:tcPr>
            <w:tcW w:w="1800" w:type="dxa"/>
            <w:tcBorders>
              <w:top w:val="nil"/>
              <w:left w:val="nil"/>
              <w:bottom w:val="single" w:sz="4" w:space="0" w:color="auto"/>
              <w:right w:val="single" w:sz="4" w:space="0" w:color="auto"/>
            </w:tcBorders>
            <w:shd w:val="clear" w:color="auto" w:fill="auto"/>
            <w:noWrap/>
            <w:vAlign w:val="bottom"/>
            <w:hideMark/>
          </w:tcPr>
          <w:p w14:paraId="711866A9"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Invigilator</w:t>
            </w:r>
          </w:p>
        </w:tc>
        <w:tc>
          <w:tcPr>
            <w:tcW w:w="2386" w:type="dxa"/>
            <w:tcBorders>
              <w:top w:val="nil"/>
              <w:left w:val="nil"/>
              <w:bottom w:val="single" w:sz="4" w:space="0" w:color="auto"/>
              <w:right w:val="single" w:sz="4" w:space="0" w:color="auto"/>
            </w:tcBorders>
            <w:shd w:val="clear" w:color="auto" w:fill="auto"/>
            <w:noWrap/>
            <w:vAlign w:val="bottom"/>
            <w:hideMark/>
          </w:tcPr>
          <w:p w14:paraId="50276318"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1213</w:t>
            </w:r>
          </w:p>
        </w:tc>
        <w:tc>
          <w:tcPr>
            <w:tcW w:w="154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21179BF"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60</w:t>
            </w:r>
          </w:p>
        </w:tc>
      </w:tr>
      <w:tr w:rsidR="0077715D" w:rsidRPr="0077715D" w14:paraId="38AADE87"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78895988"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w:t>
            </w:r>
          </w:p>
        </w:tc>
        <w:tc>
          <w:tcPr>
            <w:tcW w:w="3061" w:type="dxa"/>
            <w:tcBorders>
              <w:top w:val="nil"/>
              <w:left w:val="nil"/>
              <w:bottom w:val="single" w:sz="4" w:space="0" w:color="auto"/>
              <w:right w:val="single" w:sz="4" w:space="0" w:color="auto"/>
            </w:tcBorders>
            <w:shd w:val="clear" w:color="auto" w:fill="auto"/>
            <w:noWrap/>
            <w:vAlign w:val="bottom"/>
            <w:hideMark/>
          </w:tcPr>
          <w:p w14:paraId="483CAF31"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Mr.Wajahat</w:t>
            </w:r>
            <w:proofErr w:type="spellEnd"/>
            <w:proofErr w:type="gramEnd"/>
          </w:p>
        </w:tc>
        <w:tc>
          <w:tcPr>
            <w:tcW w:w="1800" w:type="dxa"/>
            <w:tcBorders>
              <w:top w:val="nil"/>
              <w:left w:val="nil"/>
              <w:bottom w:val="single" w:sz="4" w:space="0" w:color="auto"/>
              <w:right w:val="single" w:sz="4" w:space="0" w:color="auto"/>
            </w:tcBorders>
            <w:shd w:val="clear" w:color="auto" w:fill="auto"/>
            <w:noWrap/>
            <w:vAlign w:val="bottom"/>
            <w:hideMark/>
          </w:tcPr>
          <w:p w14:paraId="5B19BD25"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Invigilator</w:t>
            </w:r>
          </w:p>
        </w:tc>
        <w:tc>
          <w:tcPr>
            <w:tcW w:w="2386" w:type="dxa"/>
            <w:tcBorders>
              <w:top w:val="nil"/>
              <w:left w:val="nil"/>
              <w:bottom w:val="single" w:sz="4" w:space="0" w:color="auto"/>
              <w:right w:val="single" w:sz="4" w:space="0" w:color="auto"/>
            </w:tcBorders>
            <w:shd w:val="clear" w:color="auto" w:fill="auto"/>
            <w:noWrap/>
            <w:vAlign w:val="bottom"/>
            <w:hideMark/>
          </w:tcPr>
          <w:p w14:paraId="057A2630"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1213</w:t>
            </w:r>
          </w:p>
        </w:tc>
        <w:tc>
          <w:tcPr>
            <w:tcW w:w="1546" w:type="dxa"/>
            <w:vMerge/>
            <w:tcBorders>
              <w:top w:val="nil"/>
              <w:left w:val="single" w:sz="4" w:space="0" w:color="auto"/>
              <w:bottom w:val="single" w:sz="4" w:space="0" w:color="000000"/>
              <w:right w:val="single" w:sz="4" w:space="0" w:color="auto"/>
            </w:tcBorders>
            <w:vAlign w:val="center"/>
            <w:hideMark/>
          </w:tcPr>
          <w:p w14:paraId="3A17A893" w14:textId="77777777" w:rsidR="0077715D" w:rsidRPr="0077715D" w:rsidRDefault="0077715D" w:rsidP="0077715D">
            <w:pPr>
              <w:rPr>
                <w:rFonts w:ascii="Aptos Narrow" w:hAnsi="Aptos Narrow"/>
                <w:color w:val="000000"/>
              </w:rPr>
            </w:pPr>
          </w:p>
        </w:tc>
      </w:tr>
      <w:tr w:rsidR="0077715D" w:rsidRPr="0077715D" w14:paraId="66A4D936"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0E27B3B1"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12</w:t>
            </w:r>
          </w:p>
        </w:tc>
        <w:tc>
          <w:tcPr>
            <w:tcW w:w="3061" w:type="dxa"/>
            <w:tcBorders>
              <w:top w:val="nil"/>
              <w:left w:val="nil"/>
              <w:bottom w:val="single" w:sz="4" w:space="0" w:color="auto"/>
              <w:right w:val="single" w:sz="4" w:space="0" w:color="auto"/>
            </w:tcBorders>
            <w:shd w:val="clear" w:color="auto" w:fill="auto"/>
            <w:noWrap/>
            <w:vAlign w:val="bottom"/>
            <w:hideMark/>
          </w:tcPr>
          <w:p w14:paraId="24254E31"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Mr.Showkat</w:t>
            </w:r>
            <w:proofErr w:type="spellEnd"/>
            <w:proofErr w:type="gramEnd"/>
            <w:r w:rsidRPr="0077715D">
              <w:rPr>
                <w:rFonts w:ascii="Aptos Narrow" w:hAnsi="Aptos Narrow"/>
                <w:color w:val="000000"/>
              </w:rPr>
              <w:t xml:space="preserve"> Ahmad</w:t>
            </w:r>
          </w:p>
        </w:tc>
        <w:tc>
          <w:tcPr>
            <w:tcW w:w="1800" w:type="dxa"/>
            <w:tcBorders>
              <w:top w:val="nil"/>
              <w:left w:val="nil"/>
              <w:bottom w:val="single" w:sz="4" w:space="0" w:color="auto"/>
              <w:right w:val="single" w:sz="4" w:space="0" w:color="auto"/>
            </w:tcBorders>
            <w:shd w:val="clear" w:color="auto" w:fill="auto"/>
            <w:noWrap/>
            <w:vAlign w:val="bottom"/>
            <w:hideMark/>
          </w:tcPr>
          <w:p w14:paraId="46356CD1"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0A9C5E8D"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1209-1210</w:t>
            </w:r>
          </w:p>
        </w:tc>
        <w:tc>
          <w:tcPr>
            <w:tcW w:w="1546" w:type="dxa"/>
            <w:tcBorders>
              <w:top w:val="nil"/>
              <w:left w:val="nil"/>
              <w:bottom w:val="single" w:sz="4" w:space="0" w:color="auto"/>
              <w:right w:val="single" w:sz="4" w:space="0" w:color="auto"/>
            </w:tcBorders>
            <w:shd w:val="clear" w:color="auto" w:fill="auto"/>
            <w:noWrap/>
            <w:vAlign w:val="bottom"/>
            <w:hideMark/>
          </w:tcPr>
          <w:p w14:paraId="2BE40BC9"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w:t>
            </w:r>
          </w:p>
        </w:tc>
      </w:tr>
      <w:tr w:rsidR="0077715D" w:rsidRPr="0077715D" w14:paraId="2C76FD8F"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5D2DD97D"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13</w:t>
            </w:r>
          </w:p>
        </w:tc>
        <w:tc>
          <w:tcPr>
            <w:tcW w:w="3061" w:type="dxa"/>
            <w:tcBorders>
              <w:top w:val="nil"/>
              <w:left w:val="nil"/>
              <w:bottom w:val="single" w:sz="4" w:space="0" w:color="auto"/>
              <w:right w:val="single" w:sz="4" w:space="0" w:color="auto"/>
            </w:tcBorders>
            <w:shd w:val="clear" w:color="auto" w:fill="auto"/>
            <w:noWrap/>
            <w:vAlign w:val="bottom"/>
            <w:hideMark/>
          </w:tcPr>
          <w:p w14:paraId="42FD6754"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Mr.Umar</w:t>
            </w:r>
            <w:proofErr w:type="spellEnd"/>
            <w:proofErr w:type="gramEnd"/>
            <w:r w:rsidRPr="0077715D">
              <w:rPr>
                <w:rFonts w:ascii="Aptos Narrow" w:hAnsi="Aptos Narrow"/>
                <w:color w:val="000000"/>
              </w:rPr>
              <w:t xml:space="preserve"> Bilal</w:t>
            </w:r>
          </w:p>
        </w:tc>
        <w:tc>
          <w:tcPr>
            <w:tcW w:w="1800" w:type="dxa"/>
            <w:tcBorders>
              <w:top w:val="nil"/>
              <w:left w:val="nil"/>
              <w:bottom w:val="single" w:sz="4" w:space="0" w:color="auto"/>
              <w:right w:val="single" w:sz="4" w:space="0" w:color="auto"/>
            </w:tcBorders>
            <w:shd w:val="clear" w:color="auto" w:fill="auto"/>
            <w:noWrap/>
            <w:vAlign w:val="bottom"/>
            <w:hideMark/>
          </w:tcPr>
          <w:p w14:paraId="0E71CFF8"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3F441763"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1211</w:t>
            </w:r>
          </w:p>
        </w:tc>
        <w:tc>
          <w:tcPr>
            <w:tcW w:w="1546" w:type="dxa"/>
            <w:tcBorders>
              <w:top w:val="nil"/>
              <w:left w:val="nil"/>
              <w:bottom w:val="single" w:sz="4" w:space="0" w:color="auto"/>
              <w:right w:val="single" w:sz="4" w:space="0" w:color="auto"/>
            </w:tcBorders>
            <w:shd w:val="clear" w:color="auto" w:fill="auto"/>
            <w:noWrap/>
            <w:vAlign w:val="bottom"/>
            <w:hideMark/>
          </w:tcPr>
          <w:p w14:paraId="324216F2"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w:t>
            </w:r>
          </w:p>
        </w:tc>
      </w:tr>
      <w:tr w:rsidR="0077715D" w:rsidRPr="0077715D" w14:paraId="463A6FFE"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6BEA20E7"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14</w:t>
            </w:r>
          </w:p>
        </w:tc>
        <w:tc>
          <w:tcPr>
            <w:tcW w:w="3061" w:type="dxa"/>
            <w:tcBorders>
              <w:top w:val="nil"/>
              <w:left w:val="nil"/>
              <w:bottom w:val="single" w:sz="4" w:space="0" w:color="auto"/>
              <w:right w:val="single" w:sz="4" w:space="0" w:color="auto"/>
            </w:tcBorders>
            <w:shd w:val="clear" w:color="auto" w:fill="auto"/>
            <w:noWrap/>
            <w:vAlign w:val="bottom"/>
            <w:hideMark/>
          </w:tcPr>
          <w:p w14:paraId="0FFD227A"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xml:space="preserve">Ms. </w:t>
            </w:r>
            <w:proofErr w:type="spellStart"/>
            <w:r w:rsidRPr="0077715D">
              <w:rPr>
                <w:rFonts w:ascii="Aptos Narrow" w:hAnsi="Aptos Narrow"/>
                <w:color w:val="000000"/>
              </w:rPr>
              <w:t>Afroza</w:t>
            </w:r>
            <w:proofErr w:type="spellEnd"/>
            <w:r w:rsidRPr="0077715D">
              <w:rPr>
                <w:rFonts w:ascii="Aptos Narrow" w:hAnsi="Aptos Narrow"/>
                <w:color w:val="000000"/>
              </w:rPr>
              <w:t xml:space="preserve"> Bashir</w:t>
            </w:r>
          </w:p>
        </w:tc>
        <w:tc>
          <w:tcPr>
            <w:tcW w:w="1800" w:type="dxa"/>
            <w:tcBorders>
              <w:top w:val="nil"/>
              <w:left w:val="nil"/>
              <w:bottom w:val="single" w:sz="4" w:space="0" w:color="auto"/>
              <w:right w:val="single" w:sz="4" w:space="0" w:color="auto"/>
            </w:tcBorders>
            <w:shd w:val="clear" w:color="auto" w:fill="auto"/>
            <w:noWrap/>
            <w:vAlign w:val="bottom"/>
            <w:hideMark/>
          </w:tcPr>
          <w:p w14:paraId="7D204CCD"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5B2F544D"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1213</w:t>
            </w:r>
          </w:p>
        </w:tc>
        <w:tc>
          <w:tcPr>
            <w:tcW w:w="1546" w:type="dxa"/>
            <w:tcBorders>
              <w:top w:val="nil"/>
              <w:left w:val="nil"/>
              <w:bottom w:val="single" w:sz="4" w:space="0" w:color="auto"/>
              <w:right w:val="single" w:sz="4" w:space="0" w:color="auto"/>
            </w:tcBorders>
            <w:shd w:val="clear" w:color="auto" w:fill="auto"/>
            <w:noWrap/>
            <w:vAlign w:val="bottom"/>
            <w:hideMark/>
          </w:tcPr>
          <w:p w14:paraId="41C1E351"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w:t>
            </w:r>
          </w:p>
        </w:tc>
      </w:tr>
      <w:tr w:rsidR="0077715D" w:rsidRPr="0077715D" w14:paraId="35B4DA15"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4AE74DBF"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15</w:t>
            </w:r>
          </w:p>
        </w:tc>
        <w:tc>
          <w:tcPr>
            <w:tcW w:w="3061" w:type="dxa"/>
            <w:tcBorders>
              <w:top w:val="nil"/>
              <w:left w:val="nil"/>
              <w:bottom w:val="single" w:sz="4" w:space="0" w:color="auto"/>
              <w:right w:val="single" w:sz="4" w:space="0" w:color="auto"/>
            </w:tcBorders>
            <w:shd w:val="clear" w:color="auto" w:fill="auto"/>
            <w:noWrap/>
            <w:vAlign w:val="bottom"/>
            <w:hideMark/>
          </w:tcPr>
          <w:p w14:paraId="269E7680"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Mr.Mushtaq</w:t>
            </w:r>
            <w:proofErr w:type="spellEnd"/>
            <w:proofErr w:type="gramEnd"/>
            <w:r w:rsidRPr="0077715D">
              <w:rPr>
                <w:rFonts w:ascii="Aptos Narrow" w:hAnsi="Aptos Narrow"/>
                <w:color w:val="000000"/>
              </w:rPr>
              <w:t xml:space="preserve"> Punjabi</w:t>
            </w:r>
          </w:p>
        </w:tc>
        <w:tc>
          <w:tcPr>
            <w:tcW w:w="1800" w:type="dxa"/>
            <w:tcBorders>
              <w:top w:val="nil"/>
              <w:left w:val="nil"/>
              <w:bottom w:val="single" w:sz="4" w:space="0" w:color="auto"/>
              <w:right w:val="single" w:sz="4" w:space="0" w:color="auto"/>
            </w:tcBorders>
            <w:shd w:val="clear" w:color="auto" w:fill="auto"/>
            <w:noWrap/>
            <w:vAlign w:val="bottom"/>
            <w:hideMark/>
          </w:tcPr>
          <w:p w14:paraId="2834C55F"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0B84A22F"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General</w:t>
            </w:r>
          </w:p>
        </w:tc>
        <w:tc>
          <w:tcPr>
            <w:tcW w:w="1546" w:type="dxa"/>
            <w:tcBorders>
              <w:top w:val="nil"/>
              <w:left w:val="nil"/>
              <w:bottom w:val="single" w:sz="4" w:space="0" w:color="auto"/>
              <w:right w:val="single" w:sz="4" w:space="0" w:color="auto"/>
            </w:tcBorders>
            <w:shd w:val="clear" w:color="auto" w:fill="auto"/>
            <w:noWrap/>
            <w:vAlign w:val="bottom"/>
            <w:hideMark/>
          </w:tcPr>
          <w:p w14:paraId="7A4EA24A"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w:t>
            </w:r>
          </w:p>
        </w:tc>
      </w:tr>
      <w:tr w:rsidR="0077715D" w:rsidRPr="0077715D" w14:paraId="25DC18B7" w14:textId="77777777" w:rsidTr="0077715D">
        <w:trPr>
          <w:trHeight w:val="300"/>
        </w:trPr>
        <w:tc>
          <w:tcPr>
            <w:tcW w:w="9606"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61F325D" w14:textId="77777777" w:rsidR="0077715D" w:rsidRPr="0077715D" w:rsidRDefault="0077715D" w:rsidP="0077715D">
            <w:pPr>
              <w:jc w:val="center"/>
              <w:rPr>
                <w:rFonts w:ascii="Aptos Narrow" w:hAnsi="Aptos Narrow"/>
                <w:b/>
                <w:bCs/>
                <w:color w:val="000000"/>
                <w:sz w:val="24"/>
                <w:szCs w:val="24"/>
              </w:rPr>
            </w:pPr>
            <w:r w:rsidRPr="0077715D">
              <w:rPr>
                <w:rFonts w:ascii="Aptos Narrow" w:hAnsi="Aptos Narrow"/>
                <w:b/>
                <w:bCs/>
                <w:color w:val="000000"/>
                <w:sz w:val="24"/>
                <w:szCs w:val="24"/>
              </w:rPr>
              <w:t>Academic Block 3(New Academic Block)</w:t>
            </w:r>
          </w:p>
        </w:tc>
      </w:tr>
      <w:tr w:rsidR="0077715D" w:rsidRPr="0077715D" w14:paraId="344BE524" w14:textId="77777777" w:rsidTr="0077715D">
        <w:trPr>
          <w:trHeight w:val="30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07ACF2EF" w14:textId="77777777" w:rsidR="0077715D" w:rsidRPr="0077715D" w:rsidRDefault="0077715D" w:rsidP="0077715D">
            <w:pPr>
              <w:jc w:val="center"/>
              <w:rPr>
                <w:rFonts w:ascii="Aptos Narrow" w:hAnsi="Aptos Narrow"/>
                <w:b/>
                <w:bCs/>
                <w:color w:val="000000"/>
              </w:rPr>
            </w:pPr>
            <w:r w:rsidRPr="0077715D">
              <w:rPr>
                <w:rFonts w:ascii="Aptos Narrow" w:hAnsi="Aptos Narrow"/>
                <w:b/>
                <w:bCs/>
                <w:color w:val="000000"/>
              </w:rPr>
              <w:t>S No.</w:t>
            </w:r>
          </w:p>
        </w:tc>
        <w:tc>
          <w:tcPr>
            <w:tcW w:w="3061" w:type="dxa"/>
            <w:tcBorders>
              <w:top w:val="nil"/>
              <w:left w:val="nil"/>
              <w:bottom w:val="single" w:sz="4" w:space="0" w:color="auto"/>
              <w:right w:val="single" w:sz="4" w:space="0" w:color="auto"/>
            </w:tcBorders>
            <w:shd w:val="clear" w:color="auto" w:fill="auto"/>
            <w:noWrap/>
            <w:vAlign w:val="center"/>
            <w:hideMark/>
          </w:tcPr>
          <w:p w14:paraId="10F0751F" w14:textId="77777777" w:rsidR="0077715D" w:rsidRPr="0077715D" w:rsidRDefault="0077715D" w:rsidP="0077715D">
            <w:pPr>
              <w:jc w:val="center"/>
              <w:rPr>
                <w:rFonts w:ascii="Aptos Narrow" w:hAnsi="Aptos Narrow"/>
                <w:b/>
                <w:bCs/>
                <w:color w:val="000000"/>
              </w:rPr>
            </w:pPr>
            <w:r w:rsidRPr="0077715D">
              <w:rPr>
                <w:rFonts w:ascii="Aptos Narrow" w:hAnsi="Aptos Narrow"/>
                <w:b/>
                <w:bCs/>
                <w:color w:val="000000"/>
              </w:rPr>
              <w:t>Name of Employee</w:t>
            </w:r>
          </w:p>
        </w:tc>
        <w:tc>
          <w:tcPr>
            <w:tcW w:w="1800" w:type="dxa"/>
            <w:tcBorders>
              <w:top w:val="nil"/>
              <w:left w:val="nil"/>
              <w:bottom w:val="single" w:sz="4" w:space="0" w:color="auto"/>
              <w:right w:val="single" w:sz="4" w:space="0" w:color="auto"/>
            </w:tcBorders>
            <w:shd w:val="clear" w:color="auto" w:fill="auto"/>
            <w:noWrap/>
            <w:vAlign w:val="center"/>
            <w:hideMark/>
          </w:tcPr>
          <w:p w14:paraId="73C9E5DF" w14:textId="77777777" w:rsidR="0077715D" w:rsidRPr="0077715D" w:rsidRDefault="0077715D" w:rsidP="0077715D">
            <w:pPr>
              <w:jc w:val="center"/>
              <w:rPr>
                <w:rFonts w:ascii="Aptos Narrow" w:hAnsi="Aptos Narrow"/>
                <w:b/>
                <w:bCs/>
                <w:color w:val="000000"/>
              </w:rPr>
            </w:pPr>
            <w:r w:rsidRPr="0077715D">
              <w:rPr>
                <w:rFonts w:ascii="Aptos Narrow" w:hAnsi="Aptos Narrow"/>
                <w:b/>
                <w:bCs/>
                <w:color w:val="000000"/>
              </w:rPr>
              <w:t>Appointed as</w:t>
            </w:r>
          </w:p>
        </w:tc>
        <w:tc>
          <w:tcPr>
            <w:tcW w:w="2386" w:type="dxa"/>
            <w:tcBorders>
              <w:top w:val="nil"/>
              <w:left w:val="nil"/>
              <w:bottom w:val="single" w:sz="4" w:space="0" w:color="auto"/>
              <w:right w:val="single" w:sz="4" w:space="0" w:color="auto"/>
            </w:tcBorders>
            <w:shd w:val="clear" w:color="auto" w:fill="auto"/>
            <w:noWrap/>
            <w:vAlign w:val="center"/>
            <w:hideMark/>
          </w:tcPr>
          <w:p w14:paraId="2384A462" w14:textId="77777777" w:rsidR="0077715D" w:rsidRPr="0077715D" w:rsidRDefault="0077715D" w:rsidP="0077715D">
            <w:pPr>
              <w:jc w:val="center"/>
              <w:rPr>
                <w:rFonts w:ascii="Aptos Narrow" w:hAnsi="Aptos Narrow"/>
                <w:b/>
                <w:bCs/>
                <w:color w:val="000000"/>
              </w:rPr>
            </w:pPr>
            <w:r w:rsidRPr="0077715D">
              <w:rPr>
                <w:rFonts w:ascii="Aptos Narrow" w:hAnsi="Aptos Narrow"/>
                <w:b/>
                <w:bCs/>
                <w:color w:val="000000"/>
              </w:rPr>
              <w:t>Allotted Room</w:t>
            </w:r>
          </w:p>
        </w:tc>
        <w:tc>
          <w:tcPr>
            <w:tcW w:w="1546" w:type="dxa"/>
            <w:tcBorders>
              <w:top w:val="nil"/>
              <w:left w:val="nil"/>
              <w:bottom w:val="single" w:sz="4" w:space="0" w:color="auto"/>
              <w:right w:val="single" w:sz="4" w:space="0" w:color="auto"/>
            </w:tcBorders>
            <w:shd w:val="clear" w:color="auto" w:fill="auto"/>
            <w:vAlign w:val="center"/>
            <w:hideMark/>
          </w:tcPr>
          <w:p w14:paraId="32A30D8F" w14:textId="77777777" w:rsidR="0077715D" w:rsidRPr="0077715D" w:rsidRDefault="0077715D" w:rsidP="0077715D">
            <w:pPr>
              <w:jc w:val="center"/>
              <w:rPr>
                <w:rFonts w:ascii="Aptos Narrow" w:hAnsi="Aptos Narrow"/>
                <w:b/>
                <w:bCs/>
                <w:color w:val="000000"/>
                <w:sz w:val="20"/>
                <w:szCs w:val="20"/>
              </w:rPr>
            </w:pPr>
            <w:r w:rsidRPr="0077715D">
              <w:rPr>
                <w:rFonts w:ascii="Aptos Narrow" w:hAnsi="Aptos Narrow"/>
                <w:b/>
                <w:bCs/>
                <w:color w:val="000000"/>
                <w:sz w:val="20"/>
                <w:szCs w:val="20"/>
              </w:rPr>
              <w:t xml:space="preserve"> Candidates</w:t>
            </w:r>
          </w:p>
        </w:tc>
      </w:tr>
      <w:tr w:rsidR="0077715D" w:rsidRPr="0077715D" w14:paraId="7FEC42F9"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5EA266C6"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16</w:t>
            </w:r>
          </w:p>
        </w:tc>
        <w:tc>
          <w:tcPr>
            <w:tcW w:w="3061" w:type="dxa"/>
            <w:tcBorders>
              <w:top w:val="nil"/>
              <w:left w:val="nil"/>
              <w:bottom w:val="single" w:sz="4" w:space="0" w:color="auto"/>
              <w:right w:val="single" w:sz="4" w:space="0" w:color="auto"/>
            </w:tcBorders>
            <w:shd w:val="clear" w:color="auto" w:fill="auto"/>
            <w:noWrap/>
            <w:vAlign w:val="bottom"/>
            <w:hideMark/>
          </w:tcPr>
          <w:p w14:paraId="174DABD3"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Mr.Mushtaq</w:t>
            </w:r>
            <w:proofErr w:type="spellEnd"/>
            <w:proofErr w:type="gramEnd"/>
            <w:r w:rsidRPr="0077715D">
              <w:rPr>
                <w:rFonts w:ascii="Aptos Narrow" w:hAnsi="Aptos Narrow"/>
                <w:color w:val="000000"/>
              </w:rPr>
              <w:t xml:space="preserve"> Ahmad Rather</w:t>
            </w:r>
          </w:p>
        </w:tc>
        <w:tc>
          <w:tcPr>
            <w:tcW w:w="1800" w:type="dxa"/>
            <w:tcBorders>
              <w:top w:val="nil"/>
              <w:left w:val="nil"/>
              <w:bottom w:val="single" w:sz="4" w:space="0" w:color="auto"/>
              <w:right w:val="single" w:sz="4" w:space="0" w:color="auto"/>
            </w:tcBorders>
            <w:shd w:val="clear" w:color="auto" w:fill="auto"/>
            <w:noWrap/>
            <w:vAlign w:val="bottom"/>
            <w:hideMark/>
          </w:tcPr>
          <w:p w14:paraId="19C574BA"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471BCA74"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1105(Room 1)</w:t>
            </w:r>
          </w:p>
        </w:tc>
        <w:tc>
          <w:tcPr>
            <w:tcW w:w="154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032978A"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48</w:t>
            </w:r>
          </w:p>
        </w:tc>
      </w:tr>
      <w:tr w:rsidR="0077715D" w:rsidRPr="0077715D" w14:paraId="4CB457FA"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25D2535A"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17</w:t>
            </w:r>
          </w:p>
        </w:tc>
        <w:tc>
          <w:tcPr>
            <w:tcW w:w="3061" w:type="dxa"/>
            <w:tcBorders>
              <w:top w:val="nil"/>
              <w:left w:val="nil"/>
              <w:bottom w:val="nil"/>
              <w:right w:val="nil"/>
            </w:tcBorders>
            <w:shd w:val="clear" w:color="auto" w:fill="auto"/>
            <w:noWrap/>
            <w:vAlign w:val="bottom"/>
            <w:hideMark/>
          </w:tcPr>
          <w:p w14:paraId="10D47825"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Mr.Arif</w:t>
            </w:r>
            <w:proofErr w:type="spellEnd"/>
            <w:proofErr w:type="gramEnd"/>
            <w:r w:rsidRPr="0077715D">
              <w:rPr>
                <w:rFonts w:ascii="Aptos Narrow" w:hAnsi="Aptos Narrow"/>
                <w:color w:val="000000"/>
              </w:rPr>
              <w:t xml:space="preserve"> Ali Zargar</w:t>
            </w:r>
          </w:p>
        </w:tc>
        <w:tc>
          <w:tcPr>
            <w:tcW w:w="1800" w:type="dxa"/>
            <w:tcBorders>
              <w:top w:val="nil"/>
              <w:left w:val="single" w:sz="4" w:space="0" w:color="auto"/>
              <w:bottom w:val="single" w:sz="4" w:space="0" w:color="auto"/>
              <w:right w:val="single" w:sz="4" w:space="0" w:color="auto"/>
            </w:tcBorders>
            <w:shd w:val="clear" w:color="auto" w:fill="auto"/>
            <w:noWrap/>
            <w:vAlign w:val="bottom"/>
            <w:hideMark/>
          </w:tcPr>
          <w:p w14:paraId="4211CBC1"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Invigilator</w:t>
            </w:r>
          </w:p>
        </w:tc>
        <w:tc>
          <w:tcPr>
            <w:tcW w:w="2386" w:type="dxa"/>
            <w:tcBorders>
              <w:top w:val="nil"/>
              <w:left w:val="nil"/>
              <w:bottom w:val="single" w:sz="4" w:space="0" w:color="auto"/>
              <w:right w:val="single" w:sz="4" w:space="0" w:color="auto"/>
            </w:tcBorders>
            <w:shd w:val="clear" w:color="auto" w:fill="auto"/>
            <w:noWrap/>
            <w:vAlign w:val="bottom"/>
            <w:hideMark/>
          </w:tcPr>
          <w:p w14:paraId="3FC27A50"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1105(Room 1)</w:t>
            </w:r>
          </w:p>
        </w:tc>
        <w:tc>
          <w:tcPr>
            <w:tcW w:w="1546" w:type="dxa"/>
            <w:vMerge/>
            <w:tcBorders>
              <w:top w:val="nil"/>
              <w:left w:val="single" w:sz="4" w:space="0" w:color="auto"/>
              <w:bottom w:val="single" w:sz="4" w:space="0" w:color="auto"/>
              <w:right w:val="single" w:sz="4" w:space="0" w:color="auto"/>
            </w:tcBorders>
            <w:vAlign w:val="center"/>
            <w:hideMark/>
          </w:tcPr>
          <w:p w14:paraId="22DB28AE" w14:textId="77777777" w:rsidR="0077715D" w:rsidRPr="0077715D" w:rsidRDefault="0077715D" w:rsidP="0077715D">
            <w:pPr>
              <w:rPr>
                <w:rFonts w:ascii="Aptos Narrow" w:hAnsi="Aptos Narrow"/>
                <w:color w:val="000000"/>
              </w:rPr>
            </w:pPr>
          </w:p>
        </w:tc>
      </w:tr>
      <w:tr w:rsidR="0077715D" w:rsidRPr="0077715D" w14:paraId="68DACA95"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3D9FF793"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18</w:t>
            </w:r>
          </w:p>
        </w:tc>
        <w:tc>
          <w:tcPr>
            <w:tcW w:w="3061" w:type="dxa"/>
            <w:tcBorders>
              <w:top w:val="single" w:sz="4" w:space="0" w:color="auto"/>
              <w:left w:val="nil"/>
              <w:bottom w:val="single" w:sz="4" w:space="0" w:color="auto"/>
              <w:right w:val="single" w:sz="4" w:space="0" w:color="auto"/>
            </w:tcBorders>
            <w:shd w:val="clear" w:color="auto" w:fill="auto"/>
            <w:noWrap/>
            <w:vAlign w:val="bottom"/>
            <w:hideMark/>
          </w:tcPr>
          <w:p w14:paraId="3CE98F81"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Mr.Aftab</w:t>
            </w:r>
            <w:proofErr w:type="spellEnd"/>
            <w:proofErr w:type="gramEnd"/>
            <w:r w:rsidRPr="0077715D">
              <w:rPr>
                <w:rFonts w:ascii="Aptos Narrow" w:hAnsi="Aptos Narrow"/>
                <w:color w:val="000000"/>
              </w:rPr>
              <w:t xml:space="preserve"> Ahmad </w:t>
            </w:r>
            <w:proofErr w:type="spellStart"/>
            <w:r w:rsidRPr="0077715D">
              <w:rPr>
                <w:rFonts w:ascii="Aptos Narrow" w:hAnsi="Aptos Narrow"/>
                <w:color w:val="000000"/>
              </w:rPr>
              <w:t>Nalband</w:t>
            </w:r>
            <w:proofErr w:type="spellEnd"/>
          </w:p>
        </w:tc>
        <w:tc>
          <w:tcPr>
            <w:tcW w:w="1800" w:type="dxa"/>
            <w:tcBorders>
              <w:top w:val="nil"/>
              <w:left w:val="nil"/>
              <w:bottom w:val="single" w:sz="4" w:space="0" w:color="auto"/>
              <w:right w:val="single" w:sz="4" w:space="0" w:color="auto"/>
            </w:tcBorders>
            <w:shd w:val="clear" w:color="auto" w:fill="auto"/>
            <w:noWrap/>
            <w:vAlign w:val="bottom"/>
            <w:hideMark/>
          </w:tcPr>
          <w:p w14:paraId="67331E2E"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2F19AE24"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1106(Room 2)</w:t>
            </w:r>
          </w:p>
        </w:tc>
        <w:tc>
          <w:tcPr>
            <w:tcW w:w="154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073A7658"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36</w:t>
            </w:r>
          </w:p>
        </w:tc>
      </w:tr>
      <w:tr w:rsidR="0077715D" w:rsidRPr="0077715D" w14:paraId="267A1F39"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2C9AB44F"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19</w:t>
            </w:r>
          </w:p>
        </w:tc>
        <w:tc>
          <w:tcPr>
            <w:tcW w:w="3061" w:type="dxa"/>
            <w:tcBorders>
              <w:top w:val="nil"/>
              <w:left w:val="nil"/>
              <w:bottom w:val="single" w:sz="4" w:space="0" w:color="auto"/>
              <w:right w:val="single" w:sz="4" w:space="0" w:color="auto"/>
            </w:tcBorders>
            <w:shd w:val="clear" w:color="auto" w:fill="auto"/>
            <w:noWrap/>
            <w:vAlign w:val="bottom"/>
            <w:hideMark/>
          </w:tcPr>
          <w:p w14:paraId="4604100B" w14:textId="77777777" w:rsidR="0077715D" w:rsidRPr="0077715D" w:rsidRDefault="0077715D" w:rsidP="0077715D">
            <w:pPr>
              <w:jc w:val="center"/>
              <w:rPr>
                <w:rFonts w:ascii="Aptos Narrow" w:hAnsi="Aptos Narrow"/>
                <w:color w:val="000000"/>
              </w:rPr>
            </w:pPr>
            <w:proofErr w:type="gramStart"/>
            <w:r w:rsidRPr="0077715D">
              <w:rPr>
                <w:rFonts w:ascii="Aptos Narrow" w:hAnsi="Aptos Narrow"/>
                <w:color w:val="000000"/>
              </w:rPr>
              <w:t>Mr.Shabir</w:t>
            </w:r>
            <w:proofErr w:type="gramEnd"/>
            <w:r w:rsidRPr="0077715D">
              <w:rPr>
                <w:rFonts w:ascii="Aptos Narrow" w:hAnsi="Aptos Narrow"/>
                <w:color w:val="000000"/>
              </w:rPr>
              <w:t xml:space="preserve"> Ahmad </w:t>
            </w:r>
            <w:proofErr w:type="spellStart"/>
            <w:r w:rsidRPr="0077715D">
              <w:rPr>
                <w:rFonts w:ascii="Aptos Narrow" w:hAnsi="Aptos Narrow"/>
                <w:color w:val="000000"/>
              </w:rPr>
              <w:t>Ahangar</w:t>
            </w:r>
            <w:proofErr w:type="spellEnd"/>
          </w:p>
        </w:tc>
        <w:tc>
          <w:tcPr>
            <w:tcW w:w="1800" w:type="dxa"/>
            <w:tcBorders>
              <w:top w:val="nil"/>
              <w:left w:val="nil"/>
              <w:bottom w:val="single" w:sz="4" w:space="0" w:color="auto"/>
              <w:right w:val="single" w:sz="4" w:space="0" w:color="auto"/>
            </w:tcBorders>
            <w:shd w:val="clear" w:color="auto" w:fill="auto"/>
            <w:noWrap/>
            <w:vAlign w:val="bottom"/>
            <w:hideMark/>
          </w:tcPr>
          <w:p w14:paraId="24E84B91"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7EA7BDC8"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1106(Room 2)</w:t>
            </w:r>
          </w:p>
        </w:tc>
        <w:tc>
          <w:tcPr>
            <w:tcW w:w="1546" w:type="dxa"/>
            <w:vMerge/>
            <w:tcBorders>
              <w:top w:val="nil"/>
              <w:left w:val="single" w:sz="4" w:space="0" w:color="auto"/>
              <w:bottom w:val="single" w:sz="4" w:space="0" w:color="auto"/>
              <w:right w:val="single" w:sz="4" w:space="0" w:color="auto"/>
            </w:tcBorders>
            <w:vAlign w:val="center"/>
            <w:hideMark/>
          </w:tcPr>
          <w:p w14:paraId="0428A622" w14:textId="77777777" w:rsidR="0077715D" w:rsidRPr="0077715D" w:rsidRDefault="0077715D" w:rsidP="0077715D">
            <w:pPr>
              <w:rPr>
                <w:rFonts w:ascii="Aptos Narrow" w:hAnsi="Aptos Narrow"/>
                <w:color w:val="000000"/>
              </w:rPr>
            </w:pPr>
          </w:p>
        </w:tc>
      </w:tr>
      <w:tr w:rsidR="0077715D" w:rsidRPr="0077715D" w14:paraId="1BB5D912"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360CA260"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20</w:t>
            </w:r>
          </w:p>
        </w:tc>
        <w:tc>
          <w:tcPr>
            <w:tcW w:w="3061" w:type="dxa"/>
            <w:tcBorders>
              <w:top w:val="nil"/>
              <w:left w:val="nil"/>
              <w:bottom w:val="single" w:sz="4" w:space="0" w:color="auto"/>
              <w:right w:val="single" w:sz="4" w:space="0" w:color="auto"/>
            </w:tcBorders>
            <w:shd w:val="clear" w:color="auto" w:fill="auto"/>
            <w:noWrap/>
            <w:vAlign w:val="bottom"/>
            <w:hideMark/>
          </w:tcPr>
          <w:p w14:paraId="1DBE2075"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Mr.Muzammil</w:t>
            </w:r>
            <w:proofErr w:type="spellEnd"/>
            <w:proofErr w:type="gramEnd"/>
            <w:r w:rsidRPr="0077715D">
              <w:rPr>
                <w:rFonts w:ascii="Aptos Narrow" w:hAnsi="Aptos Narrow"/>
                <w:color w:val="000000"/>
              </w:rPr>
              <w:t xml:space="preserve"> Hussain</w:t>
            </w:r>
          </w:p>
        </w:tc>
        <w:tc>
          <w:tcPr>
            <w:tcW w:w="1800" w:type="dxa"/>
            <w:tcBorders>
              <w:top w:val="nil"/>
              <w:left w:val="nil"/>
              <w:bottom w:val="single" w:sz="4" w:space="0" w:color="auto"/>
              <w:right w:val="single" w:sz="4" w:space="0" w:color="auto"/>
            </w:tcBorders>
            <w:shd w:val="clear" w:color="auto" w:fill="auto"/>
            <w:noWrap/>
            <w:vAlign w:val="bottom"/>
            <w:hideMark/>
          </w:tcPr>
          <w:p w14:paraId="21EFEB58"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Invigilator</w:t>
            </w:r>
          </w:p>
        </w:tc>
        <w:tc>
          <w:tcPr>
            <w:tcW w:w="2386" w:type="dxa"/>
            <w:tcBorders>
              <w:top w:val="nil"/>
              <w:left w:val="nil"/>
              <w:bottom w:val="single" w:sz="4" w:space="0" w:color="auto"/>
              <w:right w:val="single" w:sz="4" w:space="0" w:color="auto"/>
            </w:tcBorders>
            <w:shd w:val="clear" w:color="auto" w:fill="auto"/>
            <w:noWrap/>
            <w:vAlign w:val="bottom"/>
            <w:hideMark/>
          </w:tcPr>
          <w:p w14:paraId="0C244359"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1107(Room 3)</w:t>
            </w:r>
          </w:p>
        </w:tc>
        <w:tc>
          <w:tcPr>
            <w:tcW w:w="154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6385F88"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48</w:t>
            </w:r>
          </w:p>
        </w:tc>
      </w:tr>
      <w:tr w:rsidR="0077715D" w:rsidRPr="0077715D" w14:paraId="34E583B2"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2A555A43"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21</w:t>
            </w:r>
          </w:p>
        </w:tc>
        <w:tc>
          <w:tcPr>
            <w:tcW w:w="3061" w:type="dxa"/>
            <w:tcBorders>
              <w:top w:val="nil"/>
              <w:left w:val="nil"/>
              <w:bottom w:val="single" w:sz="4" w:space="0" w:color="auto"/>
              <w:right w:val="single" w:sz="4" w:space="0" w:color="auto"/>
            </w:tcBorders>
            <w:shd w:val="clear" w:color="auto" w:fill="auto"/>
            <w:noWrap/>
            <w:vAlign w:val="bottom"/>
            <w:hideMark/>
          </w:tcPr>
          <w:p w14:paraId="27748433"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Mr.Manzoor</w:t>
            </w:r>
            <w:proofErr w:type="spellEnd"/>
            <w:proofErr w:type="gramEnd"/>
            <w:r w:rsidRPr="0077715D">
              <w:rPr>
                <w:rFonts w:ascii="Aptos Narrow" w:hAnsi="Aptos Narrow"/>
                <w:color w:val="000000"/>
              </w:rPr>
              <w:t xml:space="preserve"> Ahmad Khan</w:t>
            </w:r>
          </w:p>
        </w:tc>
        <w:tc>
          <w:tcPr>
            <w:tcW w:w="1800" w:type="dxa"/>
            <w:tcBorders>
              <w:top w:val="nil"/>
              <w:left w:val="nil"/>
              <w:bottom w:val="single" w:sz="4" w:space="0" w:color="auto"/>
              <w:right w:val="single" w:sz="4" w:space="0" w:color="auto"/>
            </w:tcBorders>
            <w:shd w:val="clear" w:color="auto" w:fill="auto"/>
            <w:noWrap/>
            <w:vAlign w:val="bottom"/>
            <w:hideMark/>
          </w:tcPr>
          <w:p w14:paraId="3C00536C"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738D273B"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1107(Room 3)</w:t>
            </w:r>
          </w:p>
        </w:tc>
        <w:tc>
          <w:tcPr>
            <w:tcW w:w="1546" w:type="dxa"/>
            <w:vMerge/>
            <w:tcBorders>
              <w:top w:val="nil"/>
              <w:left w:val="single" w:sz="4" w:space="0" w:color="auto"/>
              <w:bottom w:val="single" w:sz="4" w:space="0" w:color="auto"/>
              <w:right w:val="single" w:sz="4" w:space="0" w:color="auto"/>
            </w:tcBorders>
            <w:vAlign w:val="center"/>
            <w:hideMark/>
          </w:tcPr>
          <w:p w14:paraId="0926E9D7" w14:textId="77777777" w:rsidR="0077715D" w:rsidRPr="0077715D" w:rsidRDefault="0077715D" w:rsidP="0077715D">
            <w:pPr>
              <w:rPr>
                <w:rFonts w:ascii="Aptos Narrow" w:hAnsi="Aptos Narrow"/>
                <w:color w:val="000000"/>
              </w:rPr>
            </w:pPr>
          </w:p>
        </w:tc>
      </w:tr>
      <w:tr w:rsidR="0077715D" w:rsidRPr="0077715D" w14:paraId="032F1C3C"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63FA0C0B"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22</w:t>
            </w:r>
          </w:p>
        </w:tc>
        <w:tc>
          <w:tcPr>
            <w:tcW w:w="3061" w:type="dxa"/>
            <w:tcBorders>
              <w:top w:val="nil"/>
              <w:left w:val="nil"/>
              <w:bottom w:val="single" w:sz="4" w:space="0" w:color="auto"/>
              <w:right w:val="single" w:sz="4" w:space="0" w:color="auto"/>
            </w:tcBorders>
            <w:shd w:val="clear" w:color="auto" w:fill="auto"/>
            <w:noWrap/>
            <w:vAlign w:val="bottom"/>
            <w:hideMark/>
          </w:tcPr>
          <w:p w14:paraId="0AACEDAC"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Mr.Farooq</w:t>
            </w:r>
            <w:proofErr w:type="spellEnd"/>
            <w:proofErr w:type="gramEnd"/>
            <w:r w:rsidRPr="0077715D">
              <w:rPr>
                <w:rFonts w:ascii="Aptos Narrow" w:hAnsi="Aptos Narrow"/>
                <w:color w:val="000000"/>
              </w:rPr>
              <w:t xml:space="preserve"> Ahmad </w:t>
            </w:r>
            <w:proofErr w:type="spellStart"/>
            <w:r w:rsidRPr="0077715D">
              <w:rPr>
                <w:rFonts w:ascii="Aptos Narrow" w:hAnsi="Aptos Narrow"/>
                <w:color w:val="000000"/>
              </w:rPr>
              <w:t>Chopan</w:t>
            </w:r>
            <w:proofErr w:type="spellEnd"/>
          </w:p>
        </w:tc>
        <w:tc>
          <w:tcPr>
            <w:tcW w:w="1800" w:type="dxa"/>
            <w:tcBorders>
              <w:top w:val="nil"/>
              <w:left w:val="nil"/>
              <w:bottom w:val="single" w:sz="4" w:space="0" w:color="auto"/>
              <w:right w:val="single" w:sz="4" w:space="0" w:color="auto"/>
            </w:tcBorders>
            <w:shd w:val="clear" w:color="auto" w:fill="auto"/>
            <w:noWrap/>
            <w:vAlign w:val="bottom"/>
            <w:hideMark/>
          </w:tcPr>
          <w:p w14:paraId="272693A3"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0DFA97E1"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1108(Room 4)</w:t>
            </w:r>
          </w:p>
        </w:tc>
        <w:tc>
          <w:tcPr>
            <w:tcW w:w="154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1A14709"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48</w:t>
            </w:r>
          </w:p>
        </w:tc>
      </w:tr>
      <w:tr w:rsidR="0077715D" w:rsidRPr="0077715D" w14:paraId="39868566"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415AD5DB"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23</w:t>
            </w:r>
          </w:p>
        </w:tc>
        <w:tc>
          <w:tcPr>
            <w:tcW w:w="3061" w:type="dxa"/>
            <w:tcBorders>
              <w:top w:val="nil"/>
              <w:left w:val="nil"/>
              <w:bottom w:val="single" w:sz="4" w:space="0" w:color="auto"/>
              <w:right w:val="single" w:sz="4" w:space="0" w:color="auto"/>
            </w:tcBorders>
            <w:shd w:val="clear" w:color="auto" w:fill="auto"/>
            <w:noWrap/>
            <w:vAlign w:val="bottom"/>
            <w:hideMark/>
          </w:tcPr>
          <w:p w14:paraId="54CB04E8" w14:textId="77777777" w:rsidR="0077715D" w:rsidRPr="0077715D" w:rsidRDefault="0077715D" w:rsidP="0077715D">
            <w:pPr>
              <w:jc w:val="center"/>
              <w:rPr>
                <w:rFonts w:ascii="Aptos Narrow" w:hAnsi="Aptos Narrow"/>
                <w:color w:val="000000"/>
              </w:rPr>
            </w:pPr>
            <w:proofErr w:type="gramStart"/>
            <w:r w:rsidRPr="0077715D">
              <w:rPr>
                <w:rFonts w:ascii="Aptos Narrow" w:hAnsi="Aptos Narrow"/>
                <w:color w:val="000000"/>
              </w:rPr>
              <w:t>Mr.Shabir</w:t>
            </w:r>
            <w:proofErr w:type="gramEnd"/>
            <w:r w:rsidRPr="0077715D">
              <w:rPr>
                <w:rFonts w:ascii="Aptos Narrow" w:hAnsi="Aptos Narrow"/>
                <w:color w:val="000000"/>
              </w:rPr>
              <w:t xml:space="preserve"> Ahmad Mir</w:t>
            </w:r>
          </w:p>
        </w:tc>
        <w:tc>
          <w:tcPr>
            <w:tcW w:w="1800" w:type="dxa"/>
            <w:tcBorders>
              <w:top w:val="nil"/>
              <w:left w:val="nil"/>
              <w:bottom w:val="single" w:sz="4" w:space="0" w:color="auto"/>
              <w:right w:val="single" w:sz="4" w:space="0" w:color="auto"/>
            </w:tcBorders>
            <w:shd w:val="clear" w:color="auto" w:fill="auto"/>
            <w:noWrap/>
            <w:vAlign w:val="bottom"/>
            <w:hideMark/>
          </w:tcPr>
          <w:p w14:paraId="0B881AAA"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7F73B230"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1108(Room 4)</w:t>
            </w:r>
          </w:p>
        </w:tc>
        <w:tc>
          <w:tcPr>
            <w:tcW w:w="1546" w:type="dxa"/>
            <w:vMerge/>
            <w:tcBorders>
              <w:top w:val="nil"/>
              <w:left w:val="single" w:sz="4" w:space="0" w:color="auto"/>
              <w:bottom w:val="single" w:sz="4" w:space="0" w:color="auto"/>
              <w:right w:val="single" w:sz="4" w:space="0" w:color="auto"/>
            </w:tcBorders>
            <w:vAlign w:val="center"/>
            <w:hideMark/>
          </w:tcPr>
          <w:p w14:paraId="1487D1C1" w14:textId="77777777" w:rsidR="0077715D" w:rsidRPr="0077715D" w:rsidRDefault="0077715D" w:rsidP="0077715D">
            <w:pPr>
              <w:rPr>
                <w:rFonts w:ascii="Aptos Narrow" w:hAnsi="Aptos Narrow"/>
                <w:color w:val="000000"/>
              </w:rPr>
            </w:pPr>
          </w:p>
        </w:tc>
      </w:tr>
      <w:tr w:rsidR="0077715D" w:rsidRPr="0077715D" w14:paraId="5628B45E"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78B85AF1"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24</w:t>
            </w:r>
          </w:p>
        </w:tc>
        <w:tc>
          <w:tcPr>
            <w:tcW w:w="3061" w:type="dxa"/>
            <w:tcBorders>
              <w:top w:val="nil"/>
              <w:left w:val="nil"/>
              <w:bottom w:val="single" w:sz="4" w:space="0" w:color="auto"/>
              <w:right w:val="single" w:sz="4" w:space="0" w:color="auto"/>
            </w:tcBorders>
            <w:shd w:val="clear" w:color="auto" w:fill="auto"/>
            <w:noWrap/>
            <w:vAlign w:val="bottom"/>
            <w:hideMark/>
          </w:tcPr>
          <w:p w14:paraId="5385B4EE"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Mr.Ashwini</w:t>
            </w:r>
            <w:proofErr w:type="spellEnd"/>
            <w:proofErr w:type="gramEnd"/>
            <w:r w:rsidRPr="0077715D">
              <w:rPr>
                <w:rFonts w:ascii="Aptos Narrow" w:hAnsi="Aptos Narrow"/>
                <w:color w:val="000000"/>
              </w:rPr>
              <w:t xml:space="preserve"> Kumar</w:t>
            </w:r>
          </w:p>
        </w:tc>
        <w:tc>
          <w:tcPr>
            <w:tcW w:w="1800" w:type="dxa"/>
            <w:tcBorders>
              <w:top w:val="nil"/>
              <w:left w:val="nil"/>
              <w:bottom w:val="single" w:sz="4" w:space="0" w:color="auto"/>
              <w:right w:val="single" w:sz="4" w:space="0" w:color="auto"/>
            </w:tcBorders>
            <w:shd w:val="clear" w:color="auto" w:fill="auto"/>
            <w:noWrap/>
            <w:vAlign w:val="bottom"/>
            <w:hideMark/>
          </w:tcPr>
          <w:p w14:paraId="4B7ADF29"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43CFF36C"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1109(Room 5)</w:t>
            </w:r>
          </w:p>
        </w:tc>
        <w:tc>
          <w:tcPr>
            <w:tcW w:w="154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BBA53AC"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36</w:t>
            </w:r>
          </w:p>
        </w:tc>
      </w:tr>
      <w:tr w:rsidR="0077715D" w:rsidRPr="0077715D" w14:paraId="34A5722A"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729C4D8A"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25</w:t>
            </w:r>
          </w:p>
        </w:tc>
        <w:tc>
          <w:tcPr>
            <w:tcW w:w="3061" w:type="dxa"/>
            <w:tcBorders>
              <w:top w:val="nil"/>
              <w:left w:val="nil"/>
              <w:bottom w:val="single" w:sz="4" w:space="0" w:color="auto"/>
              <w:right w:val="single" w:sz="4" w:space="0" w:color="auto"/>
            </w:tcBorders>
            <w:shd w:val="clear" w:color="auto" w:fill="auto"/>
            <w:noWrap/>
            <w:vAlign w:val="bottom"/>
            <w:hideMark/>
          </w:tcPr>
          <w:p w14:paraId="7157ADB4" w14:textId="77777777" w:rsidR="0077715D" w:rsidRPr="0077715D" w:rsidRDefault="0077715D" w:rsidP="0077715D">
            <w:pPr>
              <w:jc w:val="center"/>
              <w:rPr>
                <w:rFonts w:ascii="Aptos Narrow" w:hAnsi="Aptos Narrow"/>
                <w:color w:val="000000"/>
              </w:rPr>
            </w:pPr>
            <w:proofErr w:type="gramStart"/>
            <w:r w:rsidRPr="0077715D">
              <w:rPr>
                <w:rFonts w:ascii="Aptos Narrow" w:hAnsi="Aptos Narrow"/>
                <w:color w:val="000000"/>
              </w:rPr>
              <w:t>Mr.Parvaiz</w:t>
            </w:r>
            <w:proofErr w:type="gramEnd"/>
            <w:r w:rsidRPr="0077715D">
              <w:rPr>
                <w:rFonts w:ascii="Aptos Narrow" w:hAnsi="Aptos Narrow"/>
                <w:color w:val="000000"/>
              </w:rPr>
              <w:t xml:space="preserve"> Hassan Mir</w:t>
            </w:r>
          </w:p>
        </w:tc>
        <w:tc>
          <w:tcPr>
            <w:tcW w:w="1800" w:type="dxa"/>
            <w:tcBorders>
              <w:top w:val="nil"/>
              <w:left w:val="nil"/>
              <w:bottom w:val="single" w:sz="4" w:space="0" w:color="auto"/>
              <w:right w:val="single" w:sz="4" w:space="0" w:color="auto"/>
            </w:tcBorders>
            <w:shd w:val="clear" w:color="auto" w:fill="auto"/>
            <w:noWrap/>
            <w:vAlign w:val="bottom"/>
            <w:hideMark/>
          </w:tcPr>
          <w:p w14:paraId="4BAFB4EC"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2EBC962E"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1109(Room 5)</w:t>
            </w:r>
          </w:p>
        </w:tc>
        <w:tc>
          <w:tcPr>
            <w:tcW w:w="1546" w:type="dxa"/>
            <w:vMerge/>
            <w:tcBorders>
              <w:top w:val="nil"/>
              <w:left w:val="single" w:sz="4" w:space="0" w:color="auto"/>
              <w:bottom w:val="single" w:sz="4" w:space="0" w:color="auto"/>
              <w:right w:val="single" w:sz="4" w:space="0" w:color="auto"/>
            </w:tcBorders>
            <w:vAlign w:val="center"/>
            <w:hideMark/>
          </w:tcPr>
          <w:p w14:paraId="13DA3163" w14:textId="77777777" w:rsidR="0077715D" w:rsidRPr="0077715D" w:rsidRDefault="0077715D" w:rsidP="0077715D">
            <w:pPr>
              <w:rPr>
                <w:rFonts w:ascii="Aptos Narrow" w:hAnsi="Aptos Narrow"/>
                <w:color w:val="000000"/>
              </w:rPr>
            </w:pPr>
          </w:p>
        </w:tc>
      </w:tr>
      <w:tr w:rsidR="0077715D" w:rsidRPr="0077715D" w14:paraId="7EE7026D"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4A198EDF"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26</w:t>
            </w:r>
          </w:p>
        </w:tc>
        <w:tc>
          <w:tcPr>
            <w:tcW w:w="3061" w:type="dxa"/>
            <w:tcBorders>
              <w:top w:val="nil"/>
              <w:left w:val="nil"/>
              <w:bottom w:val="single" w:sz="4" w:space="0" w:color="auto"/>
              <w:right w:val="single" w:sz="4" w:space="0" w:color="auto"/>
            </w:tcBorders>
            <w:shd w:val="clear" w:color="auto" w:fill="auto"/>
            <w:noWrap/>
            <w:vAlign w:val="bottom"/>
            <w:hideMark/>
          </w:tcPr>
          <w:p w14:paraId="518AE424"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Ms.Saba</w:t>
            </w:r>
            <w:proofErr w:type="spellEnd"/>
            <w:proofErr w:type="gramEnd"/>
            <w:r w:rsidRPr="0077715D">
              <w:rPr>
                <w:rFonts w:ascii="Aptos Narrow" w:hAnsi="Aptos Narrow"/>
                <w:color w:val="000000"/>
              </w:rPr>
              <w:t xml:space="preserve"> Gul Hamdani</w:t>
            </w:r>
          </w:p>
        </w:tc>
        <w:tc>
          <w:tcPr>
            <w:tcW w:w="1800" w:type="dxa"/>
            <w:tcBorders>
              <w:top w:val="nil"/>
              <w:left w:val="nil"/>
              <w:bottom w:val="single" w:sz="4" w:space="0" w:color="auto"/>
              <w:right w:val="single" w:sz="4" w:space="0" w:color="auto"/>
            </w:tcBorders>
            <w:shd w:val="clear" w:color="auto" w:fill="auto"/>
            <w:noWrap/>
            <w:vAlign w:val="bottom"/>
            <w:hideMark/>
          </w:tcPr>
          <w:p w14:paraId="585F1ED4"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542E9E7B"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1110(Room 6)</w:t>
            </w:r>
          </w:p>
        </w:tc>
        <w:tc>
          <w:tcPr>
            <w:tcW w:w="154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B82AB01"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48</w:t>
            </w:r>
          </w:p>
        </w:tc>
      </w:tr>
      <w:tr w:rsidR="0077715D" w:rsidRPr="0077715D" w14:paraId="5F7781D8"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7F551138"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27</w:t>
            </w:r>
          </w:p>
        </w:tc>
        <w:tc>
          <w:tcPr>
            <w:tcW w:w="3061" w:type="dxa"/>
            <w:tcBorders>
              <w:top w:val="nil"/>
              <w:left w:val="nil"/>
              <w:bottom w:val="single" w:sz="4" w:space="0" w:color="auto"/>
              <w:right w:val="single" w:sz="4" w:space="0" w:color="auto"/>
            </w:tcBorders>
            <w:shd w:val="clear" w:color="auto" w:fill="auto"/>
            <w:noWrap/>
            <w:vAlign w:val="bottom"/>
            <w:hideMark/>
          </w:tcPr>
          <w:p w14:paraId="7D829AD5"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Mr.Rizwan</w:t>
            </w:r>
            <w:proofErr w:type="spellEnd"/>
            <w:proofErr w:type="gramEnd"/>
            <w:r w:rsidRPr="0077715D">
              <w:rPr>
                <w:rFonts w:ascii="Aptos Narrow" w:hAnsi="Aptos Narrow"/>
                <w:color w:val="000000"/>
              </w:rPr>
              <w:t xml:space="preserve"> Bashir</w:t>
            </w:r>
          </w:p>
        </w:tc>
        <w:tc>
          <w:tcPr>
            <w:tcW w:w="1800" w:type="dxa"/>
            <w:tcBorders>
              <w:top w:val="nil"/>
              <w:left w:val="nil"/>
              <w:bottom w:val="single" w:sz="4" w:space="0" w:color="auto"/>
              <w:right w:val="single" w:sz="4" w:space="0" w:color="auto"/>
            </w:tcBorders>
            <w:shd w:val="clear" w:color="auto" w:fill="auto"/>
            <w:noWrap/>
            <w:vAlign w:val="bottom"/>
            <w:hideMark/>
          </w:tcPr>
          <w:p w14:paraId="167AE993"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Invigilator</w:t>
            </w:r>
          </w:p>
        </w:tc>
        <w:tc>
          <w:tcPr>
            <w:tcW w:w="2386" w:type="dxa"/>
            <w:tcBorders>
              <w:top w:val="nil"/>
              <w:left w:val="nil"/>
              <w:bottom w:val="single" w:sz="4" w:space="0" w:color="auto"/>
              <w:right w:val="single" w:sz="4" w:space="0" w:color="auto"/>
            </w:tcBorders>
            <w:shd w:val="clear" w:color="auto" w:fill="auto"/>
            <w:noWrap/>
            <w:vAlign w:val="bottom"/>
            <w:hideMark/>
          </w:tcPr>
          <w:p w14:paraId="045F5A30"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1110(Room 6)</w:t>
            </w:r>
          </w:p>
        </w:tc>
        <w:tc>
          <w:tcPr>
            <w:tcW w:w="1546" w:type="dxa"/>
            <w:vMerge/>
            <w:tcBorders>
              <w:top w:val="nil"/>
              <w:left w:val="single" w:sz="4" w:space="0" w:color="auto"/>
              <w:bottom w:val="single" w:sz="4" w:space="0" w:color="auto"/>
              <w:right w:val="single" w:sz="4" w:space="0" w:color="auto"/>
            </w:tcBorders>
            <w:vAlign w:val="center"/>
            <w:hideMark/>
          </w:tcPr>
          <w:p w14:paraId="5913963D" w14:textId="77777777" w:rsidR="0077715D" w:rsidRPr="0077715D" w:rsidRDefault="0077715D" w:rsidP="0077715D">
            <w:pPr>
              <w:rPr>
                <w:rFonts w:ascii="Aptos Narrow" w:hAnsi="Aptos Narrow"/>
                <w:color w:val="000000"/>
              </w:rPr>
            </w:pPr>
          </w:p>
        </w:tc>
      </w:tr>
      <w:tr w:rsidR="0077715D" w:rsidRPr="0077715D" w14:paraId="7F90B04A"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06BD1397"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28</w:t>
            </w:r>
          </w:p>
        </w:tc>
        <w:tc>
          <w:tcPr>
            <w:tcW w:w="3061" w:type="dxa"/>
            <w:tcBorders>
              <w:top w:val="nil"/>
              <w:left w:val="nil"/>
              <w:bottom w:val="single" w:sz="4" w:space="0" w:color="auto"/>
              <w:right w:val="single" w:sz="4" w:space="0" w:color="auto"/>
            </w:tcBorders>
            <w:shd w:val="clear" w:color="auto" w:fill="auto"/>
            <w:noWrap/>
            <w:vAlign w:val="bottom"/>
            <w:hideMark/>
          </w:tcPr>
          <w:p w14:paraId="1EA52C59"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Mr.Ashiq</w:t>
            </w:r>
            <w:proofErr w:type="spellEnd"/>
            <w:proofErr w:type="gramEnd"/>
            <w:r w:rsidRPr="0077715D">
              <w:rPr>
                <w:rFonts w:ascii="Aptos Narrow" w:hAnsi="Aptos Narrow"/>
                <w:color w:val="000000"/>
              </w:rPr>
              <w:t xml:space="preserve"> Hussain </w:t>
            </w:r>
            <w:proofErr w:type="spellStart"/>
            <w:r w:rsidRPr="0077715D">
              <w:rPr>
                <w:rFonts w:ascii="Aptos Narrow" w:hAnsi="Aptos Narrow"/>
                <w:color w:val="000000"/>
              </w:rPr>
              <w:t>Patloo</w:t>
            </w:r>
            <w:proofErr w:type="spellEnd"/>
          </w:p>
        </w:tc>
        <w:tc>
          <w:tcPr>
            <w:tcW w:w="1800" w:type="dxa"/>
            <w:tcBorders>
              <w:top w:val="nil"/>
              <w:left w:val="nil"/>
              <w:bottom w:val="single" w:sz="4" w:space="0" w:color="auto"/>
              <w:right w:val="single" w:sz="4" w:space="0" w:color="auto"/>
            </w:tcBorders>
            <w:shd w:val="clear" w:color="auto" w:fill="auto"/>
            <w:noWrap/>
            <w:vAlign w:val="bottom"/>
            <w:hideMark/>
          </w:tcPr>
          <w:p w14:paraId="41A3176B"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Invigilator</w:t>
            </w:r>
          </w:p>
        </w:tc>
        <w:tc>
          <w:tcPr>
            <w:tcW w:w="2386" w:type="dxa"/>
            <w:tcBorders>
              <w:top w:val="nil"/>
              <w:left w:val="nil"/>
              <w:bottom w:val="single" w:sz="4" w:space="0" w:color="auto"/>
              <w:right w:val="single" w:sz="4" w:space="0" w:color="auto"/>
            </w:tcBorders>
            <w:shd w:val="clear" w:color="auto" w:fill="auto"/>
            <w:noWrap/>
            <w:vAlign w:val="bottom"/>
            <w:hideMark/>
          </w:tcPr>
          <w:p w14:paraId="28C6297B"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1111(Room 7)</w:t>
            </w:r>
          </w:p>
        </w:tc>
        <w:tc>
          <w:tcPr>
            <w:tcW w:w="154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53223B5"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36</w:t>
            </w:r>
          </w:p>
        </w:tc>
      </w:tr>
      <w:tr w:rsidR="0077715D" w:rsidRPr="0077715D" w14:paraId="33A88528"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CC80968"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29</w:t>
            </w:r>
          </w:p>
        </w:tc>
        <w:tc>
          <w:tcPr>
            <w:tcW w:w="3061" w:type="dxa"/>
            <w:tcBorders>
              <w:top w:val="nil"/>
              <w:left w:val="nil"/>
              <w:bottom w:val="nil"/>
              <w:right w:val="nil"/>
            </w:tcBorders>
            <w:shd w:val="clear" w:color="auto" w:fill="auto"/>
            <w:noWrap/>
            <w:vAlign w:val="bottom"/>
            <w:hideMark/>
          </w:tcPr>
          <w:p w14:paraId="511DC4CE"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Ms.Shaziya</w:t>
            </w:r>
            <w:proofErr w:type="spellEnd"/>
            <w:proofErr w:type="gramEnd"/>
            <w:r w:rsidRPr="0077715D">
              <w:rPr>
                <w:rFonts w:ascii="Aptos Narrow" w:hAnsi="Aptos Narrow"/>
                <w:color w:val="000000"/>
              </w:rPr>
              <w:t xml:space="preserve"> Ali</w:t>
            </w:r>
          </w:p>
        </w:tc>
        <w:tc>
          <w:tcPr>
            <w:tcW w:w="1800" w:type="dxa"/>
            <w:tcBorders>
              <w:top w:val="nil"/>
              <w:left w:val="single" w:sz="4" w:space="0" w:color="auto"/>
              <w:bottom w:val="single" w:sz="4" w:space="0" w:color="auto"/>
              <w:right w:val="single" w:sz="4" w:space="0" w:color="auto"/>
            </w:tcBorders>
            <w:shd w:val="clear" w:color="auto" w:fill="auto"/>
            <w:noWrap/>
            <w:vAlign w:val="bottom"/>
            <w:hideMark/>
          </w:tcPr>
          <w:p w14:paraId="7E13ED92"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Invigilator</w:t>
            </w:r>
          </w:p>
        </w:tc>
        <w:tc>
          <w:tcPr>
            <w:tcW w:w="2386" w:type="dxa"/>
            <w:tcBorders>
              <w:top w:val="nil"/>
              <w:left w:val="nil"/>
              <w:bottom w:val="single" w:sz="4" w:space="0" w:color="auto"/>
              <w:right w:val="single" w:sz="4" w:space="0" w:color="auto"/>
            </w:tcBorders>
            <w:shd w:val="clear" w:color="auto" w:fill="auto"/>
            <w:noWrap/>
            <w:vAlign w:val="bottom"/>
            <w:hideMark/>
          </w:tcPr>
          <w:p w14:paraId="5D8DF8F7"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1111(Room 7)</w:t>
            </w:r>
          </w:p>
        </w:tc>
        <w:tc>
          <w:tcPr>
            <w:tcW w:w="1546" w:type="dxa"/>
            <w:vMerge/>
            <w:tcBorders>
              <w:top w:val="nil"/>
              <w:left w:val="single" w:sz="4" w:space="0" w:color="auto"/>
              <w:bottom w:val="single" w:sz="4" w:space="0" w:color="auto"/>
              <w:right w:val="single" w:sz="4" w:space="0" w:color="auto"/>
            </w:tcBorders>
            <w:vAlign w:val="center"/>
            <w:hideMark/>
          </w:tcPr>
          <w:p w14:paraId="2A95108C" w14:textId="77777777" w:rsidR="0077715D" w:rsidRPr="0077715D" w:rsidRDefault="0077715D" w:rsidP="0077715D">
            <w:pPr>
              <w:rPr>
                <w:rFonts w:ascii="Aptos Narrow" w:hAnsi="Aptos Narrow"/>
                <w:color w:val="000000"/>
              </w:rPr>
            </w:pPr>
          </w:p>
        </w:tc>
      </w:tr>
      <w:tr w:rsidR="0077715D" w:rsidRPr="0077715D" w14:paraId="7741F6BD"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3090F25"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30</w:t>
            </w:r>
          </w:p>
        </w:tc>
        <w:tc>
          <w:tcPr>
            <w:tcW w:w="3061" w:type="dxa"/>
            <w:tcBorders>
              <w:top w:val="single" w:sz="4" w:space="0" w:color="auto"/>
              <w:left w:val="nil"/>
              <w:bottom w:val="single" w:sz="4" w:space="0" w:color="auto"/>
              <w:right w:val="single" w:sz="4" w:space="0" w:color="auto"/>
            </w:tcBorders>
            <w:shd w:val="clear" w:color="auto" w:fill="auto"/>
            <w:noWrap/>
            <w:vAlign w:val="bottom"/>
            <w:hideMark/>
          </w:tcPr>
          <w:p w14:paraId="6D96E072"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Mr.Shameem</w:t>
            </w:r>
            <w:proofErr w:type="spellEnd"/>
            <w:proofErr w:type="gramEnd"/>
            <w:r w:rsidRPr="0077715D">
              <w:rPr>
                <w:rFonts w:ascii="Aptos Narrow" w:hAnsi="Aptos Narrow"/>
                <w:color w:val="000000"/>
              </w:rPr>
              <w:t xml:space="preserve"> Ahmad</w:t>
            </w:r>
          </w:p>
        </w:tc>
        <w:tc>
          <w:tcPr>
            <w:tcW w:w="1800" w:type="dxa"/>
            <w:tcBorders>
              <w:top w:val="nil"/>
              <w:left w:val="nil"/>
              <w:bottom w:val="single" w:sz="4" w:space="0" w:color="auto"/>
              <w:right w:val="single" w:sz="4" w:space="0" w:color="auto"/>
            </w:tcBorders>
            <w:shd w:val="clear" w:color="auto" w:fill="auto"/>
            <w:noWrap/>
            <w:vAlign w:val="bottom"/>
            <w:hideMark/>
          </w:tcPr>
          <w:p w14:paraId="502D65BB"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78A49B8F"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1105-1106</w:t>
            </w:r>
          </w:p>
        </w:tc>
        <w:tc>
          <w:tcPr>
            <w:tcW w:w="1546" w:type="dxa"/>
            <w:tcBorders>
              <w:top w:val="nil"/>
              <w:left w:val="nil"/>
              <w:bottom w:val="single" w:sz="4" w:space="0" w:color="auto"/>
              <w:right w:val="single" w:sz="4" w:space="0" w:color="auto"/>
            </w:tcBorders>
            <w:shd w:val="clear" w:color="auto" w:fill="auto"/>
            <w:noWrap/>
            <w:vAlign w:val="bottom"/>
            <w:hideMark/>
          </w:tcPr>
          <w:p w14:paraId="5DF0BAFA"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w:t>
            </w:r>
          </w:p>
        </w:tc>
      </w:tr>
      <w:tr w:rsidR="0077715D" w:rsidRPr="0077715D" w14:paraId="0AC026AB"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38A39C68"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31</w:t>
            </w:r>
          </w:p>
        </w:tc>
        <w:tc>
          <w:tcPr>
            <w:tcW w:w="3061" w:type="dxa"/>
            <w:tcBorders>
              <w:top w:val="nil"/>
              <w:left w:val="nil"/>
              <w:bottom w:val="single" w:sz="4" w:space="0" w:color="auto"/>
              <w:right w:val="single" w:sz="4" w:space="0" w:color="auto"/>
            </w:tcBorders>
            <w:shd w:val="clear" w:color="auto" w:fill="auto"/>
            <w:noWrap/>
            <w:vAlign w:val="bottom"/>
            <w:hideMark/>
          </w:tcPr>
          <w:p w14:paraId="77B42369" w14:textId="77777777" w:rsidR="0077715D" w:rsidRPr="0077715D" w:rsidRDefault="0077715D" w:rsidP="0077715D">
            <w:pPr>
              <w:jc w:val="center"/>
              <w:rPr>
                <w:rFonts w:ascii="Aptos Narrow" w:hAnsi="Aptos Narrow"/>
                <w:color w:val="000000"/>
              </w:rPr>
            </w:pPr>
            <w:proofErr w:type="gramStart"/>
            <w:r w:rsidRPr="0077715D">
              <w:rPr>
                <w:rFonts w:ascii="Aptos Narrow" w:hAnsi="Aptos Narrow"/>
                <w:color w:val="000000"/>
              </w:rPr>
              <w:t>Mr.Bilal</w:t>
            </w:r>
            <w:proofErr w:type="gramEnd"/>
            <w:r w:rsidRPr="0077715D">
              <w:rPr>
                <w:rFonts w:ascii="Aptos Narrow" w:hAnsi="Aptos Narrow"/>
                <w:color w:val="000000"/>
              </w:rPr>
              <w:t xml:space="preserve"> Ahmad </w:t>
            </w:r>
            <w:proofErr w:type="spellStart"/>
            <w:r w:rsidRPr="0077715D">
              <w:rPr>
                <w:rFonts w:ascii="Aptos Narrow" w:hAnsi="Aptos Narrow"/>
                <w:color w:val="000000"/>
              </w:rPr>
              <w:t>Ganaie</w:t>
            </w:r>
            <w:proofErr w:type="spellEnd"/>
          </w:p>
        </w:tc>
        <w:tc>
          <w:tcPr>
            <w:tcW w:w="1800" w:type="dxa"/>
            <w:tcBorders>
              <w:top w:val="nil"/>
              <w:left w:val="nil"/>
              <w:bottom w:val="single" w:sz="4" w:space="0" w:color="auto"/>
              <w:right w:val="single" w:sz="4" w:space="0" w:color="auto"/>
            </w:tcBorders>
            <w:shd w:val="clear" w:color="auto" w:fill="auto"/>
            <w:noWrap/>
            <w:vAlign w:val="bottom"/>
            <w:hideMark/>
          </w:tcPr>
          <w:p w14:paraId="54BF66FC"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4DDEA47E"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1107-1108</w:t>
            </w:r>
          </w:p>
        </w:tc>
        <w:tc>
          <w:tcPr>
            <w:tcW w:w="1546" w:type="dxa"/>
            <w:tcBorders>
              <w:top w:val="nil"/>
              <w:left w:val="nil"/>
              <w:bottom w:val="single" w:sz="4" w:space="0" w:color="auto"/>
              <w:right w:val="single" w:sz="4" w:space="0" w:color="auto"/>
            </w:tcBorders>
            <w:shd w:val="clear" w:color="auto" w:fill="auto"/>
            <w:noWrap/>
            <w:vAlign w:val="bottom"/>
            <w:hideMark/>
          </w:tcPr>
          <w:p w14:paraId="71595288"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w:t>
            </w:r>
          </w:p>
        </w:tc>
      </w:tr>
      <w:tr w:rsidR="0077715D" w:rsidRPr="0077715D" w14:paraId="611EC331"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089819F5"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32</w:t>
            </w:r>
          </w:p>
        </w:tc>
        <w:tc>
          <w:tcPr>
            <w:tcW w:w="3061" w:type="dxa"/>
            <w:tcBorders>
              <w:top w:val="nil"/>
              <w:left w:val="nil"/>
              <w:bottom w:val="single" w:sz="4" w:space="0" w:color="auto"/>
              <w:right w:val="single" w:sz="4" w:space="0" w:color="auto"/>
            </w:tcBorders>
            <w:shd w:val="clear" w:color="auto" w:fill="auto"/>
            <w:noWrap/>
            <w:vAlign w:val="bottom"/>
            <w:hideMark/>
          </w:tcPr>
          <w:p w14:paraId="4E288972"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Mr.Riyaz</w:t>
            </w:r>
            <w:proofErr w:type="spellEnd"/>
            <w:proofErr w:type="gramEnd"/>
            <w:r w:rsidRPr="0077715D">
              <w:rPr>
                <w:rFonts w:ascii="Aptos Narrow" w:hAnsi="Aptos Narrow"/>
                <w:color w:val="000000"/>
              </w:rPr>
              <w:t xml:space="preserve"> Ahmad</w:t>
            </w:r>
          </w:p>
        </w:tc>
        <w:tc>
          <w:tcPr>
            <w:tcW w:w="1800" w:type="dxa"/>
            <w:tcBorders>
              <w:top w:val="nil"/>
              <w:left w:val="nil"/>
              <w:bottom w:val="single" w:sz="4" w:space="0" w:color="auto"/>
              <w:right w:val="single" w:sz="4" w:space="0" w:color="auto"/>
            </w:tcBorders>
            <w:shd w:val="clear" w:color="auto" w:fill="auto"/>
            <w:noWrap/>
            <w:vAlign w:val="bottom"/>
            <w:hideMark/>
          </w:tcPr>
          <w:p w14:paraId="042DB229"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681876E7"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1109-1110</w:t>
            </w:r>
          </w:p>
        </w:tc>
        <w:tc>
          <w:tcPr>
            <w:tcW w:w="1546" w:type="dxa"/>
            <w:tcBorders>
              <w:top w:val="nil"/>
              <w:left w:val="nil"/>
              <w:bottom w:val="single" w:sz="4" w:space="0" w:color="auto"/>
              <w:right w:val="single" w:sz="4" w:space="0" w:color="auto"/>
            </w:tcBorders>
            <w:shd w:val="clear" w:color="auto" w:fill="auto"/>
            <w:noWrap/>
            <w:vAlign w:val="bottom"/>
            <w:hideMark/>
          </w:tcPr>
          <w:p w14:paraId="0D967BF9"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w:t>
            </w:r>
          </w:p>
        </w:tc>
      </w:tr>
      <w:tr w:rsidR="0077715D" w:rsidRPr="0077715D" w14:paraId="5E8F3382"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7433106E"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33</w:t>
            </w:r>
          </w:p>
        </w:tc>
        <w:tc>
          <w:tcPr>
            <w:tcW w:w="3061" w:type="dxa"/>
            <w:tcBorders>
              <w:top w:val="nil"/>
              <w:left w:val="nil"/>
              <w:bottom w:val="single" w:sz="4" w:space="0" w:color="auto"/>
              <w:right w:val="single" w:sz="4" w:space="0" w:color="auto"/>
            </w:tcBorders>
            <w:shd w:val="clear" w:color="auto" w:fill="auto"/>
            <w:noWrap/>
            <w:vAlign w:val="bottom"/>
            <w:hideMark/>
          </w:tcPr>
          <w:p w14:paraId="660A3FCC"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Mr.Mohd</w:t>
            </w:r>
            <w:proofErr w:type="spellEnd"/>
            <w:proofErr w:type="gramEnd"/>
            <w:r w:rsidRPr="0077715D">
              <w:rPr>
                <w:rFonts w:ascii="Aptos Narrow" w:hAnsi="Aptos Narrow"/>
                <w:color w:val="000000"/>
              </w:rPr>
              <w:t xml:space="preserve"> Iqbal</w:t>
            </w:r>
          </w:p>
        </w:tc>
        <w:tc>
          <w:tcPr>
            <w:tcW w:w="1800" w:type="dxa"/>
            <w:tcBorders>
              <w:top w:val="nil"/>
              <w:left w:val="nil"/>
              <w:bottom w:val="single" w:sz="4" w:space="0" w:color="auto"/>
              <w:right w:val="single" w:sz="4" w:space="0" w:color="auto"/>
            </w:tcBorders>
            <w:shd w:val="clear" w:color="auto" w:fill="auto"/>
            <w:noWrap/>
            <w:vAlign w:val="bottom"/>
            <w:hideMark/>
          </w:tcPr>
          <w:p w14:paraId="323E6E6B"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201EDBA2"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1111 &amp; Water Supply</w:t>
            </w:r>
          </w:p>
        </w:tc>
        <w:tc>
          <w:tcPr>
            <w:tcW w:w="1546" w:type="dxa"/>
            <w:tcBorders>
              <w:top w:val="nil"/>
              <w:left w:val="nil"/>
              <w:bottom w:val="single" w:sz="4" w:space="0" w:color="auto"/>
              <w:right w:val="single" w:sz="4" w:space="0" w:color="auto"/>
            </w:tcBorders>
            <w:shd w:val="clear" w:color="auto" w:fill="auto"/>
            <w:noWrap/>
            <w:vAlign w:val="bottom"/>
            <w:hideMark/>
          </w:tcPr>
          <w:p w14:paraId="5ADCAABE"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w:t>
            </w:r>
          </w:p>
        </w:tc>
      </w:tr>
      <w:tr w:rsidR="0077715D" w:rsidRPr="0077715D" w14:paraId="3FB7A100"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36B7DF10"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34</w:t>
            </w:r>
          </w:p>
        </w:tc>
        <w:tc>
          <w:tcPr>
            <w:tcW w:w="3061" w:type="dxa"/>
            <w:tcBorders>
              <w:top w:val="nil"/>
              <w:left w:val="nil"/>
              <w:bottom w:val="single" w:sz="4" w:space="0" w:color="auto"/>
              <w:right w:val="single" w:sz="4" w:space="0" w:color="auto"/>
            </w:tcBorders>
            <w:shd w:val="clear" w:color="auto" w:fill="auto"/>
            <w:noWrap/>
            <w:vAlign w:val="bottom"/>
            <w:hideMark/>
          </w:tcPr>
          <w:p w14:paraId="46F544AD"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Mr.Mohd</w:t>
            </w:r>
            <w:proofErr w:type="spellEnd"/>
            <w:proofErr w:type="gramEnd"/>
            <w:r w:rsidRPr="0077715D">
              <w:rPr>
                <w:rFonts w:ascii="Aptos Narrow" w:hAnsi="Aptos Narrow"/>
                <w:color w:val="000000"/>
              </w:rPr>
              <w:t xml:space="preserve"> </w:t>
            </w:r>
            <w:proofErr w:type="spellStart"/>
            <w:r w:rsidRPr="0077715D">
              <w:rPr>
                <w:rFonts w:ascii="Aptos Narrow" w:hAnsi="Aptos Narrow"/>
                <w:color w:val="000000"/>
              </w:rPr>
              <w:t>Shafi</w:t>
            </w:r>
            <w:proofErr w:type="spellEnd"/>
          </w:p>
        </w:tc>
        <w:tc>
          <w:tcPr>
            <w:tcW w:w="1800" w:type="dxa"/>
            <w:tcBorders>
              <w:top w:val="nil"/>
              <w:left w:val="nil"/>
              <w:bottom w:val="single" w:sz="4" w:space="0" w:color="auto"/>
              <w:right w:val="single" w:sz="4" w:space="0" w:color="auto"/>
            </w:tcBorders>
            <w:shd w:val="clear" w:color="auto" w:fill="auto"/>
            <w:noWrap/>
            <w:vAlign w:val="bottom"/>
            <w:hideMark/>
          </w:tcPr>
          <w:p w14:paraId="4A586ED9"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3DA1580B"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General</w:t>
            </w:r>
          </w:p>
        </w:tc>
        <w:tc>
          <w:tcPr>
            <w:tcW w:w="1546" w:type="dxa"/>
            <w:tcBorders>
              <w:top w:val="nil"/>
              <w:left w:val="nil"/>
              <w:bottom w:val="single" w:sz="4" w:space="0" w:color="auto"/>
              <w:right w:val="single" w:sz="4" w:space="0" w:color="auto"/>
            </w:tcBorders>
            <w:shd w:val="clear" w:color="auto" w:fill="auto"/>
            <w:noWrap/>
            <w:vAlign w:val="bottom"/>
            <w:hideMark/>
          </w:tcPr>
          <w:p w14:paraId="71BB7655"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w:t>
            </w:r>
          </w:p>
        </w:tc>
      </w:tr>
      <w:tr w:rsidR="0077715D" w:rsidRPr="0077715D" w14:paraId="2B500BE5"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02A85C3D"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35</w:t>
            </w:r>
          </w:p>
        </w:tc>
        <w:tc>
          <w:tcPr>
            <w:tcW w:w="3061" w:type="dxa"/>
            <w:tcBorders>
              <w:top w:val="nil"/>
              <w:left w:val="nil"/>
              <w:bottom w:val="single" w:sz="4" w:space="0" w:color="auto"/>
              <w:right w:val="single" w:sz="4" w:space="0" w:color="auto"/>
            </w:tcBorders>
            <w:shd w:val="clear" w:color="auto" w:fill="auto"/>
            <w:noWrap/>
            <w:vAlign w:val="center"/>
            <w:hideMark/>
          </w:tcPr>
          <w:p w14:paraId="0FE73E78"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Mr.Gulzar</w:t>
            </w:r>
            <w:proofErr w:type="spellEnd"/>
            <w:proofErr w:type="gramEnd"/>
            <w:r w:rsidRPr="0077715D">
              <w:rPr>
                <w:rFonts w:ascii="Aptos Narrow" w:hAnsi="Aptos Narrow"/>
                <w:color w:val="000000"/>
              </w:rPr>
              <w:t xml:space="preserve"> Ahmad Sheikh</w:t>
            </w:r>
          </w:p>
        </w:tc>
        <w:tc>
          <w:tcPr>
            <w:tcW w:w="1800" w:type="dxa"/>
            <w:tcBorders>
              <w:top w:val="nil"/>
              <w:left w:val="nil"/>
              <w:bottom w:val="single" w:sz="4" w:space="0" w:color="auto"/>
              <w:right w:val="single" w:sz="4" w:space="0" w:color="auto"/>
            </w:tcBorders>
            <w:shd w:val="clear" w:color="auto" w:fill="auto"/>
            <w:noWrap/>
            <w:vAlign w:val="bottom"/>
            <w:hideMark/>
          </w:tcPr>
          <w:p w14:paraId="35543ED0"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Sweeper</w:t>
            </w:r>
          </w:p>
        </w:tc>
        <w:tc>
          <w:tcPr>
            <w:tcW w:w="2386" w:type="dxa"/>
            <w:tcBorders>
              <w:top w:val="nil"/>
              <w:left w:val="nil"/>
              <w:bottom w:val="single" w:sz="4" w:space="0" w:color="auto"/>
              <w:right w:val="single" w:sz="4" w:space="0" w:color="auto"/>
            </w:tcBorders>
            <w:shd w:val="clear" w:color="auto" w:fill="auto"/>
            <w:noWrap/>
            <w:vAlign w:val="bottom"/>
            <w:hideMark/>
          </w:tcPr>
          <w:p w14:paraId="7BFA8B66"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General</w:t>
            </w:r>
          </w:p>
        </w:tc>
        <w:tc>
          <w:tcPr>
            <w:tcW w:w="1546" w:type="dxa"/>
            <w:tcBorders>
              <w:top w:val="nil"/>
              <w:left w:val="nil"/>
              <w:bottom w:val="single" w:sz="4" w:space="0" w:color="auto"/>
              <w:right w:val="single" w:sz="4" w:space="0" w:color="auto"/>
            </w:tcBorders>
            <w:shd w:val="clear" w:color="auto" w:fill="auto"/>
            <w:noWrap/>
            <w:vAlign w:val="bottom"/>
            <w:hideMark/>
          </w:tcPr>
          <w:p w14:paraId="55C2C017"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w:t>
            </w:r>
          </w:p>
        </w:tc>
      </w:tr>
      <w:tr w:rsidR="0077715D" w:rsidRPr="0077715D" w14:paraId="3233D883"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38E52C5B"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36</w:t>
            </w:r>
          </w:p>
        </w:tc>
        <w:tc>
          <w:tcPr>
            <w:tcW w:w="3061" w:type="dxa"/>
            <w:tcBorders>
              <w:top w:val="nil"/>
              <w:left w:val="nil"/>
              <w:bottom w:val="single" w:sz="4" w:space="0" w:color="auto"/>
              <w:right w:val="single" w:sz="4" w:space="0" w:color="auto"/>
            </w:tcBorders>
            <w:shd w:val="clear" w:color="auto" w:fill="auto"/>
            <w:noWrap/>
            <w:vAlign w:val="center"/>
            <w:hideMark/>
          </w:tcPr>
          <w:p w14:paraId="4AE36292"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Mr.Mushtaq</w:t>
            </w:r>
            <w:proofErr w:type="spellEnd"/>
            <w:proofErr w:type="gramEnd"/>
            <w:r w:rsidRPr="0077715D">
              <w:rPr>
                <w:rFonts w:ascii="Aptos Narrow" w:hAnsi="Aptos Narrow"/>
                <w:color w:val="000000"/>
              </w:rPr>
              <w:t xml:space="preserve"> Ahmad Sheikh</w:t>
            </w:r>
          </w:p>
        </w:tc>
        <w:tc>
          <w:tcPr>
            <w:tcW w:w="1800" w:type="dxa"/>
            <w:tcBorders>
              <w:top w:val="nil"/>
              <w:left w:val="nil"/>
              <w:bottom w:val="single" w:sz="4" w:space="0" w:color="auto"/>
              <w:right w:val="single" w:sz="4" w:space="0" w:color="auto"/>
            </w:tcBorders>
            <w:shd w:val="clear" w:color="auto" w:fill="auto"/>
            <w:noWrap/>
            <w:vAlign w:val="bottom"/>
            <w:hideMark/>
          </w:tcPr>
          <w:p w14:paraId="104947C5"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Sweeper</w:t>
            </w:r>
          </w:p>
        </w:tc>
        <w:tc>
          <w:tcPr>
            <w:tcW w:w="2386" w:type="dxa"/>
            <w:tcBorders>
              <w:top w:val="nil"/>
              <w:left w:val="nil"/>
              <w:bottom w:val="single" w:sz="4" w:space="0" w:color="auto"/>
              <w:right w:val="single" w:sz="4" w:space="0" w:color="auto"/>
            </w:tcBorders>
            <w:shd w:val="clear" w:color="auto" w:fill="auto"/>
            <w:noWrap/>
            <w:vAlign w:val="bottom"/>
            <w:hideMark/>
          </w:tcPr>
          <w:p w14:paraId="6653040A"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General</w:t>
            </w:r>
          </w:p>
        </w:tc>
        <w:tc>
          <w:tcPr>
            <w:tcW w:w="1546" w:type="dxa"/>
            <w:tcBorders>
              <w:top w:val="nil"/>
              <w:left w:val="nil"/>
              <w:bottom w:val="single" w:sz="4" w:space="0" w:color="auto"/>
              <w:right w:val="single" w:sz="4" w:space="0" w:color="auto"/>
            </w:tcBorders>
            <w:shd w:val="clear" w:color="auto" w:fill="auto"/>
            <w:noWrap/>
            <w:vAlign w:val="bottom"/>
            <w:hideMark/>
          </w:tcPr>
          <w:p w14:paraId="19CEEBAC"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w:t>
            </w:r>
          </w:p>
        </w:tc>
      </w:tr>
      <w:tr w:rsidR="0077715D" w:rsidRPr="0077715D" w14:paraId="107C9758"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0A05E7D2"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37</w:t>
            </w:r>
          </w:p>
        </w:tc>
        <w:tc>
          <w:tcPr>
            <w:tcW w:w="3061" w:type="dxa"/>
            <w:tcBorders>
              <w:top w:val="nil"/>
              <w:left w:val="nil"/>
              <w:bottom w:val="single" w:sz="4" w:space="0" w:color="auto"/>
              <w:right w:val="single" w:sz="4" w:space="0" w:color="auto"/>
            </w:tcBorders>
            <w:shd w:val="clear" w:color="auto" w:fill="auto"/>
            <w:noWrap/>
            <w:vAlign w:val="bottom"/>
            <w:hideMark/>
          </w:tcPr>
          <w:p w14:paraId="1F9B08AE"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Mr.Fayaz</w:t>
            </w:r>
            <w:proofErr w:type="spellEnd"/>
            <w:proofErr w:type="gramEnd"/>
            <w:r w:rsidRPr="0077715D">
              <w:rPr>
                <w:rFonts w:ascii="Aptos Narrow" w:hAnsi="Aptos Narrow"/>
                <w:color w:val="000000"/>
              </w:rPr>
              <w:t xml:space="preserve"> Ahmad</w:t>
            </w:r>
          </w:p>
        </w:tc>
        <w:tc>
          <w:tcPr>
            <w:tcW w:w="1800" w:type="dxa"/>
            <w:tcBorders>
              <w:top w:val="nil"/>
              <w:left w:val="nil"/>
              <w:bottom w:val="single" w:sz="4" w:space="0" w:color="auto"/>
              <w:right w:val="single" w:sz="4" w:space="0" w:color="auto"/>
            </w:tcBorders>
            <w:shd w:val="clear" w:color="auto" w:fill="auto"/>
            <w:noWrap/>
            <w:vAlign w:val="bottom"/>
            <w:hideMark/>
          </w:tcPr>
          <w:p w14:paraId="19A8C731"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Gatekeeper</w:t>
            </w:r>
          </w:p>
        </w:tc>
        <w:tc>
          <w:tcPr>
            <w:tcW w:w="2386" w:type="dxa"/>
            <w:tcBorders>
              <w:top w:val="nil"/>
              <w:left w:val="nil"/>
              <w:bottom w:val="single" w:sz="4" w:space="0" w:color="auto"/>
              <w:right w:val="single" w:sz="4" w:space="0" w:color="auto"/>
            </w:tcBorders>
            <w:shd w:val="clear" w:color="auto" w:fill="auto"/>
            <w:noWrap/>
            <w:vAlign w:val="bottom"/>
            <w:hideMark/>
          </w:tcPr>
          <w:p w14:paraId="7AEE5D51"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General</w:t>
            </w:r>
          </w:p>
        </w:tc>
        <w:tc>
          <w:tcPr>
            <w:tcW w:w="1546" w:type="dxa"/>
            <w:tcBorders>
              <w:top w:val="nil"/>
              <w:left w:val="nil"/>
              <w:bottom w:val="single" w:sz="4" w:space="0" w:color="auto"/>
              <w:right w:val="single" w:sz="4" w:space="0" w:color="auto"/>
            </w:tcBorders>
            <w:shd w:val="clear" w:color="auto" w:fill="auto"/>
            <w:noWrap/>
            <w:vAlign w:val="bottom"/>
            <w:hideMark/>
          </w:tcPr>
          <w:p w14:paraId="257EE74F"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w:t>
            </w:r>
          </w:p>
        </w:tc>
      </w:tr>
      <w:tr w:rsidR="0077715D" w:rsidRPr="0077715D" w14:paraId="60893004"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16C6D60D"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38</w:t>
            </w:r>
          </w:p>
        </w:tc>
        <w:tc>
          <w:tcPr>
            <w:tcW w:w="3061" w:type="dxa"/>
            <w:tcBorders>
              <w:top w:val="nil"/>
              <w:left w:val="nil"/>
              <w:bottom w:val="nil"/>
              <w:right w:val="nil"/>
            </w:tcBorders>
            <w:shd w:val="clear" w:color="auto" w:fill="auto"/>
            <w:noWrap/>
            <w:vAlign w:val="bottom"/>
            <w:hideMark/>
          </w:tcPr>
          <w:p w14:paraId="650E6459" w14:textId="77777777" w:rsidR="0077715D" w:rsidRPr="0077715D" w:rsidRDefault="0077715D" w:rsidP="0077715D">
            <w:pPr>
              <w:jc w:val="center"/>
              <w:rPr>
                <w:rFonts w:ascii="Aptos Narrow" w:hAnsi="Aptos Narrow"/>
                <w:color w:val="000000"/>
              </w:rPr>
            </w:pPr>
            <w:proofErr w:type="spellStart"/>
            <w:proofErr w:type="gramStart"/>
            <w:r w:rsidRPr="0077715D">
              <w:rPr>
                <w:rFonts w:ascii="Aptos Narrow" w:hAnsi="Aptos Narrow"/>
                <w:color w:val="000000"/>
              </w:rPr>
              <w:t>Mr.Khurshid</w:t>
            </w:r>
            <w:proofErr w:type="spellEnd"/>
            <w:proofErr w:type="gramEnd"/>
            <w:r w:rsidRPr="0077715D">
              <w:rPr>
                <w:rFonts w:ascii="Aptos Narrow" w:hAnsi="Aptos Narrow"/>
                <w:color w:val="000000"/>
              </w:rPr>
              <w:t xml:space="preserve"> Ahmad</w:t>
            </w:r>
          </w:p>
        </w:tc>
        <w:tc>
          <w:tcPr>
            <w:tcW w:w="1800" w:type="dxa"/>
            <w:tcBorders>
              <w:top w:val="nil"/>
              <w:left w:val="single" w:sz="4" w:space="0" w:color="auto"/>
              <w:bottom w:val="single" w:sz="4" w:space="0" w:color="auto"/>
              <w:right w:val="single" w:sz="4" w:space="0" w:color="auto"/>
            </w:tcBorders>
            <w:shd w:val="clear" w:color="auto" w:fill="auto"/>
            <w:noWrap/>
            <w:vAlign w:val="bottom"/>
            <w:hideMark/>
          </w:tcPr>
          <w:p w14:paraId="742C89F0"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Gatekeeper</w:t>
            </w:r>
          </w:p>
        </w:tc>
        <w:tc>
          <w:tcPr>
            <w:tcW w:w="2386" w:type="dxa"/>
            <w:tcBorders>
              <w:top w:val="nil"/>
              <w:left w:val="nil"/>
              <w:bottom w:val="single" w:sz="4" w:space="0" w:color="auto"/>
              <w:right w:val="single" w:sz="4" w:space="0" w:color="auto"/>
            </w:tcBorders>
            <w:shd w:val="clear" w:color="auto" w:fill="auto"/>
            <w:noWrap/>
            <w:vAlign w:val="bottom"/>
            <w:hideMark/>
          </w:tcPr>
          <w:p w14:paraId="6BB4B3B2" w14:textId="7E376F85" w:rsidR="0077715D" w:rsidRPr="0077715D" w:rsidRDefault="0077715D" w:rsidP="0077715D">
            <w:pPr>
              <w:jc w:val="center"/>
              <w:rPr>
                <w:rFonts w:ascii="Aptos Narrow" w:hAnsi="Aptos Narrow"/>
                <w:color w:val="000000"/>
              </w:rPr>
            </w:pPr>
            <w:r w:rsidRPr="0077715D">
              <w:rPr>
                <w:rFonts w:ascii="Aptos Narrow" w:hAnsi="Aptos Narrow"/>
                <w:color w:val="000000"/>
              </w:rPr>
              <w:t>General</w:t>
            </w:r>
          </w:p>
        </w:tc>
        <w:tc>
          <w:tcPr>
            <w:tcW w:w="1546" w:type="dxa"/>
            <w:tcBorders>
              <w:top w:val="nil"/>
              <w:left w:val="nil"/>
              <w:bottom w:val="single" w:sz="4" w:space="0" w:color="auto"/>
              <w:right w:val="single" w:sz="4" w:space="0" w:color="auto"/>
            </w:tcBorders>
            <w:shd w:val="clear" w:color="auto" w:fill="auto"/>
            <w:noWrap/>
            <w:vAlign w:val="bottom"/>
            <w:hideMark/>
          </w:tcPr>
          <w:p w14:paraId="0E5EA914" w14:textId="35E12EE0" w:rsidR="0077715D" w:rsidRPr="0077715D" w:rsidRDefault="0077715D" w:rsidP="0077715D">
            <w:pPr>
              <w:jc w:val="center"/>
              <w:rPr>
                <w:rFonts w:ascii="Aptos Narrow" w:hAnsi="Aptos Narrow"/>
                <w:color w:val="000000"/>
              </w:rPr>
            </w:pPr>
            <w:r w:rsidRPr="0077715D">
              <w:rPr>
                <w:rFonts w:ascii="Aptos Narrow" w:hAnsi="Aptos Narrow"/>
                <w:color w:val="000000"/>
              </w:rPr>
              <w:t> </w:t>
            </w:r>
          </w:p>
        </w:tc>
      </w:tr>
      <w:tr w:rsidR="0077715D" w:rsidRPr="0077715D" w14:paraId="007CCBB8" w14:textId="77777777" w:rsidTr="0077715D">
        <w:trPr>
          <w:trHeight w:val="290"/>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0A03FBCC"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w:t>
            </w:r>
          </w:p>
        </w:tc>
        <w:tc>
          <w:tcPr>
            <w:tcW w:w="3061" w:type="dxa"/>
            <w:tcBorders>
              <w:top w:val="single" w:sz="4" w:space="0" w:color="auto"/>
              <w:left w:val="nil"/>
              <w:bottom w:val="single" w:sz="4" w:space="0" w:color="auto"/>
              <w:right w:val="single" w:sz="4" w:space="0" w:color="auto"/>
            </w:tcBorders>
            <w:shd w:val="clear" w:color="auto" w:fill="auto"/>
            <w:noWrap/>
            <w:vAlign w:val="bottom"/>
            <w:hideMark/>
          </w:tcPr>
          <w:p w14:paraId="55DF7BA1"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w:t>
            </w:r>
          </w:p>
        </w:tc>
        <w:tc>
          <w:tcPr>
            <w:tcW w:w="1800" w:type="dxa"/>
            <w:tcBorders>
              <w:top w:val="nil"/>
              <w:left w:val="nil"/>
              <w:bottom w:val="single" w:sz="4" w:space="0" w:color="auto"/>
              <w:right w:val="single" w:sz="4" w:space="0" w:color="auto"/>
            </w:tcBorders>
            <w:shd w:val="clear" w:color="auto" w:fill="auto"/>
            <w:noWrap/>
            <w:vAlign w:val="bottom"/>
            <w:hideMark/>
          </w:tcPr>
          <w:p w14:paraId="7996A401"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 </w:t>
            </w:r>
          </w:p>
        </w:tc>
        <w:tc>
          <w:tcPr>
            <w:tcW w:w="2386" w:type="dxa"/>
            <w:tcBorders>
              <w:top w:val="nil"/>
              <w:left w:val="nil"/>
              <w:bottom w:val="single" w:sz="4" w:space="0" w:color="auto"/>
              <w:right w:val="single" w:sz="4" w:space="0" w:color="auto"/>
            </w:tcBorders>
            <w:shd w:val="clear" w:color="auto" w:fill="auto"/>
            <w:noWrap/>
            <w:vAlign w:val="bottom"/>
            <w:hideMark/>
          </w:tcPr>
          <w:p w14:paraId="231EB65F" w14:textId="390CEFE2" w:rsidR="0077715D" w:rsidRPr="0077715D" w:rsidRDefault="0077715D" w:rsidP="0077715D">
            <w:pPr>
              <w:jc w:val="center"/>
              <w:rPr>
                <w:rFonts w:ascii="Aptos Narrow" w:hAnsi="Aptos Narrow"/>
                <w:b/>
                <w:bCs/>
                <w:color w:val="000000"/>
              </w:rPr>
            </w:pPr>
            <w:r w:rsidRPr="0077715D">
              <w:rPr>
                <w:rFonts w:ascii="Aptos Narrow" w:hAnsi="Aptos Narrow"/>
                <w:b/>
                <w:bCs/>
                <w:color w:val="000000"/>
              </w:rPr>
              <w:t>Total Candidates</w:t>
            </w:r>
          </w:p>
        </w:tc>
        <w:tc>
          <w:tcPr>
            <w:tcW w:w="1546" w:type="dxa"/>
            <w:tcBorders>
              <w:top w:val="nil"/>
              <w:left w:val="nil"/>
              <w:bottom w:val="single" w:sz="4" w:space="0" w:color="auto"/>
              <w:right w:val="single" w:sz="4" w:space="0" w:color="auto"/>
            </w:tcBorders>
            <w:shd w:val="clear" w:color="auto" w:fill="auto"/>
            <w:noWrap/>
            <w:vAlign w:val="bottom"/>
            <w:hideMark/>
          </w:tcPr>
          <w:p w14:paraId="6C4725AA" w14:textId="46A42E76" w:rsidR="0077715D" w:rsidRPr="0077715D" w:rsidRDefault="0077715D" w:rsidP="0077715D">
            <w:pPr>
              <w:jc w:val="center"/>
              <w:rPr>
                <w:rFonts w:ascii="Aptos Narrow" w:hAnsi="Aptos Narrow"/>
                <w:b/>
                <w:bCs/>
                <w:color w:val="000000"/>
              </w:rPr>
            </w:pPr>
            <w:r w:rsidRPr="0077715D">
              <w:rPr>
                <w:rFonts w:ascii="Aptos Narrow" w:hAnsi="Aptos Narrow"/>
                <w:b/>
                <w:bCs/>
                <w:color w:val="000000"/>
              </w:rPr>
              <w:t>432</w:t>
            </w:r>
          </w:p>
        </w:tc>
      </w:tr>
    </w:tbl>
    <w:p w14:paraId="6A8C05C6" w14:textId="421AA26E" w:rsidR="00B14580" w:rsidRDefault="00B14580"/>
    <w:p w14:paraId="5A062527" w14:textId="2C223632" w:rsidR="0077715D" w:rsidRDefault="0077715D"/>
    <w:p w14:paraId="3785D5DD" w14:textId="246A4485" w:rsidR="002F4AB2" w:rsidRDefault="002F4AB2"/>
    <w:p w14:paraId="1BD375DD" w14:textId="1A5D6712" w:rsidR="002F4AB2" w:rsidRDefault="002F4AB2"/>
    <w:p w14:paraId="0C47D178" w14:textId="3A3B975A" w:rsidR="002F4AB2" w:rsidRDefault="002F4AB2"/>
    <w:p w14:paraId="1B2A185C" w14:textId="77777777" w:rsidR="002F4AB2" w:rsidRDefault="002F4AB2"/>
    <w:tbl>
      <w:tblPr>
        <w:tblW w:w="9746" w:type="dxa"/>
        <w:tblLook w:val="04A0" w:firstRow="1" w:lastRow="0" w:firstColumn="1" w:lastColumn="0" w:noHBand="0" w:noVBand="1"/>
      </w:tblPr>
      <w:tblGrid>
        <w:gridCol w:w="895"/>
        <w:gridCol w:w="3061"/>
        <w:gridCol w:w="1905"/>
        <w:gridCol w:w="2386"/>
        <w:gridCol w:w="1546"/>
      </w:tblGrid>
      <w:tr w:rsidR="0077715D" w:rsidRPr="0077715D" w14:paraId="43B5924F" w14:textId="77777777" w:rsidTr="0078419B">
        <w:trPr>
          <w:trHeight w:val="144"/>
        </w:trPr>
        <w:tc>
          <w:tcPr>
            <w:tcW w:w="9746" w:type="dxa"/>
            <w:gridSpan w:val="5"/>
            <w:tcBorders>
              <w:top w:val="single" w:sz="4" w:space="0" w:color="auto"/>
              <w:left w:val="single" w:sz="4" w:space="0" w:color="auto"/>
              <w:bottom w:val="single" w:sz="4" w:space="0" w:color="auto"/>
              <w:right w:val="single" w:sz="4" w:space="0" w:color="auto"/>
            </w:tcBorders>
            <w:shd w:val="clear" w:color="000000" w:fill="C1F0C8"/>
            <w:noWrap/>
            <w:vAlign w:val="center"/>
            <w:hideMark/>
          </w:tcPr>
          <w:p w14:paraId="633A03ED" w14:textId="77777777" w:rsidR="0077715D" w:rsidRPr="0077715D" w:rsidRDefault="0077715D" w:rsidP="0077715D">
            <w:pPr>
              <w:jc w:val="center"/>
              <w:rPr>
                <w:rFonts w:ascii="Tahoma" w:hAnsi="Tahoma" w:cs="Tahoma"/>
                <w:b/>
                <w:bCs/>
                <w:color w:val="000000"/>
                <w:sz w:val="28"/>
                <w:szCs w:val="28"/>
              </w:rPr>
            </w:pPr>
            <w:r w:rsidRPr="0077715D">
              <w:rPr>
                <w:rFonts w:ascii="Tahoma" w:hAnsi="Tahoma" w:cs="Tahoma"/>
                <w:b/>
                <w:bCs/>
                <w:color w:val="000000"/>
                <w:sz w:val="28"/>
                <w:szCs w:val="28"/>
              </w:rPr>
              <w:t>ANNEXURE B</w:t>
            </w:r>
          </w:p>
        </w:tc>
      </w:tr>
      <w:tr w:rsidR="0077715D" w:rsidRPr="0077715D" w14:paraId="433C7EAA" w14:textId="77777777" w:rsidTr="0078419B">
        <w:trPr>
          <w:trHeight w:val="144"/>
        </w:trPr>
        <w:tc>
          <w:tcPr>
            <w:tcW w:w="9746"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BAC5A1" w14:textId="77777777" w:rsidR="0077715D" w:rsidRPr="0077715D" w:rsidRDefault="0077715D" w:rsidP="0077715D">
            <w:pPr>
              <w:jc w:val="center"/>
              <w:rPr>
                <w:rFonts w:ascii="Aptos Narrow" w:hAnsi="Aptos Narrow"/>
                <w:b/>
                <w:bCs/>
                <w:color w:val="000000"/>
              </w:rPr>
            </w:pPr>
            <w:r w:rsidRPr="0077715D">
              <w:rPr>
                <w:rFonts w:ascii="Aptos Narrow" w:hAnsi="Aptos Narrow"/>
                <w:b/>
                <w:bCs/>
                <w:color w:val="000000"/>
              </w:rPr>
              <w:t>PROPOSED STAFF FOR JUNIOR EXAMINATIONS- JE CIVIL ON 02-11-2025</w:t>
            </w:r>
          </w:p>
        </w:tc>
      </w:tr>
      <w:tr w:rsidR="0077715D" w:rsidRPr="0077715D" w14:paraId="51C2EEE1"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02D41D0C" w14:textId="77777777" w:rsidR="0077715D" w:rsidRPr="0077715D" w:rsidRDefault="0077715D" w:rsidP="0077715D">
            <w:pPr>
              <w:jc w:val="center"/>
              <w:rPr>
                <w:rFonts w:ascii="Aptos Narrow" w:hAnsi="Aptos Narrow"/>
                <w:b/>
                <w:bCs/>
                <w:color w:val="000000"/>
              </w:rPr>
            </w:pPr>
            <w:r w:rsidRPr="0077715D">
              <w:rPr>
                <w:rFonts w:ascii="Aptos Narrow" w:hAnsi="Aptos Narrow"/>
                <w:b/>
                <w:bCs/>
                <w:color w:val="000000"/>
              </w:rPr>
              <w:t>S No.</w:t>
            </w:r>
          </w:p>
        </w:tc>
        <w:tc>
          <w:tcPr>
            <w:tcW w:w="3061" w:type="dxa"/>
            <w:tcBorders>
              <w:top w:val="nil"/>
              <w:left w:val="nil"/>
              <w:bottom w:val="single" w:sz="4" w:space="0" w:color="auto"/>
              <w:right w:val="single" w:sz="4" w:space="0" w:color="auto"/>
            </w:tcBorders>
            <w:shd w:val="clear" w:color="auto" w:fill="auto"/>
            <w:noWrap/>
            <w:vAlign w:val="bottom"/>
            <w:hideMark/>
          </w:tcPr>
          <w:p w14:paraId="1E6B0E4F" w14:textId="77777777" w:rsidR="0077715D" w:rsidRPr="0077715D" w:rsidRDefault="0077715D" w:rsidP="0077715D">
            <w:pPr>
              <w:jc w:val="center"/>
              <w:rPr>
                <w:rFonts w:ascii="Aptos Narrow" w:hAnsi="Aptos Narrow"/>
                <w:b/>
                <w:bCs/>
                <w:color w:val="000000"/>
              </w:rPr>
            </w:pPr>
            <w:r w:rsidRPr="0077715D">
              <w:rPr>
                <w:rFonts w:ascii="Aptos Narrow" w:hAnsi="Aptos Narrow"/>
                <w:b/>
                <w:bCs/>
                <w:color w:val="000000"/>
              </w:rPr>
              <w:t>Name of Employee</w:t>
            </w:r>
          </w:p>
        </w:tc>
        <w:tc>
          <w:tcPr>
            <w:tcW w:w="1858" w:type="dxa"/>
            <w:tcBorders>
              <w:top w:val="nil"/>
              <w:left w:val="nil"/>
              <w:bottom w:val="single" w:sz="4" w:space="0" w:color="auto"/>
              <w:right w:val="single" w:sz="4" w:space="0" w:color="auto"/>
            </w:tcBorders>
            <w:shd w:val="clear" w:color="auto" w:fill="auto"/>
            <w:noWrap/>
            <w:vAlign w:val="bottom"/>
            <w:hideMark/>
          </w:tcPr>
          <w:p w14:paraId="0C10A1FB" w14:textId="77777777" w:rsidR="0077715D" w:rsidRPr="0077715D" w:rsidRDefault="0077715D" w:rsidP="0077715D">
            <w:pPr>
              <w:jc w:val="center"/>
              <w:rPr>
                <w:rFonts w:ascii="Aptos Narrow" w:hAnsi="Aptos Narrow"/>
                <w:b/>
                <w:bCs/>
                <w:color w:val="000000"/>
              </w:rPr>
            </w:pPr>
            <w:r w:rsidRPr="0077715D">
              <w:rPr>
                <w:rFonts w:ascii="Aptos Narrow" w:hAnsi="Aptos Narrow"/>
                <w:b/>
                <w:bCs/>
                <w:color w:val="000000"/>
              </w:rPr>
              <w:t>Appointed as</w:t>
            </w:r>
          </w:p>
        </w:tc>
        <w:tc>
          <w:tcPr>
            <w:tcW w:w="3932" w:type="dxa"/>
            <w:gridSpan w:val="2"/>
            <w:tcBorders>
              <w:top w:val="single" w:sz="4" w:space="0" w:color="auto"/>
              <w:left w:val="nil"/>
              <w:bottom w:val="single" w:sz="4" w:space="0" w:color="auto"/>
              <w:right w:val="single" w:sz="4" w:space="0" w:color="auto"/>
            </w:tcBorders>
            <w:shd w:val="clear" w:color="auto" w:fill="auto"/>
            <w:noWrap/>
            <w:vAlign w:val="bottom"/>
            <w:hideMark/>
          </w:tcPr>
          <w:p w14:paraId="7522C3EA" w14:textId="77777777" w:rsidR="0077715D" w:rsidRPr="0077715D" w:rsidRDefault="0077715D" w:rsidP="0077715D">
            <w:pPr>
              <w:jc w:val="center"/>
              <w:rPr>
                <w:rFonts w:ascii="Aptos Narrow" w:hAnsi="Aptos Narrow"/>
                <w:b/>
                <w:bCs/>
                <w:color w:val="000000"/>
              </w:rPr>
            </w:pPr>
            <w:r w:rsidRPr="0077715D">
              <w:rPr>
                <w:rFonts w:ascii="Aptos Narrow" w:hAnsi="Aptos Narrow"/>
                <w:b/>
                <w:bCs/>
                <w:color w:val="000000"/>
              </w:rPr>
              <w:t xml:space="preserve">        Allotted Room</w:t>
            </w:r>
          </w:p>
        </w:tc>
      </w:tr>
      <w:tr w:rsidR="0077715D" w:rsidRPr="0077715D" w14:paraId="6795D9AB"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3E5305C8"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1</w:t>
            </w:r>
          </w:p>
        </w:tc>
        <w:tc>
          <w:tcPr>
            <w:tcW w:w="3061" w:type="dxa"/>
            <w:tcBorders>
              <w:top w:val="nil"/>
              <w:left w:val="nil"/>
              <w:bottom w:val="single" w:sz="4" w:space="0" w:color="auto"/>
              <w:right w:val="single" w:sz="4" w:space="0" w:color="auto"/>
            </w:tcBorders>
            <w:shd w:val="clear" w:color="auto" w:fill="auto"/>
            <w:noWrap/>
            <w:vAlign w:val="bottom"/>
            <w:hideMark/>
          </w:tcPr>
          <w:p w14:paraId="12118D8B" w14:textId="77777777" w:rsidR="0077715D" w:rsidRPr="0077715D" w:rsidRDefault="0077715D" w:rsidP="0077715D">
            <w:pPr>
              <w:jc w:val="center"/>
              <w:rPr>
                <w:rFonts w:ascii="Aptos Narrow" w:hAnsi="Aptos Narrow"/>
                <w:color w:val="000000"/>
              </w:rPr>
            </w:pPr>
            <w:r w:rsidRPr="0077715D">
              <w:rPr>
                <w:rFonts w:ascii="Aptos Narrow" w:hAnsi="Aptos Narrow"/>
                <w:color w:val="000000"/>
              </w:rPr>
              <w:t>Dr. Shafquat Ara</w:t>
            </w:r>
          </w:p>
        </w:tc>
        <w:tc>
          <w:tcPr>
            <w:tcW w:w="1858" w:type="dxa"/>
            <w:tcBorders>
              <w:top w:val="nil"/>
              <w:left w:val="nil"/>
              <w:bottom w:val="single" w:sz="4" w:space="0" w:color="auto"/>
              <w:right w:val="single" w:sz="4" w:space="0" w:color="auto"/>
            </w:tcBorders>
            <w:shd w:val="clear" w:color="auto" w:fill="auto"/>
            <w:noWrap/>
            <w:vAlign w:val="bottom"/>
            <w:hideMark/>
          </w:tcPr>
          <w:p w14:paraId="466FD6B3" w14:textId="6305A0DD" w:rsidR="0077715D" w:rsidRPr="0077715D" w:rsidRDefault="00DB0C58" w:rsidP="0077715D">
            <w:pPr>
              <w:jc w:val="center"/>
              <w:rPr>
                <w:rFonts w:ascii="Aptos Narrow" w:hAnsi="Aptos Narrow"/>
                <w:color w:val="000000"/>
              </w:rPr>
            </w:pPr>
            <w:r>
              <w:rPr>
                <w:rFonts w:ascii="Aptos Narrow" w:hAnsi="Aptos Narrow"/>
                <w:color w:val="000000"/>
              </w:rPr>
              <w:t>Superintendent</w:t>
            </w:r>
          </w:p>
        </w:tc>
        <w:tc>
          <w:tcPr>
            <w:tcW w:w="3932"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8C7CA0" w14:textId="77777777" w:rsidR="0077715D" w:rsidRPr="0077715D" w:rsidRDefault="0077715D" w:rsidP="0077715D">
            <w:pPr>
              <w:jc w:val="center"/>
              <w:rPr>
                <w:rFonts w:ascii="Aptos Narrow" w:hAnsi="Aptos Narrow"/>
                <w:b/>
                <w:bCs/>
                <w:color w:val="000000"/>
              </w:rPr>
            </w:pPr>
            <w:r w:rsidRPr="0077715D">
              <w:rPr>
                <w:rFonts w:ascii="Aptos Narrow" w:hAnsi="Aptos Narrow"/>
                <w:b/>
                <w:bCs/>
                <w:color w:val="000000"/>
              </w:rPr>
              <w:t>Control Room</w:t>
            </w:r>
          </w:p>
        </w:tc>
      </w:tr>
      <w:tr w:rsidR="0078419B" w:rsidRPr="0077715D" w14:paraId="7130266B"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7ACC6343"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2</w:t>
            </w:r>
          </w:p>
        </w:tc>
        <w:tc>
          <w:tcPr>
            <w:tcW w:w="3061" w:type="dxa"/>
            <w:tcBorders>
              <w:top w:val="nil"/>
              <w:left w:val="nil"/>
              <w:bottom w:val="single" w:sz="4" w:space="0" w:color="auto"/>
              <w:right w:val="single" w:sz="4" w:space="0" w:color="auto"/>
            </w:tcBorders>
            <w:shd w:val="clear" w:color="auto" w:fill="auto"/>
            <w:noWrap/>
            <w:vAlign w:val="bottom"/>
            <w:hideMark/>
          </w:tcPr>
          <w:p w14:paraId="0E0901FF" w14:textId="77777777" w:rsidR="0078419B" w:rsidRPr="0077715D" w:rsidRDefault="0078419B" w:rsidP="0078419B">
            <w:pPr>
              <w:jc w:val="center"/>
              <w:rPr>
                <w:rFonts w:ascii="Aptos Narrow" w:hAnsi="Aptos Narrow"/>
                <w:color w:val="000000"/>
              </w:rPr>
            </w:pPr>
            <w:proofErr w:type="gramStart"/>
            <w:r w:rsidRPr="0077715D">
              <w:rPr>
                <w:rFonts w:ascii="Aptos Narrow" w:hAnsi="Aptos Narrow"/>
                <w:color w:val="000000"/>
              </w:rPr>
              <w:t>Mr.Ali</w:t>
            </w:r>
            <w:proofErr w:type="gramEnd"/>
            <w:r w:rsidRPr="0077715D">
              <w:rPr>
                <w:rFonts w:ascii="Aptos Narrow" w:hAnsi="Aptos Narrow"/>
                <w:color w:val="000000"/>
              </w:rPr>
              <w:t xml:space="preserve"> Mohd Khan</w:t>
            </w:r>
          </w:p>
        </w:tc>
        <w:tc>
          <w:tcPr>
            <w:tcW w:w="1858" w:type="dxa"/>
            <w:tcBorders>
              <w:top w:val="nil"/>
              <w:left w:val="nil"/>
              <w:bottom w:val="single" w:sz="4" w:space="0" w:color="auto"/>
              <w:right w:val="single" w:sz="4" w:space="0" w:color="auto"/>
            </w:tcBorders>
            <w:shd w:val="clear" w:color="auto" w:fill="auto"/>
            <w:noWrap/>
            <w:vAlign w:val="bottom"/>
            <w:hideMark/>
          </w:tcPr>
          <w:p w14:paraId="0A9E4278" w14:textId="3157A986" w:rsidR="0078419B" w:rsidRPr="0077715D" w:rsidRDefault="0078419B" w:rsidP="0078419B">
            <w:pPr>
              <w:jc w:val="center"/>
              <w:rPr>
                <w:rFonts w:ascii="Aptos Narrow" w:hAnsi="Aptos Narrow"/>
                <w:color w:val="000000"/>
              </w:rPr>
            </w:pPr>
            <w:proofErr w:type="spellStart"/>
            <w:proofErr w:type="gramStart"/>
            <w:r>
              <w:rPr>
                <w:rFonts w:ascii="Aptos Narrow" w:hAnsi="Aptos Narrow"/>
                <w:color w:val="000000"/>
              </w:rPr>
              <w:t>Dy.Superintendent</w:t>
            </w:r>
            <w:proofErr w:type="spellEnd"/>
            <w:proofErr w:type="gramEnd"/>
          </w:p>
        </w:tc>
        <w:tc>
          <w:tcPr>
            <w:tcW w:w="3932" w:type="dxa"/>
            <w:gridSpan w:val="2"/>
            <w:vMerge/>
            <w:tcBorders>
              <w:top w:val="nil"/>
              <w:left w:val="nil"/>
              <w:bottom w:val="single" w:sz="4" w:space="0" w:color="auto"/>
              <w:right w:val="single" w:sz="4" w:space="0" w:color="auto"/>
            </w:tcBorders>
            <w:vAlign w:val="center"/>
            <w:hideMark/>
          </w:tcPr>
          <w:p w14:paraId="7468BD39" w14:textId="77777777" w:rsidR="0078419B" w:rsidRPr="0077715D" w:rsidRDefault="0078419B" w:rsidP="0078419B">
            <w:pPr>
              <w:rPr>
                <w:rFonts w:ascii="Aptos Narrow" w:hAnsi="Aptos Narrow"/>
                <w:b/>
                <w:bCs/>
                <w:color w:val="000000"/>
              </w:rPr>
            </w:pPr>
          </w:p>
        </w:tc>
      </w:tr>
      <w:tr w:rsidR="0078419B" w:rsidRPr="0077715D" w14:paraId="207F3C20"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5F3EDAAB"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3</w:t>
            </w:r>
          </w:p>
        </w:tc>
        <w:tc>
          <w:tcPr>
            <w:tcW w:w="3061" w:type="dxa"/>
            <w:tcBorders>
              <w:top w:val="nil"/>
              <w:left w:val="nil"/>
              <w:bottom w:val="single" w:sz="4" w:space="0" w:color="auto"/>
              <w:right w:val="single" w:sz="4" w:space="0" w:color="auto"/>
            </w:tcBorders>
            <w:shd w:val="clear" w:color="auto" w:fill="auto"/>
            <w:noWrap/>
            <w:vAlign w:val="bottom"/>
            <w:hideMark/>
          </w:tcPr>
          <w:p w14:paraId="0957BF72"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Mr.Javeed</w:t>
            </w:r>
            <w:proofErr w:type="spellEnd"/>
            <w:proofErr w:type="gramEnd"/>
            <w:r w:rsidRPr="0077715D">
              <w:rPr>
                <w:rFonts w:ascii="Aptos Narrow" w:hAnsi="Aptos Narrow"/>
                <w:color w:val="000000"/>
              </w:rPr>
              <w:t xml:space="preserve"> Ahmad Najar</w:t>
            </w:r>
          </w:p>
        </w:tc>
        <w:tc>
          <w:tcPr>
            <w:tcW w:w="1858" w:type="dxa"/>
            <w:tcBorders>
              <w:top w:val="nil"/>
              <w:left w:val="nil"/>
              <w:bottom w:val="single" w:sz="4" w:space="0" w:color="auto"/>
              <w:right w:val="single" w:sz="4" w:space="0" w:color="auto"/>
            </w:tcBorders>
            <w:shd w:val="clear" w:color="auto" w:fill="auto"/>
            <w:noWrap/>
            <w:vAlign w:val="bottom"/>
            <w:hideMark/>
          </w:tcPr>
          <w:p w14:paraId="06582C6B" w14:textId="2C3A539A" w:rsidR="0078419B" w:rsidRPr="0077715D" w:rsidRDefault="0078419B" w:rsidP="0078419B">
            <w:pPr>
              <w:jc w:val="center"/>
              <w:rPr>
                <w:rFonts w:ascii="Aptos Narrow" w:hAnsi="Aptos Narrow"/>
                <w:color w:val="000000"/>
              </w:rPr>
            </w:pPr>
            <w:proofErr w:type="spellStart"/>
            <w:proofErr w:type="gramStart"/>
            <w:r>
              <w:rPr>
                <w:rFonts w:ascii="Aptos Narrow" w:hAnsi="Aptos Narrow"/>
                <w:color w:val="000000"/>
              </w:rPr>
              <w:t>Dy.Superintendent</w:t>
            </w:r>
            <w:proofErr w:type="spellEnd"/>
            <w:proofErr w:type="gramEnd"/>
          </w:p>
        </w:tc>
        <w:tc>
          <w:tcPr>
            <w:tcW w:w="3932" w:type="dxa"/>
            <w:gridSpan w:val="2"/>
            <w:vMerge/>
            <w:tcBorders>
              <w:top w:val="nil"/>
              <w:left w:val="nil"/>
              <w:bottom w:val="single" w:sz="4" w:space="0" w:color="auto"/>
              <w:right w:val="single" w:sz="4" w:space="0" w:color="auto"/>
            </w:tcBorders>
            <w:vAlign w:val="center"/>
            <w:hideMark/>
          </w:tcPr>
          <w:p w14:paraId="7FACBA97" w14:textId="77777777" w:rsidR="0078419B" w:rsidRPr="0077715D" w:rsidRDefault="0078419B" w:rsidP="0078419B">
            <w:pPr>
              <w:rPr>
                <w:rFonts w:ascii="Aptos Narrow" w:hAnsi="Aptos Narrow"/>
                <w:b/>
                <w:bCs/>
                <w:color w:val="000000"/>
              </w:rPr>
            </w:pPr>
          </w:p>
        </w:tc>
      </w:tr>
      <w:tr w:rsidR="0078419B" w:rsidRPr="0077715D" w14:paraId="1824DD93"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4C326879"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4</w:t>
            </w:r>
          </w:p>
        </w:tc>
        <w:tc>
          <w:tcPr>
            <w:tcW w:w="3061" w:type="dxa"/>
            <w:tcBorders>
              <w:top w:val="nil"/>
              <w:left w:val="nil"/>
              <w:bottom w:val="single" w:sz="4" w:space="0" w:color="auto"/>
              <w:right w:val="single" w:sz="4" w:space="0" w:color="auto"/>
            </w:tcBorders>
            <w:shd w:val="clear" w:color="auto" w:fill="auto"/>
            <w:noWrap/>
            <w:hideMark/>
          </w:tcPr>
          <w:p w14:paraId="44DEC36C"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Mr.Rouf</w:t>
            </w:r>
            <w:proofErr w:type="spellEnd"/>
            <w:proofErr w:type="gramEnd"/>
            <w:r w:rsidRPr="0077715D">
              <w:rPr>
                <w:rFonts w:ascii="Aptos Narrow" w:hAnsi="Aptos Narrow"/>
                <w:color w:val="000000"/>
              </w:rPr>
              <w:t xml:space="preserve"> Ahmad Mir</w:t>
            </w:r>
          </w:p>
        </w:tc>
        <w:tc>
          <w:tcPr>
            <w:tcW w:w="1858" w:type="dxa"/>
            <w:tcBorders>
              <w:top w:val="nil"/>
              <w:left w:val="nil"/>
              <w:bottom w:val="single" w:sz="4" w:space="0" w:color="auto"/>
              <w:right w:val="single" w:sz="4" w:space="0" w:color="auto"/>
            </w:tcBorders>
            <w:shd w:val="clear" w:color="auto" w:fill="auto"/>
            <w:noWrap/>
            <w:vAlign w:val="bottom"/>
            <w:hideMark/>
          </w:tcPr>
          <w:p w14:paraId="30FBDB6E"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Clerk</w:t>
            </w:r>
          </w:p>
        </w:tc>
        <w:tc>
          <w:tcPr>
            <w:tcW w:w="3932" w:type="dxa"/>
            <w:gridSpan w:val="2"/>
            <w:vMerge/>
            <w:tcBorders>
              <w:top w:val="nil"/>
              <w:left w:val="nil"/>
              <w:bottom w:val="single" w:sz="4" w:space="0" w:color="auto"/>
              <w:right w:val="single" w:sz="4" w:space="0" w:color="auto"/>
            </w:tcBorders>
            <w:vAlign w:val="center"/>
            <w:hideMark/>
          </w:tcPr>
          <w:p w14:paraId="491DD298" w14:textId="77777777" w:rsidR="0078419B" w:rsidRPr="0077715D" w:rsidRDefault="0078419B" w:rsidP="0078419B">
            <w:pPr>
              <w:rPr>
                <w:rFonts w:ascii="Aptos Narrow" w:hAnsi="Aptos Narrow"/>
                <w:b/>
                <w:bCs/>
                <w:color w:val="000000"/>
              </w:rPr>
            </w:pPr>
          </w:p>
        </w:tc>
      </w:tr>
      <w:tr w:rsidR="0078419B" w:rsidRPr="0077715D" w14:paraId="7F738ABA"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59550766"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5</w:t>
            </w:r>
          </w:p>
        </w:tc>
        <w:tc>
          <w:tcPr>
            <w:tcW w:w="3061" w:type="dxa"/>
            <w:tcBorders>
              <w:top w:val="nil"/>
              <w:left w:val="nil"/>
              <w:bottom w:val="single" w:sz="4" w:space="0" w:color="auto"/>
              <w:right w:val="single" w:sz="4" w:space="0" w:color="auto"/>
            </w:tcBorders>
            <w:shd w:val="clear" w:color="auto" w:fill="auto"/>
            <w:noWrap/>
            <w:vAlign w:val="bottom"/>
            <w:hideMark/>
          </w:tcPr>
          <w:p w14:paraId="2E09BA55"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Mr.Javeed</w:t>
            </w:r>
            <w:proofErr w:type="spellEnd"/>
            <w:proofErr w:type="gramEnd"/>
            <w:r w:rsidRPr="0077715D">
              <w:rPr>
                <w:rFonts w:ascii="Aptos Narrow" w:hAnsi="Aptos Narrow"/>
                <w:color w:val="000000"/>
              </w:rPr>
              <w:t xml:space="preserve"> Baba</w:t>
            </w:r>
          </w:p>
        </w:tc>
        <w:tc>
          <w:tcPr>
            <w:tcW w:w="1858" w:type="dxa"/>
            <w:tcBorders>
              <w:top w:val="nil"/>
              <w:left w:val="nil"/>
              <w:bottom w:val="single" w:sz="4" w:space="0" w:color="auto"/>
              <w:right w:val="single" w:sz="4" w:space="0" w:color="auto"/>
            </w:tcBorders>
            <w:shd w:val="clear" w:color="auto" w:fill="auto"/>
            <w:noWrap/>
            <w:vAlign w:val="bottom"/>
            <w:hideMark/>
          </w:tcPr>
          <w:p w14:paraId="463E2665"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Class-IV</w:t>
            </w:r>
          </w:p>
        </w:tc>
        <w:tc>
          <w:tcPr>
            <w:tcW w:w="3932" w:type="dxa"/>
            <w:gridSpan w:val="2"/>
            <w:vMerge/>
            <w:tcBorders>
              <w:top w:val="nil"/>
              <w:left w:val="nil"/>
              <w:bottom w:val="single" w:sz="4" w:space="0" w:color="auto"/>
              <w:right w:val="single" w:sz="4" w:space="0" w:color="auto"/>
            </w:tcBorders>
            <w:vAlign w:val="center"/>
            <w:hideMark/>
          </w:tcPr>
          <w:p w14:paraId="5953D086" w14:textId="77777777" w:rsidR="0078419B" w:rsidRPr="0077715D" w:rsidRDefault="0078419B" w:rsidP="0078419B">
            <w:pPr>
              <w:rPr>
                <w:rFonts w:ascii="Aptos Narrow" w:hAnsi="Aptos Narrow"/>
                <w:b/>
                <w:bCs/>
                <w:color w:val="000000"/>
              </w:rPr>
            </w:pPr>
          </w:p>
        </w:tc>
      </w:tr>
      <w:tr w:rsidR="0078419B" w:rsidRPr="0077715D" w14:paraId="60FB808D" w14:textId="77777777" w:rsidTr="0078419B">
        <w:trPr>
          <w:trHeight w:val="144"/>
        </w:trPr>
        <w:tc>
          <w:tcPr>
            <w:tcW w:w="9746"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9E10E9" w14:textId="77777777" w:rsidR="0078419B" w:rsidRPr="0077715D" w:rsidRDefault="0078419B" w:rsidP="0078419B">
            <w:pPr>
              <w:jc w:val="center"/>
              <w:rPr>
                <w:rFonts w:ascii="Aptos Narrow" w:hAnsi="Aptos Narrow"/>
                <w:b/>
                <w:bCs/>
                <w:color w:val="000000"/>
                <w:sz w:val="24"/>
                <w:szCs w:val="24"/>
              </w:rPr>
            </w:pPr>
            <w:r w:rsidRPr="0077715D">
              <w:rPr>
                <w:rFonts w:ascii="Aptos Narrow" w:hAnsi="Aptos Narrow"/>
                <w:b/>
                <w:bCs/>
                <w:color w:val="000000"/>
                <w:sz w:val="24"/>
                <w:szCs w:val="24"/>
              </w:rPr>
              <w:t xml:space="preserve"> Academic Block 01</w:t>
            </w:r>
          </w:p>
        </w:tc>
      </w:tr>
      <w:tr w:rsidR="0078419B" w:rsidRPr="0077715D" w14:paraId="1DE59F46"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2B7F8D1F" w14:textId="77777777" w:rsidR="0078419B" w:rsidRPr="0077715D" w:rsidRDefault="0078419B" w:rsidP="0078419B">
            <w:pPr>
              <w:jc w:val="center"/>
              <w:rPr>
                <w:rFonts w:ascii="Aptos Narrow" w:hAnsi="Aptos Narrow"/>
                <w:b/>
                <w:bCs/>
                <w:color w:val="000000"/>
                <w:sz w:val="20"/>
                <w:szCs w:val="20"/>
              </w:rPr>
            </w:pPr>
            <w:r w:rsidRPr="0077715D">
              <w:rPr>
                <w:rFonts w:ascii="Aptos Narrow" w:hAnsi="Aptos Narrow"/>
                <w:b/>
                <w:bCs/>
                <w:color w:val="000000"/>
                <w:sz w:val="20"/>
                <w:szCs w:val="20"/>
              </w:rPr>
              <w:t>S No.</w:t>
            </w:r>
          </w:p>
        </w:tc>
        <w:tc>
          <w:tcPr>
            <w:tcW w:w="3061" w:type="dxa"/>
            <w:tcBorders>
              <w:top w:val="nil"/>
              <w:left w:val="nil"/>
              <w:bottom w:val="single" w:sz="4" w:space="0" w:color="auto"/>
              <w:right w:val="single" w:sz="4" w:space="0" w:color="auto"/>
            </w:tcBorders>
            <w:shd w:val="clear" w:color="auto" w:fill="auto"/>
            <w:noWrap/>
            <w:vAlign w:val="center"/>
            <w:hideMark/>
          </w:tcPr>
          <w:p w14:paraId="5755A751" w14:textId="77777777" w:rsidR="0078419B" w:rsidRPr="0077715D" w:rsidRDefault="0078419B" w:rsidP="0078419B">
            <w:pPr>
              <w:jc w:val="center"/>
              <w:rPr>
                <w:rFonts w:ascii="Aptos Narrow" w:hAnsi="Aptos Narrow"/>
                <w:b/>
                <w:bCs/>
                <w:color w:val="000000"/>
                <w:sz w:val="20"/>
                <w:szCs w:val="20"/>
              </w:rPr>
            </w:pPr>
            <w:r w:rsidRPr="0077715D">
              <w:rPr>
                <w:rFonts w:ascii="Aptos Narrow" w:hAnsi="Aptos Narrow"/>
                <w:b/>
                <w:bCs/>
                <w:color w:val="000000"/>
                <w:sz w:val="20"/>
                <w:szCs w:val="20"/>
              </w:rPr>
              <w:t>Name of Employee</w:t>
            </w:r>
          </w:p>
        </w:tc>
        <w:tc>
          <w:tcPr>
            <w:tcW w:w="1858" w:type="dxa"/>
            <w:tcBorders>
              <w:top w:val="nil"/>
              <w:left w:val="nil"/>
              <w:bottom w:val="single" w:sz="4" w:space="0" w:color="auto"/>
              <w:right w:val="single" w:sz="4" w:space="0" w:color="auto"/>
            </w:tcBorders>
            <w:shd w:val="clear" w:color="auto" w:fill="auto"/>
            <w:noWrap/>
            <w:vAlign w:val="center"/>
            <w:hideMark/>
          </w:tcPr>
          <w:p w14:paraId="0C00AC17" w14:textId="77777777" w:rsidR="0078419B" w:rsidRPr="0077715D" w:rsidRDefault="0078419B" w:rsidP="0078419B">
            <w:pPr>
              <w:jc w:val="center"/>
              <w:rPr>
                <w:rFonts w:ascii="Aptos Narrow" w:hAnsi="Aptos Narrow"/>
                <w:b/>
                <w:bCs/>
                <w:color w:val="000000"/>
                <w:sz w:val="20"/>
                <w:szCs w:val="20"/>
              </w:rPr>
            </w:pPr>
            <w:r w:rsidRPr="0077715D">
              <w:rPr>
                <w:rFonts w:ascii="Aptos Narrow" w:hAnsi="Aptos Narrow"/>
                <w:b/>
                <w:bCs/>
                <w:color w:val="000000"/>
                <w:sz w:val="20"/>
                <w:szCs w:val="20"/>
              </w:rPr>
              <w:t>Appointed as</w:t>
            </w:r>
          </w:p>
        </w:tc>
        <w:tc>
          <w:tcPr>
            <w:tcW w:w="2386" w:type="dxa"/>
            <w:tcBorders>
              <w:top w:val="nil"/>
              <w:left w:val="nil"/>
              <w:bottom w:val="single" w:sz="4" w:space="0" w:color="auto"/>
              <w:right w:val="single" w:sz="4" w:space="0" w:color="auto"/>
            </w:tcBorders>
            <w:shd w:val="clear" w:color="auto" w:fill="auto"/>
            <w:noWrap/>
            <w:vAlign w:val="center"/>
            <w:hideMark/>
          </w:tcPr>
          <w:p w14:paraId="10D6A3C8" w14:textId="77777777" w:rsidR="0078419B" w:rsidRPr="0077715D" w:rsidRDefault="0078419B" w:rsidP="0078419B">
            <w:pPr>
              <w:jc w:val="center"/>
              <w:rPr>
                <w:rFonts w:ascii="Aptos Narrow" w:hAnsi="Aptos Narrow"/>
                <w:b/>
                <w:bCs/>
                <w:color w:val="000000"/>
                <w:sz w:val="20"/>
                <w:szCs w:val="20"/>
              </w:rPr>
            </w:pPr>
            <w:r w:rsidRPr="0077715D">
              <w:rPr>
                <w:rFonts w:ascii="Aptos Narrow" w:hAnsi="Aptos Narrow"/>
                <w:b/>
                <w:bCs/>
                <w:color w:val="000000"/>
                <w:sz w:val="20"/>
                <w:szCs w:val="20"/>
              </w:rPr>
              <w:t>Allotted Room</w:t>
            </w:r>
          </w:p>
        </w:tc>
        <w:tc>
          <w:tcPr>
            <w:tcW w:w="1546" w:type="dxa"/>
            <w:tcBorders>
              <w:top w:val="nil"/>
              <w:left w:val="nil"/>
              <w:bottom w:val="single" w:sz="4" w:space="0" w:color="auto"/>
              <w:right w:val="single" w:sz="4" w:space="0" w:color="auto"/>
            </w:tcBorders>
            <w:shd w:val="clear" w:color="auto" w:fill="auto"/>
            <w:vAlign w:val="center"/>
            <w:hideMark/>
          </w:tcPr>
          <w:p w14:paraId="1555F6B1" w14:textId="77777777" w:rsidR="0078419B" w:rsidRPr="0077715D" w:rsidRDefault="0078419B" w:rsidP="0078419B">
            <w:pPr>
              <w:jc w:val="center"/>
              <w:rPr>
                <w:rFonts w:ascii="Aptos Narrow" w:hAnsi="Aptos Narrow"/>
                <w:b/>
                <w:bCs/>
                <w:color w:val="000000"/>
                <w:sz w:val="20"/>
                <w:szCs w:val="20"/>
              </w:rPr>
            </w:pPr>
            <w:r w:rsidRPr="0077715D">
              <w:rPr>
                <w:rFonts w:ascii="Aptos Narrow" w:hAnsi="Aptos Narrow"/>
                <w:b/>
                <w:bCs/>
                <w:color w:val="000000"/>
                <w:sz w:val="20"/>
                <w:szCs w:val="20"/>
              </w:rPr>
              <w:t xml:space="preserve"> Candidates</w:t>
            </w:r>
          </w:p>
        </w:tc>
      </w:tr>
      <w:tr w:rsidR="0078419B" w:rsidRPr="0077715D" w14:paraId="250EA5A0"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0D1BF209"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6</w:t>
            </w:r>
          </w:p>
        </w:tc>
        <w:tc>
          <w:tcPr>
            <w:tcW w:w="3061" w:type="dxa"/>
            <w:tcBorders>
              <w:top w:val="nil"/>
              <w:left w:val="nil"/>
              <w:bottom w:val="single" w:sz="4" w:space="0" w:color="auto"/>
              <w:right w:val="single" w:sz="4" w:space="0" w:color="auto"/>
            </w:tcBorders>
            <w:shd w:val="clear" w:color="auto" w:fill="auto"/>
            <w:noWrap/>
            <w:vAlign w:val="bottom"/>
            <w:hideMark/>
          </w:tcPr>
          <w:p w14:paraId="04210031"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Mr.Mohd</w:t>
            </w:r>
            <w:proofErr w:type="spellEnd"/>
            <w:proofErr w:type="gramEnd"/>
            <w:r w:rsidRPr="0077715D">
              <w:rPr>
                <w:rFonts w:ascii="Aptos Narrow" w:hAnsi="Aptos Narrow"/>
                <w:color w:val="000000"/>
              </w:rPr>
              <w:t xml:space="preserve"> Amin</w:t>
            </w:r>
          </w:p>
        </w:tc>
        <w:tc>
          <w:tcPr>
            <w:tcW w:w="1858" w:type="dxa"/>
            <w:tcBorders>
              <w:top w:val="nil"/>
              <w:left w:val="nil"/>
              <w:bottom w:val="single" w:sz="4" w:space="0" w:color="auto"/>
              <w:right w:val="single" w:sz="4" w:space="0" w:color="auto"/>
            </w:tcBorders>
            <w:shd w:val="clear" w:color="auto" w:fill="auto"/>
            <w:noWrap/>
            <w:vAlign w:val="bottom"/>
            <w:hideMark/>
          </w:tcPr>
          <w:p w14:paraId="0110FEC5"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040A6A11"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1208</w:t>
            </w:r>
          </w:p>
        </w:tc>
        <w:tc>
          <w:tcPr>
            <w:tcW w:w="1546" w:type="dxa"/>
            <w:tcBorders>
              <w:top w:val="nil"/>
              <w:left w:val="nil"/>
              <w:bottom w:val="single" w:sz="4" w:space="0" w:color="auto"/>
              <w:right w:val="single" w:sz="4" w:space="0" w:color="auto"/>
            </w:tcBorders>
            <w:shd w:val="clear" w:color="auto" w:fill="auto"/>
            <w:noWrap/>
            <w:vAlign w:val="bottom"/>
            <w:hideMark/>
          </w:tcPr>
          <w:p w14:paraId="1E93BEE2"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24</w:t>
            </w:r>
          </w:p>
        </w:tc>
      </w:tr>
      <w:tr w:rsidR="0078419B" w:rsidRPr="0077715D" w14:paraId="17609936"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3DF4A42F"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7</w:t>
            </w:r>
          </w:p>
        </w:tc>
        <w:tc>
          <w:tcPr>
            <w:tcW w:w="3061" w:type="dxa"/>
            <w:tcBorders>
              <w:top w:val="nil"/>
              <w:left w:val="nil"/>
              <w:bottom w:val="single" w:sz="4" w:space="0" w:color="auto"/>
              <w:right w:val="single" w:sz="4" w:space="0" w:color="auto"/>
            </w:tcBorders>
            <w:shd w:val="clear" w:color="auto" w:fill="auto"/>
            <w:noWrap/>
            <w:vAlign w:val="bottom"/>
            <w:hideMark/>
          </w:tcPr>
          <w:p w14:paraId="6D4B71FB" w14:textId="77777777" w:rsidR="0078419B" w:rsidRPr="0077715D" w:rsidRDefault="0078419B" w:rsidP="0078419B">
            <w:pPr>
              <w:jc w:val="center"/>
              <w:rPr>
                <w:rFonts w:ascii="Aptos Narrow" w:hAnsi="Aptos Narrow"/>
                <w:color w:val="000000"/>
              </w:rPr>
            </w:pPr>
            <w:proofErr w:type="gramStart"/>
            <w:r w:rsidRPr="0077715D">
              <w:rPr>
                <w:rFonts w:ascii="Aptos Narrow" w:hAnsi="Aptos Narrow"/>
                <w:color w:val="000000"/>
              </w:rPr>
              <w:t>Mr.Bilal</w:t>
            </w:r>
            <w:proofErr w:type="gramEnd"/>
            <w:r w:rsidRPr="0077715D">
              <w:rPr>
                <w:rFonts w:ascii="Aptos Narrow" w:hAnsi="Aptos Narrow"/>
                <w:color w:val="000000"/>
              </w:rPr>
              <w:t xml:space="preserve"> Ahmad Khan</w:t>
            </w:r>
          </w:p>
        </w:tc>
        <w:tc>
          <w:tcPr>
            <w:tcW w:w="1858" w:type="dxa"/>
            <w:tcBorders>
              <w:top w:val="nil"/>
              <w:left w:val="nil"/>
              <w:bottom w:val="single" w:sz="4" w:space="0" w:color="auto"/>
              <w:right w:val="single" w:sz="4" w:space="0" w:color="auto"/>
            </w:tcBorders>
            <w:shd w:val="clear" w:color="auto" w:fill="auto"/>
            <w:noWrap/>
            <w:vAlign w:val="bottom"/>
            <w:hideMark/>
          </w:tcPr>
          <w:p w14:paraId="026096AF"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4E816BA6"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1209</w:t>
            </w:r>
          </w:p>
        </w:tc>
        <w:tc>
          <w:tcPr>
            <w:tcW w:w="1546" w:type="dxa"/>
            <w:tcBorders>
              <w:top w:val="nil"/>
              <w:left w:val="nil"/>
              <w:bottom w:val="single" w:sz="4" w:space="0" w:color="auto"/>
              <w:right w:val="single" w:sz="4" w:space="0" w:color="auto"/>
            </w:tcBorders>
            <w:shd w:val="clear" w:color="auto" w:fill="auto"/>
            <w:noWrap/>
            <w:vAlign w:val="bottom"/>
            <w:hideMark/>
          </w:tcPr>
          <w:p w14:paraId="560BA25C"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24</w:t>
            </w:r>
          </w:p>
        </w:tc>
      </w:tr>
      <w:tr w:rsidR="0078419B" w:rsidRPr="0077715D" w14:paraId="2DA94DCF"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6FE274C5"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8</w:t>
            </w:r>
          </w:p>
        </w:tc>
        <w:tc>
          <w:tcPr>
            <w:tcW w:w="3061" w:type="dxa"/>
            <w:tcBorders>
              <w:top w:val="nil"/>
              <w:left w:val="nil"/>
              <w:bottom w:val="single" w:sz="4" w:space="0" w:color="auto"/>
              <w:right w:val="single" w:sz="4" w:space="0" w:color="auto"/>
            </w:tcBorders>
            <w:shd w:val="clear" w:color="auto" w:fill="auto"/>
            <w:noWrap/>
            <w:vAlign w:val="bottom"/>
            <w:hideMark/>
          </w:tcPr>
          <w:p w14:paraId="5DA6A6B2"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Mr.Sheeraz</w:t>
            </w:r>
            <w:proofErr w:type="spellEnd"/>
            <w:proofErr w:type="gramEnd"/>
            <w:r w:rsidRPr="0077715D">
              <w:rPr>
                <w:rFonts w:ascii="Aptos Narrow" w:hAnsi="Aptos Narrow"/>
                <w:color w:val="000000"/>
              </w:rPr>
              <w:t xml:space="preserve"> Bashir Shah</w:t>
            </w:r>
          </w:p>
        </w:tc>
        <w:tc>
          <w:tcPr>
            <w:tcW w:w="1858" w:type="dxa"/>
            <w:tcBorders>
              <w:top w:val="nil"/>
              <w:left w:val="nil"/>
              <w:bottom w:val="single" w:sz="4" w:space="0" w:color="auto"/>
              <w:right w:val="single" w:sz="4" w:space="0" w:color="auto"/>
            </w:tcBorders>
            <w:shd w:val="clear" w:color="auto" w:fill="auto"/>
            <w:noWrap/>
            <w:vAlign w:val="bottom"/>
            <w:hideMark/>
          </w:tcPr>
          <w:p w14:paraId="5D55E1B0"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42C013C6"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1210</w:t>
            </w:r>
          </w:p>
        </w:tc>
        <w:tc>
          <w:tcPr>
            <w:tcW w:w="1546" w:type="dxa"/>
            <w:tcBorders>
              <w:top w:val="nil"/>
              <w:left w:val="nil"/>
              <w:bottom w:val="single" w:sz="4" w:space="0" w:color="auto"/>
              <w:right w:val="single" w:sz="4" w:space="0" w:color="auto"/>
            </w:tcBorders>
            <w:shd w:val="clear" w:color="auto" w:fill="auto"/>
            <w:noWrap/>
            <w:vAlign w:val="bottom"/>
            <w:hideMark/>
          </w:tcPr>
          <w:p w14:paraId="5DC36FEA"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24</w:t>
            </w:r>
          </w:p>
        </w:tc>
      </w:tr>
      <w:tr w:rsidR="0078419B" w:rsidRPr="0077715D" w14:paraId="199B4357"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531AC3F5"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9</w:t>
            </w:r>
          </w:p>
        </w:tc>
        <w:tc>
          <w:tcPr>
            <w:tcW w:w="3061" w:type="dxa"/>
            <w:tcBorders>
              <w:top w:val="nil"/>
              <w:left w:val="nil"/>
              <w:bottom w:val="single" w:sz="4" w:space="0" w:color="auto"/>
              <w:right w:val="single" w:sz="4" w:space="0" w:color="auto"/>
            </w:tcBorders>
            <w:shd w:val="clear" w:color="auto" w:fill="auto"/>
            <w:noWrap/>
            <w:vAlign w:val="bottom"/>
            <w:hideMark/>
          </w:tcPr>
          <w:p w14:paraId="44DC6BF7"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Mr.Bashir</w:t>
            </w:r>
            <w:proofErr w:type="spellEnd"/>
            <w:proofErr w:type="gramEnd"/>
            <w:r w:rsidRPr="0077715D">
              <w:rPr>
                <w:rFonts w:ascii="Aptos Narrow" w:hAnsi="Aptos Narrow"/>
                <w:color w:val="000000"/>
              </w:rPr>
              <w:t xml:space="preserve"> Ahmad Kumar</w:t>
            </w:r>
          </w:p>
        </w:tc>
        <w:tc>
          <w:tcPr>
            <w:tcW w:w="1858" w:type="dxa"/>
            <w:tcBorders>
              <w:top w:val="nil"/>
              <w:left w:val="nil"/>
              <w:bottom w:val="single" w:sz="4" w:space="0" w:color="auto"/>
              <w:right w:val="single" w:sz="4" w:space="0" w:color="auto"/>
            </w:tcBorders>
            <w:shd w:val="clear" w:color="auto" w:fill="auto"/>
            <w:noWrap/>
            <w:vAlign w:val="bottom"/>
            <w:hideMark/>
          </w:tcPr>
          <w:p w14:paraId="5726B407"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02D54D75"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1211</w:t>
            </w:r>
          </w:p>
        </w:tc>
        <w:tc>
          <w:tcPr>
            <w:tcW w:w="1546" w:type="dxa"/>
            <w:tcBorders>
              <w:top w:val="nil"/>
              <w:left w:val="nil"/>
              <w:bottom w:val="single" w:sz="4" w:space="0" w:color="auto"/>
              <w:right w:val="single" w:sz="4" w:space="0" w:color="auto"/>
            </w:tcBorders>
            <w:shd w:val="clear" w:color="auto" w:fill="auto"/>
            <w:noWrap/>
            <w:vAlign w:val="bottom"/>
            <w:hideMark/>
          </w:tcPr>
          <w:p w14:paraId="4C093DF8"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24</w:t>
            </w:r>
          </w:p>
        </w:tc>
      </w:tr>
      <w:tr w:rsidR="0078419B" w:rsidRPr="0077715D" w14:paraId="27450E8C"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74732ED4"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10</w:t>
            </w:r>
          </w:p>
        </w:tc>
        <w:tc>
          <w:tcPr>
            <w:tcW w:w="3061" w:type="dxa"/>
            <w:tcBorders>
              <w:top w:val="nil"/>
              <w:left w:val="nil"/>
              <w:bottom w:val="single" w:sz="4" w:space="0" w:color="auto"/>
              <w:right w:val="single" w:sz="4" w:space="0" w:color="auto"/>
            </w:tcBorders>
            <w:shd w:val="clear" w:color="auto" w:fill="auto"/>
            <w:noWrap/>
            <w:vAlign w:val="bottom"/>
            <w:hideMark/>
          </w:tcPr>
          <w:p w14:paraId="01D86D23"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Mr.Rafiq</w:t>
            </w:r>
            <w:proofErr w:type="spellEnd"/>
            <w:proofErr w:type="gramEnd"/>
            <w:r w:rsidRPr="0077715D">
              <w:rPr>
                <w:rFonts w:ascii="Aptos Narrow" w:hAnsi="Aptos Narrow"/>
                <w:color w:val="000000"/>
              </w:rPr>
              <w:t xml:space="preserve"> Ahmad Dar</w:t>
            </w:r>
          </w:p>
        </w:tc>
        <w:tc>
          <w:tcPr>
            <w:tcW w:w="1858" w:type="dxa"/>
            <w:tcBorders>
              <w:top w:val="nil"/>
              <w:left w:val="nil"/>
              <w:bottom w:val="single" w:sz="4" w:space="0" w:color="auto"/>
              <w:right w:val="single" w:sz="4" w:space="0" w:color="auto"/>
            </w:tcBorders>
            <w:shd w:val="clear" w:color="auto" w:fill="auto"/>
            <w:noWrap/>
            <w:vAlign w:val="bottom"/>
            <w:hideMark/>
          </w:tcPr>
          <w:p w14:paraId="66DF7D67"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Invigilator</w:t>
            </w:r>
          </w:p>
        </w:tc>
        <w:tc>
          <w:tcPr>
            <w:tcW w:w="2386" w:type="dxa"/>
            <w:tcBorders>
              <w:top w:val="nil"/>
              <w:left w:val="nil"/>
              <w:bottom w:val="single" w:sz="4" w:space="0" w:color="auto"/>
              <w:right w:val="single" w:sz="4" w:space="0" w:color="auto"/>
            </w:tcBorders>
            <w:shd w:val="clear" w:color="auto" w:fill="auto"/>
            <w:noWrap/>
            <w:vAlign w:val="bottom"/>
            <w:hideMark/>
          </w:tcPr>
          <w:p w14:paraId="26DAC046"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1213</w:t>
            </w:r>
          </w:p>
        </w:tc>
        <w:tc>
          <w:tcPr>
            <w:tcW w:w="154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10EFE78"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84</w:t>
            </w:r>
          </w:p>
        </w:tc>
      </w:tr>
      <w:tr w:rsidR="0078419B" w:rsidRPr="0077715D" w14:paraId="2A96CB85"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1F4BD93E"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w:t>
            </w:r>
          </w:p>
        </w:tc>
        <w:tc>
          <w:tcPr>
            <w:tcW w:w="3061" w:type="dxa"/>
            <w:tcBorders>
              <w:top w:val="nil"/>
              <w:left w:val="nil"/>
              <w:bottom w:val="single" w:sz="4" w:space="0" w:color="auto"/>
              <w:right w:val="single" w:sz="4" w:space="0" w:color="auto"/>
            </w:tcBorders>
            <w:shd w:val="clear" w:color="auto" w:fill="auto"/>
            <w:noWrap/>
            <w:vAlign w:val="bottom"/>
            <w:hideMark/>
          </w:tcPr>
          <w:p w14:paraId="3BD9E4D5"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Mr.Wajahat</w:t>
            </w:r>
            <w:proofErr w:type="spellEnd"/>
            <w:proofErr w:type="gramEnd"/>
          </w:p>
        </w:tc>
        <w:tc>
          <w:tcPr>
            <w:tcW w:w="1858" w:type="dxa"/>
            <w:tcBorders>
              <w:top w:val="nil"/>
              <w:left w:val="nil"/>
              <w:bottom w:val="single" w:sz="4" w:space="0" w:color="auto"/>
              <w:right w:val="single" w:sz="4" w:space="0" w:color="auto"/>
            </w:tcBorders>
            <w:shd w:val="clear" w:color="auto" w:fill="auto"/>
            <w:noWrap/>
            <w:vAlign w:val="bottom"/>
            <w:hideMark/>
          </w:tcPr>
          <w:p w14:paraId="312C99E5"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Invigilator</w:t>
            </w:r>
          </w:p>
        </w:tc>
        <w:tc>
          <w:tcPr>
            <w:tcW w:w="2386" w:type="dxa"/>
            <w:tcBorders>
              <w:top w:val="nil"/>
              <w:left w:val="nil"/>
              <w:bottom w:val="single" w:sz="4" w:space="0" w:color="auto"/>
              <w:right w:val="single" w:sz="4" w:space="0" w:color="auto"/>
            </w:tcBorders>
            <w:shd w:val="clear" w:color="auto" w:fill="auto"/>
            <w:noWrap/>
            <w:vAlign w:val="bottom"/>
            <w:hideMark/>
          </w:tcPr>
          <w:p w14:paraId="1718A9DB"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1213</w:t>
            </w:r>
          </w:p>
        </w:tc>
        <w:tc>
          <w:tcPr>
            <w:tcW w:w="1546" w:type="dxa"/>
            <w:vMerge/>
            <w:tcBorders>
              <w:top w:val="nil"/>
              <w:left w:val="single" w:sz="4" w:space="0" w:color="auto"/>
              <w:bottom w:val="single" w:sz="4" w:space="0" w:color="000000"/>
              <w:right w:val="single" w:sz="4" w:space="0" w:color="auto"/>
            </w:tcBorders>
            <w:vAlign w:val="center"/>
            <w:hideMark/>
          </w:tcPr>
          <w:p w14:paraId="2838EADC" w14:textId="77777777" w:rsidR="0078419B" w:rsidRPr="0077715D" w:rsidRDefault="0078419B" w:rsidP="0078419B">
            <w:pPr>
              <w:rPr>
                <w:rFonts w:ascii="Aptos Narrow" w:hAnsi="Aptos Narrow"/>
                <w:color w:val="000000"/>
              </w:rPr>
            </w:pPr>
          </w:p>
        </w:tc>
      </w:tr>
      <w:tr w:rsidR="0078419B" w:rsidRPr="0077715D" w14:paraId="694CE580"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760A7FBC"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12</w:t>
            </w:r>
          </w:p>
        </w:tc>
        <w:tc>
          <w:tcPr>
            <w:tcW w:w="3061" w:type="dxa"/>
            <w:tcBorders>
              <w:top w:val="nil"/>
              <w:left w:val="nil"/>
              <w:bottom w:val="single" w:sz="4" w:space="0" w:color="auto"/>
              <w:right w:val="single" w:sz="4" w:space="0" w:color="auto"/>
            </w:tcBorders>
            <w:shd w:val="clear" w:color="auto" w:fill="auto"/>
            <w:noWrap/>
            <w:vAlign w:val="bottom"/>
            <w:hideMark/>
          </w:tcPr>
          <w:p w14:paraId="0BD34803"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Mr.Ashiq</w:t>
            </w:r>
            <w:proofErr w:type="spellEnd"/>
            <w:proofErr w:type="gramEnd"/>
            <w:r w:rsidRPr="0077715D">
              <w:rPr>
                <w:rFonts w:ascii="Aptos Narrow" w:hAnsi="Aptos Narrow"/>
                <w:color w:val="000000"/>
              </w:rPr>
              <w:t xml:space="preserve"> Hussain </w:t>
            </w:r>
            <w:proofErr w:type="spellStart"/>
            <w:r w:rsidRPr="0077715D">
              <w:rPr>
                <w:rFonts w:ascii="Aptos Narrow" w:hAnsi="Aptos Narrow"/>
                <w:color w:val="000000"/>
              </w:rPr>
              <w:t>Patloo</w:t>
            </w:r>
            <w:proofErr w:type="spellEnd"/>
          </w:p>
        </w:tc>
        <w:tc>
          <w:tcPr>
            <w:tcW w:w="1858" w:type="dxa"/>
            <w:tcBorders>
              <w:top w:val="nil"/>
              <w:left w:val="nil"/>
              <w:bottom w:val="single" w:sz="4" w:space="0" w:color="auto"/>
              <w:right w:val="single" w:sz="4" w:space="0" w:color="auto"/>
            </w:tcBorders>
            <w:shd w:val="clear" w:color="auto" w:fill="auto"/>
            <w:noWrap/>
            <w:vAlign w:val="bottom"/>
            <w:hideMark/>
          </w:tcPr>
          <w:p w14:paraId="437E402E"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Invigilator</w:t>
            </w:r>
          </w:p>
        </w:tc>
        <w:tc>
          <w:tcPr>
            <w:tcW w:w="2386" w:type="dxa"/>
            <w:tcBorders>
              <w:top w:val="nil"/>
              <w:left w:val="nil"/>
              <w:bottom w:val="single" w:sz="4" w:space="0" w:color="auto"/>
              <w:right w:val="single" w:sz="4" w:space="0" w:color="auto"/>
            </w:tcBorders>
            <w:shd w:val="clear" w:color="auto" w:fill="auto"/>
            <w:noWrap/>
            <w:vAlign w:val="bottom"/>
            <w:hideMark/>
          </w:tcPr>
          <w:p w14:paraId="5D70FB2D"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1213</w:t>
            </w:r>
          </w:p>
        </w:tc>
        <w:tc>
          <w:tcPr>
            <w:tcW w:w="1546" w:type="dxa"/>
            <w:vMerge/>
            <w:tcBorders>
              <w:top w:val="nil"/>
              <w:left w:val="single" w:sz="4" w:space="0" w:color="auto"/>
              <w:bottom w:val="single" w:sz="4" w:space="0" w:color="000000"/>
              <w:right w:val="single" w:sz="4" w:space="0" w:color="auto"/>
            </w:tcBorders>
            <w:vAlign w:val="center"/>
            <w:hideMark/>
          </w:tcPr>
          <w:p w14:paraId="5260DEB7" w14:textId="77777777" w:rsidR="0078419B" w:rsidRPr="0077715D" w:rsidRDefault="0078419B" w:rsidP="0078419B">
            <w:pPr>
              <w:rPr>
                <w:rFonts w:ascii="Aptos Narrow" w:hAnsi="Aptos Narrow"/>
                <w:color w:val="000000"/>
              </w:rPr>
            </w:pPr>
          </w:p>
        </w:tc>
      </w:tr>
      <w:tr w:rsidR="0078419B" w:rsidRPr="0077715D" w14:paraId="52926E32"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460D433B"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13</w:t>
            </w:r>
          </w:p>
        </w:tc>
        <w:tc>
          <w:tcPr>
            <w:tcW w:w="3061" w:type="dxa"/>
            <w:tcBorders>
              <w:top w:val="nil"/>
              <w:left w:val="nil"/>
              <w:bottom w:val="single" w:sz="4" w:space="0" w:color="auto"/>
              <w:right w:val="single" w:sz="4" w:space="0" w:color="auto"/>
            </w:tcBorders>
            <w:shd w:val="clear" w:color="auto" w:fill="auto"/>
            <w:noWrap/>
            <w:vAlign w:val="bottom"/>
            <w:hideMark/>
          </w:tcPr>
          <w:p w14:paraId="05D8FF36"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Mr.Showkat</w:t>
            </w:r>
            <w:proofErr w:type="spellEnd"/>
            <w:proofErr w:type="gramEnd"/>
            <w:r w:rsidRPr="0077715D">
              <w:rPr>
                <w:rFonts w:ascii="Aptos Narrow" w:hAnsi="Aptos Narrow"/>
                <w:color w:val="000000"/>
              </w:rPr>
              <w:t xml:space="preserve"> Ahmad</w:t>
            </w:r>
          </w:p>
        </w:tc>
        <w:tc>
          <w:tcPr>
            <w:tcW w:w="1858" w:type="dxa"/>
            <w:tcBorders>
              <w:top w:val="nil"/>
              <w:left w:val="nil"/>
              <w:bottom w:val="single" w:sz="4" w:space="0" w:color="auto"/>
              <w:right w:val="single" w:sz="4" w:space="0" w:color="auto"/>
            </w:tcBorders>
            <w:shd w:val="clear" w:color="auto" w:fill="auto"/>
            <w:noWrap/>
            <w:vAlign w:val="bottom"/>
            <w:hideMark/>
          </w:tcPr>
          <w:p w14:paraId="70C366BF"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1349AD11"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1209-1210</w:t>
            </w:r>
          </w:p>
        </w:tc>
        <w:tc>
          <w:tcPr>
            <w:tcW w:w="1546" w:type="dxa"/>
            <w:tcBorders>
              <w:top w:val="nil"/>
              <w:left w:val="nil"/>
              <w:bottom w:val="single" w:sz="4" w:space="0" w:color="auto"/>
              <w:right w:val="single" w:sz="4" w:space="0" w:color="auto"/>
            </w:tcBorders>
            <w:shd w:val="clear" w:color="auto" w:fill="auto"/>
            <w:noWrap/>
            <w:vAlign w:val="bottom"/>
            <w:hideMark/>
          </w:tcPr>
          <w:p w14:paraId="0C812C70"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w:t>
            </w:r>
          </w:p>
        </w:tc>
      </w:tr>
      <w:tr w:rsidR="0078419B" w:rsidRPr="0077715D" w14:paraId="201379B3"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569A6621"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14</w:t>
            </w:r>
          </w:p>
        </w:tc>
        <w:tc>
          <w:tcPr>
            <w:tcW w:w="3061" w:type="dxa"/>
            <w:tcBorders>
              <w:top w:val="nil"/>
              <w:left w:val="nil"/>
              <w:bottom w:val="single" w:sz="4" w:space="0" w:color="auto"/>
              <w:right w:val="single" w:sz="4" w:space="0" w:color="auto"/>
            </w:tcBorders>
            <w:shd w:val="clear" w:color="auto" w:fill="auto"/>
            <w:noWrap/>
            <w:vAlign w:val="bottom"/>
            <w:hideMark/>
          </w:tcPr>
          <w:p w14:paraId="7C4CE464"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Mr.Umar</w:t>
            </w:r>
            <w:proofErr w:type="spellEnd"/>
            <w:proofErr w:type="gramEnd"/>
            <w:r w:rsidRPr="0077715D">
              <w:rPr>
                <w:rFonts w:ascii="Aptos Narrow" w:hAnsi="Aptos Narrow"/>
                <w:color w:val="000000"/>
              </w:rPr>
              <w:t xml:space="preserve"> Bilal</w:t>
            </w:r>
          </w:p>
        </w:tc>
        <w:tc>
          <w:tcPr>
            <w:tcW w:w="1858" w:type="dxa"/>
            <w:tcBorders>
              <w:top w:val="nil"/>
              <w:left w:val="nil"/>
              <w:bottom w:val="single" w:sz="4" w:space="0" w:color="auto"/>
              <w:right w:val="single" w:sz="4" w:space="0" w:color="auto"/>
            </w:tcBorders>
            <w:shd w:val="clear" w:color="auto" w:fill="auto"/>
            <w:noWrap/>
            <w:vAlign w:val="bottom"/>
            <w:hideMark/>
          </w:tcPr>
          <w:p w14:paraId="2CE2B974"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10F16AFD"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1211</w:t>
            </w:r>
          </w:p>
        </w:tc>
        <w:tc>
          <w:tcPr>
            <w:tcW w:w="1546" w:type="dxa"/>
            <w:tcBorders>
              <w:top w:val="nil"/>
              <w:left w:val="nil"/>
              <w:bottom w:val="single" w:sz="4" w:space="0" w:color="auto"/>
              <w:right w:val="single" w:sz="4" w:space="0" w:color="auto"/>
            </w:tcBorders>
            <w:shd w:val="clear" w:color="auto" w:fill="auto"/>
            <w:noWrap/>
            <w:vAlign w:val="bottom"/>
            <w:hideMark/>
          </w:tcPr>
          <w:p w14:paraId="18A22934"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w:t>
            </w:r>
          </w:p>
        </w:tc>
      </w:tr>
      <w:tr w:rsidR="0078419B" w:rsidRPr="0077715D" w14:paraId="5C71CA74"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26307848"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15</w:t>
            </w:r>
          </w:p>
        </w:tc>
        <w:tc>
          <w:tcPr>
            <w:tcW w:w="3061" w:type="dxa"/>
            <w:tcBorders>
              <w:top w:val="nil"/>
              <w:left w:val="nil"/>
              <w:bottom w:val="single" w:sz="4" w:space="0" w:color="auto"/>
              <w:right w:val="single" w:sz="4" w:space="0" w:color="auto"/>
            </w:tcBorders>
            <w:shd w:val="clear" w:color="auto" w:fill="auto"/>
            <w:noWrap/>
            <w:vAlign w:val="bottom"/>
            <w:hideMark/>
          </w:tcPr>
          <w:p w14:paraId="2C833B19"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xml:space="preserve">Ms. </w:t>
            </w:r>
            <w:proofErr w:type="spellStart"/>
            <w:r w:rsidRPr="0077715D">
              <w:rPr>
                <w:rFonts w:ascii="Aptos Narrow" w:hAnsi="Aptos Narrow"/>
                <w:color w:val="000000"/>
              </w:rPr>
              <w:t>Afroza</w:t>
            </w:r>
            <w:proofErr w:type="spellEnd"/>
            <w:r w:rsidRPr="0077715D">
              <w:rPr>
                <w:rFonts w:ascii="Aptos Narrow" w:hAnsi="Aptos Narrow"/>
                <w:color w:val="000000"/>
              </w:rPr>
              <w:t xml:space="preserve"> Bashir</w:t>
            </w:r>
          </w:p>
        </w:tc>
        <w:tc>
          <w:tcPr>
            <w:tcW w:w="1858" w:type="dxa"/>
            <w:tcBorders>
              <w:top w:val="nil"/>
              <w:left w:val="nil"/>
              <w:bottom w:val="single" w:sz="4" w:space="0" w:color="auto"/>
              <w:right w:val="single" w:sz="4" w:space="0" w:color="auto"/>
            </w:tcBorders>
            <w:shd w:val="clear" w:color="auto" w:fill="auto"/>
            <w:noWrap/>
            <w:vAlign w:val="bottom"/>
            <w:hideMark/>
          </w:tcPr>
          <w:p w14:paraId="417EF8DC"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3F1DF467"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1213</w:t>
            </w:r>
          </w:p>
        </w:tc>
        <w:tc>
          <w:tcPr>
            <w:tcW w:w="1546" w:type="dxa"/>
            <w:tcBorders>
              <w:top w:val="nil"/>
              <w:left w:val="nil"/>
              <w:bottom w:val="single" w:sz="4" w:space="0" w:color="auto"/>
              <w:right w:val="single" w:sz="4" w:space="0" w:color="auto"/>
            </w:tcBorders>
            <w:shd w:val="clear" w:color="auto" w:fill="auto"/>
            <w:noWrap/>
            <w:vAlign w:val="bottom"/>
            <w:hideMark/>
          </w:tcPr>
          <w:p w14:paraId="7B35DD25"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w:t>
            </w:r>
          </w:p>
        </w:tc>
      </w:tr>
      <w:tr w:rsidR="0078419B" w:rsidRPr="0077715D" w14:paraId="0AD00A43"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1470A148"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16</w:t>
            </w:r>
          </w:p>
        </w:tc>
        <w:tc>
          <w:tcPr>
            <w:tcW w:w="3061" w:type="dxa"/>
            <w:tcBorders>
              <w:top w:val="nil"/>
              <w:left w:val="nil"/>
              <w:bottom w:val="single" w:sz="4" w:space="0" w:color="auto"/>
              <w:right w:val="single" w:sz="4" w:space="0" w:color="auto"/>
            </w:tcBorders>
            <w:shd w:val="clear" w:color="auto" w:fill="auto"/>
            <w:noWrap/>
            <w:vAlign w:val="bottom"/>
            <w:hideMark/>
          </w:tcPr>
          <w:p w14:paraId="3FE7F22A"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Mr.Mushtaq</w:t>
            </w:r>
            <w:proofErr w:type="spellEnd"/>
            <w:proofErr w:type="gramEnd"/>
            <w:r w:rsidRPr="0077715D">
              <w:rPr>
                <w:rFonts w:ascii="Aptos Narrow" w:hAnsi="Aptos Narrow"/>
                <w:color w:val="000000"/>
              </w:rPr>
              <w:t xml:space="preserve"> Punjabi</w:t>
            </w:r>
          </w:p>
        </w:tc>
        <w:tc>
          <w:tcPr>
            <w:tcW w:w="1858" w:type="dxa"/>
            <w:tcBorders>
              <w:top w:val="nil"/>
              <w:left w:val="nil"/>
              <w:bottom w:val="single" w:sz="4" w:space="0" w:color="auto"/>
              <w:right w:val="single" w:sz="4" w:space="0" w:color="auto"/>
            </w:tcBorders>
            <w:shd w:val="clear" w:color="auto" w:fill="auto"/>
            <w:noWrap/>
            <w:vAlign w:val="bottom"/>
            <w:hideMark/>
          </w:tcPr>
          <w:p w14:paraId="40421923"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42CB326D"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General</w:t>
            </w:r>
          </w:p>
        </w:tc>
        <w:tc>
          <w:tcPr>
            <w:tcW w:w="1546" w:type="dxa"/>
            <w:tcBorders>
              <w:top w:val="nil"/>
              <w:left w:val="nil"/>
              <w:bottom w:val="single" w:sz="4" w:space="0" w:color="auto"/>
              <w:right w:val="single" w:sz="4" w:space="0" w:color="auto"/>
            </w:tcBorders>
            <w:shd w:val="clear" w:color="auto" w:fill="auto"/>
            <w:noWrap/>
            <w:vAlign w:val="bottom"/>
            <w:hideMark/>
          </w:tcPr>
          <w:p w14:paraId="085A49DB"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w:t>
            </w:r>
          </w:p>
        </w:tc>
      </w:tr>
      <w:tr w:rsidR="0078419B" w:rsidRPr="0077715D" w14:paraId="5F1F509C" w14:textId="77777777" w:rsidTr="0078419B">
        <w:trPr>
          <w:trHeight w:val="144"/>
        </w:trPr>
        <w:tc>
          <w:tcPr>
            <w:tcW w:w="9746"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A266C8D" w14:textId="77777777" w:rsidR="0078419B" w:rsidRPr="0077715D" w:rsidRDefault="0078419B" w:rsidP="0078419B">
            <w:pPr>
              <w:jc w:val="center"/>
              <w:rPr>
                <w:rFonts w:ascii="Aptos Narrow" w:hAnsi="Aptos Narrow"/>
                <w:b/>
                <w:bCs/>
                <w:color w:val="000000"/>
                <w:sz w:val="24"/>
                <w:szCs w:val="24"/>
              </w:rPr>
            </w:pPr>
            <w:r w:rsidRPr="0077715D">
              <w:rPr>
                <w:rFonts w:ascii="Aptos Narrow" w:hAnsi="Aptos Narrow"/>
                <w:b/>
                <w:bCs/>
                <w:color w:val="000000"/>
                <w:sz w:val="24"/>
                <w:szCs w:val="24"/>
              </w:rPr>
              <w:t>Academic Block 3(New Academic Block)</w:t>
            </w:r>
          </w:p>
        </w:tc>
      </w:tr>
      <w:tr w:rsidR="0078419B" w:rsidRPr="0077715D" w14:paraId="20905D7B"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4F646662" w14:textId="77777777" w:rsidR="0078419B" w:rsidRPr="0077715D" w:rsidRDefault="0078419B" w:rsidP="0078419B">
            <w:pPr>
              <w:jc w:val="center"/>
              <w:rPr>
                <w:rFonts w:ascii="Aptos Narrow" w:hAnsi="Aptos Narrow"/>
                <w:b/>
                <w:bCs/>
                <w:color w:val="000000"/>
              </w:rPr>
            </w:pPr>
            <w:r w:rsidRPr="0077715D">
              <w:rPr>
                <w:rFonts w:ascii="Aptos Narrow" w:hAnsi="Aptos Narrow"/>
                <w:b/>
                <w:bCs/>
                <w:color w:val="000000"/>
              </w:rPr>
              <w:t>S No.</w:t>
            </w:r>
          </w:p>
        </w:tc>
        <w:tc>
          <w:tcPr>
            <w:tcW w:w="3061" w:type="dxa"/>
            <w:tcBorders>
              <w:top w:val="nil"/>
              <w:left w:val="nil"/>
              <w:bottom w:val="single" w:sz="4" w:space="0" w:color="auto"/>
              <w:right w:val="single" w:sz="4" w:space="0" w:color="auto"/>
            </w:tcBorders>
            <w:shd w:val="clear" w:color="auto" w:fill="auto"/>
            <w:noWrap/>
            <w:vAlign w:val="center"/>
            <w:hideMark/>
          </w:tcPr>
          <w:p w14:paraId="59B8A527" w14:textId="77777777" w:rsidR="0078419B" w:rsidRPr="0077715D" w:rsidRDefault="0078419B" w:rsidP="0078419B">
            <w:pPr>
              <w:jc w:val="center"/>
              <w:rPr>
                <w:rFonts w:ascii="Aptos Narrow" w:hAnsi="Aptos Narrow"/>
                <w:b/>
                <w:bCs/>
                <w:color w:val="000000"/>
              </w:rPr>
            </w:pPr>
            <w:r w:rsidRPr="0077715D">
              <w:rPr>
                <w:rFonts w:ascii="Aptos Narrow" w:hAnsi="Aptos Narrow"/>
                <w:b/>
                <w:bCs/>
                <w:color w:val="000000"/>
              </w:rPr>
              <w:t>Name of Employee</w:t>
            </w:r>
          </w:p>
        </w:tc>
        <w:tc>
          <w:tcPr>
            <w:tcW w:w="1858" w:type="dxa"/>
            <w:tcBorders>
              <w:top w:val="nil"/>
              <w:left w:val="nil"/>
              <w:bottom w:val="single" w:sz="4" w:space="0" w:color="auto"/>
              <w:right w:val="single" w:sz="4" w:space="0" w:color="auto"/>
            </w:tcBorders>
            <w:shd w:val="clear" w:color="auto" w:fill="auto"/>
            <w:noWrap/>
            <w:vAlign w:val="center"/>
            <w:hideMark/>
          </w:tcPr>
          <w:p w14:paraId="1BA4A40F" w14:textId="77777777" w:rsidR="0078419B" w:rsidRPr="0077715D" w:rsidRDefault="0078419B" w:rsidP="0078419B">
            <w:pPr>
              <w:jc w:val="center"/>
              <w:rPr>
                <w:rFonts w:ascii="Aptos Narrow" w:hAnsi="Aptos Narrow"/>
                <w:b/>
                <w:bCs/>
                <w:color w:val="000000"/>
              </w:rPr>
            </w:pPr>
            <w:r w:rsidRPr="0077715D">
              <w:rPr>
                <w:rFonts w:ascii="Aptos Narrow" w:hAnsi="Aptos Narrow"/>
                <w:b/>
                <w:bCs/>
                <w:color w:val="000000"/>
              </w:rPr>
              <w:t>Appointed as</w:t>
            </w:r>
          </w:p>
        </w:tc>
        <w:tc>
          <w:tcPr>
            <w:tcW w:w="2386" w:type="dxa"/>
            <w:tcBorders>
              <w:top w:val="nil"/>
              <w:left w:val="nil"/>
              <w:bottom w:val="single" w:sz="4" w:space="0" w:color="auto"/>
              <w:right w:val="single" w:sz="4" w:space="0" w:color="auto"/>
            </w:tcBorders>
            <w:shd w:val="clear" w:color="auto" w:fill="auto"/>
            <w:noWrap/>
            <w:vAlign w:val="center"/>
            <w:hideMark/>
          </w:tcPr>
          <w:p w14:paraId="16369397" w14:textId="77777777" w:rsidR="0078419B" w:rsidRPr="0077715D" w:rsidRDefault="0078419B" w:rsidP="0078419B">
            <w:pPr>
              <w:jc w:val="center"/>
              <w:rPr>
                <w:rFonts w:ascii="Aptos Narrow" w:hAnsi="Aptos Narrow"/>
                <w:b/>
                <w:bCs/>
                <w:color w:val="000000"/>
              </w:rPr>
            </w:pPr>
            <w:r w:rsidRPr="0077715D">
              <w:rPr>
                <w:rFonts w:ascii="Aptos Narrow" w:hAnsi="Aptos Narrow"/>
                <w:b/>
                <w:bCs/>
                <w:color w:val="000000"/>
              </w:rPr>
              <w:t>Allotted Room</w:t>
            </w:r>
          </w:p>
        </w:tc>
        <w:tc>
          <w:tcPr>
            <w:tcW w:w="1546" w:type="dxa"/>
            <w:tcBorders>
              <w:top w:val="nil"/>
              <w:left w:val="nil"/>
              <w:bottom w:val="single" w:sz="4" w:space="0" w:color="auto"/>
              <w:right w:val="single" w:sz="4" w:space="0" w:color="auto"/>
            </w:tcBorders>
            <w:shd w:val="clear" w:color="auto" w:fill="auto"/>
            <w:vAlign w:val="center"/>
            <w:hideMark/>
          </w:tcPr>
          <w:p w14:paraId="46C8CDEA" w14:textId="77777777" w:rsidR="0078419B" w:rsidRPr="0077715D" w:rsidRDefault="0078419B" w:rsidP="0078419B">
            <w:pPr>
              <w:jc w:val="center"/>
              <w:rPr>
                <w:rFonts w:ascii="Aptos Narrow" w:hAnsi="Aptos Narrow"/>
                <w:b/>
                <w:bCs/>
                <w:color w:val="000000"/>
                <w:sz w:val="20"/>
                <w:szCs w:val="20"/>
              </w:rPr>
            </w:pPr>
            <w:r w:rsidRPr="0077715D">
              <w:rPr>
                <w:rFonts w:ascii="Aptos Narrow" w:hAnsi="Aptos Narrow"/>
                <w:b/>
                <w:bCs/>
                <w:color w:val="000000"/>
                <w:sz w:val="20"/>
                <w:szCs w:val="20"/>
              </w:rPr>
              <w:t xml:space="preserve"> Candidates</w:t>
            </w:r>
          </w:p>
        </w:tc>
      </w:tr>
      <w:tr w:rsidR="0078419B" w:rsidRPr="0077715D" w14:paraId="18E64B50"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5D5EF87F"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17</w:t>
            </w:r>
          </w:p>
        </w:tc>
        <w:tc>
          <w:tcPr>
            <w:tcW w:w="3061" w:type="dxa"/>
            <w:tcBorders>
              <w:top w:val="nil"/>
              <w:left w:val="nil"/>
              <w:bottom w:val="single" w:sz="4" w:space="0" w:color="auto"/>
              <w:right w:val="single" w:sz="4" w:space="0" w:color="auto"/>
            </w:tcBorders>
            <w:shd w:val="clear" w:color="auto" w:fill="auto"/>
            <w:noWrap/>
            <w:vAlign w:val="bottom"/>
            <w:hideMark/>
          </w:tcPr>
          <w:p w14:paraId="1F6FFE8C"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Mr.Mushtaq</w:t>
            </w:r>
            <w:proofErr w:type="spellEnd"/>
            <w:proofErr w:type="gramEnd"/>
            <w:r w:rsidRPr="0077715D">
              <w:rPr>
                <w:rFonts w:ascii="Aptos Narrow" w:hAnsi="Aptos Narrow"/>
                <w:color w:val="000000"/>
              </w:rPr>
              <w:t xml:space="preserve"> Ahmad Rather</w:t>
            </w:r>
          </w:p>
        </w:tc>
        <w:tc>
          <w:tcPr>
            <w:tcW w:w="1858" w:type="dxa"/>
            <w:tcBorders>
              <w:top w:val="nil"/>
              <w:left w:val="nil"/>
              <w:bottom w:val="single" w:sz="4" w:space="0" w:color="auto"/>
              <w:right w:val="single" w:sz="4" w:space="0" w:color="auto"/>
            </w:tcBorders>
            <w:shd w:val="clear" w:color="auto" w:fill="auto"/>
            <w:noWrap/>
            <w:vAlign w:val="bottom"/>
            <w:hideMark/>
          </w:tcPr>
          <w:p w14:paraId="2685159B"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5A9A9F7E"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1105(Room 1)</w:t>
            </w:r>
          </w:p>
        </w:tc>
        <w:tc>
          <w:tcPr>
            <w:tcW w:w="154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78E589D9"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48</w:t>
            </w:r>
          </w:p>
        </w:tc>
      </w:tr>
      <w:tr w:rsidR="0078419B" w:rsidRPr="0077715D" w14:paraId="058555C1"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55E3EABE"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18</w:t>
            </w:r>
          </w:p>
        </w:tc>
        <w:tc>
          <w:tcPr>
            <w:tcW w:w="3061" w:type="dxa"/>
            <w:tcBorders>
              <w:top w:val="nil"/>
              <w:left w:val="nil"/>
              <w:bottom w:val="nil"/>
              <w:right w:val="nil"/>
            </w:tcBorders>
            <w:shd w:val="clear" w:color="auto" w:fill="auto"/>
            <w:noWrap/>
            <w:vAlign w:val="bottom"/>
            <w:hideMark/>
          </w:tcPr>
          <w:p w14:paraId="23B15B15"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Mr.Arif</w:t>
            </w:r>
            <w:proofErr w:type="spellEnd"/>
            <w:proofErr w:type="gramEnd"/>
            <w:r w:rsidRPr="0077715D">
              <w:rPr>
                <w:rFonts w:ascii="Aptos Narrow" w:hAnsi="Aptos Narrow"/>
                <w:color w:val="000000"/>
              </w:rPr>
              <w:t xml:space="preserve"> Ali Zargar</w:t>
            </w:r>
          </w:p>
        </w:tc>
        <w:tc>
          <w:tcPr>
            <w:tcW w:w="1858" w:type="dxa"/>
            <w:tcBorders>
              <w:top w:val="nil"/>
              <w:left w:val="single" w:sz="4" w:space="0" w:color="auto"/>
              <w:bottom w:val="single" w:sz="4" w:space="0" w:color="auto"/>
              <w:right w:val="single" w:sz="4" w:space="0" w:color="auto"/>
            </w:tcBorders>
            <w:shd w:val="clear" w:color="auto" w:fill="auto"/>
            <w:noWrap/>
            <w:vAlign w:val="bottom"/>
            <w:hideMark/>
          </w:tcPr>
          <w:p w14:paraId="66000939"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Invigilator</w:t>
            </w:r>
          </w:p>
        </w:tc>
        <w:tc>
          <w:tcPr>
            <w:tcW w:w="2386" w:type="dxa"/>
            <w:tcBorders>
              <w:top w:val="nil"/>
              <w:left w:val="nil"/>
              <w:bottom w:val="single" w:sz="4" w:space="0" w:color="auto"/>
              <w:right w:val="single" w:sz="4" w:space="0" w:color="auto"/>
            </w:tcBorders>
            <w:shd w:val="clear" w:color="auto" w:fill="auto"/>
            <w:noWrap/>
            <w:vAlign w:val="bottom"/>
            <w:hideMark/>
          </w:tcPr>
          <w:p w14:paraId="2A6EAC52"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1105(Room 1)</w:t>
            </w:r>
          </w:p>
        </w:tc>
        <w:tc>
          <w:tcPr>
            <w:tcW w:w="1546" w:type="dxa"/>
            <w:vMerge/>
            <w:tcBorders>
              <w:top w:val="nil"/>
              <w:left w:val="single" w:sz="4" w:space="0" w:color="auto"/>
              <w:bottom w:val="single" w:sz="4" w:space="0" w:color="auto"/>
              <w:right w:val="single" w:sz="4" w:space="0" w:color="auto"/>
            </w:tcBorders>
            <w:vAlign w:val="center"/>
            <w:hideMark/>
          </w:tcPr>
          <w:p w14:paraId="72D58CBE" w14:textId="77777777" w:rsidR="0078419B" w:rsidRPr="0077715D" w:rsidRDefault="0078419B" w:rsidP="0078419B">
            <w:pPr>
              <w:rPr>
                <w:rFonts w:ascii="Aptos Narrow" w:hAnsi="Aptos Narrow"/>
                <w:color w:val="000000"/>
              </w:rPr>
            </w:pPr>
          </w:p>
        </w:tc>
      </w:tr>
      <w:tr w:rsidR="0078419B" w:rsidRPr="0077715D" w14:paraId="789741CD"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673782FC"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19</w:t>
            </w:r>
          </w:p>
        </w:tc>
        <w:tc>
          <w:tcPr>
            <w:tcW w:w="3061" w:type="dxa"/>
            <w:tcBorders>
              <w:top w:val="single" w:sz="4" w:space="0" w:color="auto"/>
              <w:left w:val="nil"/>
              <w:bottom w:val="single" w:sz="4" w:space="0" w:color="auto"/>
              <w:right w:val="single" w:sz="4" w:space="0" w:color="auto"/>
            </w:tcBorders>
            <w:shd w:val="clear" w:color="auto" w:fill="auto"/>
            <w:noWrap/>
            <w:vAlign w:val="bottom"/>
            <w:hideMark/>
          </w:tcPr>
          <w:p w14:paraId="57A8EE63"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Mr.Aftab</w:t>
            </w:r>
            <w:proofErr w:type="spellEnd"/>
            <w:proofErr w:type="gramEnd"/>
            <w:r w:rsidRPr="0077715D">
              <w:rPr>
                <w:rFonts w:ascii="Aptos Narrow" w:hAnsi="Aptos Narrow"/>
                <w:color w:val="000000"/>
              </w:rPr>
              <w:t xml:space="preserve"> Ahmad </w:t>
            </w:r>
            <w:proofErr w:type="spellStart"/>
            <w:r w:rsidRPr="0077715D">
              <w:rPr>
                <w:rFonts w:ascii="Aptos Narrow" w:hAnsi="Aptos Narrow"/>
                <w:color w:val="000000"/>
              </w:rPr>
              <w:t>Nalband</w:t>
            </w:r>
            <w:proofErr w:type="spellEnd"/>
          </w:p>
        </w:tc>
        <w:tc>
          <w:tcPr>
            <w:tcW w:w="1858" w:type="dxa"/>
            <w:tcBorders>
              <w:top w:val="nil"/>
              <w:left w:val="nil"/>
              <w:bottom w:val="single" w:sz="4" w:space="0" w:color="auto"/>
              <w:right w:val="single" w:sz="4" w:space="0" w:color="auto"/>
            </w:tcBorders>
            <w:shd w:val="clear" w:color="auto" w:fill="auto"/>
            <w:noWrap/>
            <w:vAlign w:val="bottom"/>
            <w:hideMark/>
          </w:tcPr>
          <w:p w14:paraId="06CE3AF0"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30B7BD0A"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1106(Room 2)</w:t>
            </w:r>
          </w:p>
        </w:tc>
        <w:tc>
          <w:tcPr>
            <w:tcW w:w="154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DBF6C9"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36</w:t>
            </w:r>
          </w:p>
        </w:tc>
      </w:tr>
      <w:tr w:rsidR="0078419B" w:rsidRPr="0077715D" w14:paraId="46532FB2"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5DC44BEF"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20</w:t>
            </w:r>
          </w:p>
        </w:tc>
        <w:tc>
          <w:tcPr>
            <w:tcW w:w="3061" w:type="dxa"/>
            <w:tcBorders>
              <w:top w:val="nil"/>
              <w:left w:val="nil"/>
              <w:bottom w:val="single" w:sz="4" w:space="0" w:color="auto"/>
              <w:right w:val="single" w:sz="4" w:space="0" w:color="auto"/>
            </w:tcBorders>
            <w:shd w:val="clear" w:color="auto" w:fill="auto"/>
            <w:noWrap/>
            <w:vAlign w:val="bottom"/>
            <w:hideMark/>
          </w:tcPr>
          <w:p w14:paraId="4EA1F068" w14:textId="77777777" w:rsidR="0078419B" w:rsidRPr="0077715D" w:rsidRDefault="0078419B" w:rsidP="0078419B">
            <w:pPr>
              <w:jc w:val="center"/>
              <w:rPr>
                <w:rFonts w:ascii="Aptos Narrow" w:hAnsi="Aptos Narrow"/>
                <w:color w:val="000000"/>
              </w:rPr>
            </w:pPr>
            <w:proofErr w:type="gramStart"/>
            <w:r w:rsidRPr="0077715D">
              <w:rPr>
                <w:rFonts w:ascii="Aptos Narrow" w:hAnsi="Aptos Narrow"/>
                <w:color w:val="000000"/>
              </w:rPr>
              <w:t>Mr.Shabir</w:t>
            </w:r>
            <w:proofErr w:type="gramEnd"/>
            <w:r w:rsidRPr="0077715D">
              <w:rPr>
                <w:rFonts w:ascii="Aptos Narrow" w:hAnsi="Aptos Narrow"/>
                <w:color w:val="000000"/>
              </w:rPr>
              <w:t xml:space="preserve"> Ahmad </w:t>
            </w:r>
            <w:proofErr w:type="spellStart"/>
            <w:r w:rsidRPr="0077715D">
              <w:rPr>
                <w:rFonts w:ascii="Aptos Narrow" w:hAnsi="Aptos Narrow"/>
                <w:color w:val="000000"/>
              </w:rPr>
              <w:t>Ahangar</w:t>
            </w:r>
            <w:proofErr w:type="spellEnd"/>
          </w:p>
        </w:tc>
        <w:tc>
          <w:tcPr>
            <w:tcW w:w="1858" w:type="dxa"/>
            <w:tcBorders>
              <w:top w:val="nil"/>
              <w:left w:val="nil"/>
              <w:bottom w:val="single" w:sz="4" w:space="0" w:color="auto"/>
              <w:right w:val="single" w:sz="4" w:space="0" w:color="auto"/>
            </w:tcBorders>
            <w:shd w:val="clear" w:color="auto" w:fill="auto"/>
            <w:noWrap/>
            <w:vAlign w:val="bottom"/>
            <w:hideMark/>
          </w:tcPr>
          <w:p w14:paraId="3590A4CB"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090EBF84"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1106(Room 2)</w:t>
            </w:r>
          </w:p>
        </w:tc>
        <w:tc>
          <w:tcPr>
            <w:tcW w:w="1546" w:type="dxa"/>
            <w:vMerge/>
            <w:tcBorders>
              <w:top w:val="nil"/>
              <w:left w:val="single" w:sz="4" w:space="0" w:color="auto"/>
              <w:bottom w:val="single" w:sz="4" w:space="0" w:color="auto"/>
              <w:right w:val="single" w:sz="4" w:space="0" w:color="auto"/>
            </w:tcBorders>
            <w:vAlign w:val="center"/>
            <w:hideMark/>
          </w:tcPr>
          <w:p w14:paraId="15D5CE2C" w14:textId="77777777" w:rsidR="0078419B" w:rsidRPr="0077715D" w:rsidRDefault="0078419B" w:rsidP="0078419B">
            <w:pPr>
              <w:rPr>
                <w:rFonts w:ascii="Aptos Narrow" w:hAnsi="Aptos Narrow"/>
                <w:color w:val="000000"/>
              </w:rPr>
            </w:pPr>
          </w:p>
        </w:tc>
      </w:tr>
      <w:tr w:rsidR="0078419B" w:rsidRPr="0077715D" w14:paraId="7FDB53EF"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0059A4F9"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21</w:t>
            </w:r>
          </w:p>
        </w:tc>
        <w:tc>
          <w:tcPr>
            <w:tcW w:w="3061" w:type="dxa"/>
            <w:tcBorders>
              <w:top w:val="nil"/>
              <w:left w:val="nil"/>
              <w:bottom w:val="single" w:sz="4" w:space="0" w:color="auto"/>
              <w:right w:val="single" w:sz="4" w:space="0" w:color="auto"/>
            </w:tcBorders>
            <w:shd w:val="clear" w:color="auto" w:fill="auto"/>
            <w:noWrap/>
            <w:vAlign w:val="bottom"/>
            <w:hideMark/>
          </w:tcPr>
          <w:p w14:paraId="0A1A87C0"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Mr.Muzammil</w:t>
            </w:r>
            <w:proofErr w:type="spellEnd"/>
            <w:proofErr w:type="gramEnd"/>
            <w:r w:rsidRPr="0077715D">
              <w:rPr>
                <w:rFonts w:ascii="Aptos Narrow" w:hAnsi="Aptos Narrow"/>
                <w:color w:val="000000"/>
              </w:rPr>
              <w:t xml:space="preserve"> Hussain</w:t>
            </w:r>
          </w:p>
        </w:tc>
        <w:tc>
          <w:tcPr>
            <w:tcW w:w="1858" w:type="dxa"/>
            <w:tcBorders>
              <w:top w:val="nil"/>
              <w:left w:val="nil"/>
              <w:bottom w:val="single" w:sz="4" w:space="0" w:color="auto"/>
              <w:right w:val="single" w:sz="4" w:space="0" w:color="auto"/>
            </w:tcBorders>
            <w:shd w:val="clear" w:color="auto" w:fill="auto"/>
            <w:noWrap/>
            <w:vAlign w:val="bottom"/>
            <w:hideMark/>
          </w:tcPr>
          <w:p w14:paraId="36D6996F"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Invigilator</w:t>
            </w:r>
          </w:p>
        </w:tc>
        <w:tc>
          <w:tcPr>
            <w:tcW w:w="2386" w:type="dxa"/>
            <w:tcBorders>
              <w:top w:val="nil"/>
              <w:left w:val="nil"/>
              <w:bottom w:val="single" w:sz="4" w:space="0" w:color="auto"/>
              <w:right w:val="single" w:sz="4" w:space="0" w:color="auto"/>
            </w:tcBorders>
            <w:shd w:val="clear" w:color="auto" w:fill="auto"/>
            <w:noWrap/>
            <w:vAlign w:val="bottom"/>
            <w:hideMark/>
          </w:tcPr>
          <w:p w14:paraId="61C90085"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1107(Room 3)</w:t>
            </w:r>
          </w:p>
        </w:tc>
        <w:tc>
          <w:tcPr>
            <w:tcW w:w="154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7725CAA0"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48</w:t>
            </w:r>
          </w:p>
        </w:tc>
      </w:tr>
      <w:tr w:rsidR="0078419B" w:rsidRPr="0077715D" w14:paraId="1D672935"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1C2FE2C0"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22</w:t>
            </w:r>
          </w:p>
        </w:tc>
        <w:tc>
          <w:tcPr>
            <w:tcW w:w="3061" w:type="dxa"/>
            <w:tcBorders>
              <w:top w:val="nil"/>
              <w:left w:val="nil"/>
              <w:bottom w:val="single" w:sz="4" w:space="0" w:color="auto"/>
              <w:right w:val="single" w:sz="4" w:space="0" w:color="auto"/>
            </w:tcBorders>
            <w:shd w:val="clear" w:color="auto" w:fill="auto"/>
            <w:noWrap/>
            <w:vAlign w:val="bottom"/>
            <w:hideMark/>
          </w:tcPr>
          <w:p w14:paraId="741A9B04"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Mr.Manzoor</w:t>
            </w:r>
            <w:proofErr w:type="spellEnd"/>
            <w:proofErr w:type="gramEnd"/>
            <w:r w:rsidRPr="0077715D">
              <w:rPr>
                <w:rFonts w:ascii="Aptos Narrow" w:hAnsi="Aptos Narrow"/>
                <w:color w:val="000000"/>
              </w:rPr>
              <w:t xml:space="preserve"> Ahmad Khan</w:t>
            </w:r>
          </w:p>
        </w:tc>
        <w:tc>
          <w:tcPr>
            <w:tcW w:w="1858" w:type="dxa"/>
            <w:tcBorders>
              <w:top w:val="nil"/>
              <w:left w:val="nil"/>
              <w:bottom w:val="single" w:sz="4" w:space="0" w:color="auto"/>
              <w:right w:val="single" w:sz="4" w:space="0" w:color="auto"/>
            </w:tcBorders>
            <w:shd w:val="clear" w:color="auto" w:fill="auto"/>
            <w:noWrap/>
            <w:vAlign w:val="bottom"/>
            <w:hideMark/>
          </w:tcPr>
          <w:p w14:paraId="3BB9DC4B"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6444FC31"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1107(Room 3)</w:t>
            </w:r>
          </w:p>
        </w:tc>
        <w:tc>
          <w:tcPr>
            <w:tcW w:w="1546" w:type="dxa"/>
            <w:vMerge/>
            <w:tcBorders>
              <w:top w:val="nil"/>
              <w:left w:val="single" w:sz="4" w:space="0" w:color="auto"/>
              <w:bottom w:val="single" w:sz="4" w:space="0" w:color="auto"/>
              <w:right w:val="single" w:sz="4" w:space="0" w:color="auto"/>
            </w:tcBorders>
            <w:vAlign w:val="center"/>
            <w:hideMark/>
          </w:tcPr>
          <w:p w14:paraId="458BC090" w14:textId="77777777" w:rsidR="0078419B" w:rsidRPr="0077715D" w:rsidRDefault="0078419B" w:rsidP="0078419B">
            <w:pPr>
              <w:rPr>
                <w:rFonts w:ascii="Aptos Narrow" w:hAnsi="Aptos Narrow"/>
                <w:color w:val="000000"/>
              </w:rPr>
            </w:pPr>
          </w:p>
        </w:tc>
      </w:tr>
      <w:tr w:rsidR="0078419B" w:rsidRPr="0077715D" w14:paraId="334FAFDC"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19A4A861"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23</w:t>
            </w:r>
          </w:p>
        </w:tc>
        <w:tc>
          <w:tcPr>
            <w:tcW w:w="3061" w:type="dxa"/>
            <w:tcBorders>
              <w:top w:val="nil"/>
              <w:left w:val="nil"/>
              <w:bottom w:val="single" w:sz="4" w:space="0" w:color="auto"/>
              <w:right w:val="single" w:sz="4" w:space="0" w:color="auto"/>
            </w:tcBorders>
            <w:shd w:val="clear" w:color="auto" w:fill="auto"/>
            <w:noWrap/>
            <w:vAlign w:val="bottom"/>
            <w:hideMark/>
          </w:tcPr>
          <w:p w14:paraId="5CDC47B6"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Mr.Farooq</w:t>
            </w:r>
            <w:proofErr w:type="spellEnd"/>
            <w:proofErr w:type="gramEnd"/>
            <w:r w:rsidRPr="0077715D">
              <w:rPr>
                <w:rFonts w:ascii="Aptos Narrow" w:hAnsi="Aptos Narrow"/>
                <w:color w:val="000000"/>
              </w:rPr>
              <w:t xml:space="preserve"> Ahmad </w:t>
            </w:r>
            <w:proofErr w:type="spellStart"/>
            <w:r w:rsidRPr="0077715D">
              <w:rPr>
                <w:rFonts w:ascii="Aptos Narrow" w:hAnsi="Aptos Narrow"/>
                <w:color w:val="000000"/>
              </w:rPr>
              <w:t>Chopan</w:t>
            </w:r>
            <w:proofErr w:type="spellEnd"/>
          </w:p>
        </w:tc>
        <w:tc>
          <w:tcPr>
            <w:tcW w:w="1858" w:type="dxa"/>
            <w:tcBorders>
              <w:top w:val="nil"/>
              <w:left w:val="nil"/>
              <w:bottom w:val="single" w:sz="4" w:space="0" w:color="auto"/>
              <w:right w:val="single" w:sz="4" w:space="0" w:color="auto"/>
            </w:tcBorders>
            <w:shd w:val="clear" w:color="auto" w:fill="auto"/>
            <w:noWrap/>
            <w:vAlign w:val="bottom"/>
            <w:hideMark/>
          </w:tcPr>
          <w:p w14:paraId="09B7ECFC"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700B272E"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1108(Room 4)</w:t>
            </w:r>
          </w:p>
        </w:tc>
        <w:tc>
          <w:tcPr>
            <w:tcW w:w="154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76EB1348"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48</w:t>
            </w:r>
          </w:p>
        </w:tc>
      </w:tr>
      <w:tr w:rsidR="0078419B" w:rsidRPr="0077715D" w14:paraId="7C8FC3EF"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131A6AC2"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24</w:t>
            </w:r>
          </w:p>
        </w:tc>
        <w:tc>
          <w:tcPr>
            <w:tcW w:w="3061" w:type="dxa"/>
            <w:tcBorders>
              <w:top w:val="nil"/>
              <w:left w:val="nil"/>
              <w:bottom w:val="single" w:sz="4" w:space="0" w:color="auto"/>
              <w:right w:val="single" w:sz="4" w:space="0" w:color="auto"/>
            </w:tcBorders>
            <w:shd w:val="clear" w:color="auto" w:fill="auto"/>
            <w:noWrap/>
            <w:vAlign w:val="bottom"/>
            <w:hideMark/>
          </w:tcPr>
          <w:p w14:paraId="777E542A" w14:textId="77777777" w:rsidR="0078419B" w:rsidRPr="0077715D" w:rsidRDefault="0078419B" w:rsidP="0078419B">
            <w:pPr>
              <w:jc w:val="center"/>
              <w:rPr>
                <w:rFonts w:ascii="Aptos Narrow" w:hAnsi="Aptos Narrow"/>
                <w:color w:val="000000"/>
              </w:rPr>
            </w:pPr>
            <w:proofErr w:type="gramStart"/>
            <w:r w:rsidRPr="0077715D">
              <w:rPr>
                <w:rFonts w:ascii="Aptos Narrow" w:hAnsi="Aptos Narrow"/>
                <w:color w:val="000000"/>
              </w:rPr>
              <w:t>Mr.Shabir</w:t>
            </w:r>
            <w:proofErr w:type="gramEnd"/>
            <w:r w:rsidRPr="0077715D">
              <w:rPr>
                <w:rFonts w:ascii="Aptos Narrow" w:hAnsi="Aptos Narrow"/>
                <w:color w:val="000000"/>
              </w:rPr>
              <w:t xml:space="preserve"> Ahmad Mir</w:t>
            </w:r>
          </w:p>
        </w:tc>
        <w:tc>
          <w:tcPr>
            <w:tcW w:w="1858" w:type="dxa"/>
            <w:tcBorders>
              <w:top w:val="nil"/>
              <w:left w:val="nil"/>
              <w:bottom w:val="single" w:sz="4" w:space="0" w:color="auto"/>
              <w:right w:val="single" w:sz="4" w:space="0" w:color="auto"/>
            </w:tcBorders>
            <w:shd w:val="clear" w:color="auto" w:fill="auto"/>
            <w:noWrap/>
            <w:vAlign w:val="bottom"/>
            <w:hideMark/>
          </w:tcPr>
          <w:p w14:paraId="446FB83B"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0CFB9BB5"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1108(Room 4)</w:t>
            </w:r>
          </w:p>
        </w:tc>
        <w:tc>
          <w:tcPr>
            <w:tcW w:w="1546" w:type="dxa"/>
            <w:vMerge/>
            <w:tcBorders>
              <w:top w:val="nil"/>
              <w:left w:val="single" w:sz="4" w:space="0" w:color="auto"/>
              <w:bottom w:val="single" w:sz="4" w:space="0" w:color="auto"/>
              <w:right w:val="single" w:sz="4" w:space="0" w:color="auto"/>
            </w:tcBorders>
            <w:vAlign w:val="center"/>
            <w:hideMark/>
          </w:tcPr>
          <w:p w14:paraId="2B91344A" w14:textId="77777777" w:rsidR="0078419B" w:rsidRPr="0077715D" w:rsidRDefault="0078419B" w:rsidP="0078419B">
            <w:pPr>
              <w:rPr>
                <w:rFonts w:ascii="Aptos Narrow" w:hAnsi="Aptos Narrow"/>
                <w:color w:val="000000"/>
              </w:rPr>
            </w:pPr>
          </w:p>
        </w:tc>
      </w:tr>
      <w:tr w:rsidR="0078419B" w:rsidRPr="0077715D" w14:paraId="7DEBAA73"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325CABD9"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25</w:t>
            </w:r>
          </w:p>
        </w:tc>
        <w:tc>
          <w:tcPr>
            <w:tcW w:w="3061" w:type="dxa"/>
            <w:tcBorders>
              <w:top w:val="nil"/>
              <w:left w:val="nil"/>
              <w:bottom w:val="nil"/>
              <w:right w:val="nil"/>
            </w:tcBorders>
            <w:shd w:val="clear" w:color="auto" w:fill="auto"/>
            <w:noWrap/>
            <w:vAlign w:val="bottom"/>
            <w:hideMark/>
          </w:tcPr>
          <w:p w14:paraId="28397FC5" w14:textId="77777777" w:rsidR="0078419B" w:rsidRPr="0077715D" w:rsidRDefault="0078419B" w:rsidP="0078419B">
            <w:pPr>
              <w:jc w:val="center"/>
              <w:rPr>
                <w:rFonts w:ascii="Aptos Narrow" w:hAnsi="Aptos Narrow"/>
                <w:color w:val="000000"/>
              </w:rPr>
            </w:pPr>
            <w:proofErr w:type="gramStart"/>
            <w:r w:rsidRPr="0077715D">
              <w:rPr>
                <w:rFonts w:ascii="Aptos Narrow" w:hAnsi="Aptos Narrow"/>
                <w:color w:val="000000"/>
              </w:rPr>
              <w:t>Mr.Mudasir</w:t>
            </w:r>
            <w:proofErr w:type="gramEnd"/>
          </w:p>
        </w:tc>
        <w:tc>
          <w:tcPr>
            <w:tcW w:w="1858" w:type="dxa"/>
            <w:tcBorders>
              <w:top w:val="nil"/>
              <w:left w:val="single" w:sz="4" w:space="0" w:color="auto"/>
              <w:bottom w:val="single" w:sz="4" w:space="0" w:color="auto"/>
              <w:right w:val="single" w:sz="4" w:space="0" w:color="auto"/>
            </w:tcBorders>
            <w:shd w:val="clear" w:color="auto" w:fill="auto"/>
            <w:noWrap/>
            <w:vAlign w:val="bottom"/>
            <w:hideMark/>
          </w:tcPr>
          <w:p w14:paraId="40E77D89"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0BC7C9DD"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1109(Room 5)</w:t>
            </w:r>
          </w:p>
        </w:tc>
        <w:tc>
          <w:tcPr>
            <w:tcW w:w="154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0A97D5A4"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36</w:t>
            </w:r>
          </w:p>
        </w:tc>
      </w:tr>
      <w:tr w:rsidR="0078419B" w:rsidRPr="0077715D" w14:paraId="5784652A"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54F6EE9E"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26</w:t>
            </w:r>
          </w:p>
        </w:tc>
        <w:tc>
          <w:tcPr>
            <w:tcW w:w="3061" w:type="dxa"/>
            <w:tcBorders>
              <w:top w:val="single" w:sz="4" w:space="0" w:color="auto"/>
              <w:left w:val="nil"/>
              <w:bottom w:val="single" w:sz="4" w:space="0" w:color="auto"/>
              <w:right w:val="single" w:sz="4" w:space="0" w:color="auto"/>
            </w:tcBorders>
            <w:shd w:val="clear" w:color="auto" w:fill="auto"/>
            <w:noWrap/>
            <w:vAlign w:val="bottom"/>
            <w:hideMark/>
          </w:tcPr>
          <w:p w14:paraId="202D1285" w14:textId="77777777" w:rsidR="0078419B" w:rsidRPr="0077715D" w:rsidRDefault="0078419B" w:rsidP="0078419B">
            <w:pPr>
              <w:jc w:val="center"/>
              <w:rPr>
                <w:rFonts w:ascii="Aptos Narrow" w:hAnsi="Aptos Narrow"/>
                <w:color w:val="000000"/>
              </w:rPr>
            </w:pPr>
            <w:proofErr w:type="gramStart"/>
            <w:r w:rsidRPr="0077715D">
              <w:rPr>
                <w:rFonts w:ascii="Aptos Narrow" w:hAnsi="Aptos Narrow"/>
                <w:color w:val="000000"/>
              </w:rPr>
              <w:t>Mr.Parvaiz</w:t>
            </w:r>
            <w:proofErr w:type="gramEnd"/>
            <w:r w:rsidRPr="0077715D">
              <w:rPr>
                <w:rFonts w:ascii="Aptos Narrow" w:hAnsi="Aptos Narrow"/>
                <w:color w:val="000000"/>
              </w:rPr>
              <w:t xml:space="preserve"> Hassan Mir</w:t>
            </w:r>
          </w:p>
        </w:tc>
        <w:tc>
          <w:tcPr>
            <w:tcW w:w="1858" w:type="dxa"/>
            <w:tcBorders>
              <w:top w:val="nil"/>
              <w:left w:val="nil"/>
              <w:bottom w:val="single" w:sz="4" w:space="0" w:color="auto"/>
              <w:right w:val="single" w:sz="4" w:space="0" w:color="auto"/>
            </w:tcBorders>
            <w:shd w:val="clear" w:color="auto" w:fill="auto"/>
            <w:noWrap/>
            <w:vAlign w:val="bottom"/>
            <w:hideMark/>
          </w:tcPr>
          <w:p w14:paraId="7C2C3A1A"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47BDE3B7"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1109(Room 5)</w:t>
            </w:r>
          </w:p>
        </w:tc>
        <w:tc>
          <w:tcPr>
            <w:tcW w:w="1546" w:type="dxa"/>
            <w:vMerge/>
            <w:tcBorders>
              <w:top w:val="nil"/>
              <w:left w:val="single" w:sz="4" w:space="0" w:color="auto"/>
              <w:bottom w:val="single" w:sz="4" w:space="0" w:color="auto"/>
              <w:right w:val="single" w:sz="4" w:space="0" w:color="auto"/>
            </w:tcBorders>
            <w:vAlign w:val="center"/>
            <w:hideMark/>
          </w:tcPr>
          <w:p w14:paraId="5AD5CF73" w14:textId="77777777" w:rsidR="0078419B" w:rsidRPr="0077715D" w:rsidRDefault="0078419B" w:rsidP="0078419B">
            <w:pPr>
              <w:rPr>
                <w:rFonts w:ascii="Aptos Narrow" w:hAnsi="Aptos Narrow"/>
                <w:color w:val="000000"/>
              </w:rPr>
            </w:pPr>
          </w:p>
        </w:tc>
      </w:tr>
      <w:tr w:rsidR="0078419B" w:rsidRPr="0077715D" w14:paraId="02B67A87"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0D29D5CD"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27</w:t>
            </w:r>
          </w:p>
        </w:tc>
        <w:tc>
          <w:tcPr>
            <w:tcW w:w="3061" w:type="dxa"/>
            <w:tcBorders>
              <w:top w:val="nil"/>
              <w:left w:val="nil"/>
              <w:bottom w:val="single" w:sz="4" w:space="0" w:color="auto"/>
              <w:right w:val="single" w:sz="4" w:space="0" w:color="auto"/>
            </w:tcBorders>
            <w:shd w:val="clear" w:color="auto" w:fill="auto"/>
            <w:noWrap/>
            <w:vAlign w:val="bottom"/>
            <w:hideMark/>
          </w:tcPr>
          <w:p w14:paraId="18FBCF46"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Ms.Saba</w:t>
            </w:r>
            <w:proofErr w:type="spellEnd"/>
            <w:proofErr w:type="gramEnd"/>
            <w:r w:rsidRPr="0077715D">
              <w:rPr>
                <w:rFonts w:ascii="Aptos Narrow" w:hAnsi="Aptos Narrow"/>
                <w:color w:val="000000"/>
              </w:rPr>
              <w:t xml:space="preserve"> Gul Hamdani</w:t>
            </w:r>
          </w:p>
        </w:tc>
        <w:tc>
          <w:tcPr>
            <w:tcW w:w="1858" w:type="dxa"/>
            <w:tcBorders>
              <w:top w:val="nil"/>
              <w:left w:val="nil"/>
              <w:bottom w:val="single" w:sz="4" w:space="0" w:color="auto"/>
              <w:right w:val="single" w:sz="4" w:space="0" w:color="auto"/>
            </w:tcBorders>
            <w:shd w:val="clear" w:color="auto" w:fill="auto"/>
            <w:noWrap/>
            <w:vAlign w:val="bottom"/>
            <w:hideMark/>
          </w:tcPr>
          <w:p w14:paraId="0F4B73F2"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xml:space="preserve">Invigilator </w:t>
            </w:r>
          </w:p>
        </w:tc>
        <w:tc>
          <w:tcPr>
            <w:tcW w:w="2386" w:type="dxa"/>
            <w:tcBorders>
              <w:top w:val="nil"/>
              <w:left w:val="nil"/>
              <w:bottom w:val="single" w:sz="4" w:space="0" w:color="auto"/>
              <w:right w:val="single" w:sz="4" w:space="0" w:color="auto"/>
            </w:tcBorders>
            <w:shd w:val="clear" w:color="auto" w:fill="auto"/>
            <w:noWrap/>
            <w:vAlign w:val="bottom"/>
            <w:hideMark/>
          </w:tcPr>
          <w:p w14:paraId="5CABB147"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1110(Room 6)</w:t>
            </w:r>
          </w:p>
        </w:tc>
        <w:tc>
          <w:tcPr>
            <w:tcW w:w="154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41BCCAA2"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48</w:t>
            </w:r>
          </w:p>
        </w:tc>
      </w:tr>
      <w:tr w:rsidR="0078419B" w:rsidRPr="0077715D" w14:paraId="3878F8F2"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2D874012"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28</w:t>
            </w:r>
          </w:p>
        </w:tc>
        <w:tc>
          <w:tcPr>
            <w:tcW w:w="3061" w:type="dxa"/>
            <w:tcBorders>
              <w:top w:val="nil"/>
              <w:left w:val="nil"/>
              <w:bottom w:val="single" w:sz="4" w:space="0" w:color="auto"/>
              <w:right w:val="single" w:sz="4" w:space="0" w:color="auto"/>
            </w:tcBorders>
            <w:shd w:val="clear" w:color="auto" w:fill="auto"/>
            <w:noWrap/>
            <w:vAlign w:val="bottom"/>
            <w:hideMark/>
          </w:tcPr>
          <w:p w14:paraId="38B1C0C4"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Mr.Rizwan</w:t>
            </w:r>
            <w:proofErr w:type="spellEnd"/>
            <w:proofErr w:type="gramEnd"/>
            <w:r w:rsidRPr="0077715D">
              <w:rPr>
                <w:rFonts w:ascii="Aptos Narrow" w:hAnsi="Aptos Narrow"/>
                <w:color w:val="000000"/>
              </w:rPr>
              <w:t xml:space="preserve"> Bashir</w:t>
            </w:r>
          </w:p>
        </w:tc>
        <w:tc>
          <w:tcPr>
            <w:tcW w:w="1858" w:type="dxa"/>
            <w:tcBorders>
              <w:top w:val="nil"/>
              <w:left w:val="nil"/>
              <w:bottom w:val="single" w:sz="4" w:space="0" w:color="auto"/>
              <w:right w:val="single" w:sz="4" w:space="0" w:color="auto"/>
            </w:tcBorders>
            <w:shd w:val="clear" w:color="auto" w:fill="auto"/>
            <w:noWrap/>
            <w:vAlign w:val="bottom"/>
            <w:hideMark/>
          </w:tcPr>
          <w:p w14:paraId="163D01F6"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Invigilator</w:t>
            </w:r>
          </w:p>
        </w:tc>
        <w:tc>
          <w:tcPr>
            <w:tcW w:w="2386" w:type="dxa"/>
            <w:tcBorders>
              <w:top w:val="nil"/>
              <w:left w:val="nil"/>
              <w:bottom w:val="single" w:sz="4" w:space="0" w:color="auto"/>
              <w:right w:val="single" w:sz="4" w:space="0" w:color="auto"/>
            </w:tcBorders>
            <w:shd w:val="clear" w:color="auto" w:fill="auto"/>
            <w:noWrap/>
            <w:vAlign w:val="bottom"/>
            <w:hideMark/>
          </w:tcPr>
          <w:p w14:paraId="3D80FD47"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1110(Room 6)</w:t>
            </w:r>
          </w:p>
        </w:tc>
        <w:tc>
          <w:tcPr>
            <w:tcW w:w="1546" w:type="dxa"/>
            <w:vMerge/>
            <w:tcBorders>
              <w:top w:val="nil"/>
              <w:left w:val="single" w:sz="4" w:space="0" w:color="auto"/>
              <w:bottom w:val="single" w:sz="4" w:space="0" w:color="auto"/>
              <w:right w:val="single" w:sz="4" w:space="0" w:color="auto"/>
            </w:tcBorders>
            <w:vAlign w:val="center"/>
            <w:hideMark/>
          </w:tcPr>
          <w:p w14:paraId="18816E81" w14:textId="77777777" w:rsidR="0078419B" w:rsidRPr="0077715D" w:rsidRDefault="0078419B" w:rsidP="0078419B">
            <w:pPr>
              <w:rPr>
                <w:rFonts w:ascii="Aptos Narrow" w:hAnsi="Aptos Narrow"/>
                <w:color w:val="000000"/>
              </w:rPr>
            </w:pPr>
          </w:p>
        </w:tc>
      </w:tr>
      <w:tr w:rsidR="0078419B" w:rsidRPr="0077715D" w14:paraId="57A7839F"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13F32A97"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29</w:t>
            </w:r>
          </w:p>
        </w:tc>
        <w:tc>
          <w:tcPr>
            <w:tcW w:w="3061" w:type="dxa"/>
            <w:tcBorders>
              <w:top w:val="nil"/>
              <w:left w:val="nil"/>
              <w:bottom w:val="single" w:sz="4" w:space="0" w:color="auto"/>
              <w:right w:val="single" w:sz="4" w:space="0" w:color="auto"/>
            </w:tcBorders>
            <w:shd w:val="clear" w:color="auto" w:fill="auto"/>
            <w:noWrap/>
            <w:vAlign w:val="bottom"/>
            <w:hideMark/>
          </w:tcPr>
          <w:p w14:paraId="72B5B20D"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Mr.Ashwini</w:t>
            </w:r>
            <w:proofErr w:type="spellEnd"/>
            <w:proofErr w:type="gramEnd"/>
            <w:r w:rsidRPr="0077715D">
              <w:rPr>
                <w:rFonts w:ascii="Aptos Narrow" w:hAnsi="Aptos Narrow"/>
                <w:color w:val="000000"/>
              </w:rPr>
              <w:t xml:space="preserve"> Kumar</w:t>
            </w:r>
          </w:p>
        </w:tc>
        <w:tc>
          <w:tcPr>
            <w:tcW w:w="1858" w:type="dxa"/>
            <w:tcBorders>
              <w:top w:val="nil"/>
              <w:left w:val="nil"/>
              <w:bottom w:val="single" w:sz="4" w:space="0" w:color="auto"/>
              <w:right w:val="single" w:sz="4" w:space="0" w:color="auto"/>
            </w:tcBorders>
            <w:shd w:val="clear" w:color="auto" w:fill="auto"/>
            <w:noWrap/>
            <w:vAlign w:val="bottom"/>
            <w:hideMark/>
          </w:tcPr>
          <w:p w14:paraId="3F7C9CB3"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Invigilator</w:t>
            </w:r>
          </w:p>
        </w:tc>
        <w:tc>
          <w:tcPr>
            <w:tcW w:w="2386" w:type="dxa"/>
            <w:tcBorders>
              <w:top w:val="nil"/>
              <w:left w:val="nil"/>
              <w:bottom w:val="single" w:sz="4" w:space="0" w:color="auto"/>
              <w:right w:val="single" w:sz="4" w:space="0" w:color="auto"/>
            </w:tcBorders>
            <w:shd w:val="clear" w:color="auto" w:fill="auto"/>
            <w:noWrap/>
            <w:vAlign w:val="bottom"/>
            <w:hideMark/>
          </w:tcPr>
          <w:p w14:paraId="2A946229"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1111(Room 7)</w:t>
            </w:r>
          </w:p>
        </w:tc>
        <w:tc>
          <w:tcPr>
            <w:tcW w:w="154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9867E49"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36</w:t>
            </w:r>
          </w:p>
        </w:tc>
      </w:tr>
      <w:tr w:rsidR="0078419B" w:rsidRPr="0077715D" w14:paraId="747F46F8"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50714114"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30</w:t>
            </w:r>
          </w:p>
        </w:tc>
        <w:tc>
          <w:tcPr>
            <w:tcW w:w="3061" w:type="dxa"/>
            <w:tcBorders>
              <w:top w:val="nil"/>
              <w:left w:val="nil"/>
              <w:bottom w:val="single" w:sz="4" w:space="0" w:color="auto"/>
              <w:right w:val="single" w:sz="4" w:space="0" w:color="auto"/>
            </w:tcBorders>
            <w:shd w:val="clear" w:color="auto" w:fill="auto"/>
            <w:noWrap/>
            <w:vAlign w:val="bottom"/>
            <w:hideMark/>
          </w:tcPr>
          <w:p w14:paraId="23DA7FB3"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Ms.Shaziya</w:t>
            </w:r>
            <w:proofErr w:type="spellEnd"/>
            <w:proofErr w:type="gramEnd"/>
            <w:r w:rsidRPr="0077715D">
              <w:rPr>
                <w:rFonts w:ascii="Aptos Narrow" w:hAnsi="Aptos Narrow"/>
                <w:color w:val="000000"/>
              </w:rPr>
              <w:t xml:space="preserve"> Ali</w:t>
            </w:r>
          </w:p>
        </w:tc>
        <w:tc>
          <w:tcPr>
            <w:tcW w:w="1858" w:type="dxa"/>
            <w:tcBorders>
              <w:top w:val="nil"/>
              <w:left w:val="nil"/>
              <w:bottom w:val="single" w:sz="4" w:space="0" w:color="auto"/>
              <w:right w:val="single" w:sz="4" w:space="0" w:color="auto"/>
            </w:tcBorders>
            <w:shd w:val="clear" w:color="auto" w:fill="auto"/>
            <w:noWrap/>
            <w:vAlign w:val="bottom"/>
            <w:hideMark/>
          </w:tcPr>
          <w:p w14:paraId="1061AAEE"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Invigilator</w:t>
            </w:r>
          </w:p>
        </w:tc>
        <w:tc>
          <w:tcPr>
            <w:tcW w:w="2386" w:type="dxa"/>
            <w:tcBorders>
              <w:top w:val="nil"/>
              <w:left w:val="nil"/>
              <w:bottom w:val="single" w:sz="4" w:space="0" w:color="auto"/>
              <w:right w:val="single" w:sz="4" w:space="0" w:color="auto"/>
            </w:tcBorders>
            <w:shd w:val="clear" w:color="auto" w:fill="auto"/>
            <w:noWrap/>
            <w:vAlign w:val="bottom"/>
            <w:hideMark/>
          </w:tcPr>
          <w:p w14:paraId="0DE72915"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1111(Room 7)</w:t>
            </w:r>
          </w:p>
        </w:tc>
        <w:tc>
          <w:tcPr>
            <w:tcW w:w="1546" w:type="dxa"/>
            <w:vMerge/>
            <w:tcBorders>
              <w:top w:val="nil"/>
              <w:left w:val="single" w:sz="4" w:space="0" w:color="auto"/>
              <w:bottom w:val="single" w:sz="4" w:space="0" w:color="auto"/>
              <w:right w:val="single" w:sz="4" w:space="0" w:color="auto"/>
            </w:tcBorders>
            <w:vAlign w:val="center"/>
            <w:hideMark/>
          </w:tcPr>
          <w:p w14:paraId="781FBC14" w14:textId="77777777" w:rsidR="0078419B" w:rsidRPr="0077715D" w:rsidRDefault="0078419B" w:rsidP="0078419B">
            <w:pPr>
              <w:rPr>
                <w:rFonts w:ascii="Aptos Narrow" w:hAnsi="Aptos Narrow"/>
                <w:color w:val="000000"/>
              </w:rPr>
            </w:pPr>
          </w:p>
        </w:tc>
      </w:tr>
      <w:tr w:rsidR="0078419B" w:rsidRPr="0077715D" w14:paraId="4514F7F9"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51D29419"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31</w:t>
            </w:r>
          </w:p>
        </w:tc>
        <w:tc>
          <w:tcPr>
            <w:tcW w:w="3061" w:type="dxa"/>
            <w:tcBorders>
              <w:top w:val="nil"/>
              <w:left w:val="nil"/>
              <w:bottom w:val="single" w:sz="4" w:space="0" w:color="auto"/>
              <w:right w:val="single" w:sz="4" w:space="0" w:color="auto"/>
            </w:tcBorders>
            <w:shd w:val="clear" w:color="auto" w:fill="auto"/>
            <w:noWrap/>
            <w:vAlign w:val="bottom"/>
            <w:hideMark/>
          </w:tcPr>
          <w:p w14:paraId="1688749A"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Mr.Shameem</w:t>
            </w:r>
            <w:proofErr w:type="spellEnd"/>
            <w:proofErr w:type="gramEnd"/>
            <w:r w:rsidRPr="0077715D">
              <w:rPr>
                <w:rFonts w:ascii="Aptos Narrow" w:hAnsi="Aptos Narrow"/>
                <w:color w:val="000000"/>
              </w:rPr>
              <w:t xml:space="preserve"> Ahmad</w:t>
            </w:r>
          </w:p>
        </w:tc>
        <w:tc>
          <w:tcPr>
            <w:tcW w:w="1858" w:type="dxa"/>
            <w:tcBorders>
              <w:top w:val="nil"/>
              <w:left w:val="nil"/>
              <w:bottom w:val="single" w:sz="4" w:space="0" w:color="auto"/>
              <w:right w:val="single" w:sz="4" w:space="0" w:color="auto"/>
            </w:tcBorders>
            <w:shd w:val="clear" w:color="auto" w:fill="auto"/>
            <w:noWrap/>
            <w:vAlign w:val="bottom"/>
            <w:hideMark/>
          </w:tcPr>
          <w:p w14:paraId="0BEDF28B"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427E739F"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1105-1106</w:t>
            </w:r>
          </w:p>
        </w:tc>
        <w:tc>
          <w:tcPr>
            <w:tcW w:w="1546" w:type="dxa"/>
            <w:tcBorders>
              <w:top w:val="nil"/>
              <w:left w:val="nil"/>
              <w:bottom w:val="single" w:sz="4" w:space="0" w:color="auto"/>
              <w:right w:val="single" w:sz="4" w:space="0" w:color="auto"/>
            </w:tcBorders>
            <w:shd w:val="clear" w:color="auto" w:fill="auto"/>
            <w:noWrap/>
            <w:vAlign w:val="bottom"/>
            <w:hideMark/>
          </w:tcPr>
          <w:p w14:paraId="08266C4A"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w:t>
            </w:r>
          </w:p>
        </w:tc>
      </w:tr>
      <w:tr w:rsidR="0078419B" w:rsidRPr="0077715D" w14:paraId="4E474993"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5079E1EC"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32</w:t>
            </w:r>
          </w:p>
        </w:tc>
        <w:tc>
          <w:tcPr>
            <w:tcW w:w="3061" w:type="dxa"/>
            <w:tcBorders>
              <w:top w:val="nil"/>
              <w:left w:val="nil"/>
              <w:bottom w:val="single" w:sz="4" w:space="0" w:color="auto"/>
              <w:right w:val="single" w:sz="4" w:space="0" w:color="auto"/>
            </w:tcBorders>
            <w:shd w:val="clear" w:color="auto" w:fill="auto"/>
            <w:noWrap/>
            <w:vAlign w:val="bottom"/>
            <w:hideMark/>
          </w:tcPr>
          <w:p w14:paraId="6EDD0C19" w14:textId="77777777" w:rsidR="0078419B" w:rsidRPr="0077715D" w:rsidRDefault="0078419B" w:rsidP="0078419B">
            <w:pPr>
              <w:jc w:val="center"/>
              <w:rPr>
                <w:rFonts w:ascii="Aptos Narrow" w:hAnsi="Aptos Narrow"/>
                <w:color w:val="000000"/>
              </w:rPr>
            </w:pPr>
            <w:proofErr w:type="gramStart"/>
            <w:r w:rsidRPr="0077715D">
              <w:rPr>
                <w:rFonts w:ascii="Aptos Narrow" w:hAnsi="Aptos Narrow"/>
                <w:color w:val="000000"/>
              </w:rPr>
              <w:t>Mr.Bilal</w:t>
            </w:r>
            <w:proofErr w:type="gramEnd"/>
            <w:r w:rsidRPr="0077715D">
              <w:rPr>
                <w:rFonts w:ascii="Aptos Narrow" w:hAnsi="Aptos Narrow"/>
                <w:color w:val="000000"/>
              </w:rPr>
              <w:t xml:space="preserve"> Ahmad </w:t>
            </w:r>
            <w:proofErr w:type="spellStart"/>
            <w:r w:rsidRPr="0077715D">
              <w:rPr>
                <w:rFonts w:ascii="Aptos Narrow" w:hAnsi="Aptos Narrow"/>
                <w:color w:val="000000"/>
              </w:rPr>
              <w:t>Ganaie</w:t>
            </w:r>
            <w:proofErr w:type="spellEnd"/>
          </w:p>
        </w:tc>
        <w:tc>
          <w:tcPr>
            <w:tcW w:w="1858" w:type="dxa"/>
            <w:tcBorders>
              <w:top w:val="nil"/>
              <w:left w:val="nil"/>
              <w:bottom w:val="single" w:sz="4" w:space="0" w:color="auto"/>
              <w:right w:val="single" w:sz="4" w:space="0" w:color="auto"/>
            </w:tcBorders>
            <w:shd w:val="clear" w:color="auto" w:fill="auto"/>
            <w:noWrap/>
            <w:vAlign w:val="bottom"/>
            <w:hideMark/>
          </w:tcPr>
          <w:p w14:paraId="31261478"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1CEBFCF6"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1107-1108</w:t>
            </w:r>
          </w:p>
        </w:tc>
        <w:tc>
          <w:tcPr>
            <w:tcW w:w="1546" w:type="dxa"/>
            <w:tcBorders>
              <w:top w:val="nil"/>
              <w:left w:val="nil"/>
              <w:bottom w:val="single" w:sz="4" w:space="0" w:color="auto"/>
              <w:right w:val="single" w:sz="4" w:space="0" w:color="auto"/>
            </w:tcBorders>
            <w:shd w:val="clear" w:color="auto" w:fill="auto"/>
            <w:noWrap/>
            <w:vAlign w:val="bottom"/>
            <w:hideMark/>
          </w:tcPr>
          <w:p w14:paraId="24543A24"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w:t>
            </w:r>
          </w:p>
        </w:tc>
      </w:tr>
      <w:tr w:rsidR="0078419B" w:rsidRPr="0077715D" w14:paraId="72AE500E"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1FDE65B8"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33</w:t>
            </w:r>
          </w:p>
        </w:tc>
        <w:tc>
          <w:tcPr>
            <w:tcW w:w="3061" w:type="dxa"/>
            <w:tcBorders>
              <w:top w:val="nil"/>
              <w:left w:val="nil"/>
              <w:bottom w:val="single" w:sz="4" w:space="0" w:color="auto"/>
              <w:right w:val="single" w:sz="4" w:space="0" w:color="auto"/>
            </w:tcBorders>
            <w:shd w:val="clear" w:color="auto" w:fill="auto"/>
            <w:noWrap/>
            <w:vAlign w:val="bottom"/>
            <w:hideMark/>
          </w:tcPr>
          <w:p w14:paraId="31F10B1A"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Mr.Riyaz</w:t>
            </w:r>
            <w:proofErr w:type="spellEnd"/>
            <w:proofErr w:type="gramEnd"/>
            <w:r w:rsidRPr="0077715D">
              <w:rPr>
                <w:rFonts w:ascii="Aptos Narrow" w:hAnsi="Aptos Narrow"/>
                <w:color w:val="000000"/>
              </w:rPr>
              <w:t xml:space="preserve"> Ahmad</w:t>
            </w:r>
          </w:p>
        </w:tc>
        <w:tc>
          <w:tcPr>
            <w:tcW w:w="1858" w:type="dxa"/>
            <w:tcBorders>
              <w:top w:val="nil"/>
              <w:left w:val="nil"/>
              <w:bottom w:val="single" w:sz="4" w:space="0" w:color="auto"/>
              <w:right w:val="single" w:sz="4" w:space="0" w:color="auto"/>
            </w:tcBorders>
            <w:shd w:val="clear" w:color="auto" w:fill="auto"/>
            <w:noWrap/>
            <w:vAlign w:val="bottom"/>
            <w:hideMark/>
          </w:tcPr>
          <w:p w14:paraId="0743B453"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4B697964"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1109-1110</w:t>
            </w:r>
          </w:p>
        </w:tc>
        <w:tc>
          <w:tcPr>
            <w:tcW w:w="1546" w:type="dxa"/>
            <w:tcBorders>
              <w:top w:val="nil"/>
              <w:left w:val="nil"/>
              <w:bottom w:val="single" w:sz="4" w:space="0" w:color="auto"/>
              <w:right w:val="single" w:sz="4" w:space="0" w:color="auto"/>
            </w:tcBorders>
            <w:shd w:val="clear" w:color="auto" w:fill="auto"/>
            <w:noWrap/>
            <w:vAlign w:val="bottom"/>
            <w:hideMark/>
          </w:tcPr>
          <w:p w14:paraId="2862D5BC"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w:t>
            </w:r>
          </w:p>
        </w:tc>
      </w:tr>
      <w:tr w:rsidR="0078419B" w:rsidRPr="0077715D" w14:paraId="042120D4"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24422339"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34</w:t>
            </w:r>
          </w:p>
        </w:tc>
        <w:tc>
          <w:tcPr>
            <w:tcW w:w="3061" w:type="dxa"/>
            <w:tcBorders>
              <w:top w:val="nil"/>
              <w:left w:val="nil"/>
              <w:bottom w:val="single" w:sz="4" w:space="0" w:color="auto"/>
              <w:right w:val="single" w:sz="4" w:space="0" w:color="auto"/>
            </w:tcBorders>
            <w:shd w:val="clear" w:color="auto" w:fill="auto"/>
            <w:noWrap/>
            <w:vAlign w:val="bottom"/>
            <w:hideMark/>
          </w:tcPr>
          <w:p w14:paraId="184DF82F"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Mr.Mohd</w:t>
            </w:r>
            <w:proofErr w:type="spellEnd"/>
            <w:proofErr w:type="gramEnd"/>
            <w:r w:rsidRPr="0077715D">
              <w:rPr>
                <w:rFonts w:ascii="Aptos Narrow" w:hAnsi="Aptos Narrow"/>
                <w:color w:val="000000"/>
              </w:rPr>
              <w:t xml:space="preserve"> Iqbal</w:t>
            </w:r>
          </w:p>
        </w:tc>
        <w:tc>
          <w:tcPr>
            <w:tcW w:w="1858" w:type="dxa"/>
            <w:tcBorders>
              <w:top w:val="nil"/>
              <w:left w:val="nil"/>
              <w:bottom w:val="single" w:sz="4" w:space="0" w:color="auto"/>
              <w:right w:val="single" w:sz="4" w:space="0" w:color="auto"/>
            </w:tcBorders>
            <w:shd w:val="clear" w:color="auto" w:fill="auto"/>
            <w:noWrap/>
            <w:vAlign w:val="bottom"/>
            <w:hideMark/>
          </w:tcPr>
          <w:p w14:paraId="0236D894"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0D1F4D68"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1111 &amp; Water Supply</w:t>
            </w:r>
          </w:p>
        </w:tc>
        <w:tc>
          <w:tcPr>
            <w:tcW w:w="1546" w:type="dxa"/>
            <w:tcBorders>
              <w:top w:val="nil"/>
              <w:left w:val="nil"/>
              <w:bottom w:val="single" w:sz="4" w:space="0" w:color="auto"/>
              <w:right w:val="single" w:sz="4" w:space="0" w:color="auto"/>
            </w:tcBorders>
            <w:shd w:val="clear" w:color="auto" w:fill="auto"/>
            <w:noWrap/>
            <w:vAlign w:val="bottom"/>
            <w:hideMark/>
          </w:tcPr>
          <w:p w14:paraId="04E945A3"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w:t>
            </w:r>
          </w:p>
        </w:tc>
      </w:tr>
      <w:tr w:rsidR="0078419B" w:rsidRPr="0077715D" w14:paraId="798F04FE"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05F50617"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35</w:t>
            </w:r>
          </w:p>
        </w:tc>
        <w:tc>
          <w:tcPr>
            <w:tcW w:w="3061" w:type="dxa"/>
            <w:tcBorders>
              <w:top w:val="nil"/>
              <w:left w:val="nil"/>
              <w:bottom w:val="single" w:sz="4" w:space="0" w:color="auto"/>
              <w:right w:val="single" w:sz="4" w:space="0" w:color="auto"/>
            </w:tcBorders>
            <w:shd w:val="clear" w:color="auto" w:fill="auto"/>
            <w:noWrap/>
            <w:vAlign w:val="bottom"/>
            <w:hideMark/>
          </w:tcPr>
          <w:p w14:paraId="23F75F37"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Mr.Mohd</w:t>
            </w:r>
            <w:proofErr w:type="spellEnd"/>
            <w:proofErr w:type="gramEnd"/>
            <w:r w:rsidRPr="0077715D">
              <w:rPr>
                <w:rFonts w:ascii="Aptos Narrow" w:hAnsi="Aptos Narrow"/>
                <w:color w:val="000000"/>
              </w:rPr>
              <w:t xml:space="preserve"> </w:t>
            </w:r>
            <w:proofErr w:type="spellStart"/>
            <w:r w:rsidRPr="0077715D">
              <w:rPr>
                <w:rFonts w:ascii="Aptos Narrow" w:hAnsi="Aptos Narrow"/>
                <w:color w:val="000000"/>
              </w:rPr>
              <w:t>Shafi</w:t>
            </w:r>
            <w:proofErr w:type="spellEnd"/>
          </w:p>
        </w:tc>
        <w:tc>
          <w:tcPr>
            <w:tcW w:w="1858" w:type="dxa"/>
            <w:tcBorders>
              <w:top w:val="nil"/>
              <w:left w:val="nil"/>
              <w:bottom w:val="single" w:sz="4" w:space="0" w:color="auto"/>
              <w:right w:val="single" w:sz="4" w:space="0" w:color="auto"/>
            </w:tcBorders>
            <w:shd w:val="clear" w:color="auto" w:fill="auto"/>
            <w:noWrap/>
            <w:vAlign w:val="bottom"/>
            <w:hideMark/>
          </w:tcPr>
          <w:p w14:paraId="640C7468"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Class-IV</w:t>
            </w:r>
          </w:p>
        </w:tc>
        <w:tc>
          <w:tcPr>
            <w:tcW w:w="2386" w:type="dxa"/>
            <w:tcBorders>
              <w:top w:val="nil"/>
              <w:left w:val="nil"/>
              <w:bottom w:val="single" w:sz="4" w:space="0" w:color="auto"/>
              <w:right w:val="single" w:sz="4" w:space="0" w:color="auto"/>
            </w:tcBorders>
            <w:shd w:val="clear" w:color="auto" w:fill="auto"/>
            <w:noWrap/>
            <w:vAlign w:val="bottom"/>
            <w:hideMark/>
          </w:tcPr>
          <w:p w14:paraId="4CDAB244"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General</w:t>
            </w:r>
          </w:p>
        </w:tc>
        <w:tc>
          <w:tcPr>
            <w:tcW w:w="1546" w:type="dxa"/>
            <w:tcBorders>
              <w:top w:val="nil"/>
              <w:left w:val="nil"/>
              <w:bottom w:val="single" w:sz="4" w:space="0" w:color="auto"/>
              <w:right w:val="single" w:sz="4" w:space="0" w:color="auto"/>
            </w:tcBorders>
            <w:shd w:val="clear" w:color="auto" w:fill="auto"/>
            <w:noWrap/>
            <w:vAlign w:val="bottom"/>
            <w:hideMark/>
          </w:tcPr>
          <w:p w14:paraId="7CF5B789"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w:t>
            </w:r>
          </w:p>
        </w:tc>
      </w:tr>
      <w:tr w:rsidR="0078419B" w:rsidRPr="0077715D" w14:paraId="4A7B941E"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7EBF78C9"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36</w:t>
            </w:r>
          </w:p>
        </w:tc>
        <w:tc>
          <w:tcPr>
            <w:tcW w:w="3061" w:type="dxa"/>
            <w:tcBorders>
              <w:top w:val="nil"/>
              <w:left w:val="nil"/>
              <w:bottom w:val="single" w:sz="4" w:space="0" w:color="auto"/>
              <w:right w:val="single" w:sz="4" w:space="0" w:color="auto"/>
            </w:tcBorders>
            <w:shd w:val="clear" w:color="auto" w:fill="auto"/>
            <w:noWrap/>
            <w:vAlign w:val="center"/>
            <w:hideMark/>
          </w:tcPr>
          <w:p w14:paraId="1289A23F"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Mr.Gulzar</w:t>
            </w:r>
            <w:proofErr w:type="spellEnd"/>
            <w:proofErr w:type="gramEnd"/>
            <w:r w:rsidRPr="0077715D">
              <w:rPr>
                <w:rFonts w:ascii="Aptos Narrow" w:hAnsi="Aptos Narrow"/>
                <w:color w:val="000000"/>
              </w:rPr>
              <w:t xml:space="preserve"> Ahmad Sheikh</w:t>
            </w:r>
          </w:p>
        </w:tc>
        <w:tc>
          <w:tcPr>
            <w:tcW w:w="1858" w:type="dxa"/>
            <w:tcBorders>
              <w:top w:val="nil"/>
              <w:left w:val="nil"/>
              <w:bottom w:val="single" w:sz="4" w:space="0" w:color="auto"/>
              <w:right w:val="single" w:sz="4" w:space="0" w:color="auto"/>
            </w:tcBorders>
            <w:shd w:val="clear" w:color="auto" w:fill="auto"/>
            <w:noWrap/>
            <w:vAlign w:val="bottom"/>
            <w:hideMark/>
          </w:tcPr>
          <w:p w14:paraId="4521FBAA"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Sweeper</w:t>
            </w:r>
          </w:p>
        </w:tc>
        <w:tc>
          <w:tcPr>
            <w:tcW w:w="2386" w:type="dxa"/>
            <w:tcBorders>
              <w:top w:val="nil"/>
              <w:left w:val="nil"/>
              <w:bottom w:val="single" w:sz="4" w:space="0" w:color="auto"/>
              <w:right w:val="single" w:sz="4" w:space="0" w:color="auto"/>
            </w:tcBorders>
            <w:shd w:val="clear" w:color="auto" w:fill="auto"/>
            <w:noWrap/>
            <w:vAlign w:val="bottom"/>
            <w:hideMark/>
          </w:tcPr>
          <w:p w14:paraId="43C08C1D"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General</w:t>
            </w:r>
          </w:p>
        </w:tc>
        <w:tc>
          <w:tcPr>
            <w:tcW w:w="1546" w:type="dxa"/>
            <w:tcBorders>
              <w:top w:val="nil"/>
              <w:left w:val="nil"/>
              <w:bottom w:val="single" w:sz="4" w:space="0" w:color="auto"/>
              <w:right w:val="single" w:sz="4" w:space="0" w:color="auto"/>
            </w:tcBorders>
            <w:shd w:val="clear" w:color="auto" w:fill="auto"/>
            <w:noWrap/>
            <w:vAlign w:val="bottom"/>
            <w:hideMark/>
          </w:tcPr>
          <w:p w14:paraId="4CCC08D4"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w:t>
            </w:r>
          </w:p>
        </w:tc>
      </w:tr>
      <w:tr w:rsidR="0078419B" w:rsidRPr="0077715D" w14:paraId="3B08DB47"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01EE1A58"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37</w:t>
            </w:r>
          </w:p>
        </w:tc>
        <w:tc>
          <w:tcPr>
            <w:tcW w:w="3061" w:type="dxa"/>
            <w:tcBorders>
              <w:top w:val="nil"/>
              <w:left w:val="nil"/>
              <w:bottom w:val="single" w:sz="4" w:space="0" w:color="auto"/>
              <w:right w:val="single" w:sz="4" w:space="0" w:color="auto"/>
            </w:tcBorders>
            <w:shd w:val="clear" w:color="auto" w:fill="auto"/>
            <w:noWrap/>
            <w:vAlign w:val="center"/>
            <w:hideMark/>
          </w:tcPr>
          <w:p w14:paraId="26755479"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Mr.Mushtaq</w:t>
            </w:r>
            <w:proofErr w:type="spellEnd"/>
            <w:proofErr w:type="gramEnd"/>
            <w:r w:rsidRPr="0077715D">
              <w:rPr>
                <w:rFonts w:ascii="Aptos Narrow" w:hAnsi="Aptos Narrow"/>
                <w:color w:val="000000"/>
              </w:rPr>
              <w:t xml:space="preserve"> Ahmad Sheikh</w:t>
            </w:r>
          </w:p>
        </w:tc>
        <w:tc>
          <w:tcPr>
            <w:tcW w:w="1858" w:type="dxa"/>
            <w:tcBorders>
              <w:top w:val="nil"/>
              <w:left w:val="nil"/>
              <w:bottom w:val="single" w:sz="4" w:space="0" w:color="auto"/>
              <w:right w:val="single" w:sz="4" w:space="0" w:color="auto"/>
            </w:tcBorders>
            <w:shd w:val="clear" w:color="auto" w:fill="auto"/>
            <w:noWrap/>
            <w:vAlign w:val="bottom"/>
            <w:hideMark/>
          </w:tcPr>
          <w:p w14:paraId="7E3669C4"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Sweeper</w:t>
            </w:r>
          </w:p>
        </w:tc>
        <w:tc>
          <w:tcPr>
            <w:tcW w:w="2386" w:type="dxa"/>
            <w:tcBorders>
              <w:top w:val="nil"/>
              <w:left w:val="nil"/>
              <w:bottom w:val="single" w:sz="4" w:space="0" w:color="auto"/>
              <w:right w:val="single" w:sz="4" w:space="0" w:color="auto"/>
            </w:tcBorders>
            <w:shd w:val="clear" w:color="auto" w:fill="auto"/>
            <w:noWrap/>
            <w:vAlign w:val="bottom"/>
            <w:hideMark/>
          </w:tcPr>
          <w:p w14:paraId="088483CF"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General</w:t>
            </w:r>
          </w:p>
        </w:tc>
        <w:tc>
          <w:tcPr>
            <w:tcW w:w="1546" w:type="dxa"/>
            <w:tcBorders>
              <w:top w:val="nil"/>
              <w:left w:val="nil"/>
              <w:bottom w:val="single" w:sz="4" w:space="0" w:color="auto"/>
              <w:right w:val="single" w:sz="4" w:space="0" w:color="auto"/>
            </w:tcBorders>
            <w:shd w:val="clear" w:color="auto" w:fill="auto"/>
            <w:noWrap/>
            <w:vAlign w:val="bottom"/>
            <w:hideMark/>
          </w:tcPr>
          <w:p w14:paraId="5EC15C90"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w:t>
            </w:r>
          </w:p>
        </w:tc>
      </w:tr>
      <w:tr w:rsidR="0078419B" w:rsidRPr="0077715D" w14:paraId="416A485F"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5DD0F9E6"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38</w:t>
            </w:r>
          </w:p>
        </w:tc>
        <w:tc>
          <w:tcPr>
            <w:tcW w:w="3061" w:type="dxa"/>
            <w:tcBorders>
              <w:top w:val="nil"/>
              <w:left w:val="nil"/>
              <w:bottom w:val="single" w:sz="4" w:space="0" w:color="auto"/>
              <w:right w:val="single" w:sz="4" w:space="0" w:color="auto"/>
            </w:tcBorders>
            <w:shd w:val="clear" w:color="auto" w:fill="auto"/>
            <w:noWrap/>
            <w:vAlign w:val="bottom"/>
            <w:hideMark/>
          </w:tcPr>
          <w:p w14:paraId="350FD4DB"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Mr.Fayaz</w:t>
            </w:r>
            <w:proofErr w:type="spellEnd"/>
            <w:proofErr w:type="gramEnd"/>
            <w:r w:rsidRPr="0077715D">
              <w:rPr>
                <w:rFonts w:ascii="Aptos Narrow" w:hAnsi="Aptos Narrow"/>
                <w:color w:val="000000"/>
              </w:rPr>
              <w:t xml:space="preserve"> Ahmad</w:t>
            </w:r>
          </w:p>
        </w:tc>
        <w:tc>
          <w:tcPr>
            <w:tcW w:w="1858" w:type="dxa"/>
            <w:tcBorders>
              <w:top w:val="nil"/>
              <w:left w:val="nil"/>
              <w:bottom w:val="single" w:sz="4" w:space="0" w:color="auto"/>
              <w:right w:val="single" w:sz="4" w:space="0" w:color="auto"/>
            </w:tcBorders>
            <w:shd w:val="clear" w:color="auto" w:fill="auto"/>
            <w:noWrap/>
            <w:vAlign w:val="bottom"/>
            <w:hideMark/>
          </w:tcPr>
          <w:p w14:paraId="3B65A967"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Gatekeeper</w:t>
            </w:r>
          </w:p>
        </w:tc>
        <w:tc>
          <w:tcPr>
            <w:tcW w:w="2386" w:type="dxa"/>
            <w:tcBorders>
              <w:top w:val="nil"/>
              <w:left w:val="nil"/>
              <w:bottom w:val="single" w:sz="4" w:space="0" w:color="auto"/>
              <w:right w:val="single" w:sz="4" w:space="0" w:color="auto"/>
            </w:tcBorders>
            <w:shd w:val="clear" w:color="auto" w:fill="auto"/>
            <w:noWrap/>
            <w:vAlign w:val="bottom"/>
            <w:hideMark/>
          </w:tcPr>
          <w:p w14:paraId="4620B813"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General</w:t>
            </w:r>
          </w:p>
        </w:tc>
        <w:tc>
          <w:tcPr>
            <w:tcW w:w="1546" w:type="dxa"/>
            <w:tcBorders>
              <w:top w:val="nil"/>
              <w:left w:val="nil"/>
              <w:bottom w:val="single" w:sz="4" w:space="0" w:color="auto"/>
              <w:right w:val="single" w:sz="4" w:space="0" w:color="auto"/>
            </w:tcBorders>
            <w:shd w:val="clear" w:color="auto" w:fill="auto"/>
            <w:noWrap/>
            <w:vAlign w:val="bottom"/>
            <w:hideMark/>
          </w:tcPr>
          <w:p w14:paraId="70427AB4"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w:t>
            </w:r>
          </w:p>
        </w:tc>
      </w:tr>
      <w:tr w:rsidR="0078419B" w:rsidRPr="0077715D" w14:paraId="261BA373"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25673D74"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39</w:t>
            </w:r>
          </w:p>
        </w:tc>
        <w:tc>
          <w:tcPr>
            <w:tcW w:w="3061" w:type="dxa"/>
            <w:tcBorders>
              <w:top w:val="nil"/>
              <w:left w:val="nil"/>
              <w:bottom w:val="nil"/>
              <w:right w:val="nil"/>
            </w:tcBorders>
            <w:shd w:val="clear" w:color="auto" w:fill="auto"/>
            <w:noWrap/>
            <w:vAlign w:val="bottom"/>
            <w:hideMark/>
          </w:tcPr>
          <w:p w14:paraId="04AD55EC" w14:textId="77777777" w:rsidR="0078419B" w:rsidRPr="0077715D" w:rsidRDefault="0078419B" w:rsidP="0078419B">
            <w:pPr>
              <w:jc w:val="center"/>
              <w:rPr>
                <w:rFonts w:ascii="Aptos Narrow" w:hAnsi="Aptos Narrow"/>
                <w:color w:val="000000"/>
              </w:rPr>
            </w:pPr>
            <w:proofErr w:type="spellStart"/>
            <w:proofErr w:type="gramStart"/>
            <w:r w:rsidRPr="0077715D">
              <w:rPr>
                <w:rFonts w:ascii="Aptos Narrow" w:hAnsi="Aptos Narrow"/>
                <w:color w:val="000000"/>
              </w:rPr>
              <w:t>Mr.Khurshid</w:t>
            </w:r>
            <w:proofErr w:type="spellEnd"/>
            <w:proofErr w:type="gramEnd"/>
            <w:r w:rsidRPr="0077715D">
              <w:rPr>
                <w:rFonts w:ascii="Aptos Narrow" w:hAnsi="Aptos Narrow"/>
                <w:color w:val="000000"/>
              </w:rPr>
              <w:t xml:space="preserve"> Ahmad</w:t>
            </w:r>
          </w:p>
        </w:tc>
        <w:tc>
          <w:tcPr>
            <w:tcW w:w="1858" w:type="dxa"/>
            <w:tcBorders>
              <w:top w:val="nil"/>
              <w:left w:val="single" w:sz="4" w:space="0" w:color="auto"/>
              <w:bottom w:val="single" w:sz="4" w:space="0" w:color="auto"/>
              <w:right w:val="single" w:sz="4" w:space="0" w:color="auto"/>
            </w:tcBorders>
            <w:shd w:val="clear" w:color="auto" w:fill="auto"/>
            <w:noWrap/>
            <w:vAlign w:val="bottom"/>
            <w:hideMark/>
          </w:tcPr>
          <w:p w14:paraId="08C5FCDB"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Gatekeeper</w:t>
            </w:r>
          </w:p>
        </w:tc>
        <w:tc>
          <w:tcPr>
            <w:tcW w:w="2386" w:type="dxa"/>
            <w:tcBorders>
              <w:top w:val="nil"/>
              <w:left w:val="nil"/>
              <w:bottom w:val="single" w:sz="4" w:space="0" w:color="auto"/>
              <w:right w:val="single" w:sz="4" w:space="0" w:color="auto"/>
            </w:tcBorders>
            <w:shd w:val="clear" w:color="auto" w:fill="auto"/>
            <w:noWrap/>
            <w:vAlign w:val="bottom"/>
            <w:hideMark/>
          </w:tcPr>
          <w:p w14:paraId="2E8200ED"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General</w:t>
            </w:r>
          </w:p>
        </w:tc>
        <w:tc>
          <w:tcPr>
            <w:tcW w:w="1546" w:type="dxa"/>
            <w:tcBorders>
              <w:top w:val="nil"/>
              <w:left w:val="nil"/>
              <w:bottom w:val="single" w:sz="4" w:space="0" w:color="auto"/>
              <w:right w:val="single" w:sz="4" w:space="0" w:color="auto"/>
            </w:tcBorders>
            <w:shd w:val="clear" w:color="auto" w:fill="auto"/>
            <w:noWrap/>
            <w:vAlign w:val="bottom"/>
            <w:hideMark/>
          </w:tcPr>
          <w:p w14:paraId="4C6A53BF"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w:t>
            </w:r>
          </w:p>
        </w:tc>
      </w:tr>
      <w:tr w:rsidR="0078419B" w:rsidRPr="0077715D" w14:paraId="7958D44A" w14:textId="77777777" w:rsidTr="0078419B">
        <w:trPr>
          <w:trHeight w:val="144"/>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0D5A3D2F"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w:t>
            </w:r>
          </w:p>
        </w:tc>
        <w:tc>
          <w:tcPr>
            <w:tcW w:w="3061" w:type="dxa"/>
            <w:tcBorders>
              <w:top w:val="single" w:sz="4" w:space="0" w:color="auto"/>
              <w:left w:val="nil"/>
              <w:bottom w:val="single" w:sz="4" w:space="0" w:color="auto"/>
              <w:right w:val="single" w:sz="4" w:space="0" w:color="auto"/>
            </w:tcBorders>
            <w:shd w:val="clear" w:color="auto" w:fill="auto"/>
            <w:noWrap/>
            <w:vAlign w:val="bottom"/>
            <w:hideMark/>
          </w:tcPr>
          <w:p w14:paraId="59E9F5B6"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w:t>
            </w:r>
          </w:p>
        </w:tc>
        <w:tc>
          <w:tcPr>
            <w:tcW w:w="1858" w:type="dxa"/>
            <w:tcBorders>
              <w:top w:val="nil"/>
              <w:left w:val="nil"/>
              <w:bottom w:val="single" w:sz="4" w:space="0" w:color="auto"/>
              <w:right w:val="single" w:sz="4" w:space="0" w:color="auto"/>
            </w:tcBorders>
            <w:shd w:val="clear" w:color="auto" w:fill="auto"/>
            <w:noWrap/>
            <w:vAlign w:val="bottom"/>
            <w:hideMark/>
          </w:tcPr>
          <w:p w14:paraId="7F842573" w14:textId="77777777" w:rsidR="0078419B" w:rsidRPr="0077715D" w:rsidRDefault="0078419B" w:rsidP="0078419B">
            <w:pPr>
              <w:jc w:val="center"/>
              <w:rPr>
                <w:rFonts w:ascii="Aptos Narrow" w:hAnsi="Aptos Narrow"/>
                <w:color w:val="000000"/>
              </w:rPr>
            </w:pPr>
            <w:r w:rsidRPr="0077715D">
              <w:rPr>
                <w:rFonts w:ascii="Aptos Narrow" w:hAnsi="Aptos Narrow"/>
                <w:color w:val="000000"/>
              </w:rPr>
              <w:t> </w:t>
            </w:r>
          </w:p>
        </w:tc>
        <w:tc>
          <w:tcPr>
            <w:tcW w:w="2386" w:type="dxa"/>
            <w:tcBorders>
              <w:top w:val="nil"/>
              <w:left w:val="nil"/>
              <w:bottom w:val="single" w:sz="4" w:space="0" w:color="auto"/>
              <w:right w:val="single" w:sz="4" w:space="0" w:color="auto"/>
            </w:tcBorders>
            <w:shd w:val="clear" w:color="auto" w:fill="auto"/>
            <w:noWrap/>
            <w:vAlign w:val="bottom"/>
            <w:hideMark/>
          </w:tcPr>
          <w:p w14:paraId="0B9DA0EB" w14:textId="77777777" w:rsidR="0078419B" w:rsidRPr="0077715D" w:rsidRDefault="0078419B" w:rsidP="0078419B">
            <w:pPr>
              <w:jc w:val="center"/>
              <w:rPr>
                <w:rFonts w:ascii="Aptos Narrow" w:hAnsi="Aptos Narrow"/>
                <w:b/>
                <w:bCs/>
                <w:color w:val="000000"/>
              </w:rPr>
            </w:pPr>
            <w:r w:rsidRPr="0077715D">
              <w:rPr>
                <w:rFonts w:ascii="Aptos Narrow" w:hAnsi="Aptos Narrow"/>
                <w:b/>
                <w:bCs/>
                <w:color w:val="000000"/>
              </w:rPr>
              <w:t>Total Candidates</w:t>
            </w:r>
          </w:p>
        </w:tc>
        <w:tc>
          <w:tcPr>
            <w:tcW w:w="1546" w:type="dxa"/>
            <w:tcBorders>
              <w:top w:val="nil"/>
              <w:left w:val="nil"/>
              <w:bottom w:val="single" w:sz="4" w:space="0" w:color="auto"/>
              <w:right w:val="single" w:sz="4" w:space="0" w:color="auto"/>
            </w:tcBorders>
            <w:shd w:val="clear" w:color="auto" w:fill="auto"/>
            <w:noWrap/>
            <w:vAlign w:val="bottom"/>
            <w:hideMark/>
          </w:tcPr>
          <w:p w14:paraId="39331FD4" w14:textId="77777777" w:rsidR="0078419B" w:rsidRPr="0077715D" w:rsidRDefault="0078419B" w:rsidP="0078419B">
            <w:pPr>
              <w:jc w:val="center"/>
              <w:rPr>
                <w:rFonts w:ascii="Aptos Narrow" w:hAnsi="Aptos Narrow"/>
                <w:b/>
                <w:bCs/>
                <w:color w:val="000000"/>
              </w:rPr>
            </w:pPr>
            <w:r w:rsidRPr="0077715D">
              <w:rPr>
                <w:rFonts w:ascii="Aptos Narrow" w:hAnsi="Aptos Narrow"/>
                <w:b/>
                <w:bCs/>
                <w:color w:val="000000"/>
              </w:rPr>
              <w:t>480</w:t>
            </w:r>
          </w:p>
        </w:tc>
      </w:tr>
    </w:tbl>
    <w:p w14:paraId="6962942D" w14:textId="12D63798" w:rsidR="0077715D" w:rsidRDefault="0077715D"/>
    <w:sectPr w:rsidR="0077715D" w:rsidSect="004556B1">
      <w:headerReference w:type="default" r:id="rId7"/>
      <w:pgSz w:w="11906" w:h="16838"/>
      <w:pgMar w:top="1170" w:right="1196" w:bottom="8" w:left="709"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D8AA2" w14:textId="77777777" w:rsidR="0088386F" w:rsidRDefault="0088386F">
      <w:r>
        <w:separator/>
      </w:r>
    </w:p>
  </w:endnote>
  <w:endnote w:type="continuationSeparator" w:id="0">
    <w:p w14:paraId="7BC61712" w14:textId="77777777" w:rsidR="0088386F" w:rsidRDefault="00883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Narrow">
    <w:altName w:val="Calibri"/>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CBEE5" w14:textId="77777777" w:rsidR="0088386F" w:rsidRDefault="0088386F">
      <w:r>
        <w:separator/>
      </w:r>
    </w:p>
  </w:footnote>
  <w:footnote w:type="continuationSeparator" w:id="0">
    <w:p w14:paraId="68ED69E4" w14:textId="77777777" w:rsidR="0088386F" w:rsidRDefault="00883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10C66B87" w:rsidR="00B14580" w:rsidRDefault="0077715D">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58081421">
          <wp:simplePos x="0" y="0"/>
          <wp:positionH relativeFrom="margin">
            <wp:posOffset>31750</wp:posOffset>
          </wp:positionH>
          <wp:positionV relativeFrom="page">
            <wp:posOffset>290830</wp:posOffset>
          </wp:positionV>
          <wp:extent cx="790575" cy="765810"/>
          <wp:effectExtent l="0" t="0" r="9525" b="0"/>
          <wp:wrapTight wrapText="bothSides">
            <wp:wrapPolygon edited="0">
              <wp:start x="0" y="0"/>
              <wp:lineTo x="0" y="20955"/>
              <wp:lineTo x="21340" y="20955"/>
              <wp:lineTo x="21340" y="0"/>
              <wp:lineTo x="0" y="0"/>
            </wp:wrapPolygon>
          </wp:wrapTight>
          <wp:docPr id="709795515" name="Picture 709795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F343446"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187A7BCA" w:rsidR="00965277" w:rsidRDefault="008B22E1" w:rsidP="008B22E1">
    <w:pPr>
      <w:contextualSpacing/>
      <w:rPr>
        <w:sz w:val="20"/>
        <w:szCs w:val="20"/>
      </w:rPr>
    </w:pPr>
    <w:r>
      <w:t xml:space="preserve">                 </w:t>
    </w:r>
    <w:r w:rsidR="0077715D">
      <w:t xml:space="preserve">  </w:t>
    </w:r>
    <w:r>
      <w:t xml:space="preserve">   </w:t>
    </w:r>
    <w:hyperlink r:id="rId2" w:history="1">
      <w:r w:rsidR="00FB2688" w:rsidRPr="002C7B1B">
        <w:rPr>
          <w:rStyle w:val="Hyperlink"/>
          <w:rFonts w:ascii="Century Gothic" w:hAnsi="Century Gothic" w:cs="Calibri"/>
          <w:sz w:val="20"/>
          <w:szCs w:val="20"/>
        </w:rPr>
        <w:t>http://www.kgpsrinagar.edu.in.</w:t>
      </w:r>
    </w:hyperlink>
  </w:p>
  <w:p w14:paraId="479F9EE8" w14:textId="657138CB" w:rsidR="00B14580" w:rsidRDefault="00965277" w:rsidP="0077715D">
    <w:pPr>
      <w:contextualSpacing/>
    </w:pPr>
    <w:r>
      <w:rPr>
        <w:sz w:val="20"/>
        <w:szCs w:val="20"/>
      </w:rPr>
      <w:t xml:space="preserve">                      </w:t>
    </w:r>
    <w:r w:rsidR="009B27AA">
      <w:rPr>
        <w:sz w:val="20"/>
        <w:szCs w:val="20"/>
      </w:rPr>
      <w:t xml:space="preserve">             </w:t>
    </w:r>
    <w:r w:rsidR="0077715D">
      <w:rPr>
        <w:sz w:val="20"/>
        <w:szCs w:val="20"/>
      </w:rPr>
      <w:t xml:space="preserve">  </w:t>
    </w:r>
    <w:r>
      <w:rPr>
        <w:sz w:val="20"/>
        <w:szCs w:val="20"/>
      </w:rPr>
      <w:t xml:space="preserve"> </w:t>
    </w:r>
    <w:r w:rsidR="0069352F">
      <w:rPr>
        <w:sz w:val="20"/>
        <w:szCs w:val="20"/>
      </w:rPr>
      <w:t xml:space="preserve">Email: </w:t>
    </w:r>
    <w:r w:rsidR="0077715D">
      <w:t>kgp-srinagar@jk.gov.in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7"/>
  </w:num>
  <w:num w:numId="15">
    <w:abstractNumId w:val="15"/>
  </w:num>
  <w:num w:numId="16">
    <w:abstractNumId w:val="18"/>
  </w:num>
  <w:num w:numId="17">
    <w:abstractNumId w:val="14"/>
  </w:num>
  <w:num w:numId="18">
    <w:abstractNumId w:val="1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37DB3"/>
    <w:rsid w:val="000450C6"/>
    <w:rsid w:val="000457E9"/>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143B7"/>
    <w:rsid w:val="00121CFB"/>
    <w:rsid w:val="00134631"/>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B7CBB"/>
    <w:rsid w:val="001C25F5"/>
    <w:rsid w:val="001D02DE"/>
    <w:rsid w:val="001D2BA0"/>
    <w:rsid w:val="001D4D94"/>
    <w:rsid w:val="001E0D46"/>
    <w:rsid w:val="001E3E29"/>
    <w:rsid w:val="001E487E"/>
    <w:rsid w:val="001F08DE"/>
    <w:rsid w:val="001F5E65"/>
    <w:rsid w:val="00201333"/>
    <w:rsid w:val="00210EE4"/>
    <w:rsid w:val="00210FA7"/>
    <w:rsid w:val="002161E4"/>
    <w:rsid w:val="00216417"/>
    <w:rsid w:val="00217E71"/>
    <w:rsid w:val="00247F81"/>
    <w:rsid w:val="0026631D"/>
    <w:rsid w:val="00272108"/>
    <w:rsid w:val="00297397"/>
    <w:rsid w:val="002A5606"/>
    <w:rsid w:val="002A7ED3"/>
    <w:rsid w:val="002C2F53"/>
    <w:rsid w:val="002D0BC4"/>
    <w:rsid w:val="002F1995"/>
    <w:rsid w:val="002F4AB2"/>
    <w:rsid w:val="00301E2D"/>
    <w:rsid w:val="00322356"/>
    <w:rsid w:val="0033518C"/>
    <w:rsid w:val="00337606"/>
    <w:rsid w:val="00342855"/>
    <w:rsid w:val="003437C2"/>
    <w:rsid w:val="00344A03"/>
    <w:rsid w:val="0036038D"/>
    <w:rsid w:val="00360589"/>
    <w:rsid w:val="003735B5"/>
    <w:rsid w:val="003737B7"/>
    <w:rsid w:val="00377186"/>
    <w:rsid w:val="0037797E"/>
    <w:rsid w:val="00381641"/>
    <w:rsid w:val="003832DA"/>
    <w:rsid w:val="003A1C03"/>
    <w:rsid w:val="003C2E46"/>
    <w:rsid w:val="003C3196"/>
    <w:rsid w:val="003D1396"/>
    <w:rsid w:val="003E0D73"/>
    <w:rsid w:val="003E5FBC"/>
    <w:rsid w:val="00414627"/>
    <w:rsid w:val="00420B16"/>
    <w:rsid w:val="00421AFA"/>
    <w:rsid w:val="00425A12"/>
    <w:rsid w:val="00425D63"/>
    <w:rsid w:val="004556B1"/>
    <w:rsid w:val="00461DF9"/>
    <w:rsid w:val="004643D8"/>
    <w:rsid w:val="00473EA5"/>
    <w:rsid w:val="0048205E"/>
    <w:rsid w:val="004831C3"/>
    <w:rsid w:val="00497C24"/>
    <w:rsid w:val="004B3216"/>
    <w:rsid w:val="004C7BA5"/>
    <w:rsid w:val="004D2AEC"/>
    <w:rsid w:val="004E5652"/>
    <w:rsid w:val="004E7628"/>
    <w:rsid w:val="004F48F2"/>
    <w:rsid w:val="005065F5"/>
    <w:rsid w:val="0050696F"/>
    <w:rsid w:val="005149B1"/>
    <w:rsid w:val="005208C9"/>
    <w:rsid w:val="00527AED"/>
    <w:rsid w:val="00532E22"/>
    <w:rsid w:val="005366CB"/>
    <w:rsid w:val="005511E0"/>
    <w:rsid w:val="00554BB2"/>
    <w:rsid w:val="005647F2"/>
    <w:rsid w:val="00564D80"/>
    <w:rsid w:val="005662D1"/>
    <w:rsid w:val="00572053"/>
    <w:rsid w:val="00573A09"/>
    <w:rsid w:val="0058776A"/>
    <w:rsid w:val="005A4526"/>
    <w:rsid w:val="005A46EE"/>
    <w:rsid w:val="005B473D"/>
    <w:rsid w:val="005C1B16"/>
    <w:rsid w:val="005C2CA6"/>
    <w:rsid w:val="005E3E10"/>
    <w:rsid w:val="005E53D0"/>
    <w:rsid w:val="005E759A"/>
    <w:rsid w:val="005F0F78"/>
    <w:rsid w:val="006002EB"/>
    <w:rsid w:val="00600676"/>
    <w:rsid w:val="006128EF"/>
    <w:rsid w:val="006264B4"/>
    <w:rsid w:val="00632CB9"/>
    <w:rsid w:val="00635DE5"/>
    <w:rsid w:val="00643033"/>
    <w:rsid w:val="00644CC3"/>
    <w:rsid w:val="0065245E"/>
    <w:rsid w:val="00661468"/>
    <w:rsid w:val="006649F0"/>
    <w:rsid w:val="0067245D"/>
    <w:rsid w:val="00673DF7"/>
    <w:rsid w:val="00676A3D"/>
    <w:rsid w:val="00683CF5"/>
    <w:rsid w:val="0068470E"/>
    <w:rsid w:val="006865BA"/>
    <w:rsid w:val="00691141"/>
    <w:rsid w:val="0069352F"/>
    <w:rsid w:val="00695DCD"/>
    <w:rsid w:val="006A05CC"/>
    <w:rsid w:val="006A203E"/>
    <w:rsid w:val="006A2052"/>
    <w:rsid w:val="006A35A7"/>
    <w:rsid w:val="006A55BE"/>
    <w:rsid w:val="006C1785"/>
    <w:rsid w:val="006C1AFB"/>
    <w:rsid w:val="006C5D86"/>
    <w:rsid w:val="006C7C59"/>
    <w:rsid w:val="006E7CB2"/>
    <w:rsid w:val="00705C8D"/>
    <w:rsid w:val="007152D7"/>
    <w:rsid w:val="00715A84"/>
    <w:rsid w:val="0074054D"/>
    <w:rsid w:val="0074215C"/>
    <w:rsid w:val="00746C14"/>
    <w:rsid w:val="00757FC8"/>
    <w:rsid w:val="00762F19"/>
    <w:rsid w:val="0077715D"/>
    <w:rsid w:val="0078419B"/>
    <w:rsid w:val="007A65F9"/>
    <w:rsid w:val="007B6B21"/>
    <w:rsid w:val="007C2C59"/>
    <w:rsid w:val="007C3556"/>
    <w:rsid w:val="007C794F"/>
    <w:rsid w:val="007E433B"/>
    <w:rsid w:val="007F6994"/>
    <w:rsid w:val="00801F23"/>
    <w:rsid w:val="008048EF"/>
    <w:rsid w:val="00830478"/>
    <w:rsid w:val="00831980"/>
    <w:rsid w:val="008332A4"/>
    <w:rsid w:val="00834240"/>
    <w:rsid w:val="0083587D"/>
    <w:rsid w:val="00837632"/>
    <w:rsid w:val="00845890"/>
    <w:rsid w:val="00851061"/>
    <w:rsid w:val="0085640F"/>
    <w:rsid w:val="008567AA"/>
    <w:rsid w:val="008729B0"/>
    <w:rsid w:val="0088386F"/>
    <w:rsid w:val="00885B28"/>
    <w:rsid w:val="00890FB1"/>
    <w:rsid w:val="00892712"/>
    <w:rsid w:val="008961CA"/>
    <w:rsid w:val="008A680A"/>
    <w:rsid w:val="008B0BB0"/>
    <w:rsid w:val="008B22E1"/>
    <w:rsid w:val="008C0DC9"/>
    <w:rsid w:val="008E6C4B"/>
    <w:rsid w:val="008F0D79"/>
    <w:rsid w:val="008F18C0"/>
    <w:rsid w:val="00900EE4"/>
    <w:rsid w:val="00904F3B"/>
    <w:rsid w:val="00907648"/>
    <w:rsid w:val="0091206A"/>
    <w:rsid w:val="00930FDE"/>
    <w:rsid w:val="00932BAF"/>
    <w:rsid w:val="00934C7C"/>
    <w:rsid w:val="00937AD8"/>
    <w:rsid w:val="0094030F"/>
    <w:rsid w:val="00965277"/>
    <w:rsid w:val="00984C93"/>
    <w:rsid w:val="00987CE1"/>
    <w:rsid w:val="0099405C"/>
    <w:rsid w:val="009A1100"/>
    <w:rsid w:val="009B27AA"/>
    <w:rsid w:val="009C600F"/>
    <w:rsid w:val="009D3723"/>
    <w:rsid w:val="009E04F2"/>
    <w:rsid w:val="009F394D"/>
    <w:rsid w:val="00A00745"/>
    <w:rsid w:val="00A02CB2"/>
    <w:rsid w:val="00A03137"/>
    <w:rsid w:val="00A03B7B"/>
    <w:rsid w:val="00A05BB6"/>
    <w:rsid w:val="00A13D12"/>
    <w:rsid w:val="00A200C9"/>
    <w:rsid w:val="00A209F8"/>
    <w:rsid w:val="00A250D5"/>
    <w:rsid w:val="00A32F56"/>
    <w:rsid w:val="00A36028"/>
    <w:rsid w:val="00A47EA1"/>
    <w:rsid w:val="00A5431E"/>
    <w:rsid w:val="00A57713"/>
    <w:rsid w:val="00A8056F"/>
    <w:rsid w:val="00A86E40"/>
    <w:rsid w:val="00A91424"/>
    <w:rsid w:val="00A9467C"/>
    <w:rsid w:val="00AA2C77"/>
    <w:rsid w:val="00AA5C1D"/>
    <w:rsid w:val="00AB2CF2"/>
    <w:rsid w:val="00AB7B78"/>
    <w:rsid w:val="00AC336D"/>
    <w:rsid w:val="00AC3FB9"/>
    <w:rsid w:val="00AC702A"/>
    <w:rsid w:val="00AD0FA7"/>
    <w:rsid w:val="00AD226F"/>
    <w:rsid w:val="00AF292B"/>
    <w:rsid w:val="00AF4BE2"/>
    <w:rsid w:val="00B03016"/>
    <w:rsid w:val="00B120F1"/>
    <w:rsid w:val="00B13A52"/>
    <w:rsid w:val="00B14580"/>
    <w:rsid w:val="00B155AF"/>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A707D"/>
    <w:rsid w:val="00BB7C2B"/>
    <w:rsid w:val="00BC1664"/>
    <w:rsid w:val="00BC2334"/>
    <w:rsid w:val="00BC2546"/>
    <w:rsid w:val="00BC7CCF"/>
    <w:rsid w:val="00BD636C"/>
    <w:rsid w:val="00BE41BC"/>
    <w:rsid w:val="00BF3E13"/>
    <w:rsid w:val="00C05085"/>
    <w:rsid w:val="00C06422"/>
    <w:rsid w:val="00C12F58"/>
    <w:rsid w:val="00C1593D"/>
    <w:rsid w:val="00C16383"/>
    <w:rsid w:val="00C17FA6"/>
    <w:rsid w:val="00C45227"/>
    <w:rsid w:val="00C56C7E"/>
    <w:rsid w:val="00C644CF"/>
    <w:rsid w:val="00C73C0F"/>
    <w:rsid w:val="00C776A4"/>
    <w:rsid w:val="00CA2C6C"/>
    <w:rsid w:val="00CA3F45"/>
    <w:rsid w:val="00CB030E"/>
    <w:rsid w:val="00CB0652"/>
    <w:rsid w:val="00CB127E"/>
    <w:rsid w:val="00CC0600"/>
    <w:rsid w:val="00CC2769"/>
    <w:rsid w:val="00CC586C"/>
    <w:rsid w:val="00CC78AC"/>
    <w:rsid w:val="00CD7194"/>
    <w:rsid w:val="00CF3120"/>
    <w:rsid w:val="00CF7953"/>
    <w:rsid w:val="00D07232"/>
    <w:rsid w:val="00D10245"/>
    <w:rsid w:val="00D21BDD"/>
    <w:rsid w:val="00D268B2"/>
    <w:rsid w:val="00D34210"/>
    <w:rsid w:val="00D45E5D"/>
    <w:rsid w:val="00D464E1"/>
    <w:rsid w:val="00D5625E"/>
    <w:rsid w:val="00D57D96"/>
    <w:rsid w:val="00D6579E"/>
    <w:rsid w:val="00D65F07"/>
    <w:rsid w:val="00D704F3"/>
    <w:rsid w:val="00D77AFA"/>
    <w:rsid w:val="00D80CBE"/>
    <w:rsid w:val="00D92A83"/>
    <w:rsid w:val="00D92B62"/>
    <w:rsid w:val="00D92BB7"/>
    <w:rsid w:val="00DB0C58"/>
    <w:rsid w:val="00DC76D2"/>
    <w:rsid w:val="00DD30ED"/>
    <w:rsid w:val="00DE2F2A"/>
    <w:rsid w:val="00DE34B8"/>
    <w:rsid w:val="00DF03A7"/>
    <w:rsid w:val="00E00548"/>
    <w:rsid w:val="00E03670"/>
    <w:rsid w:val="00E05D9F"/>
    <w:rsid w:val="00E0725E"/>
    <w:rsid w:val="00E50B6A"/>
    <w:rsid w:val="00E51A3E"/>
    <w:rsid w:val="00E51F8D"/>
    <w:rsid w:val="00E64C21"/>
    <w:rsid w:val="00E66F64"/>
    <w:rsid w:val="00E67631"/>
    <w:rsid w:val="00E7798A"/>
    <w:rsid w:val="00E81656"/>
    <w:rsid w:val="00E82173"/>
    <w:rsid w:val="00EC24C6"/>
    <w:rsid w:val="00EF2933"/>
    <w:rsid w:val="00EF3557"/>
    <w:rsid w:val="00F05146"/>
    <w:rsid w:val="00F1115D"/>
    <w:rsid w:val="00F13E93"/>
    <w:rsid w:val="00F21194"/>
    <w:rsid w:val="00F34C5D"/>
    <w:rsid w:val="00F3513C"/>
    <w:rsid w:val="00F465C5"/>
    <w:rsid w:val="00F46641"/>
    <w:rsid w:val="00F5180D"/>
    <w:rsid w:val="00F51B21"/>
    <w:rsid w:val="00F51D87"/>
    <w:rsid w:val="00F52DA3"/>
    <w:rsid w:val="00F649D8"/>
    <w:rsid w:val="00F8455C"/>
    <w:rsid w:val="00F909F8"/>
    <w:rsid w:val="00FB0BD8"/>
    <w:rsid w:val="00FB2688"/>
    <w:rsid w:val="00FB49C0"/>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11170366">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05941808">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47963931">
      <w:bodyDiv w:val="1"/>
      <w:marLeft w:val="0"/>
      <w:marRight w:val="0"/>
      <w:marTop w:val="0"/>
      <w:marBottom w:val="0"/>
      <w:divBdr>
        <w:top w:val="none" w:sz="0" w:space="0" w:color="auto"/>
        <w:left w:val="none" w:sz="0" w:space="0" w:color="auto"/>
        <w:bottom w:val="none" w:sz="0" w:space="0" w:color="auto"/>
        <w:right w:val="none" w:sz="0" w:space="0" w:color="auto"/>
      </w:divBdr>
      <w:divsChild>
        <w:div w:id="329211020">
          <w:marLeft w:val="0"/>
          <w:marRight w:val="0"/>
          <w:marTop w:val="0"/>
          <w:marBottom w:val="0"/>
          <w:divBdr>
            <w:top w:val="none" w:sz="0" w:space="0" w:color="auto"/>
            <w:left w:val="none" w:sz="0" w:space="0" w:color="auto"/>
            <w:bottom w:val="none" w:sz="0" w:space="0" w:color="auto"/>
            <w:right w:val="none" w:sz="0" w:space="0" w:color="auto"/>
          </w:divBdr>
        </w:div>
        <w:div w:id="26300408">
          <w:marLeft w:val="0"/>
          <w:marRight w:val="0"/>
          <w:marTop w:val="0"/>
          <w:marBottom w:val="0"/>
          <w:divBdr>
            <w:top w:val="none" w:sz="0" w:space="0" w:color="auto"/>
            <w:left w:val="none" w:sz="0" w:space="0" w:color="auto"/>
            <w:bottom w:val="none" w:sz="0" w:space="0" w:color="auto"/>
            <w:right w:val="none" w:sz="0" w:space="0" w:color="auto"/>
          </w:divBdr>
        </w:div>
        <w:div w:id="228462264">
          <w:marLeft w:val="0"/>
          <w:marRight w:val="0"/>
          <w:marTop w:val="0"/>
          <w:marBottom w:val="0"/>
          <w:divBdr>
            <w:top w:val="none" w:sz="0" w:space="0" w:color="auto"/>
            <w:left w:val="none" w:sz="0" w:space="0" w:color="auto"/>
            <w:bottom w:val="none" w:sz="0" w:space="0" w:color="auto"/>
            <w:right w:val="none" w:sz="0" w:space="0" w:color="auto"/>
          </w:divBdr>
        </w:div>
        <w:div w:id="746147704">
          <w:marLeft w:val="0"/>
          <w:marRight w:val="0"/>
          <w:marTop w:val="0"/>
          <w:marBottom w:val="0"/>
          <w:divBdr>
            <w:top w:val="none" w:sz="0" w:space="0" w:color="auto"/>
            <w:left w:val="none" w:sz="0" w:space="0" w:color="auto"/>
            <w:bottom w:val="none" w:sz="0" w:space="0" w:color="auto"/>
            <w:right w:val="none" w:sz="0" w:space="0" w:color="auto"/>
          </w:divBdr>
        </w:div>
        <w:div w:id="1184172388">
          <w:marLeft w:val="0"/>
          <w:marRight w:val="0"/>
          <w:marTop w:val="0"/>
          <w:marBottom w:val="0"/>
          <w:divBdr>
            <w:top w:val="none" w:sz="0" w:space="0" w:color="auto"/>
            <w:left w:val="none" w:sz="0" w:space="0" w:color="auto"/>
            <w:bottom w:val="none" w:sz="0" w:space="0" w:color="auto"/>
            <w:right w:val="none" w:sz="0" w:space="0" w:color="auto"/>
          </w:divBdr>
        </w:div>
        <w:div w:id="1423792775">
          <w:marLeft w:val="0"/>
          <w:marRight w:val="0"/>
          <w:marTop w:val="0"/>
          <w:marBottom w:val="0"/>
          <w:divBdr>
            <w:top w:val="none" w:sz="0" w:space="0" w:color="auto"/>
            <w:left w:val="none" w:sz="0" w:space="0" w:color="auto"/>
            <w:bottom w:val="none" w:sz="0" w:space="0" w:color="auto"/>
            <w:right w:val="none" w:sz="0" w:space="0" w:color="auto"/>
          </w:divBdr>
        </w:div>
        <w:div w:id="48580399">
          <w:marLeft w:val="0"/>
          <w:marRight w:val="0"/>
          <w:marTop w:val="0"/>
          <w:marBottom w:val="0"/>
          <w:divBdr>
            <w:top w:val="none" w:sz="0" w:space="0" w:color="auto"/>
            <w:left w:val="none" w:sz="0" w:space="0" w:color="auto"/>
            <w:bottom w:val="none" w:sz="0" w:space="0" w:color="auto"/>
            <w:right w:val="none" w:sz="0" w:space="0" w:color="auto"/>
          </w:divBdr>
        </w:div>
        <w:div w:id="1853183130">
          <w:marLeft w:val="0"/>
          <w:marRight w:val="0"/>
          <w:marTop w:val="0"/>
          <w:marBottom w:val="0"/>
          <w:divBdr>
            <w:top w:val="none" w:sz="0" w:space="0" w:color="auto"/>
            <w:left w:val="none" w:sz="0" w:space="0" w:color="auto"/>
            <w:bottom w:val="none" w:sz="0" w:space="0" w:color="auto"/>
            <w:right w:val="none" w:sz="0" w:space="0" w:color="auto"/>
          </w:divBdr>
        </w:div>
        <w:div w:id="952708406">
          <w:marLeft w:val="0"/>
          <w:marRight w:val="0"/>
          <w:marTop w:val="0"/>
          <w:marBottom w:val="0"/>
          <w:divBdr>
            <w:top w:val="none" w:sz="0" w:space="0" w:color="auto"/>
            <w:left w:val="none" w:sz="0" w:space="0" w:color="auto"/>
            <w:bottom w:val="none" w:sz="0" w:space="0" w:color="auto"/>
            <w:right w:val="none" w:sz="0" w:space="0" w:color="auto"/>
          </w:divBdr>
        </w:div>
        <w:div w:id="2000032213">
          <w:marLeft w:val="0"/>
          <w:marRight w:val="0"/>
          <w:marTop w:val="0"/>
          <w:marBottom w:val="0"/>
          <w:divBdr>
            <w:top w:val="none" w:sz="0" w:space="0" w:color="auto"/>
            <w:left w:val="none" w:sz="0" w:space="0" w:color="auto"/>
            <w:bottom w:val="none" w:sz="0" w:space="0" w:color="auto"/>
            <w:right w:val="none" w:sz="0" w:space="0" w:color="auto"/>
          </w:divBdr>
        </w:div>
        <w:div w:id="716901821">
          <w:marLeft w:val="0"/>
          <w:marRight w:val="0"/>
          <w:marTop w:val="0"/>
          <w:marBottom w:val="0"/>
          <w:divBdr>
            <w:top w:val="none" w:sz="0" w:space="0" w:color="auto"/>
            <w:left w:val="none" w:sz="0" w:space="0" w:color="auto"/>
            <w:bottom w:val="none" w:sz="0" w:space="0" w:color="auto"/>
            <w:right w:val="none" w:sz="0" w:space="0" w:color="auto"/>
          </w:divBdr>
        </w:div>
        <w:div w:id="637149113">
          <w:marLeft w:val="0"/>
          <w:marRight w:val="0"/>
          <w:marTop w:val="0"/>
          <w:marBottom w:val="0"/>
          <w:divBdr>
            <w:top w:val="none" w:sz="0" w:space="0" w:color="auto"/>
            <w:left w:val="none" w:sz="0" w:space="0" w:color="auto"/>
            <w:bottom w:val="none" w:sz="0" w:space="0" w:color="auto"/>
            <w:right w:val="none" w:sz="0" w:space="0" w:color="auto"/>
          </w:divBdr>
        </w:div>
        <w:div w:id="423579354">
          <w:marLeft w:val="0"/>
          <w:marRight w:val="0"/>
          <w:marTop w:val="0"/>
          <w:marBottom w:val="0"/>
          <w:divBdr>
            <w:top w:val="none" w:sz="0" w:space="0" w:color="auto"/>
            <w:left w:val="none" w:sz="0" w:space="0" w:color="auto"/>
            <w:bottom w:val="none" w:sz="0" w:space="0" w:color="auto"/>
            <w:right w:val="none" w:sz="0" w:space="0" w:color="auto"/>
          </w:divBdr>
        </w:div>
        <w:div w:id="483860539">
          <w:marLeft w:val="0"/>
          <w:marRight w:val="0"/>
          <w:marTop w:val="0"/>
          <w:marBottom w:val="0"/>
          <w:divBdr>
            <w:top w:val="none" w:sz="0" w:space="0" w:color="auto"/>
            <w:left w:val="none" w:sz="0" w:space="0" w:color="auto"/>
            <w:bottom w:val="none" w:sz="0" w:space="0" w:color="auto"/>
            <w:right w:val="none" w:sz="0" w:space="0" w:color="auto"/>
          </w:divBdr>
        </w:div>
        <w:div w:id="3484491">
          <w:marLeft w:val="0"/>
          <w:marRight w:val="0"/>
          <w:marTop w:val="0"/>
          <w:marBottom w:val="0"/>
          <w:divBdr>
            <w:top w:val="none" w:sz="0" w:space="0" w:color="auto"/>
            <w:left w:val="none" w:sz="0" w:space="0" w:color="auto"/>
            <w:bottom w:val="none" w:sz="0" w:space="0" w:color="auto"/>
            <w:right w:val="none" w:sz="0" w:space="0" w:color="auto"/>
          </w:divBdr>
        </w:div>
      </w:divsChild>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876744835">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180002044">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296790844">
      <w:bodyDiv w:val="1"/>
      <w:marLeft w:val="0"/>
      <w:marRight w:val="0"/>
      <w:marTop w:val="0"/>
      <w:marBottom w:val="0"/>
      <w:divBdr>
        <w:top w:val="none" w:sz="0" w:space="0" w:color="auto"/>
        <w:left w:val="none" w:sz="0" w:space="0" w:color="auto"/>
        <w:bottom w:val="none" w:sz="0" w:space="0" w:color="auto"/>
        <w:right w:val="none" w:sz="0" w:space="0" w:color="auto"/>
      </w:divBdr>
    </w:div>
    <w:div w:id="1296915094">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54071916">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7961521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4003492">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64376483">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20287951">
      <w:bodyDiv w:val="1"/>
      <w:marLeft w:val="0"/>
      <w:marRight w:val="0"/>
      <w:marTop w:val="0"/>
      <w:marBottom w:val="0"/>
      <w:divBdr>
        <w:top w:val="none" w:sz="0" w:space="0" w:color="auto"/>
        <w:left w:val="none" w:sz="0" w:space="0" w:color="auto"/>
        <w:bottom w:val="none" w:sz="0" w:space="0" w:color="auto"/>
        <w:right w:val="none" w:sz="0" w:space="0" w:color="auto"/>
      </w:divBdr>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37998282">
      <w:bodyDiv w:val="1"/>
      <w:marLeft w:val="0"/>
      <w:marRight w:val="0"/>
      <w:marTop w:val="0"/>
      <w:marBottom w:val="0"/>
      <w:divBdr>
        <w:top w:val="none" w:sz="0" w:space="0" w:color="auto"/>
        <w:left w:val="none" w:sz="0" w:space="0" w:color="auto"/>
        <w:bottom w:val="none" w:sz="0" w:space="0" w:color="auto"/>
        <w:right w:val="none" w:sz="0" w:space="0" w:color="auto"/>
      </w:divBdr>
    </w:div>
    <w:div w:id="2041856674">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Pages>
  <Words>872</Words>
  <Characters>4975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kgpolysgr58@gmail.com</cp:lastModifiedBy>
  <cp:revision>10</cp:revision>
  <cp:lastPrinted>2025-10-11T03:05:00Z</cp:lastPrinted>
  <dcterms:created xsi:type="dcterms:W3CDTF">2025-10-10T14:27:00Z</dcterms:created>
  <dcterms:modified xsi:type="dcterms:W3CDTF">2025-10-11T03:07:00Z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