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57EF6E9D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15688F98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5 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6DEBCAA9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-05-2026</w:t>
      </w:r>
    </w:p>
    <w:p w14:paraId="4C33043E" w14:textId="296194B4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Permission for Picnic – 4th Semester Automobile Engineering Students on 07-05-2026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5C369956" w14:textId="21ED5D44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On the recommendation of the Incharge, Automobile Engineering Department, permission is hereby granted to the students of 4th Semester Automobile Engineering (details of whom have been provided by the </w:t>
      </w:r>
      <w:r w:rsidR="008C04F0" w:rsidRPr="004116BC">
        <w:rPr>
          <w:rFonts w:ascii="Tahoma" w:hAnsi="Tahoma" w:cs="Tahoma"/>
          <w:color w:val="222222"/>
          <w:sz w:val="25"/>
          <w:szCs w:val="25"/>
          <w:lang w:eastAsia="en-US"/>
        </w:rPr>
        <w:t>Incharge</w:t>
      </w:r>
      <w:r w:rsidR="008C04F0">
        <w:rPr>
          <w:rFonts w:ascii="Tahoma" w:hAnsi="Tahoma" w:cs="Tahoma"/>
          <w:color w:val="222222"/>
          <w:sz w:val="25"/>
          <w:szCs w:val="25"/>
          <w:lang w:eastAsia="en-US"/>
        </w:rPr>
        <w:t>, Automobile Engineering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) to go on a picnic on 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07-05-2026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35A557C7" w14:textId="77777777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The faculty and staff members accompanying the students will be fully responsible for the safety, discipline, conduct, and overall well-being of the students during the entire duration of the picnic.</w:t>
      </w:r>
    </w:p>
    <w:p w14:paraId="23253779" w14:textId="77777777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They shall ensure proper coordination and smooth conduct of the picnic under the supervision of 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Er. Mudasir Rashid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6E2CACA3" w14:textId="77777777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Responsibilities of Faculty &amp; Staff:</w:t>
      </w:r>
    </w:p>
    <w:p w14:paraId="42E7E200" w14:textId="0CB8CA81" w:rsidR="00E87742" w:rsidRPr="00E87742" w:rsidRDefault="00E87742" w:rsidP="00E87742">
      <w:pPr>
        <w:numPr>
          <w:ilvl w:val="0"/>
          <w:numId w:val="52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the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safety and security of all students.</w:t>
      </w:r>
    </w:p>
    <w:p w14:paraId="54D5EC58" w14:textId="77777777" w:rsidR="00E87742" w:rsidRPr="00E87742" w:rsidRDefault="00E87742" w:rsidP="00E87742">
      <w:pPr>
        <w:numPr>
          <w:ilvl w:val="0"/>
          <w:numId w:val="52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Maintain strict discipline throughout the trip.</w:t>
      </w:r>
    </w:p>
    <w:p w14:paraId="2DD8DDB6" w14:textId="77777777" w:rsidR="00E87742" w:rsidRPr="00E87742" w:rsidRDefault="00E87742" w:rsidP="00E87742">
      <w:pPr>
        <w:numPr>
          <w:ilvl w:val="0"/>
          <w:numId w:val="52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Take attendance before departure and after return.</w:t>
      </w:r>
    </w:p>
    <w:p w14:paraId="73BE5E9D" w14:textId="77777777" w:rsidR="00E87742" w:rsidRPr="00E87742" w:rsidRDefault="00E87742" w:rsidP="00E87742">
      <w:pPr>
        <w:numPr>
          <w:ilvl w:val="0"/>
          <w:numId w:val="52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Provide immediate assistance in case of any emergency.</w:t>
      </w:r>
    </w:p>
    <w:p w14:paraId="6940A285" w14:textId="2A1E35E7" w:rsidR="00E87742" w:rsidRPr="00E87742" w:rsidRDefault="00E87742" w:rsidP="00E87742">
      <w:pPr>
        <w:numPr>
          <w:ilvl w:val="0"/>
          <w:numId w:val="52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all students return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from the picnic site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on time.</w:t>
      </w:r>
    </w:p>
    <w:p w14:paraId="6FA7C153" w14:textId="77777777" w:rsidR="00E87742" w:rsidRPr="00E87742" w:rsidRDefault="00E87742" w:rsidP="00E87742">
      <w:pPr>
        <w:numPr>
          <w:ilvl w:val="0"/>
          <w:numId w:val="52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Uphold the dignity and reputation of the institution.</w:t>
      </w:r>
    </w:p>
    <w:p w14:paraId="11B07468" w14:textId="092E9E8E" w:rsidR="00E87742" w:rsidRPr="00E87742" w:rsidRDefault="008C04F0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57CD81" wp14:editId="09295A69">
            <wp:simplePos x="0" y="0"/>
            <wp:positionH relativeFrom="column">
              <wp:posOffset>4248785</wp:posOffset>
            </wp:positionH>
            <wp:positionV relativeFrom="paragraph">
              <wp:posOffset>356870</wp:posOffset>
            </wp:positionV>
            <wp:extent cx="1587500" cy="850623"/>
            <wp:effectExtent l="0" t="0" r="0" b="6985"/>
            <wp:wrapTight wrapText="bothSides">
              <wp:wrapPolygon edited="0">
                <wp:start x="12960" y="0"/>
                <wp:lineTo x="8813" y="484"/>
                <wp:lineTo x="1814" y="5323"/>
                <wp:lineTo x="1814" y="8227"/>
                <wp:lineTo x="0" y="12099"/>
                <wp:lineTo x="0" y="13550"/>
                <wp:lineTo x="6739" y="15970"/>
                <wp:lineTo x="6739" y="21294"/>
                <wp:lineTo x="8294" y="21294"/>
                <wp:lineTo x="8554" y="20810"/>
                <wp:lineTo x="9590" y="15970"/>
                <wp:lineTo x="14256" y="8227"/>
                <wp:lineTo x="21254" y="5807"/>
                <wp:lineTo x="21254" y="1936"/>
                <wp:lineTo x="14256" y="0"/>
                <wp:lineTo x="12960" y="0"/>
              </wp:wrapPolygon>
            </wp:wrapTight>
            <wp:docPr id="9283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85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7742" w:rsidRPr="00E87742">
        <w:rPr>
          <w:rFonts w:ascii="Tahoma" w:hAnsi="Tahoma" w:cs="Tahoma"/>
          <w:color w:val="222222"/>
          <w:sz w:val="25"/>
          <w:szCs w:val="25"/>
          <w:lang w:eastAsia="en-US"/>
        </w:rPr>
        <w:t>Any lapse in supervision or discipline will be the responsibility of the accompanying faculty and staff.</w:t>
      </w:r>
    </w:p>
    <w:p w14:paraId="65FDB6F8" w14:textId="77777777" w:rsidR="00B20743" w:rsidRDefault="00B20743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7400513" w14:textId="77777777" w:rsidR="00E87742" w:rsidRDefault="00E87742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902E1D1" w14:textId="2FB6F90D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C0E4C54" w14:textId="392630E5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15787C72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</w:t>
      </w:r>
      <w:r w:rsidR="00C93D92">
        <w:rPr>
          <w:rFonts w:ascii="Tahoma" w:hAnsi="Tahoma" w:cs="Tahoma"/>
          <w:color w:val="222222"/>
          <w:lang w:val="en-US" w:eastAsia="en-US"/>
        </w:rPr>
        <w:t xml:space="preserve">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013C35F7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066A98F5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E87742">
        <w:rPr>
          <w:rFonts w:ascii="Tahoma" w:hAnsi="Tahoma" w:cs="Tahoma"/>
          <w:sz w:val="24"/>
          <w:szCs w:val="24"/>
        </w:rPr>
        <w:t>2</w:t>
      </w:r>
      <w:r w:rsidR="004116BC">
        <w:rPr>
          <w:rFonts w:ascii="Tahoma" w:hAnsi="Tahoma" w:cs="Tahoma"/>
          <w:sz w:val="24"/>
          <w:szCs w:val="24"/>
        </w:rPr>
        <w:t>26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E87742">
        <w:rPr>
          <w:rFonts w:ascii="Tahoma" w:hAnsi="Tahoma" w:cs="Tahoma"/>
          <w:sz w:val="24"/>
          <w:szCs w:val="24"/>
        </w:rPr>
        <w:t>0</w:t>
      </w:r>
      <w:r w:rsidR="004116BC">
        <w:rPr>
          <w:rFonts w:ascii="Tahoma" w:hAnsi="Tahoma" w:cs="Tahoma"/>
          <w:sz w:val="24"/>
          <w:szCs w:val="24"/>
        </w:rPr>
        <w:t>6</w:t>
      </w:r>
      <w:r w:rsidR="00E87742">
        <w:rPr>
          <w:rFonts w:ascii="Tahoma" w:hAnsi="Tahoma" w:cs="Tahoma"/>
          <w:sz w:val="24"/>
          <w:szCs w:val="24"/>
        </w:rPr>
        <w:t>-05-2026</w:t>
      </w:r>
    </w:p>
    <w:p w14:paraId="073A8910" w14:textId="77777777" w:rsidR="00E23A6F" w:rsidRPr="004A434D" w:rsidRDefault="00E23A6F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69F576C3" w14:textId="5E20E065" w:rsidR="00E23A6F" w:rsidRPr="00E87742" w:rsidRDefault="00E87742" w:rsidP="00E87742">
      <w:pPr>
        <w:pStyle w:val="ListParagraph"/>
        <w:numPr>
          <w:ilvl w:val="0"/>
          <w:numId w:val="53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Incharge, </w:t>
      </w:r>
      <w:r w:rsidR="008C04F0"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Automobile Engineering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Department for information.</w:t>
      </w:r>
    </w:p>
    <w:p w14:paraId="34B3F2DD" w14:textId="2C09A293" w:rsidR="00E87742" w:rsidRPr="00E87742" w:rsidRDefault="00E87742" w:rsidP="00E87742">
      <w:pPr>
        <w:pStyle w:val="ListParagraph"/>
        <w:numPr>
          <w:ilvl w:val="0"/>
          <w:numId w:val="53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Faculty and Staff members for information and necessary action.</w:t>
      </w: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766784" w:rsidSect="00F956CC">
      <w:headerReference w:type="default" r:id="rId8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CAC90" w14:textId="77777777" w:rsidR="003D76E6" w:rsidRDefault="003D76E6">
      <w:r>
        <w:separator/>
      </w:r>
    </w:p>
  </w:endnote>
  <w:endnote w:type="continuationSeparator" w:id="0">
    <w:p w14:paraId="59570E6D" w14:textId="77777777" w:rsidR="003D76E6" w:rsidRDefault="003D7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114B" w14:textId="77777777" w:rsidR="003D76E6" w:rsidRDefault="003D76E6">
      <w:r>
        <w:separator/>
      </w:r>
    </w:p>
  </w:footnote>
  <w:footnote w:type="continuationSeparator" w:id="0">
    <w:p w14:paraId="3E7DDE14" w14:textId="77777777" w:rsidR="003D76E6" w:rsidRDefault="003D7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7965844" name="Picture 8796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451F6B"/>
    <w:multiLevelType w:val="multilevel"/>
    <w:tmpl w:val="2562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9F0688"/>
    <w:multiLevelType w:val="multilevel"/>
    <w:tmpl w:val="8242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0AE6674"/>
    <w:multiLevelType w:val="multilevel"/>
    <w:tmpl w:val="68B8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4E6745"/>
    <w:multiLevelType w:val="multilevel"/>
    <w:tmpl w:val="02D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F7993"/>
    <w:multiLevelType w:val="multilevel"/>
    <w:tmpl w:val="821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5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7" w15:restartNumberingAfterBreak="0">
    <w:nsid w:val="6EF04256"/>
    <w:multiLevelType w:val="multilevel"/>
    <w:tmpl w:val="B380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0641AA"/>
    <w:multiLevelType w:val="hybridMultilevel"/>
    <w:tmpl w:val="263C2A9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1B7245"/>
    <w:multiLevelType w:val="hybridMultilevel"/>
    <w:tmpl w:val="80465A16"/>
    <w:lvl w:ilvl="0" w:tplc="A5AC5AE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D76EEE"/>
    <w:multiLevelType w:val="multilevel"/>
    <w:tmpl w:val="CC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5"/>
  </w:num>
  <w:num w:numId="12" w16cid:durableId="178743538">
    <w:abstractNumId w:val="26"/>
  </w:num>
  <w:num w:numId="13" w16cid:durableId="28265478">
    <w:abstractNumId w:val="22"/>
  </w:num>
  <w:num w:numId="14" w16cid:durableId="848176785">
    <w:abstractNumId w:val="40"/>
  </w:num>
  <w:num w:numId="15" w16cid:durableId="837620534">
    <w:abstractNumId w:val="38"/>
  </w:num>
  <w:num w:numId="16" w16cid:durableId="793408588">
    <w:abstractNumId w:val="33"/>
  </w:num>
  <w:num w:numId="17" w16cid:durableId="50344699">
    <w:abstractNumId w:val="28"/>
  </w:num>
  <w:num w:numId="18" w16cid:durableId="1406949506">
    <w:abstractNumId w:val="46"/>
  </w:num>
  <w:num w:numId="19" w16cid:durableId="2079209740">
    <w:abstractNumId w:val="49"/>
  </w:num>
  <w:num w:numId="20" w16cid:durableId="1492601536">
    <w:abstractNumId w:val="24"/>
  </w:num>
  <w:num w:numId="21" w16cid:durableId="1653755293">
    <w:abstractNumId w:val="15"/>
  </w:num>
  <w:num w:numId="22" w16cid:durableId="1188638202">
    <w:abstractNumId w:val="10"/>
  </w:num>
  <w:num w:numId="23" w16cid:durableId="1895700139">
    <w:abstractNumId w:val="14"/>
  </w:num>
  <w:num w:numId="24" w16cid:durableId="982202028">
    <w:abstractNumId w:val="19"/>
  </w:num>
  <w:num w:numId="25" w16cid:durableId="570695246">
    <w:abstractNumId w:val="18"/>
  </w:num>
  <w:num w:numId="26" w16cid:durableId="1097335526">
    <w:abstractNumId w:val="44"/>
  </w:num>
  <w:num w:numId="27" w16cid:durableId="2060938987">
    <w:abstractNumId w:val="37"/>
  </w:num>
  <w:num w:numId="28" w16cid:durableId="338385314">
    <w:abstractNumId w:val="16"/>
  </w:num>
  <w:num w:numId="29" w16cid:durableId="2086100649">
    <w:abstractNumId w:val="31"/>
  </w:num>
  <w:num w:numId="30" w16cid:durableId="512956374">
    <w:abstractNumId w:val="42"/>
  </w:num>
  <w:num w:numId="31" w16cid:durableId="1113784418">
    <w:abstractNumId w:val="32"/>
  </w:num>
  <w:num w:numId="32" w16cid:durableId="23021908">
    <w:abstractNumId w:val="45"/>
  </w:num>
  <w:num w:numId="33" w16cid:durableId="1876114867">
    <w:abstractNumId w:val="41"/>
  </w:num>
  <w:num w:numId="34" w16cid:durableId="1135636904">
    <w:abstractNumId w:val="39"/>
  </w:num>
  <w:num w:numId="35" w16cid:durableId="1877427338">
    <w:abstractNumId w:val="51"/>
  </w:num>
  <w:num w:numId="36" w16cid:durableId="1220281744">
    <w:abstractNumId w:val="12"/>
  </w:num>
  <w:num w:numId="37" w16cid:durableId="153302962">
    <w:abstractNumId w:val="17"/>
  </w:num>
  <w:num w:numId="38" w16cid:durableId="108476727">
    <w:abstractNumId w:val="43"/>
  </w:num>
  <w:num w:numId="39" w16cid:durableId="1103067440">
    <w:abstractNumId w:val="35"/>
  </w:num>
  <w:num w:numId="40" w16cid:durableId="786898415">
    <w:abstractNumId w:val="36"/>
  </w:num>
  <w:num w:numId="41" w16cid:durableId="329913731">
    <w:abstractNumId w:val="34"/>
  </w:num>
  <w:num w:numId="42" w16cid:durableId="392772848">
    <w:abstractNumId w:val="27"/>
  </w:num>
  <w:num w:numId="43" w16cid:durableId="1419719240">
    <w:abstractNumId w:val="13"/>
  </w:num>
  <w:num w:numId="44" w16cid:durableId="34165389">
    <w:abstractNumId w:val="29"/>
  </w:num>
  <w:num w:numId="45" w16cid:durableId="821585307">
    <w:abstractNumId w:val="23"/>
  </w:num>
  <w:num w:numId="46" w16cid:durableId="1952274580">
    <w:abstractNumId w:val="30"/>
  </w:num>
  <w:num w:numId="47" w16cid:durableId="251814960">
    <w:abstractNumId w:val="50"/>
  </w:num>
  <w:num w:numId="48" w16cid:durableId="1413501296">
    <w:abstractNumId w:val="11"/>
  </w:num>
  <w:num w:numId="49" w16cid:durableId="541594250">
    <w:abstractNumId w:val="47"/>
  </w:num>
  <w:num w:numId="50" w16cid:durableId="1609315708">
    <w:abstractNumId w:val="48"/>
  </w:num>
  <w:num w:numId="51" w16cid:durableId="1474834264">
    <w:abstractNumId w:val="21"/>
  </w:num>
  <w:num w:numId="52" w16cid:durableId="1045954665">
    <w:abstractNumId w:val="52"/>
  </w:num>
  <w:num w:numId="53" w16cid:durableId="2957645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20A16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958B2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0F28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2026-05-06T14:30:00Z</cp:lastPrinted>
  <dcterms:created xsi:type="dcterms:W3CDTF">2026-05-06T14:27:00Z</dcterms:created>
  <dcterms:modified xsi:type="dcterms:W3CDTF">2026-05-06T14:58:00Z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