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30CF" w14:textId="1F2F6A83" w:rsidR="009E0171" w:rsidRPr="009E0171" w:rsidRDefault="009E0171" w:rsidP="009E0171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E713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E0171">
        <w:rPr>
          <w:rFonts w:ascii="Tahoma" w:hAnsi="Tahoma" w:cs="Tahoma"/>
          <w:color w:val="1F1F1F"/>
          <w:sz w:val="25"/>
          <w:szCs w:val="25"/>
        </w:rPr>
        <w:t>The Executive Engineer,</w:t>
      </w:r>
    </w:p>
    <w:p w14:paraId="6A4C5F50" w14:textId="2B42AC93" w:rsidR="00B13CDB" w:rsidRDefault="00CE7133" w:rsidP="009E0171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>R&amp;B Division Rajbagh,</w:t>
      </w:r>
    </w:p>
    <w:p w14:paraId="7B6746C9" w14:textId="7915E3E0" w:rsidR="009E0171" w:rsidRDefault="00B13CDB" w:rsidP="00B13CDB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>Srinagar</w:t>
      </w:r>
      <w:r w:rsidR="009E0171">
        <w:rPr>
          <w:rFonts w:ascii="Tahoma" w:hAnsi="Tahoma" w:cs="Tahoma"/>
          <w:color w:val="1F1F1F"/>
          <w:sz w:val="25"/>
          <w:szCs w:val="25"/>
        </w:rPr>
        <w:t>.</w:t>
      </w:r>
    </w:p>
    <w:p w14:paraId="00406E55" w14:textId="77777777" w:rsidR="00CE7133" w:rsidRDefault="00CE7133" w:rsidP="00B77453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4D6896A2" w14:textId="41D5D154" w:rsidR="00CE7133" w:rsidRDefault="00CE7133" w:rsidP="00CE7133">
      <w:pPr>
        <w:ind w:left="284" w:hanging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076EA7">
        <w:rPr>
          <w:rFonts w:ascii="Tahoma" w:hAnsi="Tahoma" w:cs="Tahoma"/>
          <w:color w:val="1F1F1F"/>
          <w:sz w:val="25"/>
          <w:szCs w:val="25"/>
        </w:rPr>
        <w:t>-26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</w:t>
      </w:r>
      <w:r w:rsidR="00C76B1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77453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Dated:</w:t>
      </w:r>
      <w:r w:rsidR="00C332F5">
        <w:rPr>
          <w:rFonts w:ascii="Tahoma" w:hAnsi="Tahoma" w:cs="Tahoma"/>
          <w:color w:val="1F1F1F"/>
          <w:sz w:val="25"/>
          <w:szCs w:val="25"/>
        </w:rPr>
        <w:t>02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C332F5">
        <w:rPr>
          <w:rFonts w:ascii="Tahoma" w:hAnsi="Tahoma" w:cs="Tahoma"/>
          <w:color w:val="1F1F1F"/>
          <w:sz w:val="25"/>
          <w:szCs w:val="25"/>
        </w:rPr>
        <w:t>7</w:t>
      </w:r>
      <w:r w:rsidR="00272108">
        <w:rPr>
          <w:rFonts w:ascii="Tahoma" w:hAnsi="Tahoma" w:cs="Tahoma"/>
          <w:color w:val="1F1F1F"/>
          <w:sz w:val="25"/>
          <w:szCs w:val="25"/>
        </w:rPr>
        <w:t>-202</w:t>
      </w:r>
      <w:r w:rsidR="00C87FA6">
        <w:rPr>
          <w:rFonts w:ascii="Tahoma" w:hAnsi="Tahoma" w:cs="Tahoma"/>
          <w:color w:val="1F1F1F"/>
          <w:sz w:val="25"/>
          <w:szCs w:val="25"/>
        </w:rPr>
        <w:t>6</w:t>
      </w:r>
    </w:p>
    <w:p w14:paraId="12EB22F3" w14:textId="77777777" w:rsidR="00CE7133" w:rsidRPr="00384DBA" w:rsidRDefault="00CE7133" w:rsidP="00CE7133">
      <w:pPr>
        <w:ind w:left="284" w:hanging="284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67F8171" w14:textId="363A989F" w:rsidR="00384DBA" w:rsidRDefault="00C332F5" w:rsidP="00384DBA">
      <w:pPr>
        <w:ind w:left="284" w:hanging="284"/>
        <w:jc w:val="both"/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</w:pPr>
      <w:r w:rsidRPr="00384DBA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 xml:space="preserve">  </w:t>
      </w:r>
      <w:proofErr w:type="spellStart"/>
      <w:proofErr w:type="gramStart"/>
      <w:r w:rsidR="00384DBA" w:rsidRPr="00384DBA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>S</w:t>
      </w:r>
      <w:r w:rsidR="00384DBA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>ubject</w:t>
      </w:r>
      <w:r w:rsidR="00384DBA" w:rsidRPr="00384DBA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>:Request</w:t>
      </w:r>
      <w:proofErr w:type="spellEnd"/>
      <w:proofErr w:type="gramEnd"/>
      <w:r w:rsidR="00384DBA" w:rsidRPr="00384DBA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 xml:space="preserve"> for Preparation of Detailed Project Report (DPR) for Construction of Professional Basketball Court</w:t>
      </w:r>
      <w:r w:rsidR="00384DBA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>.</w:t>
      </w:r>
    </w:p>
    <w:p w14:paraId="3377D58F" w14:textId="77777777" w:rsidR="00384DBA" w:rsidRPr="00384DBA" w:rsidRDefault="00384DBA" w:rsidP="00384DBA">
      <w:pPr>
        <w:ind w:left="284" w:hanging="284"/>
        <w:jc w:val="both"/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</w:pPr>
    </w:p>
    <w:p w14:paraId="441315EF" w14:textId="6F7E3E22" w:rsidR="00384DBA" w:rsidRPr="00384DBA" w:rsidRDefault="00384DBA" w:rsidP="00384DBA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 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Sir,</w:t>
      </w:r>
    </w:p>
    <w:p w14:paraId="7860E0E6" w14:textId="29F0337B" w:rsidR="00384DBA" w:rsidRDefault="00384DBA" w:rsidP="00384DBA">
      <w:pPr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With reference to the 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above-captioned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subject,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</w:t>
      </w:r>
      <w:proofErr w:type="gramStart"/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It</w:t>
      </w:r>
      <w:proofErr w:type="gramEnd"/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is to mention that this 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institution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has proposed for the 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construction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of 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a professional basketball court 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as per the requirement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.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</w:t>
      </w:r>
      <w:proofErr w:type="gramStart"/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Th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e 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request</w:t>
      </w:r>
      <w:proofErr w:type="gramEnd"/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is being made 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for 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the 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Preparation of Detailed Project Report (DPR)</w:t>
      </w:r>
      <w:r w:rsidRPr="00384DBA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 xml:space="preserve"> 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in pursuance of the directions issued by the Office of the Deputy Commissioner, Srinagar, emphasizing the urgent need for development of quality sports infrastructure on a priority 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basis. It is requested to support 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the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early preparation of a Detailed Project Report (DPR) for the construction of a Professional Standard Basketball Court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.</w:t>
      </w:r>
    </w:p>
    <w:p w14:paraId="01258EA9" w14:textId="0F4F82FD" w:rsidR="00384DBA" w:rsidRPr="00384DBA" w:rsidRDefault="00384DBA" w:rsidP="00384DBA">
      <w:pPr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The proposed Basketball Court will significantly contribute towards promoting physical fitness, sports excellence, and overall holistic development of the students. It will also enable the school to host inter-school, district, and state-level competitions.</w:t>
      </w:r>
    </w:p>
    <w:p w14:paraId="18DEA989" w14:textId="6F22A1D7" w:rsidR="00384DBA" w:rsidRPr="00384DBA" w:rsidRDefault="00384DBA" w:rsidP="00384DBA">
      <w:pPr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In view of the above, I earnestly request you to kindly accord top priority to this matter and 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direct your team for 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prepar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ation of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the requisite DPR at 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your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earliest convenience so that the project can be taken up for execution without any delay.</w:t>
      </w:r>
    </w:p>
    <w:p w14:paraId="2A337248" w14:textId="77777777" w:rsidR="00384DBA" w:rsidRDefault="00384DBA" w:rsidP="00384DBA">
      <w:pPr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We shall be highly grateful for your prompt and favourable action in this regard.</w:t>
      </w:r>
    </w:p>
    <w:p w14:paraId="1D7BE47D" w14:textId="77777777" w:rsidR="00384DBA" w:rsidRDefault="00384DBA" w:rsidP="00384DBA">
      <w:pPr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61BC2896" w14:textId="12B3F99E" w:rsidR="00C87FA6" w:rsidRPr="00384DBA" w:rsidRDefault="00C332F5" w:rsidP="00384DB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Thanking you in anticipation.</w:t>
      </w:r>
    </w:p>
    <w:p w14:paraId="5E3DA5E6" w14:textId="7CC2DFE4" w:rsidR="00247F81" w:rsidRDefault="00247F81" w:rsidP="00384DBA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84DBA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E44769" w:rsidRPr="00384DB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84DBA"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15747D" w:rsidRPr="00384DBA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84DB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84DB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84DBA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84DB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84DBA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AF292B" w:rsidRPr="00384DB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B4876E5" w14:textId="0FB73A5D" w:rsidR="00C87FA6" w:rsidRDefault="00C87FA6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26BA0E5" w14:textId="6BA18923" w:rsidR="001F59E7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6A7EEE65" w:rsidR="00247F81" w:rsidRPr="003D1396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0949DE05" w14:textId="71D70A9A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1BEBD44" w14:textId="6D6FB557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8CAA10" w14:textId="77777777" w:rsidR="00CE7133" w:rsidRP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Default="00A47EA1" w:rsidP="003437EF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7FEDEDB" w14:textId="27B8277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094F314E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42E290B7" w14:textId="2CDA2B5F" w:rsidR="00360589" w:rsidRDefault="00C87FA6" w:rsidP="00C87FA6">
      <w:pPr>
        <w:spacing w:line="480" w:lineRule="auto"/>
        <w:ind w:left="-540"/>
        <w:jc w:val="right"/>
        <w:rPr>
          <w:rFonts w:ascii="Verdana" w:hAnsi="Verdana"/>
          <w:b/>
          <w:bCs/>
          <w:color w:val="000000"/>
        </w:rPr>
      </w:pPr>
      <w:r>
        <w:rPr>
          <w:rFonts w:ascii="Verdana" w:hAnsi="Verdana"/>
          <w:color w:val="000000"/>
        </w:rPr>
        <w:t xml:space="preserve">       </w:t>
      </w:r>
      <w:r w:rsidRPr="00C87FA6">
        <w:rPr>
          <w:rFonts w:ascii="Verdana" w:hAnsi="Verdana"/>
          <w:b/>
          <w:bCs/>
          <w:color w:val="000000"/>
        </w:rPr>
        <w:t>Annexure</w:t>
      </w:r>
      <w:r>
        <w:rPr>
          <w:rFonts w:ascii="Verdana" w:hAnsi="Verdana"/>
          <w:b/>
          <w:bCs/>
          <w:color w:val="000000"/>
        </w:rPr>
        <w:t>”</w:t>
      </w:r>
      <w:r w:rsidRPr="00C87FA6">
        <w:rPr>
          <w:rFonts w:ascii="Verdana" w:hAnsi="Verdana"/>
          <w:b/>
          <w:bCs/>
          <w:color w:val="000000"/>
        </w:rPr>
        <w:t xml:space="preserve"> A</w:t>
      </w:r>
      <w:r>
        <w:rPr>
          <w:rFonts w:ascii="Verdana" w:hAnsi="Verdana"/>
          <w:b/>
          <w:bCs/>
          <w:color w:val="000000"/>
        </w:rPr>
        <w:t>”</w:t>
      </w:r>
    </w:p>
    <w:p w14:paraId="48BE9AFA" w14:textId="26BD69F1" w:rsidR="00B873B5" w:rsidRPr="00352C68" w:rsidRDefault="00352C68" w:rsidP="00352C68">
      <w:pPr>
        <w:spacing w:line="480" w:lineRule="auto"/>
        <w:ind w:left="-540"/>
        <w:rPr>
          <w:rFonts w:ascii="Verdana" w:hAnsi="Verdana"/>
          <w:b/>
          <w:bCs/>
          <w:i/>
          <w:iCs/>
          <w:color w:val="000000"/>
          <w:sz w:val="24"/>
          <w:szCs w:val="24"/>
        </w:rPr>
      </w:pPr>
      <w:r>
        <w:rPr>
          <w:rFonts w:ascii="Verdana" w:hAnsi="Verdana"/>
          <w:b/>
          <w:bCs/>
          <w:i/>
          <w:iCs/>
          <w:color w:val="000000"/>
          <w:sz w:val="24"/>
          <w:szCs w:val="24"/>
        </w:rPr>
        <w:lastRenderedPageBreak/>
        <w:t xml:space="preserve">    </w:t>
      </w:r>
      <w:r w:rsidR="00B873B5" w:rsidRPr="00352C68">
        <w:rPr>
          <w:rFonts w:ascii="Verdana" w:hAnsi="Verdana"/>
          <w:b/>
          <w:bCs/>
          <w:i/>
          <w:iCs/>
          <w:color w:val="000000"/>
          <w:sz w:val="24"/>
          <w:szCs w:val="24"/>
        </w:rPr>
        <w:t>Priority wise-Works:</w:t>
      </w:r>
    </w:p>
    <w:tbl>
      <w:tblPr>
        <w:tblW w:w="10616" w:type="dxa"/>
        <w:tblLook w:val="04A0" w:firstRow="1" w:lastRow="0" w:firstColumn="1" w:lastColumn="0" w:noHBand="0" w:noVBand="1"/>
      </w:tblPr>
      <w:tblGrid>
        <w:gridCol w:w="681"/>
        <w:gridCol w:w="6827"/>
        <w:gridCol w:w="1695"/>
        <w:gridCol w:w="1413"/>
      </w:tblGrid>
      <w:tr w:rsidR="00C87FA6" w:rsidRPr="00C87FA6" w14:paraId="666921AD" w14:textId="77777777" w:rsidTr="00B873B5">
        <w:trPr>
          <w:trHeight w:val="6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BE0A8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6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65F61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Description of Work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5D79E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D97E5" w14:textId="479A1C11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Cost of Project (in lacs)</w:t>
            </w:r>
          </w:p>
        </w:tc>
      </w:tr>
      <w:tr w:rsidR="00C87FA6" w:rsidRPr="00C87FA6" w14:paraId="49DADAE3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DE2DB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34D2CF" w14:textId="6DCF97B5" w:rsidR="00C87FA6" w:rsidRPr="00C87FA6" w:rsidRDefault="00C87FA6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Macadamisation of internal campus roads along with installation of road furniture, including roads leading to quarters and hostels.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83493" w14:textId="37D73C79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 w:rsidR="00CE7133">
              <w:rPr>
                <w:rFonts w:ascii="Tahoma" w:hAnsi="Tahoma" w:cs="Tahoma"/>
                <w:color w:val="000000"/>
              </w:rPr>
              <w:t xml:space="preserve"> &amp; Enclosed 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55E264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49.18</w:t>
            </w:r>
          </w:p>
        </w:tc>
      </w:tr>
      <w:tr w:rsidR="00B873B5" w:rsidRPr="00C87FA6" w14:paraId="4A7A1146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0C1805" w14:textId="364D2A66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0264B0" w14:textId="625B3C22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Providing chain-link fencing around the main ground of the college </w:t>
            </w:r>
            <w:r>
              <w:rPr>
                <w:rFonts w:ascii="Tahoma" w:hAnsi="Tahoma" w:cs="Tahoma"/>
                <w:color w:val="000000"/>
              </w:rPr>
              <w:t xml:space="preserve">including Jogging track and </w:t>
            </w:r>
            <w:r w:rsidRPr="00C87FA6">
              <w:rPr>
                <w:rFonts w:ascii="Tahoma" w:hAnsi="Tahoma" w:cs="Tahoma"/>
                <w:color w:val="000000"/>
              </w:rPr>
              <w:t>along with MS seating arrangements for the volleyball court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D8AEE" w14:textId="611EE24E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27A1E1" w14:textId="78DCB12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78F9D0A2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7F401" w14:textId="128FB0E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38AA20" w14:textId="6A59D0C3" w:rsidR="00B873B5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Development of hardscape works using cement concrete at the back and sides of the Girls and Boys Hostels, including plinth protection.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34658" w14:textId="12AAACF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0E8B10" w14:textId="38B98D2A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1E098CA8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590C8" w14:textId="08A583A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C02724" w14:textId="359B647D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Dismantling of Flood hit Chowkidar quarter, Overhead Water Tank and dismantling of the Cement block shed.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A6BCB" w14:textId="256ACDAD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F60ACF" w14:textId="0D613D84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51EC3344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BD7B2" w14:textId="2CEA79B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5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3EB056" w14:textId="2861313F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 Renovation of the old workshop building near the Girls Hostel.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FC9EE" w14:textId="33AB174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F27E82" w14:textId="45A8CD05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418A6968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1CC44" w14:textId="50A2340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861888" w14:textId="3D7A2692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 Providing epoxy flooring, false ceiling, and internal plastering in all workshop blocks.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7FABE" w14:textId="12269026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0AFCA0" w14:textId="6C74C4DD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179F4031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2F078" w14:textId="1DEB756B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7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2005F5" w14:textId="5CD74349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Development of three parking lots with interlocking tiles and provision of parking sheds.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16418" w14:textId="493D29FA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B9A943" w14:textId="4A802939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32.42</w:t>
            </w:r>
          </w:p>
        </w:tc>
      </w:tr>
      <w:tr w:rsidR="00B873B5" w:rsidRPr="00C87FA6" w14:paraId="30E51FD2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36979" w14:textId="77777777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536E4AE7" w14:textId="22B220A6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8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3C551C" w14:textId="31BA3B89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Renovation of the canteen block with separate dining facilities for boys and girls.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A012B" w14:textId="508AC9B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2B9AF8" w14:textId="77694E3D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15.03</w:t>
            </w:r>
          </w:p>
        </w:tc>
      </w:tr>
      <w:tr w:rsidR="00B873B5" w:rsidRPr="00C87FA6" w14:paraId="2570C848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5BA68" w14:textId="3ED29F2E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10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AD1C85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Construction of separate male and female washroom blocks.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BF429" w14:textId="4510436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27435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35.55</w:t>
            </w:r>
          </w:p>
        </w:tc>
      </w:tr>
      <w:tr w:rsidR="00B873B5" w:rsidRPr="00C87FA6" w14:paraId="6F8B15A3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7A59B" w14:textId="6DB07BD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11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090B25" w14:textId="061D02F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Providing vitrified tiles in all corridors, classrooms, and laboratories.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D4A21" w14:textId="22077435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11BCF7" w14:textId="1301CAC1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4DD23D6F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CD5A3" w14:textId="31D8B0D1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</w:t>
            </w:r>
            <w:r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FCBF94" w14:textId="61041D1D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Providing colour-coated profile GI sheets for all buildings, including rainwater gutters, soffits, and truss repairs.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4E8A3A" w14:textId="75DDBD8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199769" w14:textId="56BD7FCC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0029F695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04061" w14:textId="08A39F14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13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72BB5A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Repair and renovation of septic systems of residential quarters and hostels, including connection to the main deep drain network.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5E1C" w14:textId="43DB1346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94005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8.13</w:t>
            </w:r>
          </w:p>
        </w:tc>
      </w:tr>
      <w:tr w:rsidR="00B873B5" w:rsidRPr="00C87FA6" w14:paraId="05A26454" w14:textId="77777777" w:rsidTr="00B873B5">
        <w:trPr>
          <w:trHeight w:val="6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5B65C" w14:textId="24B56021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14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519BBA" w14:textId="198A7F3C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Construction Of Collapsible Doors </w:t>
            </w:r>
            <w:r>
              <w:rPr>
                <w:rFonts w:ascii="Tahoma" w:hAnsi="Tahoma" w:cs="Tahoma"/>
                <w:color w:val="000000"/>
              </w:rPr>
              <w:t>a</w:t>
            </w:r>
            <w:r w:rsidRPr="00C87FA6">
              <w:rPr>
                <w:rFonts w:ascii="Tahoma" w:hAnsi="Tahoma" w:cs="Tahoma"/>
                <w:color w:val="000000"/>
              </w:rPr>
              <w:t>nd Allied Works at Kashmir Government Polytechnic GogjiBagh, Srinagar.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FD9CF" w14:textId="7828E7E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38641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3.25</w:t>
            </w:r>
          </w:p>
        </w:tc>
      </w:tr>
      <w:tr w:rsidR="00B873B5" w:rsidRPr="00C87FA6" w14:paraId="48A9824E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385B9" w14:textId="5086C3B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15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EDD92E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Construction of a four-storey academic block for MLT and Wood Technology departments.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1A4C8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0B7C39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24830526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C186" w14:textId="2899BC51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</w:t>
            </w:r>
            <w:r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872BF6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Erection and installation of three high mast lights, one on the hostel side of the ground and the other near the main entrance crossing.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E66FD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B1E3F5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</w:tbl>
    <w:p w14:paraId="08D697E6" w14:textId="10F1ECB8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21322F4" w:rsidR="00B14580" w:rsidRDefault="00B14580"/>
    <w:sectPr w:rsidR="00B14580" w:rsidSect="001F59E7">
      <w:headerReference w:type="default" r:id="rId7"/>
      <w:pgSz w:w="11906" w:h="16838"/>
      <w:pgMar w:top="1170" w:right="707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F278F" w14:textId="77777777" w:rsidR="00932758" w:rsidRDefault="00932758">
      <w:r>
        <w:separator/>
      </w:r>
    </w:p>
  </w:endnote>
  <w:endnote w:type="continuationSeparator" w:id="0">
    <w:p w14:paraId="631DE25D" w14:textId="77777777" w:rsidR="00932758" w:rsidRDefault="00932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30B5E" w14:textId="77777777" w:rsidR="00932758" w:rsidRDefault="00932758">
      <w:r>
        <w:separator/>
      </w:r>
    </w:p>
  </w:footnote>
  <w:footnote w:type="continuationSeparator" w:id="0">
    <w:p w14:paraId="26E70911" w14:textId="77777777" w:rsidR="00932758" w:rsidRDefault="00932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10706970" name="Picture 1410706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807771845">
    <w:abstractNumId w:val="9"/>
  </w:num>
  <w:num w:numId="2" w16cid:durableId="600534153">
    <w:abstractNumId w:val="7"/>
  </w:num>
  <w:num w:numId="3" w16cid:durableId="1501850981">
    <w:abstractNumId w:val="6"/>
  </w:num>
  <w:num w:numId="4" w16cid:durableId="284627897">
    <w:abstractNumId w:val="5"/>
  </w:num>
  <w:num w:numId="5" w16cid:durableId="191842736">
    <w:abstractNumId w:val="4"/>
  </w:num>
  <w:num w:numId="6" w16cid:durableId="300233722">
    <w:abstractNumId w:val="8"/>
  </w:num>
  <w:num w:numId="7" w16cid:durableId="557791302">
    <w:abstractNumId w:val="3"/>
  </w:num>
  <w:num w:numId="8" w16cid:durableId="2017532502">
    <w:abstractNumId w:val="2"/>
  </w:num>
  <w:num w:numId="9" w16cid:durableId="719476749">
    <w:abstractNumId w:val="1"/>
  </w:num>
  <w:num w:numId="10" w16cid:durableId="1329552135">
    <w:abstractNumId w:val="0"/>
  </w:num>
  <w:num w:numId="11" w16cid:durableId="299850283">
    <w:abstractNumId w:val="12"/>
  </w:num>
  <w:num w:numId="12" w16cid:durableId="2103985634">
    <w:abstractNumId w:val="15"/>
  </w:num>
  <w:num w:numId="13" w16cid:durableId="2142922772">
    <w:abstractNumId w:val="11"/>
  </w:num>
  <w:num w:numId="14" w16cid:durableId="77872746">
    <w:abstractNumId w:val="19"/>
  </w:num>
  <w:num w:numId="15" w16cid:durableId="1711564532">
    <w:abstractNumId w:val="16"/>
  </w:num>
  <w:num w:numId="16" w16cid:durableId="67926048">
    <w:abstractNumId w:val="20"/>
  </w:num>
  <w:num w:numId="17" w16cid:durableId="1690643651">
    <w:abstractNumId w:val="21"/>
  </w:num>
  <w:num w:numId="18" w16cid:durableId="2139256271">
    <w:abstractNumId w:val="14"/>
  </w:num>
  <w:num w:numId="19" w16cid:durableId="1396053822">
    <w:abstractNumId w:val="18"/>
  </w:num>
  <w:num w:numId="20" w16cid:durableId="1051922571">
    <w:abstractNumId w:val="13"/>
  </w:num>
  <w:num w:numId="21" w16cid:durableId="2127456127">
    <w:abstractNumId w:val="17"/>
  </w:num>
  <w:num w:numId="22" w16cid:durableId="7815369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D02DE"/>
    <w:rsid w:val="001D2BA0"/>
    <w:rsid w:val="001E0D46"/>
    <w:rsid w:val="001E3E29"/>
    <w:rsid w:val="001E487E"/>
    <w:rsid w:val="001F08DE"/>
    <w:rsid w:val="001F59E7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059F"/>
    <w:rsid w:val="00322356"/>
    <w:rsid w:val="0033518C"/>
    <w:rsid w:val="00337606"/>
    <w:rsid w:val="00342855"/>
    <w:rsid w:val="003437C2"/>
    <w:rsid w:val="003437EF"/>
    <w:rsid w:val="00352C68"/>
    <w:rsid w:val="0036038D"/>
    <w:rsid w:val="00360589"/>
    <w:rsid w:val="003735B5"/>
    <w:rsid w:val="00377186"/>
    <w:rsid w:val="0037797E"/>
    <w:rsid w:val="00384DBA"/>
    <w:rsid w:val="00391462"/>
    <w:rsid w:val="003A1C03"/>
    <w:rsid w:val="003C3196"/>
    <w:rsid w:val="003C71E6"/>
    <w:rsid w:val="003D1396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5662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6216"/>
    <w:rsid w:val="0074054D"/>
    <w:rsid w:val="00746C14"/>
    <w:rsid w:val="007543CD"/>
    <w:rsid w:val="00757FC8"/>
    <w:rsid w:val="00762F19"/>
    <w:rsid w:val="007A65F9"/>
    <w:rsid w:val="007A7A6C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758"/>
    <w:rsid w:val="00932BAF"/>
    <w:rsid w:val="00934C7C"/>
    <w:rsid w:val="00937AD8"/>
    <w:rsid w:val="0094030F"/>
    <w:rsid w:val="00965277"/>
    <w:rsid w:val="00967DA8"/>
    <w:rsid w:val="00984C93"/>
    <w:rsid w:val="00987CE1"/>
    <w:rsid w:val="0099405C"/>
    <w:rsid w:val="009A1100"/>
    <w:rsid w:val="009B27AA"/>
    <w:rsid w:val="009C600F"/>
    <w:rsid w:val="009D3723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683E"/>
    <w:rsid w:val="00BB0345"/>
    <w:rsid w:val="00BB7C2B"/>
    <w:rsid w:val="00BC1664"/>
    <w:rsid w:val="00BC2546"/>
    <w:rsid w:val="00BD636C"/>
    <w:rsid w:val="00BE1C9F"/>
    <w:rsid w:val="00BE3646"/>
    <w:rsid w:val="00BE41BC"/>
    <w:rsid w:val="00BF2D99"/>
    <w:rsid w:val="00BF3E13"/>
    <w:rsid w:val="00C05085"/>
    <w:rsid w:val="00C14F85"/>
    <w:rsid w:val="00C1593D"/>
    <w:rsid w:val="00C17FA6"/>
    <w:rsid w:val="00C332F5"/>
    <w:rsid w:val="00C45227"/>
    <w:rsid w:val="00C53BF1"/>
    <w:rsid w:val="00C56C7E"/>
    <w:rsid w:val="00C644CF"/>
    <w:rsid w:val="00C73C0F"/>
    <w:rsid w:val="00C76B1F"/>
    <w:rsid w:val="00C776A4"/>
    <w:rsid w:val="00C87FA6"/>
    <w:rsid w:val="00C904C2"/>
    <w:rsid w:val="00CA2C6C"/>
    <w:rsid w:val="00CB030E"/>
    <w:rsid w:val="00CB0652"/>
    <w:rsid w:val="00CC0600"/>
    <w:rsid w:val="00CC586C"/>
    <w:rsid w:val="00CC78AC"/>
    <w:rsid w:val="00CE7133"/>
    <w:rsid w:val="00CF3120"/>
    <w:rsid w:val="00CF7953"/>
    <w:rsid w:val="00D07232"/>
    <w:rsid w:val="00D10245"/>
    <w:rsid w:val="00D21BDD"/>
    <w:rsid w:val="00D327C8"/>
    <w:rsid w:val="00D33281"/>
    <w:rsid w:val="00D34210"/>
    <w:rsid w:val="00D464E1"/>
    <w:rsid w:val="00D6579E"/>
    <w:rsid w:val="00D65F07"/>
    <w:rsid w:val="00D704F3"/>
    <w:rsid w:val="00D82D1E"/>
    <w:rsid w:val="00D92BB7"/>
    <w:rsid w:val="00DC76D2"/>
    <w:rsid w:val="00DD30ED"/>
    <w:rsid w:val="00DE34B8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465C5"/>
    <w:rsid w:val="00F5180D"/>
    <w:rsid w:val="00F51B21"/>
    <w:rsid w:val="00F51D87"/>
    <w:rsid w:val="00F52DA3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2026-05-20T10:02:00Z</cp:lastPrinted>
  <dcterms:created xsi:type="dcterms:W3CDTF">2026-07-02T07:23:00Z</dcterms:created>
  <dcterms:modified xsi:type="dcterms:W3CDTF">2026-07-02T07:23:00Z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