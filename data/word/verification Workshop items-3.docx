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BAFF" w14:textId="37547806" w:rsidR="00290504" w:rsidRPr="006D65AC" w:rsidRDefault="00BF0658" w:rsidP="006D65A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F7DF92B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4D373A21" w:rsidR="00706B6F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D54EE8">
        <w:rPr>
          <w:rFonts w:ascii="Tahoma" w:hAnsi="Tahoma" w:cs="Tahoma"/>
          <w:color w:val="1F1F1F"/>
          <w:sz w:val="25"/>
          <w:szCs w:val="25"/>
        </w:rPr>
        <w:t xml:space="preserve">he </w:t>
      </w:r>
      <w:r w:rsidR="009C192E">
        <w:rPr>
          <w:rFonts w:ascii="Tahoma" w:hAnsi="Tahoma" w:cs="Tahoma"/>
          <w:color w:val="1F1F1F"/>
          <w:sz w:val="25"/>
          <w:szCs w:val="25"/>
        </w:rPr>
        <w:t>Principal</w:t>
      </w:r>
      <w:r w:rsidR="00706B6F"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171D68FC" w:rsidR="00FD3556" w:rsidRDefault="009C192E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Govt.Polytechnic College</w:t>
      </w:r>
      <w:r w:rsidR="00D54EE8">
        <w:rPr>
          <w:rFonts w:ascii="Tahoma" w:hAnsi="Tahoma" w:cs="Tahoma"/>
          <w:color w:val="1F1F1F"/>
          <w:sz w:val="25"/>
          <w:szCs w:val="25"/>
        </w:rPr>
        <w:t>,</w:t>
      </w:r>
    </w:p>
    <w:p w14:paraId="378CCF54" w14:textId="3C2BA6F2" w:rsidR="00D54EE8" w:rsidRDefault="009C192E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Nagam Budgam</w:t>
      </w:r>
      <w:r w:rsidR="00D54EE8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EEEF67C" w14:textId="3B7462CD" w:rsidR="00FD3556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D6152B">
        <w:rPr>
          <w:rFonts w:ascii="Tahoma" w:hAnsi="Tahoma" w:cs="Tahoma"/>
          <w:color w:val="1F1F1F"/>
          <w:sz w:val="25"/>
          <w:szCs w:val="25"/>
        </w:rPr>
        <w:t>17</w:t>
      </w:r>
      <w:r w:rsidR="009C192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6F5101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85D99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D6152B">
        <w:rPr>
          <w:rFonts w:ascii="Tahoma" w:hAnsi="Tahoma" w:cs="Tahoma"/>
          <w:color w:val="1F1F1F"/>
          <w:sz w:val="25"/>
          <w:szCs w:val="25"/>
        </w:rPr>
        <w:t>01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D6152B">
        <w:rPr>
          <w:rFonts w:ascii="Tahoma" w:hAnsi="Tahoma" w:cs="Tahoma"/>
          <w:color w:val="1F1F1F"/>
          <w:sz w:val="25"/>
          <w:szCs w:val="25"/>
        </w:rPr>
        <w:t>4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6131F39D" w14:textId="77777777" w:rsidR="00753280" w:rsidRDefault="00753280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EDD69BC" w14:textId="7F7A9D1F" w:rsidR="00D6152B" w:rsidRDefault="00753280" w:rsidP="00D6152B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6152B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D6152B" w:rsidRPr="00D6152B">
        <w:rPr>
          <w:rFonts w:ascii="Tahoma" w:hAnsi="Tahoma" w:cs="Tahoma"/>
          <w:b/>
          <w:bCs/>
          <w:color w:val="1F1F1F"/>
          <w:sz w:val="25"/>
          <w:szCs w:val="25"/>
        </w:rPr>
        <w:t xml:space="preserve">Verification of Workshop Equipments/Items procured by SLPC of </w:t>
      </w:r>
      <w:r w:rsidR="00D6152B"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="00D6152B" w:rsidRPr="00D6152B">
        <w:rPr>
          <w:rFonts w:ascii="Tahoma" w:hAnsi="Tahoma" w:cs="Tahoma"/>
          <w:b/>
          <w:bCs/>
          <w:color w:val="1F1F1F"/>
          <w:sz w:val="25"/>
          <w:szCs w:val="25"/>
        </w:rPr>
        <w:t>Directorate of Skill Development.</w:t>
      </w:r>
    </w:p>
    <w:p w14:paraId="2F29E03C" w14:textId="77777777" w:rsidR="00D6152B" w:rsidRPr="00D6152B" w:rsidRDefault="00D6152B" w:rsidP="00D6152B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F2E2ECF" w14:textId="77777777" w:rsidR="00D6152B" w:rsidRPr="00D6152B" w:rsidRDefault="00D6152B" w:rsidP="00D6152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D6152B">
        <w:rPr>
          <w:rFonts w:ascii="Tahoma" w:hAnsi="Tahoma" w:cs="Tahoma"/>
          <w:color w:val="1F1F1F"/>
          <w:sz w:val="24"/>
          <w:szCs w:val="24"/>
        </w:rPr>
        <w:t>Sir,</w:t>
      </w:r>
    </w:p>
    <w:p w14:paraId="49C6890D" w14:textId="77777777" w:rsidR="00D6152B" w:rsidRPr="00D6152B" w:rsidRDefault="00D6152B" w:rsidP="00D6152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D6152B">
        <w:rPr>
          <w:rFonts w:ascii="Tahoma" w:hAnsi="Tahoma" w:cs="Tahoma"/>
          <w:color w:val="1F1F1F"/>
          <w:sz w:val="24"/>
          <w:szCs w:val="24"/>
        </w:rPr>
        <w:t>This is in continuation to our letter No. KGP/Estt/2026/2481 dated 31-03-2026 vide which your good self was requested to depute one technical expert on 01-04-2026 and 02-04-2026 for the third-party verification of workshop equipments/items.</w:t>
      </w:r>
    </w:p>
    <w:p w14:paraId="608486FF" w14:textId="08DF671B" w:rsidR="00D6152B" w:rsidRPr="00D6152B" w:rsidRDefault="00D6152B" w:rsidP="00D6152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D6152B">
        <w:rPr>
          <w:rFonts w:ascii="Tahoma" w:hAnsi="Tahoma" w:cs="Tahoma"/>
          <w:color w:val="1F1F1F"/>
          <w:sz w:val="24"/>
          <w:szCs w:val="24"/>
        </w:rPr>
        <w:t xml:space="preserve">Due to the volume of work still remaining, the services of the nominated expert are now required </w:t>
      </w:r>
      <w:r w:rsidR="00A72BE4">
        <w:rPr>
          <w:rFonts w:ascii="Tahoma" w:hAnsi="Tahoma" w:cs="Tahoma"/>
          <w:color w:val="1F1F1F"/>
          <w:sz w:val="24"/>
          <w:szCs w:val="24"/>
        </w:rPr>
        <w:t>upto 07-04-2026</w:t>
      </w:r>
      <w:r w:rsidRPr="00D6152B">
        <w:rPr>
          <w:rFonts w:ascii="Tahoma" w:hAnsi="Tahoma" w:cs="Tahoma"/>
          <w:color w:val="1F1F1F"/>
          <w:sz w:val="24"/>
          <w:szCs w:val="24"/>
        </w:rPr>
        <w:t>. It is, therefore, kindly requested that the same expert may be deputed upto 0</w:t>
      </w:r>
      <w:r w:rsidR="00A72BE4">
        <w:rPr>
          <w:rFonts w:ascii="Tahoma" w:hAnsi="Tahoma" w:cs="Tahoma"/>
          <w:color w:val="1F1F1F"/>
          <w:sz w:val="24"/>
          <w:szCs w:val="24"/>
        </w:rPr>
        <w:t>7</w:t>
      </w:r>
      <w:r w:rsidRPr="00D6152B">
        <w:rPr>
          <w:rFonts w:ascii="Tahoma" w:hAnsi="Tahoma" w:cs="Tahoma"/>
          <w:color w:val="1F1F1F"/>
          <w:sz w:val="24"/>
          <w:szCs w:val="24"/>
        </w:rPr>
        <w:t>-04-2026 to complete the verification process.</w:t>
      </w:r>
    </w:p>
    <w:p w14:paraId="2B09D45B" w14:textId="77777777" w:rsidR="00D6152B" w:rsidRPr="00D6152B" w:rsidRDefault="00D6152B" w:rsidP="00D6152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D6152B">
        <w:rPr>
          <w:rFonts w:ascii="Tahoma" w:hAnsi="Tahoma" w:cs="Tahoma"/>
          <w:color w:val="1F1F1F"/>
          <w:sz w:val="24"/>
          <w:szCs w:val="24"/>
        </w:rPr>
        <w:t>Your prompt cooperation and continued support in this regard will be highly appreciated.</w:t>
      </w:r>
    </w:p>
    <w:p w14:paraId="56818C96" w14:textId="332466D3" w:rsidR="00864586" w:rsidRPr="00D6152B" w:rsidRDefault="00864586" w:rsidP="00D6152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D28D422" w14:textId="77777777" w:rsidR="00864586" w:rsidRPr="00D6152B" w:rsidRDefault="00864586" w:rsidP="00D6152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C92CA88" w14:textId="3A6EAD33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14F22576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Yours Faithfully</w:t>
      </w:r>
    </w:p>
    <w:p w14:paraId="60697AFB" w14:textId="0848BD94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1298809" w14:textId="610E0E75" w:rsidR="00157281" w:rsidRDefault="001572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FD057E8" w14:textId="67CACE91" w:rsidR="00157281" w:rsidRDefault="001572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0385F2C7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6F9FC6B" w14:textId="77777777" w:rsidR="00D54EE8" w:rsidRPr="00A1679C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5BE42FDF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8B083B2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241227E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B233E88" w14:textId="77777777" w:rsidR="00290504" w:rsidRPr="00A1679C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6F0B1D2" w14:textId="5675ECC4" w:rsidR="00753280" w:rsidRPr="006F5101" w:rsidRDefault="00290504" w:rsidP="00753280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="00753280" w:rsidRPr="006F5101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 w:rsidR="0075328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 w:rsidR="00753280"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="00753280" w:rsidRPr="006F5101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54031DF8" w14:textId="679A5B69" w:rsidR="00A47EA1" w:rsidRPr="00290504" w:rsidRDefault="00290504" w:rsidP="00290504">
      <w:pPr>
        <w:pStyle w:val="ListParagraph"/>
        <w:numPr>
          <w:ilvl w:val="0"/>
          <w:numId w:val="33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290504">
        <w:rPr>
          <w:rFonts w:ascii="Tahoma" w:hAnsi="Tahoma" w:cs="Tahoma"/>
          <w:color w:val="1F1F1F"/>
          <w:sz w:val="25"/>
          <w:szCs w:val="25"/>
        </w:rPr>
        <w:t>Er. Tooba Shah, Incharge Workshop</w:t>
      </w:r>
      <w:r>
        <w:rPr>
          <w:rFonts w:ascii="Tahoma" w:hAnsi="Tahoma" w:cs="Tahoma"/>
          <w:color w:val="1F1F1F"/>
          <w:sz w:val="25"/>
          <w:szCs w:val="25"/>
        </w:rPr>
        <w:t xml:space="preserve"> for information and necessary coordination.</w:t>
      </w: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Default="006A574C" w:rsidP="006D627E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1998E85B" w14:textId="77777777" w:rsidR="00290504" w:rsidRDefault="00290504" w:rsidP="006D627E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727BEC0A" w14:textId="77777777" w:rsidR="00290504" w:rsidRPr="006D627E" w:rsidRDefault="00290504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lastRenderedPageBreak/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157281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EB34A" w14:textId="77777777" w:rsidR="00CB4068" w:rsidRDefault="00CB4068">
      <w:r>
        <w:separator/>
      </w:r>
    </w:p>
  </w:endnote>
  <w:endnote w:type="continuationSeparator" w:id="0">
    <w:p w14:paraId="4C1BF943" w14:textId="77777777" w:rsidR="00CB4068" w:rsidRDefault="00CB4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276F3" w14:textId="77777777" w:rsidR="00CB4068" w:rsidRDefault="00CB4068">
      <w:r>
        <w:separator/>
      </w:r>
    </w:p>
  </w:footnote>
  <w:footnote w:type="continuationSeparator" w:id="0">
    <w:p w14:paraId="582A2B08" w14:textId="77777777" w:rsidR="00CB4068" w:rsidRDefault="00CB4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63918957" name="Picture 5639189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706FE1"/>
    <w:multiLevelType w:val="hybridMultilevel"/>
    <w:tmpl w:val="D110D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64819"/>
    <w:multiLevelType w:val="multilevel"/>
    <w:tmpl w:val="77F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20"/>
  </w:num>
  <w:num w:numId="13">
    <w:abstractNumId w:val="14"/>
  </w:num>
  <w:num w:numId="14">
    <w:abstractNumId w:val="27"/>
  </w:num>
  <w:num w:numId="15">
    <w:abstractNumId w:val="21"/>
  </w:num>
  <w:num w:numId="16">
    <w:abstractNumId w:val="25"/>
  </w:num>
  <w:num w:numId="17">
    <w:abstractNumId w:val="11"/>
  </w:num>
  <w:num w:numId="18">
    <w:abstractNumId w:val="28"/>
  </w:num>
  <w:num w:numId="19">
    <w:abstractNumId w:val="32"/>
  </w:num>
  <w:num w:numId="20">
    <w:abstractNumId w:val="13"/>
  </w:num>
  <w:num w:numId="21">
    <w:abstractNumId w:val="12"/>
  </w:num>
  <w:num w:numId="22">
    <w:abstractNumId w:val="31"/>
  </w:num>
  <w:num w:numId="23">
    <w:abstractNumId w:val="26"/>
  </w:num>
  <w:num w:numId="24">
    <w:abstractNumId w:val="30"/>
  </w:num>
  <w:num w:numId="25">
    <w:abstractNumId w:val="17"/>
  </w:num>
  <w:num w:numId="26">
    <w:abstractNumId w:val="15"/>
  </w:num>
  <w:num w:numId="27">
    <w:abstractNumId w:val="29"/>
  </w:num>
  <w:num w:numId="28">
    <w:abstractNumId w:val="16"/>
  </w:num>
  <w:num w:numId="29">
    <w:abstractNumId w:val="22"/>
  </w:num>
  <w:num w:numId="30">
    <w:abstractNumId w:val="23"/>
  </w:num>
  <w:num w:numId="31">
    <w:abstractNumId w:val="19"/>
  </w:num>
  <w:num w:numId="32">
    <w:abstractNumId w:val="24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281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274E"/>
    <w:rsid w:val="002878B2"/>
    <w:rsid w:val="00290504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02B0"/>
    <w:rsid w:val="003929C9"/>
    <w:rsid w:val="003A1C03"/>
    <w:rsid w:val="003B0B6E"/>
    <w:rsid w:val="003C3196"/>
    <w:rsid w:val="003D1396"/>
    <w:rsid w:val="003D43CC"/>
    <w:rsid w:val="003D6C8F"/>
    <w:rsid w:val="003E5FCE"/>
    <w:rsid w:val="003F28EF"/>
    <w:rsid w:val="00402E30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5D99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1DDF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D3375"/>
    <w:rsid w:val="005D51BA"/>
    <w:rsid w:val="005E1A9F"/>
    <w:rsid w:val="005E53D0"/>
    <w:rsid w:val="005E759A"/>
    <w:rsid w:val="005F0F78"/>
    <w:rsid w:val="006002EB"/>
    <w:rsid w:val="00602844"/>
    <w:rsid w:val="00603BA7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D65AC"/>
    <w:rsid w:val="006E15E3"/>
    <w:rsid w:val="006F5101"/>
    <w:rsid w:val="00704516"/>
    <w:rsid w:val="00705C8D"/>
    <w:rsid w:val="00706B6F"/>
    <w:rsid w:val="007071B1"/>
    <w:rsid w:val="00714B7D"/>
    <w:rsid w:val="007152D7"/>
    <w:rsid w:val="00716985"/>
    <w:rsid w:val="00723658"/>
    <w:rsid w:val="007272BE"/>
    <w:rsid w:val="0074054D"/>
    <w:rsid w:val="00746C14"/>
    <w:rsid w:val="00751261"/>
    <w:rsid w:val="00753280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E69A0"/>
    <w:rsid w:val="007F0EC6"/>
    <w:rsid w:val="007F6994"/>
    <w:rsid w:val="00801F23"/>
    <w:rsid w:val="008048EF"/>
    <w:rsid w:val="0080588F"/>
    <w:rsid w:val="00813B53"/>
    <w:rsid w:val="00820740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5A28"/>
    <w:rsid w:val="00987CE1"/>
    <w:rsid w:val="0099405C"/>
    <w:rsid w:val="009A1100"/>
    <w:rsid w:val="009A199D"/>
    <w:rsid w:val="009A7942"/>
    <w:rsid w:val="009B27AA"/>
    <w:rsid w:val="009B7E04"/>
    <w:rsid w:val="009C192E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2BE4"/>
    <w:rsid w:val="00A764AD"/>
    <w:rsid w:val="00A81458"/>
    <w:rsid w:val="00A86E40"/>
    <w:rsid w:val="00A91424"/>
    <w:rsid w:val="00A9467C"/>
    <w:rsid w:val="00AA2C77"/>
    <w:rsid w:val="00AB113F"/>
    <w:rsid w:val="00AB2CF2"/>
    <w:rsid w:val="00AB55EF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E6219"/>
    <w:rsid w:val="00BF0658"/>
    <w:rsid w:val="00BF3E13"/>
    <w:rsid w:val="00C03BFB"/>
    <w:rsid w:val="00C05085"/>
    <w:rsid w:val="00C075FE"/>
    <w:rsid w:val="00C1593D"/>
    <w:rsid w:val="00C17FA6"/>
    <w:rsid w:val="00C345A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B4068"/>
    <w:rsid w:val="00CC0600"/>
    <w:rsid w:val="00CC586C"/>
    <w:rsid w:val="00CC5AF6"/>
    <w:rsid w:val="00CC78AC"/>
    <w:rsid w:val="00CE11C0"/>
    <w:rsid w:val="00CF3120"/>
    <w:rsid w:val="00CF5660"/>
    <w:rsid w:val="00CF5F48"/>
    <w:rsid w:val="00CF7953"/>
    <w:rsid w:val="00D07232"/>
    <w:rsid w:val="00D10245"/>
    <w:rsid w:val="00D1299F"/>
    <w:rsid w:val="00D16A4D"/>
    <w:rsid w:val="00D21BDD"/>
    <w:rsid w:val="00D34210"/>
    <w:rsid w:val="00D464E1"/>
    <w:rsid w:val="00D54EE8"/>
    <w:rsid w:val="00D6152B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C5AB7"/>
    <w:rsid w:val="00EF14E0"/>
    <w:rsid w:val="00EF1596"/>
    <w:rsid w:val="00EF2933"/>
    <w:rsid w:val="00EF52D9"/>
    <w:rsid w:val="00F05146"/>
    <w:rsid w:val="00F1115D"/>
    <w:rsid w:val="00F22672"/>
    <w:rsid w:val="00F22E75"/>
    <w:rsid w:val="00F240E8"/>
    <w:rsid w:val="00F3217D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7</cp:revision>
  <cp:lastPrinted>2026-04-02T04:04:00Z</cp:lastPrinted>
  <dcterms:created xsi:type="dcterms:W3CDTF">2026-04-01T11:01:00Z</dcterms:created>
  <dcterms:modified xsi:type="dcterms:W3CDTF">2026-04-02T04:05:00Z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