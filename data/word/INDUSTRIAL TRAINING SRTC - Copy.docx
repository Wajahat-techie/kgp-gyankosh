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16A11ADE" w14:textId="74CD4CD9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The Manager</w:t>
      </w:r>
      <w:r w:rsidR="002E6B7A">
        <w:rPr>
          <w:rFonts w:ascii="Tahoma" w:hAnsi="Tahoma" w:cs="Tahoma"/>
          <w:sz w:val="24"/>
          <w:szCs w:val="24"/>
        </w:rPr>
        <w:t>,</w:t>
      </w:r>
    </w:p>
    <w:p w14:paraId="3D90760A" w14:textId="687883B4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Passenger Services</w:t>
      </w:r>
      <w:r>
        <w:rPr>
          <w:rFonts w:ascii="Tahoma" w:hAnsi="Tahoma" w:cs="Tahoma"/>
          <w:sz w:val="24"/>
          <w:szCs w:val="24"/>
        </w:rPr>
        <w:t>,</w:t>
      </w:r>
    </w:p>
    <w:p w14:paraId="6A0D2ABB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Road Transport Corporation, </w:t>
      </w:r>
    </w:p>
    <w:p w14:paraId="162D449E" w14:textId="726183C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Srinagar</w:t>
      </w:r>
      <w:r>
        <w:rPr>
          <w:rFonts w:ascii="Tahoma" w:hAnsi="Tahoma" w:cs="Tahoma"/>
          <w:sz w:val="24"/>
          <w:szCs w:val="24"/>
        </w:rPr>
        <w:t>.</w:t>
      </w:r>
    </w:p>
    <w:p w14:paraId="61AE1E77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FD3967E" w14:textId="1E0A0781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No:</w:t>
      </w:r>
      <w:r w:rsidR="00906CAD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________________</w:t>
      </w:r>
      <w:r w:rsidR="00507200">
        <w:rPr>
          <w:rFonts w:ascii="Tahoma" w:hAnsi="Tahoma" w:cs="Tahoma"/>
          <w:sz w:val="24"/>
          <w:szCs w:val="24"/>
        </w:rPr>
        <w:t>_____</w:t>
      </w:r>
      <w:r w:rsidRPr="00A0748B">
        <w:rPr>
          <w:rFonts w:ascii="Tahoma" w:hAnsi="Tahoma" w:cs="Tahoma"/>
          <w:sz w:val="24"/>
          <w:szCs w:val="24"/>
        </w:rPr>
        <w:t xml:space="preserve">     </w:t>
      </w:r>
      <w:r>
        <w:rPr>
          <w:rFonts w:ascii="Tahoma" w:hAnsi="Tahoma" w:cs="Tahoma"/>
          <w:sz w:val="24"/>
          <w:szCs w:val="24"/>
        </w:rPr>
        <w:t xml:space="preserve">                    </w:t>
      </w:r>
      <w:r w:rsidR="00906CAD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Pr="00A0748B">
        <w:rPr>
          <w:rFonts w:ascii="Tahoma" w:hAnsi="Tahoma" w:cs="Tahoma"/>
          <w:sz w:val="24"/>
          <w:szCs w:val="24"/>
        </w:rPr>
        <w:t>Date</w:t>
      </w:r>
      <w:r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_________________  </w:t>
      </w:r>
      <w:r w:rsidRPr="00A0748B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19AABE02" w14:textId="5C114DC6" w:rsidR="00A0748B" w:rsidRPr="00A0748B" w:rsidRDefault="00A0748B" w:rsidP="00A0748B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A0748B">
        <w:rPr>
          <w:rFonts w:ascii="Tahoma" w:hAnsi="Tahoma" w:cs="Tahoma"/>
          <w:b/>
          <w:bCs/>
          <w:sz w:val="24"/>
          <w:szCs w:val="24"/>
        </w:rPr>
        <w:t>Sub:</w:t>
      </w:r>
      <w:r w:rsidR="006C4190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0748B">
        <w:rPr>
          <w:rFonts w:ascii="Tahoma" w:hAnsi="Tahoma" w:cs="Tahoma"/>
          <w:b/>
          <w:bCs/>
          <w:sz w:val="24"/>
          <w:szCs w:val="24"/>
        </w:rPr>
        <w:t>Requirement of Bus for</w:t>
      </w:r>
      <w:r>
        <w:rPr>
          <w:rFonts w:ascii="Tahoma" w:hAnsi="Tahoma" w:cs="Tahoma"/>
          <w:b/>
          <w:bCs/>
          <w:sz w:val="24"/>
          <w:szCs w:val="24"/>
        </w:rPr>
        <w:t xml:space="preserve"> Industrial </w:t>
      </w:r>
      <w:r w:rsidR="00DF5082">
        <w:rPr>
          <w:rFonts w:ascii="Tahoma" w:hAnsi="Tahoma" w:cs="Tahoma"/>
          <w:b/>
          <w:bCs/>
          <w:sz w:val="24"/>
          <w:szCs w:val="24"/>
        </w:rPr>
        <w:t>v</w:t>
      </w:r>
      <w:r w:rsidRPr="00A0748B">
        <w:rPr>
          <w:rFonts w:ascii="Tahoma" w:hAnsi="Tahoma" w:cs="Tahoma"/>
          <w:b/>
          <w:bCs/>
          <w:sz w:val="24"/>
          <w:szCs w:val="24"/>
        </w:rPr>
        <w:t xml:space="preserve">isit of students to </w:t>
      </w:r>
      <w:r>
        <w:rPr>
          <w:rFonts w:ascii="Tahoma" w:hAnsi="Tahoma" w:cs="Tahoma"/>
          <w:b/>
          <w:bCs/>
          <w:sz w:val="24"/>
          <w:szCs w:val="24"/>
        </w:rPr>
        <w:t>Power House Ganderbal</w:t>
      </w:r>
      <w:r w:rsidRPr="00A0748B">
        <w:rPr>
          <w:rFonts w:ascii="Tahoma" w:hAnsi="Tahoma" w:cs="Tahoma"/>
          <w:b/>
          <w:bCs/>
          <w:sz w:val="24"/>
          <w:szCs w:val="24"/>
        </w:rPr>
        <w:t>.</w:t>
      </w:r>
    </w:p>
    <w:p w14:paraId="464808AD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4B20A9F3" w14:textId="36D09638" w:rsidR="00A0748B" w:rsidRPr="00A0748B" w:rsidRDefault="00A0748B" w:rsidP="00507200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Sir,</w:t>
      </w:r>
    </w:p>
    <w:p w14:paraId="3331457D" w14:textId="37121C5B" w:rsidR="00490BB9" w:rsidRDefault="00A0748B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In reference to above captioned subject, this is to mention that </w:t>
      </w:r>
      <w:r w:rsidR="006C4190">
        <w:rPr>
          <w:rFonts w:ascii="Tahoma" w:hAnsi="Tahoma" w:cs="Tahoma"/>
          <w:sz w:val="24"/>
          <w:szCs w:val="24"/>
        </w:rPr>
        <w:t xml:space="preserve">the Department of Electronics and Communication Engineering of this Institution </w:t>
      </w:r>
      <w:r w:rsidRPr="00A0748B">
        <w:rPr>
          <w:rFonts w:ascii="Tahoma" w:hAnsi="Tahoma" w:cs="Tahoma"/>
          <w:sz w:val="24"/>
          <w:szCs w:val="24"/>
        </w:rPr>
        <w:t xml:space="preserve">have planned </w:t>
      </w:r>
      <w:r w:rsidR="00DF5082">
        <w:rPr>
          <w:rFonts w:ascii="Tahoma" w:hAnsi="Tahoma" w:cs="Tahoma"/>
          <w:sz w:val="24"/>
          <w:szCs w:val="24"/>
        </w:rPr>
        <w:t>o</w:t>
      </w:r>
      <w:r w:rsidRPr="00A0748B">
        <w:rPr>
          <w:rFonts w:ascii="Tahoma" w:hAnsi="Tahoma" w:cs="Tahoma"/>
          <w:sz w:val="24"/>
          <w:szCs w:val="24"/>
        </w:rPr>
        <w:t xml:space="preserve">ne </w:t>
      </w:r>
      <w:r w:rsidR="006C4190"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 xml:space="preserve">ay </w:t>
      </w:r>
      <w:r>
        <w:rPr>
          <w:rFonts w:ascii="Tahoma" w:hAnsi="Tahoma" w:cs="Tahoma"/>
          <w:sz w:val="24"/>
          <w:szCs w:val="24"/>
        </w:rPr>
        <w:t>Industrial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v</w:t>
      </w:r>
      <w:r w:rsidRPr="00A0748B">
        <w:rPr>
          <w:rFonts w:ascii="Tahoma" w:hAnsi="Tahoma" w:cs="Tahoma"/>
          <w:sz w:val="24"/>
          <w:szCs w:val="24"/>
        </w:rPr>
        <w:t xml:space="preserve">isit </w:t>
      </w:r>
      <w:r w:rsidR="00507200">
        <w:rPr>
          <w:rFonts w:ascii="Tahoma" w:hAnsi="Tahoma" w:cs="Tahoma"/>
          <w:sz w:val="24"/>
          <w:szCs w:val="24"/>
        </w:rPr>
        <w:t>of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4th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 w:rsidR="00DF5082">
        <w:rPr>
          <w:rFonts w:ascii="Tahoma" w:hAnsi="Tahoma" w:cs="Tahoma"/>
          <w:sz w:val="24"/>
          <w:szCs w:val="24"/>
        </w:rPr>
        <w:t>s</w:t>
      </w:r>
      <w:r w:rsidRPr="00A0748B">
        <w:rPr>
          <w:rFonts w:ascii="Tahoma" w:hAnsi="Tahoma" w:cs="Tahoma"/>
          <w:sz w:val="24"/>
          <w:szCs w:val="24"/>
        </w:rPr>
        <w:t>emester</w:t>
      </w:r>
      <w:r w:rsidR="00507200">
        <w:rPr>
          <w:rFonts w:ascii="Tahoma" w:hAnsi="Tahoma" w:cs="Tahoma"/>
          <w:sz w:val="24"/>
          <w:szCs w:val="24"/>
        </w:rPr>
        <w:t xml:space="preserve"> E&amp;C </w:t>
      </w:r>
      <w:r w:rsidR="00DF5082"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 xml:space="preserve">iploma students to </w:t>
      </w:r>
      <w:r>
        <w:rPr>
          <w:rFonts w:ascii="Tahoma" w:hAnsi="Tahoma" w:cs="Tahoma"/>
          <w:sz w:val="24"/>
          <w:szCs w:val="24"/>
        </w:rPr>
        <w:t xml:space="preserve">Power </w:t>
      </w:r>
      <w:r w:rsidR="00DF5082">
        <w:rPr>
          <w:rFonts w:ascii="Tahoma" w:hAnsi="Tahoma" w:cs="Tahoma"/>
          <w:sz w:val="24"/>
          <w:szCs w:val="24"/>
        </w:rPr>
        <w:t>h</w:t>
      </w:r>
      <w:r>
        <w:rPr>
          <w:rFonts w:ascii="Tahoma" w:hAnsi="Tahoma" w:cs="Tahoma"/>
          <w:sz w:val="24"/>
          <w:szCs w:val="24"/>
        </w:rPr>
        <w:t xml:space="preserve">ouse Ganderbal </w:t>
      </w:r>
      <w:r w:rsidRPr="00A0748B">
        <w:rPr>
          <w:rFonts w:ascii="Tahoma" w:hAnsi="Tahoma" w:cs="Tahoma"/>
          <w:sz w:val="24"/>
          <w:szCs w:val="24"/>
        </w:rPr>
        <w:t>on</w:t>
      </w:r>
      <w:r>
        <w:rPr>
          <w:rFonts w:ascii="Tahoma" w:hAnsi="Tahoma" w:cs="Tahoma"/>
          <w:sz w:val="24"/>
          <w:szCs w:val="24"/>
        </w:rPr>
        <w:t xml:space="preserve"> </w:t>
      </w:r>
      <w:r w:rsidRPr="00507200">
        <w:rPr>
          <w:rFonts w:ascii="Tahoma" w:hAnsi="Tahoma" w:cs="Tahoma"/>
          <w:b/>
          <w:bCs/>
          <w:sz w:val="24"/>
          <w:szCs w:val="24"/>
        </w:rPr>
        <w:t>18-07-2023.</w:t>
      </w:r>
      <w:r w:rsidRPr="00A0748B">
        <w:rPr>
          <w:rFonts w:ascii="Tahoma" w:hAnsi="Tahoma" w:cs="Tahoma"/>
          <w:sz w:val="24"/>
          <w:szCs w:val="24"/>
        </w:rPr>
        <w:t xml:space="preserve"> In this connection one</w:t>
      </w:r>
      <w:r w:rsidR="006C4190">
        <w:rPr>
          <w:rFonts w:ascii="Tahoma" w:hAnsi="Tahoma" w:cs="Tahoma"/>
          <w:sz w:val="24"/>
          <w:szCs w:val="24"/>
        </w:rPr>
        <w:t xml:space="preserve"> (01) </w:t>
      </w:r>
      <w:r w:rsidR="006C4190" w:rsidRPr="00A0748B">
        <w:rPr>
          <w:rFonts w:ascii="Tahoma" w:hAnsi="Tahoma" w:cs="Tahoma"/>
          <w:sz w:val="24"/>
          <w:szCs w:val="24"/>
        </w:rPr>
        <w:t>bus</w:t>
      </w:r>
      <w:r w:rsidR="006C419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feasible for</w:t>
      </w:r>
      <w:r w:rsidR="00507200">
        <w:rPr>
          <w:rFonts w:ascii="Tahoma" w:hAnsi="Tahoma" w:cs="Tahoma"/>
          <w:sz w:val="24"/>
          <w:szCs w:val="24"/>
        </w:rPr>
        <w:t xml:space="preserve"> carrying </w:t>
      </w:r>
      <w:r>
        <w:rPr>
          <w:rFonts w:ascii="Tahoma" w:hAnsi="Tahoma" w:cs="Tahoma"/>
          <w:sz w:val="24"/>
          <w:szCs w:val="24"/>
        </w:rPr>
        <w:t xml:space="preserve">30 </w:t>
      </w:r>
      <w:r w:rsidR="006C4190">
        <w:rPr>
          <w:rFonts w:ascii="Tahoma" w:hAnsi="Tahoma" w:cs="Tahoma"/>
          <w:sz w:val="24"/>
          <w:szCs w:val="24"/>
        </w:rPr>
        <w:t>p</w:t>
      </w:r>
      <w:r>
        <w:rPr>
          <w:rFonts w:ascii="Tahoma" w:hAnsi="Tahoma" w:cs="Tahoma"/>
          <w:sz w:val="24"/>
          <w:szCs w:val="24"/>
        </w:rPr>
        <w:t>ersons</w:t>
      </w:r>
      <w:r w:rsidRPr="00A0748B">
        <w:rPr>
          <w:rFonts w:ascii="Tahoma" w:hAnsi="Tahoma" w:cs="Tahoma"/>
          <w:sz w:val="24"/>
          <w:szCs w:val="24"/>
        </w:rPr>
        <w:t xml:space="preserve"> is required by this </w:t>
      </w:r>
      <w:r w:rsidR="00507200">
        <w:rPr>
          <w:rFonts w:ascii="Tahoma" w:hAnsi="Tahoma" w:cs="Tahoma"/>
          <w:sz w:val="24"/>
          <w:szCs w:val="24"/>
        </w:rPr>
        <w:t>I</w:t>
      </w:r>
      <w:r w:rsidRPr="00A0748B">
        <w:rPr>
          <w:rFonts w:ascii="Tahoma" w:hAnsi="Tahoma" w:cs="Tahoma"/>
          <w:sz w:val="24"/>
          <w:szCs w:val="24"/>
        </w:rPr>
        <w:t>nstitut</w:t>
      </w:r>
      <w:r>
        <w:rPr>
          <w:rFonts w:ascii="Tahoma" w:hAnsi="Tahoma" w:cs="Tahoma"/>
          <w:sz w:val="24"/>
          <w:szCs w:val="24"/>
        </w:rPr>
        <w:t>ion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 w:rsidR="00490BB9">
        <w:rPr>
          <w:rFonts w:ascii="Tahoma" w:hAnsi="Tahoma" w:cs="Tahoma"/>
          <w:sz w:val="24"/>
          <w:szCs w:val="24"/>
        </w:rPr>
        <w:t xml:space="preserve">on the said date </w:t>
      </w:r>
      <w:r w:rsidRPr="00A0748B">
        <w:rPr>
          <w:rFonts w:ascii="Tahoma" w:hAnsi="Tahoma" w:cs="Tahoma"/>
          <w:sz w:val="24"/>
          <w:szCs w:val="24"/>
        </w:rPr>
        <w:t>for providing transport facility to students</w:t>
      </w:r>
      <w:r w:rsidR="00507200">
        <w:rPr>
          <w:rFonts w:ascii="Tahoma" w:hAnsi="Tahoma" w:cs="Tahoma"/>
          <w:sz w:val="24"/>
          <w:szCs w:val="24"/>
        </w:rPr>
        <w:t xml:space="preserve"> and </w:t>
      </w:r>
      <w:r w:rsidR="006C4190" w:rsidRPr="00A0748B">
        <w:rPr>
          <w:rFonts w:ascii="Tahoma" w:hAnsi="Tahoma" w:cs="Tahoma"/>
          <w:sz w:val="24"/>
          <w:szCs w:val="24"/>
        </w:rPr>
        <w:t>faculty</w:t>
      </w:r>
      <w:r w:rsidR="00507200">
        <w:rPr>
          <w:rFonts w:ascii="Tahoma" w:hAnsi="Tahoma" w:cs="Tahoma"/>
          <w:sz w:val="24"/>
          <w:szCs w:val="24"/>
        </w:rPr>
        <w:t xml:space="preserve">/staff </w:t>
      </w:r>
      <w:r w:rsidR="00490BB9">
        <w:rPr>
          <w:rFonts w:ascii="Tahoma" w:hAnsi="Tahoma" w:cs="Tahoma"/>
          <w:sz w:val="24"/>
          <w:szCs w:val="24"/>
        </w:rPr>
        <w:t>members. Pick</w:t>
      </w:r>
      <w:r>
        <w:rPr>
          <w:rFonts w:ascii="Tahoma" w:hAnsi="Tahoma" w:cs="Tahoma"/>
          <w:sz w:val="24"/>
          <w:szCs w:val="24"/>
        </w:rPr>
        <w:t xml:space="preserve"> and drop facility has to be </w:t>
      </w:r>
      <w:r w:rsidR="00507200">
        <w:rPr>
          <w:rFonts w:ascii="Tahoma" w:hAnsi="Tahoma" w:cs="Tahoma"/>
          <w:sz w:val="24"/>
          <w:szCs w:val="24"/>
        </w:rPr>
        <w:t>provided</w:t>
      </w:r>
      <w:r>
        <w:rPr>
          <w:rFonts w:ascii="Tahoma" w:hAnsi="Tahoma" w:cs="Tahoma"/>
          <w:sz w:val="24"/>
          <w:szCs w:val="24"/>
        </w:rPr>
        <w:t xml:space="preserve"> from the premises of the </w:t>
      </w:r>
      <w:r w:rsidR="00DF5082">
        <w:rPr>
          <w:rFonts w:ascii="Tahoma" w:hAnsi="Tahoma" w:cs="Tahoma"/>
          <w:sz w:val="24"/>
          <w:szCs w:val="24"/>
        </w:rPr>
        <w:t>I</w:t>
      </w:r>
      <w:r w:rsidR="00507200">
        <w:rPr>
          <w:rFonts w:ascii="Tahoma" w:hAnsi="Tahoma" w:cs="Tahoma"/>
          <w:sz w:val="24"/>
          <w:szCs w:val="24"/>
        </w:rPr>
        <w:t>nstitution.The</w:t>
      </w:r>
      <w:r>
        <w:rPr>
          <w:rFonts w:ascii="Tahoma" w:hAnsi="Tahoma" w:cs="Tahoma"/>
          <w:sz w:val="24"/>
          <w:szCs w:val="24"/>
        </w:rPr>
        <w:t xml:space="preserve"> students and faculty</w:t>
      </w:r>
      <w:r w:rsidR="00507200">
        <w:rPr>
          <w:rFonts w:ascii="Tahoma" w:hAnsi="Tahoma" w:cs="Tahoma"/>
          <w:sz w:val="24"/>
          <w:szCs w:val="24"/>
        </w:rPr>
        <w:t>/staff</w:t>
      </w:r>
      <w:r>
        <w:rPr>
          <w:rFonts w:ascii="Tahoma" w:hAnsi="Tahoma" w:cs="Tahoma"/>
          <w:sz w:val="24"/>
          <w:szCs w:val="24"/>
        </w:rPr>
        <w:t xml:space="preserve"> </w:t>
      </w:r>
      <w:r w:rsidR="00507200">
        <w:rPr>
          <w:rFonts w:ascii="Tahoma" w:hAnsi="Tahoma" w:cs="Tahoma"/>
          <w:sz w:val="24"/>
          <w:szCs w:val="24"/>
        </w:rPr>
        <w:t>shall</w:t>
      </w:r>
      <w:r>
        <w:rPr>
          <w:rFonts w:ascii="Tahoma" w:hAnsi="Tahoma" w:cs="Tahoma"/>
          <w:sz w:val="24"/>
          <w:szCs w:val="24"/>
        </w:rPr>
        <w:t xml:space="preserve"> board the bus from the</w:t>
      </w:r>
      <w:r w:rsidR="00507200">
        <w:rPr>
          <w:rFonts w:ascii="Tahoma" w:hAnsi="Tahoma" w:cs="Tahoma"/>
          <w:sz w:val="24"/>
          <w:szCs w:val="24"/>
        </w:rPr>
        <w:t xml:space="preserve"> premises of the</w:t>
      </w:r>
      <w:r>
        <w:rPr>
          <w:rFonts w:ascii="Tahoma" w:hAnsi="Tahoma" w:cs="Tahoma"/>
          <w:sz w:val="24"/>
          <w:szCs w:val="24"/>
        </w:rPr>
        <w:t xml:space="preserve"> Institution</w:t>
      </w:r>
      <w:r w:rsidR="00490BB9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at 1</w:t>
      </w:r>
      <w:r w:rsidR="00507200">
        <w:rPr>
          <w:rFonts w:ascii="Tahoma" w:hAnsi="Tahoma" w:cs="Tahoma"/>
          <w:sz w:val="24"/>
          <w:szCs w:val="24"/>
        </w:rPr>
        <w:t>0</w:t>
      </w:r>
      <w:r>
        <w:rPr>
          <w:rFonts w:ascii="Tahoma" w:hAnsi="Tahoma" w:cs="Tahoma"/>
          <w:sz w:val="24"/>
          <w:szCs w:val="24"/>
        </w:rPr>
        <w:t>:</w:t>
      </w:r>
      <w:r w:rsidR="00507200">
        <w:rPr>
          <w:rFonts w:ascii="Tahoma" w:hAnsi="Tahoma" w:cs="Tahoma"/>
          <w:sz w:val="24"/>
          <w:szCs w:val="24"/>
        </w:rPr>
        <w:t>3</w:t>
      </w:r>
      <w:r>
        <w:rPr>
          <w:rFonts w:ascii="Tahoma" w:hAnsi="Tahoma" w:cs="Tahoma"/>
          <w:sz w:val="24"/>
          <w:szCs w:val="24"/>
        </w:rPr>
        <w:t xml:space="preserve">0 </w:t>
      </w:r>
      <w:r w:rsidR="00507200">
        <w:rPr>
          <w:rFonts w:ascii="Tahoma" w:hAnsi="Tahoma" w:cs="Tahoma"/>
          <w:sz w:val="24"/>
          <w:szCs w:val="24"/>
        </w:rPr>
        <w:t>a.</w:t>
      </w:r>
      <w:r w:rsidR="00490BB9">
        <w:rPr>
          <w:rFonts w:ascii="Tahoma" w:hAnsi="Tahoma" w:cs="Tahoma"/>
          <w:sz w:val="24"/>
          <w:szCs w:val="24"/>
        </w:rPr>
        <w:t>m.</w:t>
      </w:r>
      <w:r w:rsidR="00490BB9" w:rsidRPr="00A0748B">
        <w:rPr>
          <w:rFonts w:ascii="Tahoma" w:hAnsi="Tahoma" w:cs="Tahoma"/>
          <w:sz w:val="24"/>
          <w:szCs w:val="24"/>
        </w:rPr>
        <w:t xml:space="preserve"> It</w:t>
      </w:r>
      <w:r w:rsidRPr="00A0748B">
        <w:rPr>
          <w:rFonts w:ascii="Tahoma" w:hAnsi="Tahoma" w:cs="Tahoma"/>
          <w:sz w:val="24"/>
          <w:szCs w:val="24"/>
        </w:rPr>
        <w:t xml:space="preserve"> is as such requested </w:t>
      </w:r>
      <w:r w:rsidR="00055350" w:rsidRPr="00055350">
        <w:rPr>
          <w:rFonts w:ascii="Tahoma" w:hAnsi="Tahoma" w:cs="Tahoma"/>
          <w:sz w:val="24"/>
          <w:szCs w:val="24"/>
        </w:rPr>
        <w:t>We kindly request your assistance in arranging a bus for our students</w:t>
      </w:r>
      <w:r w:rsidR="00055350">
        <w:rPr>
          <w:rFonts w:ascii="Tahoma" w:hAnsi="Tahoma" w:cs="Tahoma"/>
          <w:sz w:val="24"/>
          <w:szCs w:val="24"/>
        </w:rPr>
        <w:t xml:space="preserve"> </w:t>
      </w:r>
      <w:r w:rsidRPr="00A0748B">
        <w:rPr>
          <w:rFonts w:ascii="Tahoma" w:hAnsi="Tahoma" w:cs="Tahoma"/>
          <w:sz w:val="24"/>
          <w:szCs w:val="24"/>
        </w:rPr>
        <w:t xml:space="preserve">on the </w:t>
      </w:r>
      <w:r w:rsidR="00490BB9" w:rsidRPr="00A0748B">
        <w:rPr>
          <w:rFonts w:ascii="Tahoma" w:hAnsi="Tahoma" w:cs="Tahoma"/>
          <w:sz w:val="24"/>
          <w:szCs w:val="24"/>
        </w:rPr>
        <w:t>above</w:t>
      </w:r>
      <w:r w:rsidR="00490BB9">
        <w:rPr>
          <w:rFonts w:ascii="Tahoma" w:hAnsi="Tahoma" w:cs="Tahoma"/>
          <w:sz w:val="24"/>
          <w:szCs w:val="24"/>
        </w:rPr>
        <w:t xml:space="preserve"> mentioned</w:t>
      </w:r>
      <w:r w:rsidRPr="00A0748B">
        <w:rPr>
          <w:rFonts w:ascii="Tahoma" w:hAnsi="Tahoma" w:cs="Tahoma"/>
          <w:sz w:val="24"/>
          <w:szCs w:val="24"/>
        </w:rPr>
        <w:t xml:space="preserve"> date</w:t>
      </w:r>
      <w:r w:rsidR="00055350">
        <w:rPr>
          <w:rFonts w:ascii="Tahoma" w:hAnsi="Tahoma" w:cs="Tahoma"/>
          <w:sz w:val="24"/>
          <w:szCs w:val="24"/>
        </w:rPr>
        <w:t xml:space="preserve"> and time.</w:t>
      </w:r>
    </w:p>
    <w:p w14:paraId="150F3CB0" w14:textId="6FA8A0E4" w:rsidR="00A0748B" w:rsidRPr="00A0748B" w:rsidRDefault="00A0748B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</w:t>
      </w:r>
    </w:p>
    <w:p w14:paraId="72C80622" w14:textId="5AB3D4C6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50720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</w:t>
      </w:r>
      <w:r w:rsidR="00490BB9">
        <w:rPr>
          <w:rFonts w:ascii="Tahoma" w:hAnsi="Tahoma" w:cs="Tahoma"/>
          <w:sz w:val="24"/>
          <w:szCs w:val="24"/>
        </w:rPr>
        <w:t xml:space="preserve">   </w:t>
      </w:r>
      <w:r w:rsidRPr="00A0748B">
        <w:rPr>
          <w:rFonts w:ascii="Tahoma" w:hAnsi="Tahoma" w:cs="Tahoma"/>
          <w:sz w:val="24"/>
          <w:szCs w:val="24"/>
        </w:rPr>
        <w:t xml:space="preserve">Yours </w:t>
      </w:r>
      <w:r>
        <w:rPr>
          <w:rFonts w:ascii="Tahoma" w:hAnsi="Tahoma" w:cs="Tahoma"/>
          <w:sz w:val="24"/>
          <w:szCs w:val="24"/>
        </w:rPr>
        <w:t>Sincerely</w:t>
      </w:r>
    </w:p>
    <w:p w14:paraId="34AEF0F8" w14:textId="77777777" w:rsidR="00A0748B" w:rsidRPr="00A0748B" w:rsidRDefault="00A0748B" w:rsidP="00A0748B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618997C1" w14:textId="59DA95FE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</w:t>
      </w:r>
      <w:r w:rsidR="00490BB9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Principal</w:t>
      </w:r>
    </w:p>
    <w:p w14:paraId="768FAB70" w14:textId="52856AB8" w:rsidR="00A0748B" w:rsidRPr="00A0748B" w:rsidRDefault="00490BB9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A0748B">
        <w:rPr>
          <w:rFonts w:ascii="Tahoma" w:hAnsi="Tahoma" w:cs="Tahoma"/>
          <w:sz w:val="24"/>
          <w:szCs w:val="24"/>
        </w:rPr>
        <w:t xml:space="preserve">Kashmir </w:t>
      </w:r>
      <w:r w:rsidR="00A0748B"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43979C7F" w14:textId="269DDEA9" w:rsidR="00A0748B" w:rsidRPr="00A0748B" w:rsidRDefault="00A0748B" w:rsidP="006C4190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 w:rsidR="00490BB9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Srinagar</w:t>
      </w:r>
    </w:p>
    <w:p w14:paraId="2A5B88D8" w14:textId="43BD09C4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Copy </w:t>
      </w:r>
      <w:r>
        <w:rPr>
          <w:rFonts w:ascii="Tahoma" w:hAnsi="Tahoma" w:cs="Tahoma"/>
          <w:sz w:val="24"/>
          <w:szCs w:val="24"/>
        </w:rPr>
        <w:t>t</w:t>
      </w:r>
      <w:r w:rsidRPr="00A0748B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the</w:t>
      </w:r>
      <w:r w:rsidRPr="00A0748B">
        <w:rPr>
          <w:rFonts w:ascii="Tahoma" w:hAnsi="Tahoma" w:cs="Tahoma"/>
          <w:sz w:val="24"/>
          <w:szCs w:val="24"/>
        </w:rPr>
        <w:t>:</w:t>
      </w:r>
    </w:p>
    <w:p w14:paraId="149D9A64" w14:textId="264F0537" w:rsidR="00A0748B" w:rsidRPr="00A0748B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1.</w:t>
      </w:r>
      <w:r w:rsidRPr="00A0748B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H.O.D. E&amp;C</w:t>
      </w:r>
      <w:r w:rsidRPr="00A0748B">
        <w:rPr>
          <w:rFonts w:ascii="Tahoma" w:hAnsi="Tahoma" w:cs="Tahoma"/>
          <w:sz w:val="24"/>
          <w:szCs w:val="24"/>
        </w:rPr>
        <w:t xml:space="preserve"> Engineering </w:t>
      </w:r>
      <w:r>
        <w:rPr>
          <w:rFonts w:ascii="Tahoma" w:hAnsi="Tahoma" w:cs="Tahoma"/>
          <w:sz w:val="24"/>
          <w:szCs w:val="24"/>
        </w:rPr>
        <w:t xml:space="preserve">Department </w:t>
      </w:r>
      <w:r w:rsidRPr="00A0748B">
        <w:rPr>
          <w:rFonts w:ascii="Tahoma" w:hAnsi="Tahoma" w:cs="Tahoma"/>
          <w:sz w:val="24"/>
          <w:szCs w:val="24"/>
        </w:rPr>
        <w:t xml:space="preserve">for information and </w:t>
      </w:r>
      <w:r>
        <w:rPr>
          <w:rFonts w:ascii="Tahoma" w:hAnsi="Tahoma" w:cs="Tahoma"/>
          <w:sz w:val="24"/>
          <w:szCs w:val="24"/>
        </w:rPr>
        <w:t>necessary action.</w:t>
      </w:r>
    </w:p>
    <w:p w14:paraId="7D38B296" w14:textId="3EEF211B" w:rsidR="00A0748B" w:rsidRPr="00A0748B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2.</w:t>
      </w:r>
      <w:r w:rsidRPr="00A0748B">
        <w:rPr>
          <w:rFonts w:ascii="Tahoma" w:hAnsi="Tahoma" w:cs="Tahoma"/>
          <w:sz w:val="24"/>
          <w:szCs w:val="24"/>
        </w:rPr>
        <w:tab/>
        <w:t>S</w:t>
      </w:r>
      <w:r>
        <w:rPr>
          <w:rFonts w:ascii="Tahoma" w:hAnsi="Tahoma" w:cs="Tahoma"/>
          <w:sz w:val="24"/>
          <w:szCs w:val="24"/>
        </w:rPr>
        <w:t>ection officer/</w:t>
      </w:r>
      <w:r w:rsidRPr="00A0748B">
        <w:rPr>
          <w:rFonts w:ascii="Tahoma" w:hAnsi="Tahoma" w:cs="Tahoma"/>
          <w:sz w:val="24"/>
          <w:szCs w:val="24"/>
        </w:rPr>
        <w:t>Accountant for information</w:t>
      </w:r>
      <w:r>
        <w:rPr>
          <w:rFonts w:ascii="Tahoma" w:hAnsi="Tahoma" w:cs="Tahoma"/>
          <w:sz w:val="24"/>
          <w:szCs w:val="24"/>
        </w:rPr>
        <w:t>.</w:t>
      </w:r>
    </w:p>
    <w:p w14:paraId="310AA429" w14:textId="76D5E7F7" w:rsidR="003F5B25" w:rsidRPr="00A82F54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3.</w:t>
      </w:r>
      <w:r w:rsidRPr="00A0748B">
        <w:rPr>
          <w:rFonts w:ascii="Tahoma" w:hAnsi="Tahoma" w:cs="Tahoma"/>
          <w:sz w:val="24"/>
          <w:szCs w:val="24"/>
        </w:rPr>
        <w:tab/>
        <w:t>Record File</w:t>
      </w:r>
      <w:r w:rsidR="00082573">
        <w:rPr>
          <w:rFonts w:ascii="Tahoma" w:hAnsi="Tahoma" w:cs="Tahoma"/>
          <w:sz w:val="24"/>
          <w:szCs w:val="24"/>
        </w:rPr>
        <w:t>.</w:t>
      </w:r>
    </w:p>
    <w:p w14:paraId="6D3FFD54" w14:textId="180EF3D4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</w:t>
      </w:r>
    </w:p>
    <w:sectPr w:rsidR="00982DBF" w:rsidRPr="001E7EC2" w:rsidSect="00490BB9">
      <w:headerReference w:type="default" r:id="rId7"/>
      <w:footerReference w:type="default" r:id="rId8"/>
      <w:pgSz w:w="11906" w:h="16838"/>
      <w:pgMar w:top="90" w:right="746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B6D86" w14:textId="77777777" w:rsidR="002C088A" w:rsidRDefault="002C088A">
      <w:r>
        <w:separator/>
      </w:r>
    </w:p>
  </w:endnote>
  <w:endnote w:type="continuationSeparator" w:id="0">
    <w:p w14:paraId="0FED0D35" w14:textId="77777777" w:rsidR="002C088A" w:rsidRDefault="002C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007B7" w14:textId="77777777" w:rsidR="002C088A" w:rsidRDefault="002C088A">
      <w:r>
        <w:separator/>
      </w:r>
    </w:p>
  </w:footnote>
  <w:footnote w:type="continuationSeparator" w:id="0">
    <w:p w14:paraId="1A19D5A8" w14:textId="77777777" w:rsidR="002C088A" w:rsidRDefault="002C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1765181282" name="Picture 1765181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</w:t>
    </w:r>
    <w:r>
      <w:rPr>
        <w:rFonts w:ascii="Century Gothic" w:eastAsia="Calibri" w:hAnsi="Century Gothic"/>
        <w:sz w:val="16"/>
        <w:szCs w:val="16"/>
      </w:rPr>
      <w:t xml:space="preserve">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65BF462E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</w:t>
    </w:r>
    <w:r>
      <w:rPr>
        <w:rFonts w:ascii="Century Gothic" w:eastAsia="Calibri" w:hAnsi="Century Gothic"/>
        <w:sz w:val="16"/>
        <w:szCs w:val="16"/>
      </w:rPr>
      <w:t xml:space="preserve">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proofErr w:type="gramStart"/>
    <w:r>
      <w:rPr>
        <w:rFonts w:ascii="Century Gothic" w:eastAsia="Calibri" w:hAnsi="Century Gothic"/>
        <w:sz w:val="16"/>
        <w:szCs w:val="16"/>
      </w:rPr>
      <w:t>Fax::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</w:t>
    </w:r>
    <w:r w:rsidRPr="008C17F8">
      <w:rPr>
        <w:rFonts w:ascii="Century Gothic" w:eastAsia="Calibri" w:hAnsi="Century Gothic"/>
        <w:b/>
        <w:bCs/>
        <w:sz w:val="23"/>
        <w:szCs w:val="23"/>
      </w:rPr>
      <w:t xml:space="preserve">KASHMIR GOVT. </w:t>
    </w:r>
    <w:r w:rsidRPr="008C17F8">
      <w:rPr>
        <w:rFonts w:ascii="Century Gothic" w:eastAsia="Calibri" w:hAnsi="Century Gothic"/>
        <w:b/>
        <w:bCs/>
        <w:sz w:val="23"/>
        <w:szCs w:val="23"/>
      </w:rPr>
      <w:t>POLYTECHNIC,</w:t>
    </w:r>
    <w:r w:rsidRPr="008C17F8">
      <w:rPr>
        <w:rFonts w:ascii="Century Gothic" w:eastAsia="Calibri" w:hAnsi="Century Gothic"/>
        <w:b/>
        <w:bCs/>
        <w:sz w:val="23"/>
        <w:szCs w:val="23"/>
      </w:rPr>
      <w:t xml:space="preserve"> COLLEGE GOGJI BAGH SRINAGAR.</w:t>
    </w:r>
  </w:p>
  <w:p w14:paraId="156FE612" w14:textId="77777777" w:rsidR="008C17F8" w:rsidRDefault="008C17F8" w:rsidP="008C17F8">
    <w:pPr>
      <w:contextualSpacing/>
      <w:jc w:val="center"/>
      <w:rPr>
        <w:sz w:val="20"/>
        <w:szCs w:val="20"/>
      </w:rPr>
    </w:pPr>
    <w:hyperlink r:id="rId2" w:history="1">
      <w:r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 w:rsidR="00000000"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5FCC"/>
    <w:rsid w:val="00050A31"/>
    <w:rsid w:val="00055350"/>
    <w:rsid w:val="000716D2"/>
    <w:rsid w:val="00071AAB"/>
    <w:rsid w:val="00082573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088A"/>
    <w:rsid w:val="002C2F53"/>
    <w:rsid w:val="002E6B7A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0BB9"/>
    <w:rsid w:val="00497C24"/>
    <w:rsid w:val="004C7BA5"/>
    <w:rsid w:val="004E7628"/>
    <w:rsid w:val="004F3334"/>
    <w:rsid w:val="004F48F2"/>
    <w:rsid w:val="00507200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190"/>
    <w:rsid w:val="007152D7"/>
    <w:rsid w:val="00746C14"/>
    <w:rsid w:val="0078386D"/>
    <w:rsid w:val="00786CBE"/>
    <w:rsid w:val="007C2C59"/>
    <w:rsid w:val="00801F23"/>
    <w:rsid w:val="00837632"/>
    <w:rsid w:val="0085640F"/>
    <w:rsid w:val="008567AA"/>
    <w:rsid w:val="00892712"/>
    <w:rsid w:val="008A680A"/>
    <w:rsid w:val="008B0BB0"/>
    <w:rsid w:val="008C17F8"/>
    <w:rsid w:val="008E6C4B"/>
    <w:rsid w:val="008F18C0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F5082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2023-07-15T07:30:00Z</cp:lastPrinted>
  <dcterms:created xsi:type="dcterms:W3CDTF">2023-07-15T12:59:00Z</dcterms:created>
  <dcterms:modified xsi:type="dcterms:W3CDTF">2023-07-16T10:06:00Z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