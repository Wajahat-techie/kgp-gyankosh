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C0958" w14:textId="77777777" w:rsidR="009C646B" w:rsidRDefault="009C646B" w:rsidP="00957646">
      <w:pPr>
        <w:rPr>
          <w:rFonts w:ascii="Tahoma" w:hAnsi="Tahoma" w:cs="Tahoma"/>
          <w:color w:val="1F1F1F"/>
          <w:sz w:val="25"/>
          <w:szCs w:val="25"/>
        </w:rPr>
      </w:pPr>
    </w:p>
    <w:p w14:paraId="374E0299" w14:textId="5456B78A" w:rsidR="00957646" w:rsidRPr="00957646" w:rsidRDefault="00957646" w:rsidP="00957646">
      <w:pPr>
        <w:rPr>
          <w:rFonts w:ascii="Tahoma" w:hAnsi="Tahoma" w:cs="Tahoma"/>
          <w:color w:val="1F1F1F"/>
          <w:sz w:val="25"/>
          <w:szCs w:val="25"/>
        </w:rPr>
      </w:pPr>
      <w:r w:rsidRPr="00957646">
        <w:rPr>
          <w:rFonts w:ascii="Tahoma" w:hAnsi="Tahoma" w:cs="Tahoma"/>
          <w:color w:val="1F1F1F"/>
          <w:sz w:val="25"/>
          <w:szCs w:val="25"/>
        </w:rPr>
        <w:t xml:space="preserve">The </w:t>
      </w:r>
      <w:proofErr w:type="gramStart"/>
      <w:r w:rsidRPr="00957646">
        <w:rPr>
          <w:rFonts w:ascii="Tahoma" w:hAnsi="Tahoma" w:cs="Tahoma"/>
          <w:color w:val="1F1F1F"/>
          <w:sz w:val="25"/>
          <w:szCs w:val="25"/>
        </w:rPr>
        <w:t>Principal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>,</w:t>
      </w:r>
    </w:p>
    <w:p w14:paraId="46C68A43" w14:textId="7DA8F89C" w:rsidR="00957646" w:rsidRPr="00957646" w:rsidRDefault="00957646" w:rsidP="00957646">
      <w:pPr>
        <w:rPr>
          <w:rFonts w:ascii="Tahoma" w:hAnsi="Tahoma" w:cs="Tahoma"/>
          <w:color w:val="1F1F1F"/>
          <w:sz w:val="25"/>
          <w:szCs w:val="25"/>
        </w:rPr>
      </w:pPr>
      <w:r w:rsidRPr="00957646">
        <w:rPr>
          <w:rFonts w:ascii="Tahoma" w:hAnsi="Tahoma" w:cs="Tahoma"/>
          <w:color w:val="1F1F1F"/>
          <w:sz w:val="25"/>
          <w:szCs w:val="25"/>
        </w:rPr>
        <w:t>Government Polytechnic College Baramulla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9A813C8" w14:textId="77777777" w:rsidR="00957646" w:rsidRDefault="00957646" w:rsidP="00957646">
      <w:pPr>
        <w:rPr>
          <w:rFonts w:ascii="Tahoma" w:hAnsi="Tahoma" w:cs="Tahoma"/>
          <w:color w:val="1F1F1F"/>
          <w:sz w:val="25"/>
          <w:szCs w:val="25"/>
        </w:rPr>
      </w:pPr>
      <w:r w:rsidRPr="00957646">
        <w:rPr>
          <w:rFonts w:ascii="Tahoma" w:hAnsi="Tahoma" w:cs="Tahoma"/>
          <w:color w:val="1F1F1F"/>
          <w:sz w:val="25"/>
          <w:szCs w:val="25"/>
        </w:rPr>
        <w:t>Kanispora, Baramulla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0BFB74AD" w14:textId="7ED0BCDC" w:rsidR="00957646" w:rsidRPr="00C768A0" w:rsidRDefault="00957646" w:rsidP="0085761A">
      <w:pPr>
        <w:rPr>
          <w:rFonts w:ascii="Tahoma" w:hAnsi="Tahoma" w:cs="Tahoma"/>
          <w:color w:val="1F1F1F"/>
          <w:sz w:val="25"/>
          <w:szCs w:val="25"/>
        </w:rPr>
      </w:pPr>
      <w:r w:rsidRPr="00957646">
        <w:rPr>
          <w:rFonts w:ascii="Tahoma" w:hAnsi="Tahoma" w:cs="Tahoma"/>
          <w:color w:val="1F1F1F"/>
          <w:sz w:val="25"/>
          <w:szCs w:val="25"/>
        </w:rPr>
        <w:t>Jammu &amp; Kashmir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4BA850CC" w14:textId="62D169BF" w:rsidR="000C212F" w:rsidRDefault="00A00B98" w:rsidP="0085761A">
      <w:pPr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No: KGP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>/Estt/202</w:t>
      </w:r>
      <w:r w:rsidR="0043439E">
        <w:rPr>
          <w:rFonts w:ascii="Tahoma" w:hAnsi="Tahoma" w:cs="Tahoma"/>
          <w:color w:val="1F1F1F"/>
          <w:sz w:val="25"/>
          <w:szCs w:val="25"/>
        </w:rPr>
        <w:t>6</w:t>
      </w:r>
      <w:r w:rsidR="00AC318A">
        <w:rPr>
          <w:rFonts w:ascii="Tahoma" w:hAnsi="Tahoma" w:cs="Tahoma"/>
          <w:color w:val="1F1F1F"/>
          <w:sz w:val="25"/>
          <w:szCs w:val="25"/>
        </w:rPr>
        <w:t>/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C768A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5761A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C768A0">
        <w:rPr>
          <w:rFonts w:ascii="Tahoma" w:hAnsi="Tahoma" w:cs="Tahoma"/>
          <w:color w:val="1F1F1F"/>
          <w:sz w:val="25"/>
          <w:szCs w:val="25"/>
        </w:rPr>
        <w:t xml:space="preserve">    </w:t>
      </w:r>
      <w:r w:rsidRPr="00C768A0">
        <w:rPr>
          <w:rFonts w:ascii="Tahoma" w:hAnsi="Tahoma" w:cs="Tahoma"/>
          <w:color w:val="1F1F1F"/>
          <w:sz w:val="25"/>
          <w:szCs w:val="25"/>
        </w:rPr>
        <w:t>Dated:</w:t>
      </w:r>
      <w:r w:rsidR="00E77CEE">
        <w:rPr>
          <w:rFonts w:ascii="Tahoma" w:hAnsi="Tahoma" w:cs="Tahoma"/>
          <w:color w:val="1F1F1F"/>
          <w:sz w:val="25"/>
          <w:szCs w:val="25"/>
        </w:rPr>
        <w:t>22</w:t>
      </w:r>
      <w:r w:rsidR="00C768A0">
        <w:rPr>
          <w:rFonts w:ascii="Tahoma" w:hAnsi="Tahoma" w:cs="Tahoma"/>
          <w:color w:val="1F1F1F"/>
          <w:sz w:val="25"/>
          <w:szCs w:val="25"/>
        </w:rPr>
        <w:t>-</w:t>
      </w:r>
      <w:r w:rsidR="0043439E">
        <w:rPr>
          <w:rFonts w:ascii="Tahoma" w:hAnsi="Tahoma" w:cs="Tahoma"/>
          <w:color w:val="1F1F1F"/>
          <w:sz w:val="25"/>
          <w:szCs w:val="25"/>
        </w:rPr>
        <w:t>0</w:t>
      </w:r>
      <w:r w:rsidR="000C212F">
        <w:rPr>
          <w:rFonts w:ascii="Tahoma" w:hAnsi="Tahoma" w:cs="Tahoma"/>
          <w:color w:val="1F1F1F"/>
          <w:sz w:val="25"/>
          <w:szCs w:val="25"/>
        </w:rPr>
        <w:t>4</w:t>
      </w:r>
      <w:r w:rsidR="00C768A0">
        <w:rPr>
          <w:rFonts w:ascii="Tahoma" w:hAnsi="Tahoma" w:cs="Tahoma"/>
          <w:color w:val="1F1F1F"/>
          <w:sz w:val="25"/>
          <w:szCs w:val="25"/>
        </w:rPr>
        <w:t>-202</w:t>
      </w:r>
      <w:r w:rsidR="0043439E">
        <w:rPr>
          <w:rFonts w:ascii="Tahoma" w:hAnsi="Tahoma" w:cs="Tahoma"/>
          <w:color w:val="1F1F1F"/>
          <w:sz w:val="25"/>
          <w:szCs w:val="25"/>
        </w:rPr>
        <w:t>6</w:t>
      </w:r>
    </w:p>
    <w:p w14:paraId="3850E26E" w14:textId="7F6328D5" w:rsidR="00957646" w:rsidRPr="0085761A" w:rsidRDefault="00957646" w:rsidP="0085761A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957646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85761A">
        <w:rPr>
          <w:rFonts w:ascii="Tahoma" w:hAnsi="Tahoma" w:cs="Tahoma"/>
          <w:b/>
          <w:bCs/>
          <w:color w:val="1F1F1F"/>
          <w:sz w:val="25"/>
          <w:szCs w:val="25"/>
        </w:rPr>
        <w:t xml:space="preserve"> P</w:t>
      </w:r>
      <w:r w:rsidRPr="00957646">
        <w:rPr>
          <w:rFonts w:ascii="Tahoma" w:hAnsi="Tahoma" w:cs="Tahoma"/>
          <w:b/>
          <w:bCs/>
          <w:color w:val="1F1F1F"/>
          <w:sz w:val="25"/>
          <w:szCs w:val="25"/>
        </w:rPr>
        <w:t>ermission to allow 6th Semester Electrical Engineering students to undertake Major Project work under expert supervision at CIIIT</w:t>
      </w:r>
      <w:r w:rsidR="0085761A">
        <w:rPr>
          <w:rFonts w:ascii="Tahoma" w:hAnsi="Tahoma" w:cs="Tahoma"/>
          <w:b/>
          <w:bCs/>
          <w:color w:val="1F1F1F"/>
          <w:sz w:val="25"/>
          <w:szCs w:val="25"/>
        </w:rPr>
        <w:t>/</w:t>
      </w:r>
      <w:r w:rsidRPr="00957646">
        <w:rPr>
          <w:rFonts w:ascii="Tahoma" w:hAnsi="Tahoma" w:cs="Tahoma"/>
          <w:b/>
          <w:bCs/>
          <w:color w:val="1F1F1F"/>
          <w:sz w:val="25"/>
          <w:szCs w:val="25"/>
        </w:rPr>
        <w:t>Govt. Polytechnic College Baramulla.</w:t>
      </w:r>
    </w:p>
    <w:p w14:paraId="03C8E920" w14:textId="77777777" w:rsidR="00957646" w:rsidRPr="00957646" w:rsidRDefault="00957646" w:rsidP="00957646">
      <w:pPr>
        <w:spacing w:line="276" w:lineRule="auto"/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957646">
        <w:rPr>
          <w:rFonts w:ascii="Tahoma" w:hAnsi="Tahoma" w:cs="Tahoma"/>
          <w:color w:val="1F1F1F"/>
          <w:sz w:val="25"/>
          <w:szCs w:val="25"/>
        </w:rPr>
        <w:t>Sir,</w:t>
      </w:r>
    </w:p>
    <w:p w14:paraId="4DA419FC" w14:textId="0663F894" w:rsidR="00957646" w:rsidRPr="00957646" w:rsidRDefault="009C646B" w:rsidP="00957646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A</w:t>
      </w:r>
      <w:r w:rsidR="00957646" w:rsidRPr="00957646">
        <w:rPr>
          <w:rFonts w:ascii="Tahoma" w:hAnsi="Tahoma" w:cs="Tahoma"/>
          <w:color w:val="1F1F1F"/>
          <w:sz w:val="25"/>
          <w:szCs w:val="25"/>
        </w:rPr>
        <w:t xml:space="preserve">s </w:t>
      </w:r>
      <w:r>
        <w:rPr>
          <w:rFonts w:ascii="Tahoma" w:hAnsi="Tahoma" w:cs="Tahoma"/>
          <w:color w:val="1F1F1F"/>
          <w:sz w:val="25"/>
          <w:szCs w:val="25"/>
        </w:rPr>
        <w:t>recommended by</w:t>
      </w:r>
      <w:r w:rsidR="00957646" w:rsidRPr="00957646">
        <w:rPr>
          <w:rFonts w:ascii="Tahoma" w:hAnsi="Tahoma" w:cs="Tahoma"/>
          <w:color w:val="1F1F1F"/>
          <w:sz w:val="25"/>
          <w:szCs w:val="25"/>
        </w:rPr>
        <w:t xml:space="preserve"> the Head of the </w:t>
      </w:r>
      <w:r w:rsidR="0085761A" w:rsidRPr="00957646">
        <w:rPr>
          <w:rFonts w:ascii="Tahoma" w:hAnsi="Tahoma" w:cs="Tahoma"/>
          <w:color w:val="1F1F1F"/>
          <w:sz w:val="25"/>
          <w:szCs w:val="25"/>
        </w:rPr>
        <w:t>Department</w:t>
      </w:r>
      <w:r w:rsidR="0085761A">
        <w:rPr>
          <w:rFonts w:ascii="Tahoma" w:hAnsi="Tahoma" w:cs="Tahoma"/>
          <w:color w:val="1F1F1F"/>
          <w:sz w:val="25"/>
          <w:szCs w:val="25"/>
        </w:rPr>
        <w:t>,</w:t>
      </w:r>
      <w:r w:rsidR="0085761A" w:rsidRPr="00957646">
        <w:rPr>
          <w:rFonts w:ascii="Tahoma" w:hAnsi="Tahoma" w:cs="Tahoma"/>
          <w:color w:val="1F1F1F"/>
          <w:sz w:val="25"/>
          <w:szCs w:val="25"/>
        </w:rPr>
        <w:t xml:space="preserve"> Electrical</w:t>
      </w:r>
      <w:r w:rsidR="00957646" w:rsidRPr="00957646">
        <w:rPr>
          <w:rFonts w:ascii="Tahoma" w:hAnsi="Tahoma" w:cs="Tahoma"/>
          <w:color w:val="1F1F1F"/>
          <w:sz w:val="25"/>
          <w:szCs w:val="25"/>
        </w:rPr>
        <w:t xml:space="preserve"> Engineering of </w:t>
      </w:r>
      <w:r w:rsidR="0085761A">
        <w:rPr>
          <w:rFonts w:ascii="Tahoma" w:hAnsi="Tahoma" w:cs="Tahoma"/>
          <w:color w:val="1F1F1F"/>
          <w:sz w:val="25"/>
          <w:szCs w:val="25"/>
        </w:rPr>
        <w:t xml:space="preserve">this </w:t>
      </w:r>
      <w:r w:rsidRPr="00957646">
        <w:rPr>
          <w:rFonts w:ascii="Tahoma" w:hAnsi="Tahoma" w:cs="Tahoma"/>
          <w:color w:val="1F1F1F"/>
          <w:sz w:val="25"/>
          <w:szCs w:val="25"/>
        </w:rPr>
        <w:t>institution</w:t>
      </w:r>
      <w:r>
        <w:rPr>
          <w:rFonts w:ascii="Tahoma" w:hAnsi="Tahoma" w:cs="Tahoma"/>
          <w:color w:val="1F1F1F"/>
          <w:sz w:val="25"/>
          <w:szCs w:val="25"/>
        </w:rPr>
        <w:t xml:space="preserve">, below given </w:t>
      </w:r>
      <w:r w:rsidR="00957646">
        <w:rPr>
          <w:rFonts w:ascii="Tahoma" w:hAnsi="Tahoma" w:cs="Tahoma"/>
          <w:color w:val="1F1F1F"/>
          <w:sz w:val="25"/>
          <w:szCs w:val="25"/>
        </w:rPr>
        <w:t>6</w:t>
      </w:r>
      <w:r w:rsidR="00957646" w:rsidRPr="00957646">
        <w:rPr>
          <w:rFonts w:ascii="Tahoma" w:hAnsi="Tahoma" w:cs="Tahoma"/>
          <w:color w:val="1F1F1F"/>
          <w:sz w:val="25"/>
          <w:szCs w:val="25"/>
          <w:vertAlign w:val="superscript"/>
        </w:rPr>
        <w:t>th</w:t>
      </w:r>
      <w:r w:rsidR="00957646">
        <w:rPr>
          <w:rFonts w:ascii="Tahoma" w:hAnsi="Tahoma" w:cs="Tahoma"/>
          <w:color w:val="1F1F1F"/>
          <w:sz w:val="25"/>
          <w:szCs w:val="25"/>
        </w:rPr>
        <w:t xml:space="preserve"> semester </w:t>
      </w:r>
      <w:r w:rsidR="00957646" w:rsidRPr="00957646">
        <w:rPr>
          <w:rFonts w:ascii="Tahoma" w:hAnsi="Tahoma" w:cs="Tahoma"/>
          <w:color w:val="1F1F1F"/>
          <w:sz w:val="25"/>
          <w:szCs w:val="25"/>
        </w:rPr>
        <w:t>students</w:t>
      </w:r>
      <w:r w:rsidR="00957646">
        <w:rPr>
          <w:rFonts w:ascii="Tahoma" w:hAnsi="Tahoma" w:cs="Tahoma"/>
          <w:color w:val="1F1F1F"/>
          <w:sz w:val="25"/>
          <w:szCs w:val="25"/>
        </w:rPr>
        <w:t xml:space="preserve"> of Electrical Engineering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57646">
        <w:rPr>
          <w:rFonts w:ascii="Tahoma" w:hAnsi="Tahoma" w:cs="Tahoma"/>
          <w:color w:val="1F1F1F"/>
          <w:sz w:val="25"/>
          <w:szCs w:val="25"/>
        </w:rPr>
        <w:t>desire</w:t>
      </w:r>
      <w:r w:rsidR="00957646" w:rsidRPr="00957646">
        <w:rPr>
          <w:rFonts w:ascii="Tahoma" w:hAnsi="Tahoma" w:cs="Tahoma"/>
          <w:color w:val="1F1F1F"/>
          <w:sz w:val="25"/>
          <w:szCs w:val="25"/>
        </w:rPr>
        <w:t xml:space="preserve"> to </w:t>
      </w:r>
      <w:r w:rsidR="00957646">
        <w:rPr>
          <w:rFonts w:ascii="Tahoma" w:hAnsi="Tahoma" w:cs="Tahoma"/>
          <w:color w:val="1F1F1F"/>
          <w:sz w:val="25"/>
          <w:szCs w:val="25"/>
        </w:rPr>
        <w:t xml:space="preserve">undertake </w:t>
      </w:r>
      <w:r w:rsidR="00957646" w:rsidRPr="00957646">
        <w:rPr>
          <w:rFonts w:ascii="Tahoma" w:hAnsi="Tahoma" w:cs="Tahoma"/>
          <w:color w:val="1F1F1F"/>
          <w:sz w:val="25"/>
          <w:szCs w:val="25"/>
        </w:rPr>
        <w:t>their Major Project work under the guidance and supervision of experts available at CIIIT</w:t>
      </w:r>
      <w:r w:rsidR="00957646">
        <w:rPr>
          <w:rFonts w:ascii="Tahoma" w:hAnsi="Tahoma" w:cs="Tahoma"/>
          <w:color w:val="1F1F1F"/>
          <w:sz w:val="25"/>
          <w:szCs w:val="25"/>
        </w:rPr>
        <w:t>/</w:t>
      </w:r>
      <w:r w:rsidR="00957646" w:rsidRPr="00957646">
        <w:rPr>
          <w:rFonts w:ascii="Tahoma" w:hAnsi="Tahoma" w:cs="Tahoma"/>
          <w:color w:val="1F1F1F"/>
          <w:sz w:val="25"/>
          <w:szCs w:val="25"/>
        </w:rPr>
        <w:t>Government Polytechnic College</w:t>
      </w:r>
      <w:r w:rsidR="00957646">
        <w:rPr>
          <w:rFonts w:ascii="Tahoma" w:hAnsi="Tahoma" w:cs="Tahoma"/>
          <w:color w:val="1F1F1F"/>
          <w:sz w:val="25"/>
          <w:szCs w:val="25"/>
        </w:rPr>
        <w:t>,</w:t>
      </w:r>
      <w:r w:rsidR="00957646" w:rsidRPr="00957646">
        <w:rPr>
          <w:rFonts w:ascii="Tahoma" w:hAnsi="Tahoma" w:cs="Tahoma"/>
          <w:color w:val="1F1F1F"/>
          <w:sz w:val="25"/>
          <w:szCs w:val="25"/>
        </w:rPr>
        <w:t xml:space="preserve"> Baramulla.</w:t>
      </w:r>
    </w:p>
    <w:p w14:paraId="44A0400C" w14:textId="62B1BD15" w:rsidR="00957646" w:rsidRPr="00957646" w:rsidRDefault="00957646" w:rsidP="009C646B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957646">
        <w:rPr>
          <w:rFonts w:ascii="Tahoma" w:hAnsi="Tahoma" w:cs="Tahoma"/>
          <w:color w:val="1F1F1F"/>
          <w:sz w:val="25"/>
          <w:szCs w:val="25"/>
        </w:rPr>
        <w:t xml:space="preserve">The students </w:t>
      </w:r>
      <w:r w:rsidR="009C646B">
        <w:rPr>
          <w:rFonts w:ascii="Tahoma" w:hAnsi="Tahoma" w:cs="Tahoma"/>
          <w:color w:val="1F1F1F"/>
          <w:sz w:val="25"/>
          <w:szCs w:val="25"/>
        </w:rPr>
        <w:t>may be allowed to c</w:t>
      </w:r>
      <w:r w:rsidRPr="00957646">
        <w:rPr>
          <w:rFonts w:ascii="Tahoma" w:hAnsi="Tahoma" w:cs="Tahoma"/>
          <w:color w:val="1F1F1F"/>
          <w:sz w:val="25"/>
          <w:szCs w:val="25"/>
        </w:rPr>
        <w:t xml:space="preserve">arry out their project work on every Friday and </w:t>
      </w:r>
      <w:r w:rsidR="009C646B" w:rsidRPr="00957646">
        <w:rPr>
          <w:rFonts w:ascii="Tahoma" w:hAnsi="Tahoma" w:cs="Tahoma"/>
          <w:color w:val="1F1F1F"/>
          <w:sz w:val="25"/>
          <w:szCs w:val="25"/>
        </w:rPr>
        <w:t>Saturday.</w:t>
      </w:r>
      <w:r w:rsidR="009C646B">
        <w:rPr>
          <w:rFonts w:ascii="Tahoma" w:hAnsi="Tahoma" w:cs="Tahoma"/>
          <w:color w:val="1F1F1F"/>
          <w:sz w:val="25"/>
          <w:szCs w:val="25"/>
        </w:rPr>
        <w:t xml:space="preserve"> The</w:t>
      </w:r>
      <w:r w:rsidRPr="00957646">
        <w:rPr>
          <w:rFonts w:ascii="Tahoma" w:hAnsi="Tahoma" w:cs="Tahoma"/>
          <w:color w:val="1F1F1F"/>
          <w:sz w:val="25"/>
          <w:szCs w:val="25"/>
        </w:rPr>
        <w:t xml:space="preserve"> students </w:t>
      </w:r>
      <w:r w:rsidR="009C646B">
        <w:rPr>
          <w:rFonts w:ascii="Tahoma" w:hAnsi="Tahoma" w:cs="Tahoma"/>
          <w:color w:val="1F1F1F"/>
          <w:sz w:val="25"/>
          <w:szCs w:val="25"/>
        </w:rPr>
        <w:t xml:space="preserve">shall </w:t>
      </w:r>
      <w:r w:rsidRPr="00957646">
        <w:rPr>
          <w:rFonts w:ascii="Tahoma" w:hAnsi="Tahoma" w:cs="Tahoma"/>
          <w:color w:val="1F1F1F"/>
          <w:sz w:val="25"/>
          <w:szCs w:val="25"/>
        </w:rPr>
        <w:t>undertake this project work entirely on their own responsibility and at their own cost.</w:t>
      </w:r>
    </w:p>
    <w:tbl>
      <w:tblPr>
        <w:tblW w:w="5740" w:type="dxa"/>
        <w:tblLook w:val="04A0" w:firstRow="1" w:lastRow="0" w:firstColumn="1" w:lastColumn="0" w:noHBand="0" w:noVBand="1"/>
      </w:tblPr>
      <w:tblGrid>
        <w:gridCol w:w="960"/>
        <w:gridCol w:w="2721"/>
        <w:gridCol w:w="2059"/>
      </w:tblGrid>
      <w:tr w:rsidR="00957646" w:rsidRPr="00957646" w14:paraId="36C52EF3" w14:textId="77777777" w:rsidTr="00957646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F574A" w14:textId="77777777" w:rsidR="00957646" w:rsidRPr="00957646" w:rsidRDefault="00957646" w:rsidP="00957646">
            <w:pPr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S. No.</w:t>
            </w:r>
          </w:p>
        </w:tc>
        <w:tc>
          <w:tcPr>
            <w:tcW w:w="2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4A101" w14:textId="77777777" w:rsidR="00957646" w:rsidRPr="00957646" w:rsidRDefault="00957646" w:rsidP="00957646">
            <w:pPr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Name of the Student</w:t>
            </w:r>
          </w:p>
        </w:tc>
        <w:tc>
          <w:tcPr>
            <w:tcW w:w="2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1653A" w14:textId="77777777" w:rsidR="00957646" w:rsidRPr="00957646" w:rsidRDefault="00957646" w:rsidP="00957646">
            <w:pPr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Roll No.</w:t>
            </w:r>
          </w:p>
        </w:tc>
      </w:tr>
      <w:tr w:rsidR="00957646" w:rsidRPr="00957646" w14:paraId="01636C17" w14:textId="77777777" w:rsidTr="0095764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6E1B1" w14:textId="77777777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D0CBB" w14:textId="1611B438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Irfan</w:t>
            </w:r>
            <w:r w:rsidR="00E77CEE">
              <w:rPr>
                <w:rFonts w:ascii="Aptos Narrow" w:hAnsi="Aptos Narrow"/>
                <w:color w:val="000000"/>
                <w:sz w:val="26"/>
                <w:szCs w:val="26"/>
              </w:rPr>
              <w:t xml:space="preserve"> Zargar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E3C13" w14:textId="77777777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230210</w:t>
            </w:r>
          </w:p>
        </w:tc>
      </w:tr>
      <w:tr w:rsidR="00957646" w:rsidRPr="00957646" w14:paraId="60938B26" w14:textId="77777777" w:rsidTr="0095764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650E5" w14:textId="77777777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A5747" w14:textId="0028D9C5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Mir Uzair</w:t>
            </w:r>
            <w:r w:rsidR="00E77CEE">
              <w:rPr>
                <w:rFonts w:ascii="Aptos Narrow" w:hAnsi="Aptos Narrow"/>
                <w:color w:val="000000"/>
                <w:sz w:val="26"/>
                <w:szCs w:val="26"/>
              </w:rPr>
              <w:t xml:space="preserve"> Farooq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32E49" w14:textId="77777777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230222</w:t>
            </w:r>
          </w:p>
        </w:tc>
      </w:tr>
      <w:tr w:rsidR="00957646" w:rsidRPr="00957646" w14:paraId="655E42F1" w14:textId="77777777" w:rsidTr="0095764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E0879" w14:textId="77777777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7D15E" w14:textId="5DFF957D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Momin Gulzar</w:t>
            </w:r>
            <w:r w:rsidR="00E77CEE">
              <w:rPr>
                <w:rFonts w:ascii="Aptos Narrow" w:hAnsi="Aptos Narrow"/>
                <w:color w:val="000000"/>
                <w:sz w:val="26"/>
                <w:szCs w:val="26"/>
              </w:rPr>
              <w:t xml:space="preserve"> Khan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7BA98" w14:textId="3116CEAD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LE</w:t>
            </w:r>
            <w:r w:rsidR="00E77CEE">
              <w:rPr>
                <w:rFonts w:ascii="Aptos Narrow" w:hAnsi="Aptos Narrow"/>
                <w:color w:val="000000"/>
                <w:sz w:val="26"/>
                <w:szCs w:val="26"/>
              </w:rPr>
              <w:t>0</w:t>
            </w: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1</w:t>
            </w:r>
          </w:p>
        </w:tc>
      </w:tr>
      <w:tr w:rsidR="00957646" w:rsidRPr="00957646" w14:paraId="1AAB711E" w14:textId="77777777" w:rsidTr="0095764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AFCC7" w14:textId="77777777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04758" w14:textId="77777777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Majid Bilal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DC7EB" w14:textId="53039CC3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LE</w:t>
            </w:r>
            <w:r w:rsidR="00E77CEE">
              <w:rPr>
                <w:rFonts w:ascii="Aptos Narrow" w:hAnsi="Aptos Narrow"/>
                <w:color w:val="000000"/>
                <w:sz w:val="26"/>
                <w:szCs w:val="26"/>
              </w:rPr>
              <w:t>0</w:t>
            </w: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3</w:t>
            </w:r>
          </w:p>
        </w:tc>
      </w:tr>
      <w:tr w:rsidR="00957646" w:rsidRPr="00957646" w14:paraId="435F08BC" w14:textId="77777777" w:rsidTr="0095764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F5135" w14:textId="77777777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B38C4" w14:textId="77777777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Arsalan Gulzar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DA13A" w14:textId="4CA1BD7B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LE</w:t>
            </w:r>
            <w:r w:rsidR="00E77CEE">
              <w:rPr>
                <w:rFonts w:ascii="Aptos Narrow" w:hAnsi="Aptos Narrow"/>
                <w:color w:val="000000"/>
                <w:sz w:val="26"/>
                <w:szCs w:val="26"/>
              </w:rPr>
              <w:t>0</w:t>
            </w: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7</w:t>
            </w:r>
          </w:p>
        </w:tc>
      </w:tr>
      <w:tr w:rsidR="00957646" w:rsidRPr="00957646" w14:paraId="6FA1C3FA" w14:textId="77777777" w:rsidTr="0095764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EE5E5" w14:textId="77777777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6549E" w14:textId="56CE66B8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Dherdeen</w:t>
            </w:r>
            <w:r w:rsidR="00E77CEE">
              <w:rPr>
                <w:rFonts w:ascii="Aptos Narrow" w:hAnsi="Aptos Narrow"/>
                <w:color w:val="000000"/>
                <w:sz w:val="26"/>
                <w:szCs w:val="26"/>
              </w:rPr>
              <w:t xml:space="preserve"> Joo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8DD61" w14:textId="77777777" w:rsidR="00957646" w:rsidRPr="00957646" w:rsidRDefault="00957646" w:rsidP="00957646">
            <w:pPr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957646">
              <w:rPr>
                <w:rFonts w:ascii="Aptos Narrow" w:hAnsi="Aptos Narrow"/>
                <w:color w:val="000000"/>
                <w:sz w:val="26"/>
                <w:szCs w:val="26"/>
              </w:rPr>
              <w:t>210244</w:t>
            </w:r>
          </w:p>
        </w:tc>
      </w:tr>
    </w:tbl>
    <w:p w14:paraId="74F29403" w14:textId="2C2A6B1D" w:rsidR="00957646" w:rsidRPr="00957646" w:rsidRDefault="00957646" w:rsidP="00957646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957646">
        <w:rPr>
          <w:rFonts w:ascii="Tahoma" w:hAnsi="Tahoma" w:cs="Tahoma"/>
          <w:color w:val="1F1F1F"/>
          <w:sz w:val="25"/>
          <w:szCs w:val="25"/>
        </w:rPr>
        <w:t>I</w:t>
      </w:r>
      <w:r w:rsidR="009C646B">
        <w:rPr>
          <w:rFonts w:ascii="Tahoma" w:hAnsi="Tahoma" w:cs="Tahoma"/>
          <w:color w:val="1F1F1F"/>
          <w:sz w:val="25"/>
          <w:szCs w:val="25"/>
        </w:rPr>
        <w:t xml:space="preserve">t is also requested </w:t>
      </w:r>
      <w:r w:rsidRPr="00957646">
        <w:rPr>
          <w:rFonts w:ascii="Tahoma" w:hAnsi="Tahoma" w:cs="Tahoma"/>
          <w:color w:val="1F1F1F"/>
          <w:sz w:val="25"/>
          <w:szCs w:val="25"/>
        </w:rPr>
        <w:t xml:space="preserve">to forward the attendance records </w:t>
      </w:r>
      <w:r w:rsidR="009C646B">
        <w:rPr>
          <w:rFonts w:ascii="Tahoma" w:hAnsi="Tahoma" w:cs="Tahoma"/>
          <w:color w:val="1F1F1F"/>
          <w:sz w:val="25"/>
          <w:szCs w:val="25"/>
        </w:rPr>
        <w:t xml:space="preserve">to the office of the undersigned </w:t>
      </w:r>
      <w:r w:rsidRPr="00957646">
        <w:rPr>
          <w:rFonts w:ascii="Tahoma" w:hAnsi="Tahoma" w:cs="Tahoma"/>
          <w:color w:val="1F1F1F"/>
          <w:sz w:val="25"/>
          <w:szCs w:val="25"/>
        </w:rPr>
        <w:t>for official record and academic purposes.</w:t>
      </w:r>
    </w:p>
    <w:p w14:paraId="125CFC4C" w14:textId="40055AE4" w:rsidR="000C212F" w:rsidRDefault="00957646" w:rsidP="0085761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957646">
        <w:rPr>
          <w:rFonts w:ascii="Tahoma" w:hAnsi="Tahoma" w:cs="Tahoma"/>
          <w:color w:val="1F1F1F"/>
          <w:sz w:val="25"/>
          <w:szCs w:val="25"/>
        </w:rPr>
        <w:t>Your kind cooperation and support in this matter will be highly appreciated</w:t>
      </w:r>
      <w:r w:rsidR="0085761A">
        <w:rPr>
          <w:rFonts w:ascii="Tahoma" w:hAnsi="Tahoma" w:cs="Tahoma"/>
          <w:color w:val="1F1F1F"/>
          <w:sz w:val="25"/>
          <w:szCs w:val="25"/>
        </w:rPr>
        <w:t>.</w:t>
      </w:r>
    </w:p>
    <w:p w14:paraId="4CFD109F" w14:textId="77777777" w:rsidR="009C646B" w:rsidRDefault="009C646B" w:rsidP="0085761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304869" w14:textId="77777777" w:rsidR="009C646B" w:rsidRDefault="009C646B" w:rsidP="0085761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3162670" w14:textId="77777777" w:rsidR="00E77CEE" w:rsidRPr="000C212F" w:rsidRDefault="00E77CEE" w:rsidP="0085761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D2944A7" w14:textId="5F7134FC" w:rsidR="00F96FD2" w:rsidRDefault="00C63B7A" w:rsidP="000C212F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FA370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C212F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C1178B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C212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A370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E77CEE">
        <w:rPr>
          <w:rFonts w:ascii="Tahoma" w:hAnsi="Tahoma" w:cs="Tahoma"/>
          <w:color w:val="1F1F1F"/>
          <w:sz w:val="25"/>
          <w:szCs w:val="25"/>
        </w:rPr>
        <w:t>Faithfully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6E637253" w14:textId="5CB53211" w:rsidR="00C1178B" w:rsidRDefault="00C1178B" w:rsidP="000C212F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8976120" w14:textId="723F8C62" w:rsidR="000C212F" w:rsidRDefault="000C212F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11D3ED1" w14:textId="34226799" w:rsidR="00AC318A" w:rsidRDefault="00F96FD2" w:rsidP="00E77CE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 </w:t>
      </w:r>
      <w:r w:rsidR="00AC318A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</w:p>
    <w:p w14:paraId="2141638F" w14:textId="407C4A6F" w:rsidR="00247F81" w:rsidRPr="003D1396" w:rsidRDefault="00AC318A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16D3874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  <w:r w:rsidR="00C1178B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Kashmir Government Polytechnic College</w:t>
      </w:r>
    </w:p>
    <w:p w14:paraId="414BA74E" w14:textId="74071D01" w:rsidR="00A00B98" w:rsidRDefault="00247F81" w:rsidP="0085761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5761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C1178B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68ECD7E1" w14:textId="21A05FB1" w:rsidR="0085761A" w:rsidRPr="0085761A" w:rsidRDefault="0085761A" w:rsidP="0085761A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85761A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</w:t>
      </w:r>
      <w:r w:rsidRPr="0085761A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6122C4C7" w14:textId="1919109A" w:rsidR="0085761A" w:rsidRPr="0085761A" w:rsidRDefault="0085761A" w:rsidP="0085761A">
      <w:pPr>
        <w:numPr>
          <w:ilvl w:val="0"/>
          <w:numId w:val="20"/>
        </w:numPr>
        <w:jc w:val="both"/>
        <w:rPr>
          <w:rFonts w:ascii="Tahoma" w:hAnsi="Tahoma" w:cs="Tahoma"/>
          <w:color w:val="1F1F1F"/>
          <w:sz w:val="25"/>
          <w:szCs w:val="25"/>
        </w:rPr>
      </w:pPr>
      <w:r w:rsidRPr="0085761A">
        <w:rPr>
          <w:rFonts w:ascii="Tahoma" w:hAnsi="Tahoma" w:cs="Tahoma"/>
          <w:color w:val="1F1F1F"/>
          <w:sz w:val="25"/>
          <w:szCs w:val="25"/>
        </w:rPr>
        <w:t>Head of Department, Electrical Engineering, K</w:t>
      </w:r>
      <w:r>
        <w:rPr>
          <w:rFonts w:ascii="Tahoma" w:hAnsi="Tahoma" w:cs="Tahoma"/>
          <w:color w:val="1F1F1F"/>
          <w:sz w:val="25"/>
          <w:szCs w:val="25"/>
        </w:rPr>
        <w:t>ashmir Govt.Polytechnic College</w:t>
      </w:r>
      <w:r w:rsidRPr="0085761A">
        <w:rPr>
          <w:rFonts w:ascii="Tahoma" w:hAnsi="Tahoma" w:cs="Tahoma"/>
          <w:color w:val="1F1F1F"/>
          <w:sz w:val="25"/>
          <w:szCs w:val="25"/>
        </w:rPr>
        <w:t xml:space="preserve"> Srinagar – for information and necessary action.</w:t>
      </w:r>
    </w:p>
    <w:p w14:paraId="6BFD9E98" w14:textId="77777777" w:rsidR="00E77CEE" w:rsidRDefault="00E77CEE" w:rsidP="0085761A">
      <w:pPr>
        <w:numPr>
          <w:ilvl w:val="0"/>
          <w:numId w:val="20"/>
        </w:num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Training and Placement Officer for information.</w:t>
      </w:r>
    </w:p>
    <w:p w14:paraId="7CBAEBC2" w14:textId="3F5CF3B1" w:rsidR="0085761A" w:rsidRPr="0085761A" w:rsidRDefault="0085761A" w:rsidP="0085761A">
      <w:pPr>
        <w:numPr>
          <w:ilvl w:val="0"/>
          <w:numId w:val="20"/>
        </w:numPr>
        <w:jc w:val="both"/>
        <w:rPr>
          <w:rFonts w:ascii="Tahoma" w:hAnsi="Tahoma" w:cs="Tahoma"/>
          <w:color w:val="1F1F1F"/>
          <w:sz w:val="25"/>
          <w:szCs w:val="25"/>
        </w:rPr>
      </w:pPr>
      <w:r w:rsidRPr="0085761A">
        <w:rPr>
          <w:rFonts w:ascii="Tahoma" w:hAnsi="Tahoma" w:cs="Tahoma"/>
          <w:color w:val="1F1F1F"/>
          <w:sz w:val="25"/>
          <w:szCs w:val="25"/>
        </w:rPr>
        <w:t>Office file.</w:t>
      </w: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9C646B">
      <w:headerReference w:type="default" r:id="rId8"/>
      <w:pgSz w:w="11906" w:h="16838"/>
      <w:pgMar w:top="1338" w:right="707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3A786" w14:textId="77777777" w:rsidR="00BD6C2B" w:rsidRDefault="00BD6C2B">
      <w:r>
        <w:separator/>
      </w:r>
    </w:p>
  </w:endnote>
  <w:endnote w:type="continuationSeparator" w:id="0">
    <w:p w14:paraId="2919A2C1" w14:textId="77777777" w:rsidR="00BD6C2B" w:rsidRDefault="00BD6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EEF25" w14:textId="77777777" w:rsidR="00BD6C2B" w:rsidRDefault="00BD6C2B">
      <w:r>
        <w:separator/>
      </w:r>
    </w:p>
  </w:footnote>
  <w:footnote w:type="continuationSeparator" w:id="0">
    <w:p w14:paraId="3BBC312C" w14:textId="77777777" w:rsidR="00BD6C2B" w:rsidRDefault="00BD6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05111896" name="Picture 13051118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51767"/>
    <w:multiLevelType w:val="multilevel"/>
    <w:tmpl w:val="1EE2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2"/>
  </w:num>
  <w:num w:numId="13" w16cid:durableId="1082605787">
    <w:abstractNumId w:val="10"/>
  </w:num>
  <w:num w:numId="14" w16cid:durableId="1987121665">
    <w:abstractNumId w:val="17"/>
  </w:num>
  <w:num w:numId="15" w16cid:durableId="197470814">
    <w:abstractNumId w:val="13"/>
  </w:num>
  <w:num w:numId="16" w16cid:durableId="1182625237">
    <w:abstractNumId w:val="18"/>
  </w:num>
  <w:num w:numId="17" w16cid:durableId="683215562">
    <w:abstractNumId w:val="19"/>
  </w:num>
  <w:num w:numId="18" w16cid:durableId="1559392209">
    <w:abstractNumId w:val="14"/>
  </w:num>
  <w:num w:numId="19" w16cid:durableId="959844241">
    <w:abstractNumId w:val="15"/>
  </w:num>
  <w:num w:numId="20" w16cid:durableId="6570023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212F"/>
    <w:rsid w:val="000C5610"/>
    <w:rsid w:val="000D2F04"/>
    <w:rsid w:val="000E6552"/>
    <w:rsid w:val="000F334E"/>
    <w:rsid w:val="000F3A4F"/>
    <w:rsid w:val="000F59AC"/>
    <w:rsid w:val="00101BEA"/>
    <w:rsid w:val="00121CFB"/>
    <w:rsid w:val="00127583"/>
    <w:rsid w:val="00127C91"/>
    <w:rsid w:val="001364FE"/>
    <w:rsid w:val="001368DD"/>
    <w:rsid w:val="001476A0"/>
    <w:rsid w:val="00147DB3"/>
    <w:rsid w:val="001517A1"/>
    <w:rsid w:val="0015186D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E17D5"/>
    <w:rsid w:val="002F1995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3439E"/>
    <w:rsid w:val="00454054"/>
    <w:rsid w:val="00461DF9"/>
    <w:rsid w:val="004643D8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2D2B"/>
    <w:rsid w:val="005647F2"/>
    <w:rsid w:val="005662D1"/>
    <w:rsid w:val="00573A09"/>
    <w:rsid w:val="005859D6"/>
    <w:rsid w:val="005A4526"/>
    <w:rsid w:val="005B473D"/>
    <w:rsid w:val="005C1B16"/>
    <w:rsid w:val="005D2983"/>
    <w:rsid w:val="005D7302"/>
    <w:rsid w:val="005E53D0"/>
    <w:rsid w:val="005E62A2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398F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6E1E46"/>
    <w:rsid w:val="006F095C"/>
    <w:rsid w:val="00705C8D"/>
    <w:rsid w:val="0071188C"/>
    <w:rsid w:val="007152D7"/>
    <w:rsid w:val="0074054D"/>
    <w:rsid w:val="00746C14"/>
    <w:rsid w:val="0075246D"/>
    <w:rsid w:val="00757FC8"/>
    <w:rsid w:val="00762F19"/>
    <w:rsid w:val="0077476B"/>
    <w:rsid w:val="00775ECA"/>
    <w:rsid w:val="007A65F9"/>
    <w:rsid w:val="007B4E2D"/>
    <w:rsid w:val="007B6B21"/>
    <w:rsid w:val="007C2C59"/>
    <w:rsid w:val="007C3556"/>
    <w:rsid w:val="007C7861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5761A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57646"/>
    <w:rsid w:val="00965277"/>
    <w:rsid w:val="009831D7"/>
    <w:rsid w:val="00984C93"/>
    <w:rsid w:val="00987CE1"/>
    <w:rsid w:val="0099405C"/>
    <w:rsid w:val="009A1100"/>
    <w:rsid w:val="009B27AA"/>
    <w:rsid w:val="009C600F"/>
    <w:rsid w:val="009C646B"/>
    <w:rsid w:val="009D3723"/>
    <w:rsid w:val="009E04F2"/>
    <w:rsid w:val="009E1A29"/>
    <w:rsid w:val="009F0D34"/>
    <w:rsid w:val="009F1172"/>
    <w:rsid w:val="00A00745"/>
    <w:rsid w:val="00A00B98"/>
    <w:rsid w:val="00A03B7B"/>
    <w:rsid w:val="00A05BB6"/>
    <w:rsid w:val="00A13D12"/>
    <w:rsid w:val="00A200C9"/>
    <w:rsid w:val="00A243AC"/>
    <w:rsid w:val="00A250D5"/>
    <w:rsid w:val="00A3153D"/>
    <w:rsid w:val="00A32F56"/>
    <w:rsid w:val="00A3423D"/>
    <w:rsid w:val="00A36028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318A"/>
    <w:rsid w:val="00AC3FB9"/>
    <w:rsid w:val="00AC702A"/>
    <w:rsid w:val="00AD0FA7"/>
    <w:rsid w:val="00AD226F"/>
    <w:rsid w:val="00AD376C"/>
    <w:rsid w:val="00AF292B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5A6D"/>
    <w:rsid w:val="00B9683E"/>
    <w:rsid w:val="00B9785D"/>
    <w:rsid w:val="00BB7C2B"/>
    <w:rsid w:val="00BC1664"/>
    <w:rsid w:val="00BC2546"/>
    <w:rsid w:val="00BD3823"/>
    <w:rsid w:val="00BD636C"/>
    <w:rsid w:val="00BD6C2B"/>
    <w:rsid w:val="00BE098D"/>
    <w:rsid w:val="00BE41BC"/>
    <w:rsid w:val="00BF3E13"/>
    <w:rsid w:val="00C05085"/>
    <w:rsid w:val="00C1178B"/>
    <w:rsid w:val="00C1593D"/>
    <w:rsid w:val="00C17FA6"/>
    <w:rsid w:val="00C45227"/>
    <w:rsid w:val="00C56C7E"/>
    <w:rsid w:val="00C63B7A"/>
    <w:rsid w:val="00C644CF"/>
    <w:rsid w:val="00C73C0F"/>
    <w:rsid w:val="00C768A0"/>
    <w:rsid w:val="00C776A4"/>
    <w:rsid w:val="00CA2C6C"/>
    <w:rsid w:val="00CB030E"/>
    <w:rsid w:val="00CB0652"/>
    <w:rsid w:val="00CC0600"/>
    <w:rsid w:val="00CC586C"/>
    <w:rsid w:val="00CC78AC"/>
    <w:rsid w:val="00CE6959"/>
    <w:rsid w:val="00CF3120"/>
    <w:rsid w:val="00CF7953"/>
    <w:rsid w:val="00D07232"/>
    <w:rsid w:val="00D10245"/>
    <w:rsid w:val="00D140C6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9049C"/>
    <w:rsid w:val="00D92BB7"/>
    <w:rsid w:val="00DB169B"/>
    <w:rsid w:val="00DC21E3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77CEE"/>
    <w:rsid w:val="00E902EB"/>
    <w:rsid w:val="00EC24C6"/>
    <w:rsid w:val="00EE22DA"/>
    <w:rsid w:val="00EF2933"/>
    <w:rsid w:val="00F05146"/>
    <w:rsid w:val="00F1115D"/>
    <w:rsid w:val="00F329F3"/>
    <w:rsid w:val="00F34C5D"/>
    <w:rsid w:val="00F3513C"/>
    <w:rsid w:val="00F45CF4"/>
    <w:rsid w:val="00F465C5"/>
    <w:rsid w:val="00F5180D"/>
    <w:rsid w:val="00F51B21"/>
    <w:rsid w:val="00F51D87"/>
    <w:rsid w:val="00F52DA3"/>
    <w:rsid w:val="00F72D67"/>
    <w:rsid w:val="00F73110"/>
    <w:rsid w:val="00F7685D"/>
    <w:rsid w:val="00F8455C"/>
    <w:rsid w:val="00F86DFD"/>
    <w:rsid w:val="00F909F8"/>
    <w:rsid w:val="00F93C51"/>
    <w:rsid w:val="00F96FD2"/>
    <w:rsid w:val="00FA370C"/>
    <w:rsid w:val="00FB0BD8"/>
    <w:rsid w:val="00FB2688"/>
    <w:rsid w:val="00FB3E17"/>
    <w:rsid w:val="00FD6D17"/>
    <w:rsid w:val="00FE1CDD"/>
    <w:rsid w:val="00FE66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2026-04-22T07:23:00Z</cp:lastPrinted>
  <dcterms:created xsi:type="dcterms:W3CDTF">2026-04-18T08:28:00Z</dcterms:created>
  <dcterms:modified xsi:type="dcterms:W3CDTF">2026-04-22T07:23:00Z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