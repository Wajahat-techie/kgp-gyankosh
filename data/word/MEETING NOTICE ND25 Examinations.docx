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588AB" w14:textId="77777777" w:rsidR="00723FFC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</w:t>
      </w:r>
    </w:p>
    <w:p w14:paraId="7759087D" w14:textId="77777777" w:rsidR="00723FFC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3526FEF9" w14:textId="7CB77B73" w:rsidR="00723FFC" w:rsidRPr="00103253" w:rsidRDefault="00723FFC" w:rsidP="005E278F">
      <w:pPr>
        <w:ind w:left="-450" w:firstLine="90"/>
        <w:jc w:val="both"/>
        <w:rPr>
          <w:rFonts w:ascii="Tahoma" w:hAnsi="Tahoma" w:cs="Tahoma"/>
          <w:sz w:val="40"/>
          <w:szCs w:val="40"/>
        </w:rPr>
      </w:pPr>
      <w:r>
        <w:rPr>
          <w:rFonts w:ascii="Tahoma" w:hAnsi="Tahoma" w:cs="Tahoma"/>
          <w:sz w:val="25"/>
          <w:szCs w:val="25"/>
        </w:rPr>
        <w:t xml:space="preserve">                      </w:t>
      </w:r>
      <w:r w:rsidR="00071758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 </w:t>
      </w:r>
      <w:r w:rsidR="003E542C" w:rsidRPr="003E542C">
        <w:rPr>
          <w:rFonts w:ascii="Tahoma" w:hAnsi="Tahoma" w:cs="Tahoma"/>
          <w:b/>
          <w:bCs/>
          <w:sz w:val="40"/>
          <w:szCs w:val="40"/>
        </w:rPr>
        <w:t>MEETING NOTICE</w:t>
      </w:r>
    </w:p>
    <w:p w14:paraId="72162ECB" w14:textId="77777777" w:rsidR="00723FFC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52CF0DB6" w14:textId="79D4064A" w:rsidR="003E542C" w:rsidRPr="003E542C" w:rsidRDefault="003E542C" w:rsidP="003E542C">
      <w:pPr>
        <w:ind w:left="-450"/>
        <w:jc w:val="both"/>
        <w:rPr>
          <w:rFonts w:ascii="Tahoma" w:hAnsi="Tahoma" w:cs="Tahoma"/>
          <w:b/>
          <w:bCs/>
          <w:sz w:val="30"/>
          <w:szCs w:val="30"/>
        </w:rPr>
      </w:pPr>
      <w:r w:rsidRPr="003E542C">
        <w:rPr>
          <w:rFonts w:ascii="Tahoma" w:hAnsi="Tahoma" w:cs="Tahoma"/>
          <w:b/>
          <w:bCs/>
          <w:sz w:val="30"/>
          <w:szCs w:val="30"/>
        </w:rPr>
        <w:t xml:space="preserve">Subject: Meeting regarding Upcoming </w:t>
      </w:r>
      <w:r>
        <w:rPr>
          <w:rFonts w:ascii="Tahoma" w:hAnsi="Tahoma" w:cs="Tahoma"/>
          <w:b/>
          <w:bCs/>
          <w:sz w:val="30"/>
          <w:szCs w:val="30"/>
        </w:rPr>
        <w:t>ND25</w:t>
      </w:r>
      <w:r w:rsidRPr="003E542C">
        <w:rPr>
          <w:rFonts w:ascii="Tahoma" w:hAnsi="Tahoma" w:cs="Tahoma"/>
          <w:b/>
          <w:bCs/>
          <w:sz w:val="30"/>
          <w:szCs w:val="30"/>
        </w:rPr>
        <w:t xml:space="preserve"> </w:t>
      </w:r>
      <w:r>
        <w:rPr>
          <w:rFonts w:ascii="Tahoma" w:hAnsi="Tahoma" w:cs="Tahoma"/>
          <w:b/>
          <w:bCs/>
          <w:sz w:val="30"/>
          <w:szCs w:val="30"/>
        </w:rPr>
        <w:t xml:space="preserve">Final </w:t>
      </w:r>
      <w:r w:rsidRPr="003E542C">
        <w:rPr>
          <w:rFonts w:ascii="Tahoma" w:hAnsi="Tahoma" w:cs="Tahoma"/>
          <w:b/>
          <w:bCs/>
          <w:sz w:val="30"/>
          <w:szCs w:val="30"/>
        </w:rPr>
        <w:t>Examinations</w:t>
      </w:r>
      <w:r>
        <w:rPr>
          <w:rFonts w:ascii="Tahoma" w:hAnsi="Tahoma" w:cs="Tahoma"/>
          <w:b/>
          <w:bCs/>
          <w:sz w:val="30"/>
          <w:szCs w:val="30"/>
        </w:rPr>
        <w:t>.</w:t>
      </w:r>
    </w:p>
    <w:p w14:paraId="6C4DD2CF" w14:textId="77777777" w:rsidR="003E542C" w:rsidRPr="003E542C" w:rsidRDefault="003E542C" w:rsidP="003E542C">
      <w:pPr>
        <w:ind w:left="-450"/>
        <w:jc w:val="both"/>
        <w:rPr>
          <w:rFonts w:ascii="Tahoma" w:hAnsi="Tahoma" w:cs="Tahoma"/>
          <w:b/>
          <w:bCs/>
          <w:sz w:val="30"/>
          <w:szCs w:val="30"/>
        </w:rPr>
      </w:pPr>
    </w:p>
    <w:p w14:paraId="2D5DDB34" w14:textId="7256D94B" w:rsidR="003E542C" w:rsidRPr="003E542C" w:rsidRDefault="003E542C" w:rsidP="003E542C">
      <w:pPr>
        <w:ind w:left="-450"/>
        <w:jc w:val="both"/>
        <w:rPr>
          <w:rFonts w:ascii="Tahoma" w:hAnsi="Tahoma" w:cs="Tahoma"/>
          <w:sz w:val="30"/>
          <w:szCs w:val="30"/>
        </w:rPr>
      </w:pPr>
      <w:r w:rsidRPr="003E542C">
        <w:rPr>
          <w:rFonts w:ascii="Tahoma" w:hAnsi="Tahoma" w:cs="Tahoma"/>
          <w:sz w:val="30"/>
          <w:szCs w:val="30"/>
        </w:rPr>
        <w:t>This is to inform all Heads of Departments (HODs)/Incharges that a meeting has been scheduled to discuss various matters related to the upcoming ND25 Final Examinations.</w:t>
      </w:r>
    </w:p>
    <w:p w14:paraId="4FC810F6" w14:textId="2D2A3457" w:rsidR="003E542C" w:rsidRPr="003E542C" w:rsidRDefault="003E542C" w:rsidP="003E542C">
      <w:pPr>
        <w:ind w:left="-450"/>
        <w:jc w:val="both"/>
        <w:rPr>
          <w:rFonts w:ascii="Tahoma" w:hAnsi="Tahoma" w:cs="Tahoma"/>
          <w:sz w:val="30"/>
          <w:szCs w:val="30"/>
        </w:rPr>
      </w:pPr>
      <w:r w:rsidRPr="003E542C">
        <w:rPr>
          <w:rFonts w:ascii="Tahoma" w:hAnsi="Tahoma" w:cs="Tahoma"/>
          <w:sz w:val="30"/>
          <w:szCs w:val="30"/>
        </w:rPr>
        <w:t>The details of the meeting are as follows:</w:t>
      </w:r>
    </w:p>
    <w:p w14:paraId="6A70979C" w14:textId="7FCC1431" w:rsidR="003E542C" w:rsidRPr="003E542C" w:rsidRDefault="003E542C" w:rsidP="003E542C">
      <w:pPr>
        <w:ind w:left="-450"/>
        <w:jc w:val="both"/>
        <w:rPr>
          <w:rFonts w:ascii="Tahoma" w:hAnsi="Tahoma" w:cs="Tahoma"/>
          <w:sz w:val="30"/>
          <w:szCs w:val="30"/>
        </w:rPr>
      </w:pPr>
      <w:r w:rsidRPr="003E542C">
        <w:rPr>
          <w:rFonts w:ascii="Tahoma" w:hAnsi="Tahoma" w:cs="Tahoma"/>
          <w:sz w:val="30"/>
          <w:szCs w:val="30"/>
        </w:rPr>
        <w:t>Date: Monday,01-12-2025</w:t>
      </w:r>
    </w:p>
    <w:p w14:paraId="46C84148" w14:textId="52C0DF44" w:rsidR="003E542C" w:rsidRPr="003E542C" w:rsidRDefault="003E542C" w:rsidP="003E542C">
      <w:pPr>
        <w:ind w:left="-450"/>
        <w:jc w:val="both"/>
        <w:rPr>
          <w:rFonts w:ascii="Tahoma" w:hAnsi="Tahoma" w:cs="Tahoma"/>
          <w:sz w:val="30"/>
          <w:szCs w:val="30"/>
        </w:rPr>
      </w:pPr>
      <w:r w:rsidRPr="003E542C">
        <w:rPr>
          <w:rFonts w:ascii="Tahoma" w:hAnsi="Tahoma" w:cs="Tahoma"/>
          <w:sz w:val="30"/>
          <w:szCs w:val="30"/>
        </w:rPr>
        <w:t>Time: 11:30 AM</w:t>
      </w:r>
    </w:p>
    <w:p w14:paraId="7AAEAC69" w14:textId="52FE4074" w:rsidR="003E542C" w:rsidRPr="003E542C" w:rsidRDefault="003E542C" w:rsidP="003E542C">
      <w:pPr>
        <w:ind w:left="-450"/>
        <w:jc w:val="both"/>
        <w:rPr>
          <w:rFonts w:ascii="Tahoma" w:hAnsi="Tahoma" w:cs="Tahoma"/>
          <w:sz w:val="30"/>
          <w:szCs w:val="30"/>
        </w:rPr>
      </w:pPr>
      <w:r w:rsidRPr="003E542C">
        <w:rPr>
          <w:rFonts w:ascii="Tahoma" w:hAnsi="Tahoma" w:cs="Tahoma"/>
          <w:sz w:val="30"/>
          <w:szCs w:val="30"/>
        </w:rPr>
        <w:t>Venue:</w:t>
      </w:r>
      <w:r>
        <w:rPr>
          <w:rFonts w:ascii="Tahoma" w:hAnsi="Tahoma" w:cs="Tahoma"/>
          <w:sz w:val="30"/>
          <w:szCs w:val="30"/>
        </w:rPr>
        <w:t xml:space="preserve"> </w:t>
      </w:r>
      <w:r w:rsidRPr="003E542C">
        <w:rPr>
          <w:rFonts w:ascii="Tahoma" w:hAnsi="Tahoma" w:cs="Tahoma"/>
          <w:sz w:val="30"/>
          <w:szCs w:val="30"/>
        </w:rPr>
        <w:t>Principal’s Office.</w:t>
      </w:r>
    </w:p>
    <w:p w14:paraId="27CBB74B" w14:textId="0AF7B6CD" w:rsidR="003E542C" w:rsidRPr="003E542C" w:rsidRDefault="003E542C" w:rsidP="003E542C">
      <w:pPr>
        <w:ind w:left="-450"/>
        <w:jc w:val="both"/>
        <w:rPr>
          <w:rFonts w:ascii="Tahoma" w:hAnsi="Tahoma" w:cs="Tahoma"/>
          <w:sz w:val="30"/>
          <w:szCs w:val="30"/>
        </w:rPr>
      </w:pPr>
      <w:r w:rsidRPr="003E542C">
        <w:rPr>
          <w:rFonts w:ascii="Tahoma" w:hAnsi="Tahoma" w:cs="Tahoma"/>
          <w:sz w:val="30"/>
          <w:szCs w:val="30"/>
        </w:rPr>
        <w:t>All HODs/Incharges are directed to attend the meeting on the scheduled date and time.</w:t>
      </w:r>
    </w:p>
    <w:p w14:paraId="5B7141B2" w14:textId="2A032302" w:rsidR="00103253" w:rsidRPr="003F31D1" w:rsidRDefault="003E542C" w:rsidP="00103253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6ADA0" wp14:editId="5A0C4C01">
                <wp:simplePos x="0" y="0"/>
                <wp:positionH relativeFrom="column">
                  <wp:posOffset>-315979</wp:posOffset>
                </wp:positionH>
                <wp:positionV relativeFrom="paragraph">
                  <wp:posOffset>176222</wp:posOffset>
                </wp:positionV>
                <wp:extent cx="2498651" cy="808074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651" cy="808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4AF4F1" w14:textId="77777777" w:rsidR="00C44390" w:rsidRPr="003F31D1" w:rsidRDefault="00C44390" w:rsidP="00C44390">
                            <w:pPr>
                              <w:jc w:val="both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</w:p>
                          <w:p w14:paraId="53A3880F" w14:textId="6C3C3C41" w:rsidR="00C44390" w:rsidRPr="003F31D1" w:rsidRDefault="00C44390" w:rsidP="00C44390">
                            <w:pPr>
                              <w:shd w:val="clear" w:color="auto" w:fill="FFFFFF"/>
                              <w:ind w:left="-540" w:hanging="14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Pr="003F31D1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No: KGP/Estt/2025/</w:t>
                            </w:r>
                            <w:r w:rsidR="00086CB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1</w:t>
                            </w:r>
                            <w:r w:rsidR="003E542C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716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43A77E5E" w14:textId="10AED256" w:rsidR="00C44390" w:rsidRPr="003F31D1" w:rsidRDefault="00C44390" w:rsidP="00C44390">
                            <w:pPr>
                              <w:ind w:left="-450" w:firstLine="90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Dated:</w:t>
                            </w:r>
                            <w:r w:rsidR="003E542C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29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 w:rsidR="003E542C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11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-2025</w:t>
                            </w:r>
                          </w:p>
                          <w:p w14:paraId="4E988834" w14:textId="77777777" w:rsidR="00C44390" w:rsidRDefault="00C443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6ADA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24.9pt;margin-top:13.9pt;width:196.75pt;height:6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" fillcolor="white [3201]" stroked="f" strokeweight=".5pt">
                <v:textbox>
                  <w:txbxContent>
                    <w:p w14:paraId="214AF4F1" w14:textId="77777777" w:rsidR="00C44390" w:rsidRPr="003F31D1" w:rsidRDefault="00C44390" w:rsidP="00C44390">
                      <w:pPr>
                        <w:jc w:val="both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</w:p>
                    <w:p w14:paraId="53A3880F" w14:textId="6C3C3C41" w:rsidR="00C44390" w:rsidRPr="003F31D1" w:rsidRDefault="00C44390" w:rsidP="00C44390">
                      <w:pPr>
                        <w:shd w:val="clear" w:color="auto" w:fill="FFFFFF"/>
                        <w:ind w:left="-540" w:hanging="14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   </w:t>
                      </w:r>
                      <w:r w:rsidRPr="003F31D1"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No: KGP/Estt/2025/</w:t>
                      </w:r>
                      <w:r w:rsidR="00086CB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1</w:t>
                      </w:r>
                      <w:r w:rsidR="003E542C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716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                                              </w:t>
                      </w: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3A77E5E" w14:textId="10AED256" w:rsidR="00C44390" w:rsidRPr="003F31D1" w:rsidRDefault="00C44390" w:rsidP="00C44390">
                      <w:pPr>
                        <w:ind w:left="-450" w:firstLine="90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Dated:</w:t>
                      </w:r>
                      <w:r w:rsidR="003E542C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29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</w:t>
                      </w:r>
                      <w:r w:rsidR="003E542C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11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-2025</w:t>
                      </w:r>
                    </w:p>
                    <w:p w14:paraId="4E988834" w14:textId="77777777" w:rsidR="00C44390" w:rsidRDefault="00C44390"/>
                  </w:txbxContent>
                </v:textbox>
              </v:shape>
            </w:pict>
          </mc:Fallback>
        </mc:AlternateContent>
      </w:r>
    </w:p>
    <w:p w14:paraId="40F7DEA0" w14:textId="2ABFA5AB" w:rsidR="00103253" w:rsidRPr="003F31D1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2E2E3BFF" w14:textId="394651E1" w:rsidR="00723FFC" w:rsidRPr="003F31D1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7A79D665" w14:textId="203E749A" w:rsidR="00723FFC" w:rsidRPr="003F31D1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273CFC10" w14:textId="659DAC69" w:rsidR="00271BD9" w:rsidRPr="003F31D1" w:rsidRDefault="00271BD9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</w:t>
      </w:r>
      <w:r w:rsidR="00F55221">
        <w:rPr>
          <w:rFonts w:ascii="Tahoma" w:hAnsi="Tahoma" w:cs="Tahoma"/>
          <w:sz w:val="26"/>
          <w:szCs w:val="26"/>
        </w:rPr>
        <w:t xml:space="preserve">  </w:t>
      </w:r>
      <w:r w:rsidRPr="003F31D1">
        <w:rPr>
          <w:rFonts w:ascii="Tahoma" w:hAnsi="Tahoma" w:cs="Tahoma"/>
          <w:sz w:val="26"/>
          <w:szCs w:val="26"/>
        </w:rPr>
        <w:t xml:space="preserve">   </w:t>
      </w:r>
      <w:r w:rsidR="00247F81" w:rsidRPr="003F31D1">
        <w:rPr>
          <w:rFonts w:ascii="Tahoma" w:hAnsi="Tahoma" w:cs="Tahoma"/>
          <w:sz w:val="26"/>
          <w:szCs w:val="26"/>
        </w:rPr>
        <w:t>Principal</w:t>
      </w:r>
      <w:r w:rsidRPr="003F31D1">
        <w:rPr>
          <w:rFonts w:ascii="Tahoma" w:hAnsi="Tahoma" w:cs="Tahoma"/>
          <w:sz w:val="26"/>
          <w:szCs w:val="26"/>
        </w:rPr>
        <w:t xml:space="preserve"> </w:t>
      </w:r>
    </w:p>
    <w:p w14:paraId="6495290F" w14:textId="46D37631" w:rsidR="00247F81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Kashmir Government Polytechnic College</w:t>
      </w:r>
    </w:p>
    <w:p w14:paraId="1A5DDE5B" w14:textId="3296B2E4" w:rsidR="00271BD9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     Srinaga</w:t>
      </w:r>
      <w:r w:rsidR="00271BD9" w:rsidRPr="003F31D1">
        <w:rPr>
          <w:rFonts w:ascii="Tahoma" w:hAnsi="Tahoma" w:cs="Tahoma"/>
          <w:sz w:val="26"/>
          <w:szCs w:val="26"/>
        </w:rPr>
        <w:t>r</w:t>
      </w:r>
    </w:p>
    <w:p w14:paraId="03993133" w14:textId="79087A9E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4169F4C8" w14:textId="796BE3CE" w:rsidR="00CB0652" w:rsidRPr="00103253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  <w:sz w:val="25"/>
          <w:szCs w:val="25"/>
        </w:rPr>
      </w:pPr>
    </w:p>
    <w:p w14:paraId="42E290B7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08D697E6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6A8C05C6" w14:textId="77777777" w:rsidR="00B14580" w:rsidRPr="00103253" w:rsidRDefault="00B14580">
      <w:pPr>
        <w:rPr>
          <w:sz w:val="25"/>
          <w:szCs w:val="25"/>
        </w:rPr>
      </w:pPr>
    </w:p>
    <w:sectPr w:rsidR="00B14580" w:rsidRPr="00103253" w:rsidSect="003E542C">
      <w:headerReference w:type="default" r:id="rId7"/>
      <w:pgSz w:w="11906" w:h="16838"/>
      <w:pgMar w:top="797" w:right="83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7EE3C" w14:textId="77777777" w:rsidR="006F38DC" w:rsidRDefault="006F38DC">
      <w:r>
        <w:separator/>
      </w:r>
    </w:p>
  </w:endnote>
  <w:endnote w:type="continuationSeparator" w:id="0">
    <w:p w14:paraId="6DCF7B5C" w14:textId="77777777" w:rsidR="006F38DC" w:rsidRDefault="006F38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11B9E" w14:textId="77777777" w:rsidR="006F38DC" w:rsidRDefault="006F38DC">
      <w:r>
        <w:separator/>
      </w:r>
    </w:p>
  </w:footnote>
  <w:footnote w:type="continuationSeparator" w:id="0">
    <w:p w14:paraId="6CE389C2" w14:textId="77777777" w:rsidR="006F38DC" w:rsidRDefault="006F38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9772636" name="Picture 197726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478EE"/>
    <w:rsid w:val="00050A31"/>
    <w:rsid w:val="000716D2"/>
    <w:rsid w:val="00071758"/>
    <w:rsid w:val="00071AAB"/>
    <w:rsid w:val="00082091"/>
    <w:rsid w:val="00086CB1"/>
    <w:rsid w:val="000B76C4"/>
    <w:rsid w:val="000C5610"/>
    <w:rsid w:val="000E6552"/>
    <w:rsid w:val="000F334E"/>
    <w:rsid w:val="000F3A4F"/>
    <w:rsid w:val="000F59AC"/>
    <w:rsid w:val="00103253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B29F9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71BD9"/>
    <w:rsid w:val="002C2F53"/>
    <w:rsid w:val="002D0BC4"/>
    <w:rsid w:val="0033518C"/>
    <w:rsid w:val="00342855"/>
    <w:rsid w:val="003437C2"/>
    <w:rsid w:val="00351A0D"/>
    <w:rsid w:val="00360589"/>
    <w:rsid w:val="00377186"/>
    <w:rsid w:val="0037797E"/>
    <w:rsid w:val="0038036A"/>
    <w:rsid w:val="003A1509"/>
    <w:rsid w:val="003A1C03"/>
    <w:rsid w:val="003E542C"/>
    <w:rsid w:val="003F31D1"/>
    <w:rsid w:val="00414627"/>
    <w:rsid w:val="00420B16"/>
    <w:rsid w:val="0042469D"/>
    <w:rsid w:val="00425D63"/>
    <w:rsid w:val="004643D8"/>
    <w:rsid w:val="004831C3"/>
    <w:rsid w:val="00497C24"/>
    <w:rsid w:val="004A722E"/>
    <w:rsid w:val="004C7BA5"/>
    <w:rsid w:val="004D5529"/>
    <w:rsid w:val="004E5652"/>
    <w:rsid w:val="004E7628"/>
    <w:rsid w:val="004F48F2"/>
    <w:rsid w:val="005149B1"/>
    <w:rsid w:val="005274C6"/>
    <w:rsid w:val="005511E0"/>
    <w:rsid w:val="005572F3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B12D5"/>
    <w:rsid w:val="006C7C59"/>
    <w:rsid w:val="006F38DC"/>
    <w:rsid w:val="00705C8D"/>
    <w:rsid w:val="007152D7"/>
    <w:rsid w:val="00723FFC"/>
    <w:rsid w:val="00746C14"/>
    <w:rsid w:val="00753ABB"/>
    <w:rsid w:val="007630D9"/>
    <w:rsid w:val="00766B7E"/>
    <w:rsid w:val="00780DCF"/>
    <w:rsid w:val="00791CC2"/>
    <w:rsid w:val="007A0C24"/>
    <w:rsid w:val="007A1AA9"/>
    <w:rsid w:val="007C2C59"/>
    <w:rsid w:val="007E433B"/>
    <w:rsid w:val="007F61ED"/>
    <w:rsid w:val="00801F23"/>
    <w:rsid w:val="008048EF"/>
    <w:rsid w:val="008058B5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40BA1"/>
    <w:rsid w:val="00984C93"/>
    <w:rsid w:val="00987CE1"/>
    <w:rsid w:val="0099405C"/>
    <w:rsid w:val="009C600F"/>
    <w:rsid w:val="009D3723"/>
    <w:rsid w:val="009E04F2"/>
    <w:rsid w:val="009F0893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55FD8"/>
    <w:rsid w:val="00B60B3A"/>
    <w:rsid w:val="00B74876"/>
    <w:rsid w:val="00B75606"/>
    <w:rsid w:val="00BB6F6B"/>
    <w:rsid w:val="00BB7C2B"/>
    <w:rsid w:val="00BC1664"/>
    <w:rsid w:val="00BC2546"/>
    <w:rsid w:val="00BC4327"/>
    <w:rsid w:val="00C05085"/>
    <w:rsid w:val="00C1593D"/>
    <w:rsid w:val="00C237D9"/>
    <w:rsid w:val="00C44390"/>
    <w:rsid w:val="00C56C7E"/>
    <w:rsid w:val="00C776A4"/>
    <w:rsid w:val="00CA2C6C"/>
    <w:rsid w:val="00CB0652"/>
    <w:rsid w:val="00CC0600"/>
    <w:rsid w:val="00CC78AC"/>
    <w:rsid w:val="00CF7953"/>
    <w:rsid w:val="00D03BFB"/>
    <w:rsid w:val="00D06A79"/>
    <w:rsid w:val="00D07232"/>
    <w:rsid w:val="00D10245"/>
    <w:rsid w:val="00D21BDD"/>
    <w:rsid w:val="00D2622E"/>
    <w:rsid w:val="00D61B7B"/>
    <w:rsid w:val="00D65F07"/>
    <w:rsid w:val="00D732ED"/>
    <w:rsid w:val="00D92BB7"/>
    <w:rsid w:val="00DC76D2"/>
    <w:rsid w:val="00DD30ED"/>
    <w:rsid w:val="00E130C1"/>
    <w:rsid w:val="00E265C7"/>
    <w:rsid w:val="00E64C21"/>
    <w:rsid w:val="00E744D7"/>
    <w:rsid w:val="00E75ABB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55221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kgpolysgr58@gmail.com</cp:lastModifiedBy>
  <cp:revision>4</cp:revision>
  <cp:lastPrinted>2025-12-01T04:37:00Z</cp:lastPrinted>
  <dcterms:created xsi:type="dcterms:W3CDTF">2025-11-29T16:49:00Z</dcterms:created>
  <dcterms:modified xsi:type="dcterms:W3CDTF">2025-12-01T04:37:00Z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