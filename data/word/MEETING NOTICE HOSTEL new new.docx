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588AB" w14:textId="77777777" w:rsidR="00723FFC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</w:t>
      </w:r>
    </w:p>
    <w:p w14:paraId="7759087D" w14:textId="77777777" w:rsidR="00723FFC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3526FEF9" w14:textId="2E09969D" w:rsidR="00723FFC" w:rsidRPr="00107E00" w:rsidRDefault="00723FFC" w:rsidP="00C61443">
      <w:pPr>
        <w:ind w:left="-450" w:firstLine="90"/>
        <w:jc w:val="both"/>
        <w:rPr>
          <w:rFonts w:ascii="Tahoma" w:hAnsi="Tahoma" w:cs="Tahoma"/>
          <w:sz w:val="36"/>
          <w:szCs w:val="36"/>
        </w:rPr>
      </w:pPr>
      <w:r>
        <w:rPr>
          <w:rFonts w:ascii="Tahoma" w:hAnsi="Tahoma" w:cs="Tahoma"/>
          <w:sz w:val="25"/>
          <w:szCs w:val="25"/>
        </w:rPr>
        <w:t xml:space="preserve">                            </w:t>
      </w:r>
      <w:r w:rsidR="00107E00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 xml:space="preserve"> </w:t>
      </w:r>
      <w:r w:rsidR="00C61443" w:rsidRPr="00107E00">
        <w:rPr>
          <w:rFonts w:ascii="Tahoma" w:hAnsi="Tahoma" w:cs="Tahoma"/>
          <w:b/>
          <w:bCs/>
          <w:sz w:val="36"/>
          <w:szCs w:val="36"/>
        </w:rPr>
        <w:t xml:space="preserve">MEETING </w:t>
      </w:r>
      <w:r w:rsidRPr="00107E00">
        <w:rPr>
          <w:rFonts w:ascii="Tahoma" w:hAnsi="Tahoma" w:cs="Tahoma"/>
          <w:b/>
          <w:bCs/>
          <w:sz w:val="36"/>
          <w:szCs w:val="36"/>
        </w:rPr>
        <w:t>NOTICE</w:t>
      </w:r>
    </w:p>
    <w:p w14:paraId="403F9674" w14:textId="77777777" w:rsidR="007C663E" w:rsidRDefault="007C663E" w:rsidP="007C663E">
      <w:pPr>
        <w:jc w:val="both"/>
        <w:rPr>
          <w:rFonts w:ascii="Tahoma" w:hAnsi="Tahoma" w:cs="Tahoma"/>
          <w:sz w:val="25"/>
          <w:szCs w:val="25"/>
        </w:rPr>
      </w:pPr>
    </w:p>
    <w:p w14:paraId="136C763C" w14:textId="398C8E3E" w:rsidR="007C663E" w:rsidRDefault="007C663E" w:rsidP="007C663E">
      <w:pPr>
        <w:ind w:left="-540"/>
        <w:jc w:val="both"/>
        <w:rPr>
          <w:rFonts w:ascii="Tahoma" w:hAnsi="Tahoma" w:cs="Tahoma"/>
          <w:b/>
          <w:bCs/>
          <w:sz w:val="30"/>
          <w:szCs w:val="30"/>
        </w:rPr>
      </w:pPr>
      <w:r w:rsidRPr="007C663E">
        <w:rPr>
          <w:rFonts w:ascii="Tahoma" w:hAnsi="Tahoma" w:cs="Tahoma"/>
          <w:b/>
          <w:bCs/>
          <w:sz w:val="30"/>
          <w:szCs w:val="30"/>
        </w:rPr>
        <w:t>Subject: Meeting of Hostel Committee and Hostel Superintendents</w:t>
      </w:r>
      <w:r w:rsidR="00621240">
        <w:rPr>
          <w:rFonts w:ascii="Tahoma" w:hAnsi="Tahoma" w:cs="Tahoma"/>
          <w:b/>
          <w:bCs/>
          <w:sz w:val="30"/>
          <w:szCs w:val="30"/>
        </w:rPr>
        <w:t>.</w:t>
      </w:r>
    </w:p>
    <w:p w14:paraId="1DC30132" w14:textId="77777777" w:rsidR="00C423A8" w:rsidRPr="007C663E" w:rsidRDefault="00C423A8" w:rsidP="007C663E">
      <w:pPr>
        <w:ind w:left="-540"/>
        <w:jc w:val="both"/>
        <w:rPr>
          <w:rFonts w:ascii="Tahoma" w:hAnsi="Tahoma" w:cs="Tahoma"/>
          <w:b/>
          <w:bCs/>
          <w:sz w:val="30"/>
          <w:szCs w:val="30"/>
        </w:rPr>
      </w:pPr>
    </w:p>
    <w:p w14:paraId="00374E97" w14:textId="59464556" w:rsidR="00BF09A1" w:rsidRPr="00BF09A1" w:rsidRDefault="007C663E" w:rsidP="00C93A8C">
      <w:pPr>
        <w:spacing w:line="360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7C663E">
        <w:rPr>
          <w:rFonts w:ascii="Tahoma" w:hAnsi="Tahoma" w:cs="Tahoma"/>
          <w:sz w:val="26"/>
          <w:szCs w:val="26"/>
        </w:rPr>
        <w:t>All members of the Hostel Committee and Hostel Superintendents are hereby informed that a meeting will be held in the Office of the</w:t>
      </w:r>
      <w:r w:rsidR="00C93A8C" w:rsidRPr="00C93A8C">
        <w:rPr>
          <w:rFonts w:ascii="Tahoma" w:hAnsi="Tahoma" w:cs="Tahoma"/>
          <w:sz w:val="26"/>
          <w:szCs w:val="26"/>
        </w:rPr>
        <w:t xml:space="preserve"> </w:t>
      </w:r>
      <w:r w:rsidR="006909CE">
        <w:rPr>
          <w:rFonts w:ascii="Tahoma" w:hAnsi="Tahoma" w:cs="Tahoma"/>
          <w:sz w:val="26"/>
          <w:szCs w:val="26"/>
        </w:rPr>
        <w:t xml:space="preserve">Principal, Kashmir Government Polytechnic </w:t>
      </w:r>
      <w:r w:rsidR="00C93A8C">
        <w:rPr>
          <w:rFonts w:ascii="Tahoma" w:hAnsi="Tahoma" w:cs="Tahoma"/>
          <w:sz w:val="26"/>
          <w:szCs w:val="26"/>
        </w:rPr>
        <w:t>College,</w:t>
      </w:r>
      <w:r w:rsidR="006909CE">
        <w:rPr>
          <w:rFonts w:ascii="Tahoma" w:hAnsi="Tahoma" w:cs="Tahoma"/>
          <w:sz w:val="26"/>
          <w:szCs w:val="26"/>
        </w:rPr>
        <w:t xml:space="preserve"> Srinagar </w:t>
      </w:r>
      <w:r w:rsidR="00621240">
        <w:rPr>
          <w:rFonts w:ascii="Tahoma" w:hAnsi="Tahoma" w:cs="Tahoma"/>
          <w:sz w:val="26"/>
          <w:szCs w:val="26"/>
        </w:rPr>
        <w:t xml:space="preserve">regarding Mess Services of this Institution </w:t>
      </w:r>
      <w:r w:rsidR="006909CE">
        <w:rPr>
          <w:rFonts w:ascii="Tahoma" w:hAnsi="Tahoma" w:cs="Tahoma"/>
          <w:sz w:val="26"/>
          <w:szCs w:val="26"/>
        </w:rPr>
        <w:t xml:space="preserve">on </w:t>
      </w:r>
      <w:r w:rsidR="00621240">
        <w:rPr>
          <w:rFonts w:ascii="Tahoma" w:hAnsi="Tahoma" w:cs="Tahoma"/>
          <w:sz w:val="26"/>
          <w:szCs w:val="26"/>
        </w:rPr>
        <w:t>14</w:t>
      </w:r>
      <w:r w:rsidR="006909CE">
        <w:rPr>
          <w:rFonts w:ascii="Tahoma" w:hAnsi="Tahoma" w:cs="Tahoma"/>
          <w:sz w:val="26"/>
          <w:szCs w:val="26"/>
        </w:rPr>
        <w:t>-</w:t>
      </w:r>
      <w:r w:rsidR="00621240">
        <w:rPr>
          <w:rFonts w:ascii="Tahoma" w:hAnsi="Tahoma" w:cs="Tahoma"/>
          <w:sz w:val="26"/>
          <w:szCs w:val="26"/>
        </w:rPr>
        <w:t>08</w:t>
      </w:r>
      <w:r w:rsidR="006909CE">
        <w:rPr>
          <w:rFonts w:ascii="Tahoma" w:hAnsi="Tahoma" w:cs="Tahoma"/>
          <w:sz w:val="26"/>
          <w:szCs w:val="26"/>
        </w:rPr>
        <w:t>-2025 at 12:00 P.m.</w:t>
      </w:r>
    </w:p>
    <w:p w14:paraId="7BFAE55C" w14:textId="7A9D5724" w:rsidR="00103253" w:rsidRPr="00BF09A1" w:rsidRDefault="00103253" w:rsidP="00BF09A1">
      <w:pPr>
        <w:spacing w:line="360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5B7141B2" w14:textId="471A8C21" w:rsidR="00103253" w:rsidRPr="003F31D1" w:rsidRDefault="00BF09A1" w:rsidP="00103253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6ADA0" wp14:editId="607E9B9D">
                <wp:simplePos x="0" y="0"/>
                <wp:positionH relativeFrom="column">
                  <wp:posOffset>-280035</wp:posOffset>
                </wp:positionH>
                <wp:positionV relativeFrom="paragraph">
                  <wp:posOffset>184150</wp:posOffset>
                </wp:positionV>
                <wp:extent cx="2498651" cy="808074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651" cy="808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4AF4F1" w14:textId="77777777" w:rsidR="00C44390" w:rsidRPr="003F31D1" w:rsidRDefault="00C44390" w:rsidP="00C44390">
                            <w:pPr>
                              <w:jc w:val="both"/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</w:pPr>
                          </w:p>
                          <w:p w14:paraId="53A3880F" w14:textId="59D5B32E" w:rsidR="00C44390" w:rsidRPr="003F31D1" w:rsidRDefault="00C44390" w:rsidP="00C44390">
                            <w:pPr>
                              <w:shd w:val="clear" w:color="auto" w:fill="FFFFFF"/>
                              <w:ind w:left="-540" w:hanging="14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Pr="003F31D1"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No: KGP/Estt/2025     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43A77E5E" w14:textId="151DA092" w:rsidR="00C44390" w:rsidRPr="003F31D1" w:rsidRDefault="00C44390" w:rsidP="00C44390">
                            <w:pPr>
                              <w:ind w:left="-450" w:firstLine="90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Dated:</w:t>
                            </w:r>
                            <w:r w:rsidR="00621240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14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 w:rsidR="00621240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08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-2025</w:t>
                            </w:r>
                          </w:p>
                          <w:p w14:paraId="4E988834" w14:textId="77777777" w:rsidR="00C44390" w:rsidRDefault="00C443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06ADA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-22.05pt;margin-top:14.5pt;width:196.75pt;height:6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" fillcolor="white [3201]" stroked="f" strokeweight=".5pt">
                <v:textbox>
                  <w:txbxContent>
                    <w:p w14:paraId="214AF4F1" w14:textId="77777777" w:rsidR="00C44390" w:rsidRPr="003F31D1" w:rsidRDefault="00C44390" w:rsidP="00C44390">
                      <w:pPr>
                        <w:jc w:val="both"/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</w:p>
                    <w:p w14:paraId="53A3880F" w14:textId="59D5B32E" w:rsidR="00C44390" w:rsidRPr="003F31D1" w:rsidRDefault="00C44390" w:rsidP="00C44390">
                      <w:pPr>
                        <w:shd w:val="clear" w:color="auto" w:fill="FFFFFF"/>
                        <w:ind w:left="-540" w:hanging="14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   </w:t>
                      </w:r>
                      <w:r w:rsidRPr="003F31D1"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No: KGP/Estt/2025                                                   </w:t>
                      </w: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43A77E5E" w14:textId="151DA092" w:rsidR="00C44390" w:rsidRPr="003F31D1" w:rsidRDefault="00C44390" w:rsidP="00C44390">
                      <w:pPr>
                        <w:ind w:left="-450" w:firstLine="90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Dated:</w:t>
                      </w:r>
                      <w:r w:rsidR="00621240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14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</w:t>
                      </w:r>
                      <w:r w:rsidR="00621240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08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-2025</w:t>
                      </w:r>
                    </w:p>
                    <w:p w14:paraId="4E988834" w14:textId="77777777" w:rsidR="00C44390" w:rsidRDefault="00C44390"/>
                  </w:txbxContent>
                </v:textbox>
              </v:shape>
            </w:pict>
          </mc:Fallback>
        </mc:AlternateContent>
      </w:r>
    </w:p>
    <w:p w14:paraId="40F7DEA0" w14:textId="7082B942" w:rsidR="00103253" w:rsidRPr="003F31D1" w:rsidRDefault="00103253" w:rsidP="00103253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2E2E3BFF" w14:textId="623A4A3F" w:rsidR="00723FFC" w:rsidRPr="003F31D1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7A79D665" w14:textId="1089CAB3" w:rsidR="00723FFC" w:rsidRPr="003F31D1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273CFC10" w14:textId="2B4CFFE0" w:rsidR="00271BD9" w:rsidRPr="003F31D1" w:rsidRDefault="00271BD9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               </w:t>
      </w:r>
      <w:r w:rsidR="00BF09A1">
        <w:rPr>
          <w:rFonts w:ascii="Tahoma" w:hAnsi="Tahoma" w:cs="Tahoma"/>
          <w:sz w:val="26"/>
          <w:szCs w:val="26"/>
        </w:rPr>
        <w:t xml:space="preserve">  </w:t>
      </w:r>
      <w:r w:rsidR="00247F81" w:rsidRPr="003F31D1">
        <w:rPr>
          <w:rFonts w:ascii="Tahoma" w:hAnsi="Tahoma" w:cs="Tahoma"/>
          <w:sz w:val="26"/>
          <w:szCs w:val="26"/>
        </w:rPr>
        <w:t>Principal</w:t>
      </w:r>
      <w:r w:rsidRPr="003F31D1">
        <w:rPr>
          <w:rFonts w:ascii="Tahoma" w:hAnsi="Tahoma" w:cs="Tahoma"/>
          <w:sz w:val="26"/>
          <w:szCs w:val="26"/>
        </w:rPr>
        <w:t xml:space="preserve"> </w:t>
      </w:r>
    </w:p>
    <w:p w14:paraId="6495290F" w14:textId="46D37631" w:rsidR="00247F81" w:rsidRPr="003F31D1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Kashmir Government Polytechnic College</w:t>
      </w:r>
    </w:p>
    <w:p w14:paraId="1A5DDE5B" w14:textId="3296B2E4" w:rsidR="00271BD9" w:rsidRPr="003F31D1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                 Srinaga</w:t>
      </w:r>
      <w:r w:rsidR="00271BD9" w:rsidRPr="003F31D1">
        <w:rPr>
          <w:rFonts w:ascii="Tahoma" w:hAnsi="Tahoma" w:cs="Tahoma"/>
          <w:sz w:val="26"/>
          <w:szCs w:val="26"/>
        </w:rPr>
        <w:t>r</w:t>
      </w:r>
    </w:p>
    <w:p w14:paraId="03993133" w14:textId="79087A9E" w:rsidR="00271BD9" w:rsidRPr="00103253" w:rsidRDefault="00271BD9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</w:p>
    <w:p w14:paraId="4169F4C8" w14:textId="796BE3CE" w:rsidR="00CB0652" w:rsidRPr="00103253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  <w:sz w:val="25"/>
          <w:szCs w:val="25"/>
        </w:rPr>
      </w:pPr>
    </w:p>
    <w:p w14:paraId="42E290B7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08D697E6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6A8C05C6" w14:textId="77777777" w:rsidR="00B14580" w:rsidRPr="00103253" w:rsidRDefault="00B14580">
      <w:pPr>
        <w:rPr>
          <w:sz w:val="25"/>
          <w:szCs w:val="25"/>
        </w:rPr>
      </w:pPr>
    </w:p>
    <w:sectPr w:rsidR="00B14580" w:rsidRPr="00103253" w:rsidSect="003F31D1">
      <w:headerReference w:type="default" r:id="rId7"/>
      <w:pgSz w:w="11906" w:h="16838"/>
      <w:pgMar w:top="797" w:right="849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9FAACD" w14:textId="77777777" w:rsidR="006267E9" w:rsidRDefault="006267E9">
      <w:r>
        <w:separator/>
      </w:r>
    </w:p>
  </w:endnote>
  <w:endnote w:type="continuationSeparator" w:id="0">
    <w:p w14:paraId="5426D65B" w14:textId="77777777" w:rsidR="006267E9" w:rsidRDefault="00626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19BF3" w14:textId="77777777" w:rsidR="006267E9" w:rsidRDefault="006267E9">
      <w:r>
        <w:separator/>
      </w:r>
    </w:p>
  </w:footnote>
  <w:footnote w:type="continuationSeparator" w:id="0">
    <w:p w14:paraId="78555F58" w14:textId="77777777" w:rsidR="006267E9" w:rsidRDefault="006267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47E3F"/>
    <w:multiLevelType w:val="multilevel"/>
    <w:tmpl w:val="06B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478EE"/>
    <w:rsid w:val="00050A31"/>
    <w:rsid w:val="000716D2"/>
    <w:rsid w:val="00071758"/>
    <w:rsid w:val="00071AAB"/>
    <w:rsid w:val="00082091"/>
    <w:rsid w:val="000A22C5"/>
    <w:rsid w:val="000B3257"/>
    <w:rsid w:val="000B76C4"/>
    <w:rsid w:val="000C5610"/>
    <w:rsid w:val="000E6552"/>
    <w:rsid w:val="000F334E"/>
    <w:rsid w:val="000F3A4F"/>
    <w:rsid w:val="000F59AC"/>
    <w:rsid w:val="00103253"/>
    <w:rsid w:val="00107E00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B29F9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71BD9"/>
    <w:rsid w:val="002C2F53"/>
    <w:rsid w:val="002D0BC4"/>
    <w:rsid w:val="0033518C"/>
    <w:rsid w:val="00342855"/>
    <w:rsid w:val="003437C2"/>
    <w:rsid w:val="00351A0D"/>
    <w:rsid w:val="00360589"/>
    <w:rsid w:val="00377186"/>
    <w:rsid w:val="0037797E"/>
    <w:rsid w:val="0038036A"/>
    <w:rsid w:val="003A1509"/>
    <w:rsid w:val="003A1C03"/>
    <w:rsid w:val="003F31D1"/>
    <w:rsid w:val="00414627"/>
    <w:rsid w:val="00420B16"/>
    <w:rsid w:val="0042469D"/>
    <w:rsid w:val="00425D63"/>
    <w:rsid w:val="004643D8"/>
    <w:rsid w:val="004816F1"/>
    <w:rsid w:val="004831C3"/>
    <w:rsid w:val="00497C24"/>
    <w:rsid w:val="004C7BA5"/>
    <w:rsid w:val="004D5529"/>
    <w:rsid w:val="004E5652"/>
    <w:rsid w:val="004E7628"/>
    <w:rsid w:val="004F48F2"/>
    <w:rsid w:val="005149B1"/>
    <w:rsid w:val="005274C6"/>
    <w:rsid w:val="005511E0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6002EB"/>
    <w:rsid w:val="006128EF"/>
    <w:rsid w:val="00621240"/>
    <w:rsid w:val="006264B4"/>
    <w:rsid w:val="006267E9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09CE"/>
    <w:rsid w:val="0069352F"/>
    <w:rsid w:val="00695DCD"/>
    <w:rsid w:val="006A05CC"/>
    <w:rsid w:val="006A1604"/>
    <w:rsid w:val="006A35A7"/>
    <w:rsid w:val="006B12D5"/>
    <w:rsid w:val="006C7C59"/>
    <w:rsid w:val="00705C8D"/>
    <w:rsid w:val="007152D7"/>
    <w:rsid w:val="00723FFC"/>
    <w:rsid w:val="00746C14"/>
    <w:rsid w:val="00753ABB"/>
    <w:rsid w:val="007630D9"/>
    <w:rsid w:val="00766B7E"/>
    <w:rsid w:val="00780DCF"/>
    <w:rsid w:val="00791CC2"/>
    <w:rsid w:val="007C2C59"/>
    <w:rsid w:val="007C663E"/>
    <w:rsid w:val="007E433B"/>
    <w:rsid w:val="007F61ED"/>
    <w:rsid w:val="00801F23"/>
    <w:rsid w:val="008048EF"/>
    <w:rsid w:val="00837632"/>
    <w:rsid w:val="00852AC7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37063"/>
    <w:rsid w:val="00940BA1"/>
    <w:rsid w:val="00984C93"/>
    <w:rsid w:val="00987CE1"/>
    <w:rsid w:val="0099405C"/>
    <w:rsid w:val="009C600F"/>
    <w:rsid w:val="009D3723"/>
    <w:rsid w:val="009E04F2"/>
    <w:rsid w:val="009F0893"/>
    <w:rsid w:val="00A03B7B"/>
    <w:rsid w:val="00A200C9"/>
    <w:rsid w:val="00A250D5"/>
    <w:rsid w:val="00A262F0"/>
    <w:rsid w:val="00A32F56"/>
    <w:rsid w:val="00A36028"/>
    <w:rsid w:val="00A91424"/>
    <w:rsid w:val="00AA2C77"/>
    <w:rsid w:val="00AC3FB9"/>
    <w:rsid w:val="00AC702A"/>
    <w:rsid w:val="00AD226F"/>
    <w:rsid w:val="00AF4A4B"/>
    <w:rsid w:val="00B13A52"/>
    <w:rsid w:val="00B14580"/>
    <w:rsid w:val="00B24CF4"/>
    <w:rsid w:val="00B26993"/>
    <w:rsid w:val="00B309DB"/>
    <w:rsid w:val="00B4570C"/>
    <w:rsid w:val="00B5208C"/>
    <w:rsid w:val="00B52214"/>
    <w:rsid w:val="00B55FD8"/>
    <w:rsid w:val="00B60B3A"/>
    <w:rsid w:val="00B74876"/>
    <w:rsid w:val="00B75606"/>
    <w:rsid w:val="00BB6F6B"/>
    <w:rsid w:val="00BB7C2B"/>
    <w:rsid w:val="00BC1664"/>
    <w:rsid w:val="00BC2546"/>
    <w:rsid w:val="00BF09A1"/>
    <w:rsid w:val="00C05085"/>
    <w:rsid w:val="00C1593D"/>
    <w:rsid w:val="00C423A8"/>
    <w:rsid w:val="00C44390"/>
    <w:rsid w:val="00C56C7E"/>
    <w:rsid w:val="00C61443"/>
    <w:rsid w:val="00C776A4"/>
    <w:rsid w:val="00C93A8C"/>
    <w:rsid w:val="00CA2C6C"/>
    <w:rsid w:val="00CB0652"/>
    <w:rsid w:val="00CC0600"/>
    <w:rsid w:val="00CC78AC"/>
    <w:rsid w:val="00CF7953"/>
    <w:rsid w:val="00D03BFB"/>
    <w:rsid w:val="00D07232"/>
    <w:rsid w:val="00D10245"/>
    <w:rsid w:val="00D21BDD"/>
    <w:rsid w:val="00D2622E"/>
    <w:rsid w:val="00D541FD"/>
    <w:rsid w:val="00D61B7B"/>
    <w:rsid w:val="00D65F07"/>
    <w:rsid w:val="00D92BB7"/>
    <w:rsid w:val="00DC76D2"/>
    <w:rsid w:val="00DD30ED"/>
    <w:rsid w:val="00E130C1"/>
    <w:rsid w:val="00E64C21"/>
    <w:rsid w:val="00E744D7"/>
    <w:rsid w:val="00E75ABB"/>
    <w:rsid w:val="00EC24C6"/>
    <w:rsid w:val="00EE694A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8455C"/>
    <w:rsid w:val="00FE07E9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kgpolysgr58@gmail.com</cp:lastModifiedBy>
  <cp:revision>2</cp:revision>
  <cp:lastPrinted>2025-12-13T08:03:00Z</cp:lastPrinted>
  <dcterms:created xsi:type="dcterms:W3CDTF">2025-12-13T08:17:00Z</dcterms:created>
  <dcterms:modified xsi:type="dcterms:W3CDTF">2025-12-13T08:17:00Z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