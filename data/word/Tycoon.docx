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95F" w14:textId="77777777" w:rsid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</w:p>
    <w:p w14:paraId="1E1C4ED6" w14:textId="27941774" w:rsid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  <w:r w:rsidRPr="004F543A">
        <w:rPr>
          <w:rFonts w:ascii="Tahoma" w:hAnsi="Tahoma" w:cs="Tahoma"/>
          <w:b/>
          <w:bCs/>
          <w:color w:val="000000"/>
          <w:sz w:val="26"/>
          <w:szCs w:val="26"/>
        </w:rPr>
        <w:t>M/s Tycoon Manpower</w:t>
      </w:r>
      <w:r>
        <w:rPr>
          <w:rFonts w:ascii="Tahoma" w:hAnsi="Tahoma" w:cs="Tahoma"/>
          <w:b/>
          <w:bCs/>
          <w:color w:val="000000"/>
          <w:sz w:val="26"/>
          <w:szCs w:val="26"/>
        </w:rPr>
        <w:t xml:space="preserve"> Placement</w:t>
      </w:r>
      <w:r w:rsidRPr="004F543A">
        <w:rPr>
          <w:rFonts w:ascii="Tahoma" w:hAnsi="Tahoma" w:cs="Tahoma"/>
          <w:b/>
          <w:bCs/>
          <w:color w:val="000000"/>
          <w:sz w:val="26"/>
          <w:szCs w:val="26"/>
        </w:rPr>
        <w:t xml:space="preserve"> Services</w:t>
      </w:r>
      <w:r>
        <w:rPr>
          <w:rFonts w:ascii="Tahoma" w:hAnsi="Tahoma" w:cs="Tahoma"/>
          <w:b/>
          <w:bCs/>
          <w:color w:val="000000"/>
          <w:sz w:val="26"/>
          <w:szCs w:val="26"/>
        </w:rPr>
        <w:t xml:space="preserve"> Private Ltd,</w:t>
      </w:r>
    </w:p>
    <w:p w14:paraId="53C0E451" w14:textId="2A03DA1C" w:rsid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  <w:r w:rsidRPr="004F543A">
        <w:rPr>
          <w:rFonts w:ascii="Tahoma" w:hAnsi="Tahoma" w:cs="Tahoma"/>
          <w:b/>
          <w:bCs/>
          <w:color w:val="000000"/>
          <w:sz w:val="26"/>
          <w:szCs w:val="26"/>
        </w:rPr>
        <w:t xml:space="preserve">Jammu &amp; Kashmir, </w:t>
      </w:r>
    </w:p>
    <w:p w14:paraId="6E83DE5C" w14:textId="77777777" w:rsid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</w:p>
    <w:p w14:paraId="1CABD086" w14:textId="0167D60B" w:rsidR="004F543A" w:rsidRP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>No: KGP/Estt/2025</w:t>
      </w:r>
      <w:r w:rsidR="00AD147A">
        <w:rPr>
          <w:rFonts w:ascii="Tahoma" w:hAnsi="Tahoma" w:cs="Tahoma"/>
          <w:color w:val="000000"/>
          <w:sz w:val="26"/>
          <w:szCs w:val="26"/>
        </w:rPr>
        <w:t>/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                          </w:t>
      </w:r>
      <w:r>
        <w:rPr>
          <w:rFonts w:ascii="Tahoma" w:hAnsi="Tahoma" w:cs="Tahoma"/>
          <w:color w:val="000000"/>
          <w:sz w:val="26"/>
          <w:szCs w:val="26"/>
        </w:rPr>
        <w:t xml:space="preserve">          </w:t>
      </w:r>
      <w:r w:rsidR="009113B8">
        <w:rPr>
          <w:rFonts w:ascii="Tahoma" w:hAnsi="Tahoma" w:cs="Tahoma"/>
          <w:color w:val="000000"/>
          <w:sz w:val="26"/>
          <w:szCs w:val="26"/>
        </w:rPr>
        <w:t xml:space="preserve"> 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  </w:t>
      </w:r>
      <w:r w:rsidRPr="004F543A">
        <w:rPr>
          <w:rFonts w:ascii="Tahoma" w:hAnsi="Tahoma" w:cs="Tahoma"/>
          <w:color w:val="000000"/>
          <w:sz w:val="26"/>
          <w:szCs w:val="26"/>
        </w:rPr>
        <w:t>Dated: 17-11-2025</w:t>
      </w:r>
    </w:p>
    <w:p w14:paraId="066B7096" w14:textId="2C10A74F" w:rsidR="004F543A" w:rsidRPr="004F543A" w:rsidRDefault="004F543A" w:rsidP="004F543A">
      <w:pPr>
        <w:tabs>
          <w:tab w:val="left" w:pos="5685"/>
        </w:tabs>
        <w:rPr>
          <w:rFonts w:ascii="Tahoma" w:hAnsi="Tahoma" w:cs="Tahoma"/>
          <w:b/>
          <w:bCs/>
          <w:color w:val="000000"/>
          <w:sz w:val="26"/>
          <w:szCs w:val="26"/>
        </w:rPr>
      </w:pPr>
    </w:p>
    <w:p w14:paraId="4E71DA79" w14:textId="640EDE82" w:rsidR="004F543A" w:rsidRDefault="004F543A" w:rsidP="009113B8">
      <w:pPr>
        <w:tabs>
          <w:tab w:val="left" w:pos="5685"/>
        </w:tabs>
        <w:ind w:left="-270"/>
        <w:jc w:val="both"/>
        <w:rPr>
          <w:rFonts w:ascii="Tahoma" w:hAnsi="Tahoma" w:cs="Tahoma"/>
          <w:b/>
          <w:bCs/>
          <w:color w:val="000000"/>
          <w:sz w:val="26"/>
          <w:szCs w:val="26"/>
        </w:rPr>
      </w:pPr>
      <w:r w:rsidRPr="004F543A">
        <w:rPr>
          <w:rFonts w:ascii="Tahoma" w:hAnsi="Tahoma" w:cs="Tahoma"/>
          <w:b/>
          <w:bCs/>
          <w:color w:val="000000"/>
          <w:sz w:val="26"/>
          <w:szCs w:val="26"/>
        </w:rPr>
        <w:t xml:space="preserve">Subject: Termination of </w:t>
      </w:r>
      <w:r w:rsidR="009113B8">
        <w:rPr>
          <w:rFonts w:ascii="Tahoma" w:hAnsi="Tahoma" w:cs="Tahoma"/>
          <w:b/>
          <w:bCs/>
          <w:color w:val="000000"/>
          <w:sz w:val="26"/>
          <w:szCs w:val="26"/>
        </w:rPr>
        <w:t xml:space="preserve">Contract for </w:t>
      </w:r>
      <w:r w:rsidRPr="004F543A">
        <w:rPr>
          <w:rFonts w:ascii="Tahoma" w:hAnsi="Tahoma" w:cs="Tahoma"/>
          <w:b/>
          <w:bCs/>
          <w:color w:val="000000"/>
          <w:sz w:val="26"/>
          <w:szCs w:val="26"/>
        </w:rPr>
        <w:t>Manpower Outsourcing Services for Unskilled Sweeper</w:t>
      </w:r>
      <w:r>
        <w:rPr>
          <w:rFonts w:ascii="Tahoma" w:hAnsi="Tahoma" w:cs="Tahoma"/>
          <w:b/>
          <w:bCs/>
          <w:color w:val="000000"/>
          <w:sz w:val="26"/>
          <w:szCs w:val="26"/>
        </w:rPr>
        <w:t xml:space="preserve">-GeM order no: </w:t>
      </w:r>
      <w:r w:rsidR="00AD147A">
        <w:rPr>
          <w:rFonts w:ascii="Tahoma" w:hAnsi="Tahoma" w:cs="Tahoma"/>
          <w:b/>
          <w:bCs/>
          <w:color w:val="000000"/>
          <w:sz w:val="26"/>
          <w:szCs w:val="26"/>
        </w:rPr>
        <w:t>511687794456973, dated</w:t>
      </w:r>
      <w:r>
        <w:rPr>
          <w:rFonts w:ascii="Tahoma" w:hAnsi="Tahoma" w:cs="Tahoma"/>
          <w:b/>
          <w:bCs/>
          <w:color w:val="000000"/>
          <w:sz w:val="26"/>
          <w:szCs w:val="26"/>
        </w:rPr>
        <w:t xml:space="preserve"> 24-</w:t>
      </w:r>
      <w:r w:rsidR="00685DD6">
        <w:rPr>
          <w:rFonts w:ascii="Tahoma" w:hAnsi="Tahoma" w:cs="Tahoma"/>
          <w:b/>
          <w:bCs/>
          <w:color w:val="000000"/>
          <w:sz w:val="26"/>
          <w:szCs w:val="26"/>
        </w:rPr>
        <w:t>08</w:t>
      </w:r>
      <w:r>
        <w:rPr>
          <w:rFonts w:ascii="Tahoma" w:hAnsi="Tahoma" w:cs="Tahoma"/>
          <w:b/>
          <w:bCs/>
          <w:color w:val="000000"/>
          <w:sz w:val="26"/>
          <w:szCs w:val="26"/>
        </w:rPr>
        <w:t>-2024.</w:t>
      </w:r>
    </w:p>
    <w:p w14:paraId="611B6D6E" w14:textId="77777777" w:rsidR="004F543A" w:rsidRDefault="004F543A" w:rsidP="004F543A">
      <w:pPr>
        <w:tabs>
          <w:tab w:val="left" w:pos="5685"/>
        </w:tabs>
        <w:ind w:left="-270"/>
        <w:rPr>
          <w:rFonts w:ascii="Tahoma" w:hAnsi="Tahoma" w:cs="Tahoma"/>
          <w:b/>
          <w:bCs/>
          <w:color w:val="000000"/>
          <w:sz w:val="26"/>
          <w:szCs w:val="26"/>
        </w:rPr>
      </w:pPr>
    </w:p>
    <w:p w14:paraId="1B67981F" w14:textId="7730A34B" w:rsidR="004F543A" w:rsidRDefault="004F543A" w:rsidP="00AD147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>Sir,</w:t>
      </w:r>
    </w:p>
    <w:p w14:paraId="4A9790DA" w14:textId="77777777" w:rsidR="004F543A" w:rsidRPr="004F543A" w:rsidRDefault="004F543A" w:rsidP="00AD147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0F4B567D" w14:textId="7007EA46" w:rsidR="004F543A" w:rsidRDefault="004F543A" w:rsidP="00AD147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 xml:space="preserve">In reference to the manpower outsourcing services provided by for the engagement of one (01) Unskilled Sweeper </w:t>
      </w:r>
      <w:r w:rsidRPr="00AD147A">
        <w:rPr>
          <w:rFonts w:ascii="Tahoma" w:hAnsi="Tahoma" w:cs="Tahoma"/>
          <w:color w:val="000000"/>
          <w:sz w:val="26"/>
          <w:szCs w:val="26"/>
        </w:rPr>
        <w:t xml:space="preserve">covered under 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GeM Order No. </w:t>
      </w:r>
      <w:r w:rsidR="00AD147A" w:rsidRPr="00AD147A">
        <w:rPr>
          <w:rFonts w:ascii="Tahoma" w:hAnsi="Tahoma" w:cs="Tahoma"/>
          <w:color w:val="000000"/>
          <w:sz w:val="26"/>
          <w:szCs w:val="26"/>
        </w:rPr>
        <w:t>511687794456973, dated</w:t>
      </w:r>
      <w:r w:rsidR="00AD147A" w:rsidRPr="00AD147A">
        <w:rPr>
          <w:rFonts w:ascii="Tahoma" w:hAnsi="Tahoma" w:cs="Tahoma"/>
          <w:color w:val="000000"/>
          <w:sz w:val="26"/>
          <w:szCs w:val="26"/>
        </w:rPr>
        <w:t xml:space="preserve"> 24-</w:t>
      </w:r>
      <w:r w:rsidR="00685DD6">
        <w:rPr>
          <w:rFonts w:ascii="Tahoma" w:hAnsi="Tahoma" w:cs="Tahoma"/>
          <w:color w:val="000000"/>
          <w:sz w:val="26"/>
          <w:szCs w:val="26"/>
        </w:rPr>
        <w:t>08</w:t>
      </w:r>
      <w:r w:rsidR="00AD147A" w:rsidRPr="00AD147A">
        <w:rPr>
          <w:rFonts w:ascii="Tahoma" w:hAnsi="Tahoma" w:cs="Tahoma"/>
          <w:color w:val="000000"/>
          <w:sz w:val="26"/>
          <w:szCs w:val="26"/>
        </w:rPr>
        <w:t>-</w:t>
      </w:r>
      <w:r w:rsidR="00AD147A" w:rsidRPr="00AD147A">
        <w:rPr>
          <w:rFonts w:ascii="Tahoma" w:hAnsi="Tahoma" w:cs="Tahoma"/>
          <w:color w:val="000000"/>
          <w:sz w:val="26"/>
          <w:szCs w:val="26"/>
        </w:rPr>
        <w:t>2024,</w:t>
      </w:r>
      <w:r w:rsidR="00AD147A" w:rsidRPr="004F543A">
        <w:rPr>
          <w:rFonts w:ascii="Tahoma" w:hAnsi="Tahoma" w:cs="Tahoma"/>
          <w:color w:val="000000"/>
          <w:sz w:val="26"/>
          <w:szCs w:val="26"/>
        </w:rPr>
        <w:t xml:space="preserve"> the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 competent authority has reviewed the operational requirements of the </w:t>
      </w:r>
      <w:r w:rsidR="00AD147A" w:rsidRPr="004F543A">
        <w:rPr>
          <w:rFonts w:ascii="Tahoma" w:hAnsi="Tahoma" w:cs="Tahoma"/>
          <w:color w:val="000000"/>
          <w:sz w:val="26"/>
          <w:szCs w:val="26"/>
        </w:rPr>
        <w:t>institution.</w:t>
      </w:r>
      <w:r w:rsidR="00AD147A">
        <w:rPr>
          <w:rFonts w:ascii="Tahoma" w:hAnsi="Tahoma" w:cs="Tahoma"/>
          <w:color w:val="000000"/>
          <w:sz w:val="26"/>
          <w:szCs w:val="26"/>
        </w:rPr>
        <w:t xml:space="preserve"> </w:t>
      </w:r>
      <w:r w:rsidR="00AD147A" w:rsidRPr="004F543A">
        <w:rPr>
          <w:rFonts w:ascii="Tahoma" w:hAnsi="Tahoma" w:cs="Tahoma"/>
          <w:color w:val="000000"/>
          <w:sz w:val="26"/>
          <w:szCs w:val="26"/>
        </w:rPr>
        <w:t>Due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 to administrative restructuring and optimization of in-house resources, the aforesaid services are no longer required at Government Polytechnic College, Srinagar.</w:t>
      </w:r>
    </w:p>
    <w:p w14:paraId="6448F73D" w14:textId="77777777" w:rsidR="00AD147A" w:rsidRPr="004F543A" w:rsidRDefault="00AD147A" w:rsidP="00AD147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5841A1A5" w14:textId="5652F4E4" w:rsidR="004F543A" w:rsidRPr="004F543A" w:rsidRDefault="004F543A" w:rsidP="00AD147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 xml:space="preserve">Now, therefore, </w:t>
      </w:r>
      <w:r w:rsidR="00685DD6">
        <w:rPr>
          <w:rFonts w:ascii="Tahoma" w:hAnsi="Tahoma" w:cs="Tahoma"/>
          <w:color w:val="000000"/>
          <w:sz w:val="26"/>
          <w:szCs w:val="26"/>
        </w:rPr>
        <w:t xml:space="preserve">it is </w:t>
      </w:r>
      <w:r w:rsidRPr="004F543A">
        <w:rPr>
          <w:rFonts w:ascii="Tahoma" w:hAnsi="Tahoma" w:cs="Tahoma"/>
          <w:color w:val="000000"/>
          <w:sz w:val="26"/>
          <w:szCs w:val="26"/>
        </w:rPr>
        <w:t>ordered that:</w:t>
      </w:r>
    </w:p>
    <w:p w14:paraId="68E32589" w14:textId="74BC5ED3" w:rsidR="004F543A" w:rsidRPr="004F543A" w:rsidRDefault="004F543A" w:rsidP="00AD147A">
      <w:pPr>
        <w:numPr>
          <w:ilvl w:val="0"/>
          <w:numId w:val="18"/>
        </w:numPr>
        <w:tabs>
          <w:tab w:val="clear" w:pos="720"/>
          <w:tab w:val="num" w:pos="450"/>
          <w:tab w:val="left" w:pos="5685"/>
        </w:tabs>
        <w:ind w:left="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 xml:space="preserve">The engagement of the one (01) Unskilled Sweeper provided under the aforementioned </w:t>
      </w:r>
      <w:r w:rsidR="00685DD6">
        <w:rPr>
          <w:rFonts w:ascii="Tahoma" w:hAnsi="Tahoma" w:cs="Tahoma"/>
          <w:color w:val="000000"/>
          <w:sz w:val="26"/>
          <w:szCs w:val="26"/>
        </w:rPr>
        <w:t xml:space="preserve">order 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shall stand terminated with immediate effect from </w:t>
      </w:r>
      <w:r w:rsidR="00AD147A">
        <w:rPr>
          <w:rFonts w:ascii="Tahoma" w:hAnsi="Tahoma" w:cs="Tahoma"/>
          <w:color w:val="000000"/>
          <w:sz w:val="26"/>
          <w:szCs w:val="26"/>
        </w:rPr>
        <w:t>20</w:t>
      </w:r>
      <w:r w:rsidRPr="004F543A">
        <w:rPr>
          <w:rFonts w:ascii="Tahoma" w:hAnsi="Tahoma" w:cs="Tahoma"/>
          <w:color w:val="000000"/>
          <w:sz w:val="26"/>
          <w:szCs w:val="26"/>
        </w:rPr>
        <w:t>-11-2025.No further services shall be rendered or billed beyond this date.</w:t>
      </w:r>
    </w:p>
    <w:p w14:paraId="6D23D681" w14:textId="7734E44E" w:rsidR="004F543A" w:rsidRPr="004F543A" w:rsidRDefault="004F543A" w:rsidP="00AD147A">
      <w:pPr>
        <w:numPr>
          <w:ilvl w:val="0"/>
          <w:numId w:val="18"/>
        </w:numPr>
        <w:tabs>
          <w:tab w:val="clear" w:pos="720"/>
          <w:tab w:val="num" w:pos="450"/>
          <w:tab w:val="left" w:pos="5685"/>
        </w:tabs>
        <w:ind w:left="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>M/s Tycoon Manpower Services OPC Pvt Ltd is requested to relieve the deployed personnel forthwith and ensure compliance with all statutory obligations, including but not limited to settlement of dues, EPF/ESIC contributions, and issuance of experience/reli</w:t>
      </w:r>
      <w:r w:rsidR="00685DD6">
        <w:rPr>
          <w:rFonts w:ascii="Tahoma" w:hAnsi="Tahoma" w:cs="Tahoma"/>
          <w:color w:val="000000"/>
          <w:sz w:val="26"/>
          <w:szCs w:val="26"/>
        </w:rPr>
        <w:t>eving</w:t>
      </w:r>
      <w:r w:rsidRPr="004F543A">
        <w:rPr>
          <w:rFonts w:ascii="Tahoma" w:hAnsi="Tahoma" w:cs="Tahoma"/>
          <w:color w:val="000000"/>
          <w:sz w:val="26"/>
          <w:szCs w:val="26"/>
        </w:rPr>
        <w:t xml:space="preserve"> certificates to the worker.</w:t>
      </w:r>
    </w:p>
    <w:p w14:paraId="12E8F59F" w14:textId="15CC4DD0" w:rsidR="004F543A" w:rsidRPr="004F543A" w:rsidRDefault="004F543A" w:rsidP="00AD147A">
      <w:pPr>
        <w:numPr>
          <w:ilvl w:val="0"/>
          <w:numId w:val="18"/>
        </w:numPr>
        <w:tabs>
          <w:tab w:val="clear" w:pos="720"/>
          <w:tab w:val="num" w:pos="450"/>
          <w:tab w:val="left" w:pos="5685"/>
        </w:tabs>
        <w:ind w:left="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 xml:space="preserve">All pending payments, if any, up to </w:t>
      </w:r>
      <w:r w:rsidR="00AD147A">
        <w:rPr>
          <w:rFonts w:ascii="Tahoma" w:hAnsi="Tahoma" w:cs="Tahoma"/>
          <w:color w:val="000000"/>
          <w:sz w:val="26"/>
          <w:szCs w:val="26"/>
        </w:rPr>
        <w:t>20</w:t>
      </w:r>
      <w:r w:rsidRPr="004F543A">
        <w:rPr>
          <w:rFonts w:ascii="Tahoma" w:hAnsi="Tahoma" w:cs="Tahoma"/>
          <w:color w:val="000000"/>
          <w:sz w:val="26"/>
          <w:szCs w:val="26"/>
        </w:rPr>
        <w:t>-11-2025, shall be processed as per the terms of the agreement upon submission of necessary documents and no-objection from the deployed personnel.</w:t>
      </w:r>
    </w:p>
    <w:p w14:paraId="0E2397D3" w14:textId="77777777" w:rsidR="004F543A" w:rsidRPr="004F543A" w:rsidRDefault="004F543A" w:rsidP="00AD147A">
      <w:pPr>
        <w:numPr>
          <w:ilvl w:val="0"/>
          <w:numId w:val="18"/>
        </w:numPr>
        <w:tabs>
          <w:tab w:val="clear" w:pos="720"/>
          <w:tab w:val="num" w:pos="450"/>
          <w:tab w:val="left" w:pos="5685"/>
        </w:tabs>
        <w:ind w:left="0"/>
        <w:jc w:val="both"/>
        <w:rPr>
          <w:rFonts w:ascii="Tahoma" w:hAnsi="Tahoma" w:cs="Tahoma"/>
          <w:color w:val="000000"/>
          <w:sz w:val="26"/>
          <w:szCs w:val="26"/>
        </w:rPr>
      </w:pPr>
      <w:r w:rsidRPr="004F543A">
        <w:rPr>
          <w:rFonts w:ascii="Tahoma" w:hAnsi="Tahoma" w:cs="Tahoma"/>
          <w:color w:val="000000"/>
          <w:sz w:val="26"/>
          <w:szCs w:val="26"/>
        </w:rPr>
        <w:t>This order is issued in the interest of efficient administration and supersedes any prior communications in this regard.</w:t>
      </w:r>
    </w:p>
    <w:p w14:paraId="54A4FC0C" w14:textId="77777777" w:rsidR="003614C2" w:rsidRPr="004F543A" w:rsidRDefault="003614C2" w:rsidP="00AD147A">
      <w:pPr>
        <w:tabs>
          <w:tab w:val="left" w:pos="5685"/>
        </w:tabs>
        <w:jc w:val="both"/>
        <w:rPr>
          <w:rFonts w:ascii="Tahoma" w:hAnsi="Tahoma" w:cs="Tahoma"/>
          <w:color w:val="000000"/>
          <w:sz w:val="26"/>
          <w:szCs w:val="26"/>
        </w:rPr>
      </w:pPr>
    </w:p>
    <w:p w14:paraId="65A8E8CA" w14:textId="77777777" w:rsidR="003614C2" w:rsidRPr="004F543A" w:rsidRDefault="003614C2" w:rsidP="004F543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0061C34D" w14:textId="77777777" w:rsidR="003614C2" w:rsidRPr="004F543A" w:rsidRDefault="003614C2" w:rsidP="004F543A">
      <w:pPr>
        <w:tabs>
          <w:tab w:val="left" w:pos="5685"/>
        </w:tabs>
        <w:ind w:left="-270"/>
        <w:jc w:val="both"/>
        <w:rPr>
          <w:rFonts w:ascii="Tahoma" w:hAnsi="Tahoma" w:cs="Tahoma"/>
          <w:color w:val="000000"/>
          <w:sz w:val="26"/>
          <w:szCs w:val="26"/>
        </w:rPr>
      </w:pPr>
    </w:p>
    <w:p w14:paraId="0CE36641" w14:textId="59D1EA2B" w:rsidR="00964226" w:rsidRDefault="009C6814" w:rsidP="009C6814">
      <w:pPr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247F81" w:rsidRPr="00FB021C">
        <w:rPr>
          <w:rFonts w:ascii="Tahoma" w:hAnsi="Tahoma" w:cs="Tahoma"/>
          <w:color w:val="1F1F1F"/>
          <w:sz w:val="26"/>
          <w:szCs w:val="26"/>
        </w:rPr>
        <w:t xml:space="preserve">Yours </w:t>
      </w:r>
      <w:r w:rsidR="00A47EA1" w:rsidRPr="00FB021C">
        <w:rPr>
          <w:rFonts w:ascii="Tahoma" w:hAnsi="Tahoma" w:cs="Tahoma"/>
          <w:color w:val="1F1F1F"/>
          <w:sz w:val="26"/>
          <w:szCs w:val="26"/>
        </w:rPr>
        <w:t>Faithfully</w:t>
      </w:r>
    </w:p>
    <w:p w14:paraId="586D5259" w14:textId="77777777" w:rsidR="00AD147A" w:rsidRDefault="00AD147A" w:rsidP="009C6814">
      <w:pPr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</w:p>
    <w:p w14:paraId="435F956D" w14:textId="6B74DAFB" w:rsidR="002A5606" w:rsidRPr="00FB021C" w:rsidRDefault="00AB2CF2" w:rsidP="009C6814">
      <w:pPr>
        <w:spacing w:line="360" w:lineRule="auto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</w:t>
      </w:r>
    </w:p>
    <w:p w14:paraId="2141638F" w14:textId="5CA719B6" w:rsidR="00247F81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 Principal</w:t>
      </w:r>
    </w:p>
    <w:p w14:paraId="6495290F" w14:textId="1765ABD3" w:rsidR="00247F81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</w:t>
      </w:r>
      <w:r w:rsidR="00E936E1"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>Kashmir Government Polytechnic College</w:t>
      </w:r>
    </w:p>
    <w:p w14:paraId="646F0D65" w14:textId="48B1AFF6" w:rsidR="00A9467C" w:rsidRPr="00FB021C" w:rsidRDefault="00247F8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FB021C">
        <w:rPr>
          <w:rFonts w:ascii="Tahoma" w:hAnsi="Tahoma" w:cs="Tahoma"/>
          <w:color w:val="1F1F1F"/>
          <w:sz w:val="26"/>
          <w:szCs w:val="26"/>
        </w:rPr>
        <w:t xml:space="preserve">                                                     </w:t>
      </w:r>
      <w:r w:rsidR="009C6814">
        <w:rPr>
          <w:rFonts w:ascii="Tahoma" w:hAnsi="Tahoma" w:cs="Tahoma"/>
          <w:color w:val="1F1F1F"/>
          <w:sz w:val="26"/>
          <w:szCs w:val="26"/>
        </w:rPr>
        <w:t xml:space="preserve">   </w:t>
      </w:r>
      <w:r w:rsidRPr="00FB021C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F909F8" w:rsidRPr="00FB021C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FB021C">
        <w:rPr>
          <w:rFonts w:ascii="Tahoma" w:hAnsi="Tahoma" w:cs="Tahoma"/>
          <w:color w:val="1F1F1F"/>
          <w:sz w:val="26"/>
          <w:szCs w:val="26"/>
        </w:rPr>
        <w:t>Srinagar</w:t>
      </w:r>
    </w:p>
    <w:p w14:paraId="3AE845C7" w14:textId="7BC9C24C" w:rsidR="00A47EA1" w:rsidRPr="00FB021C" w:rsidRDefault="00A47EA1" w:rsidP="00D6579E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54031DF8" w14:textId="16A19687" w:rsidR="00A47EA1" w:rsidRPr="00FB021C" w:rsidRDefault="00A47EA1" w:rsidP="00E936E1">
      <w:pPr>
        <w:jc w:val="both"/>
        <w:rPr>
          <w:rFonts w:ascii="Tahoma" w:hAnsi="Tahoma" w:cs="Tahoma"/>
          <w:color w:val="1F1F1F"/>
          <w:sz w:val="26"/>
          <w:szCs w:val="26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9113B8">
      <w:headerReference w:type="default" r:id="rId7"/>
      <w:pgSz w:w="11906" w:h="16838"/>
      <w:pgMar w:top="1049" w:right="746" w:bottom="8" w:left="1276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E242" w14:textId="77777777" w:rsidR="00076573" w:rsidRDefault="00076573">
      <w:r>
        <w:separator/>
      </w:r>
    </w:p>
  </w:endnote>
  <w:endnote w:type="continuationSeparator" w:id="0">
    <w:p w14:paraId="5E51B0D1" w14:textId="77777777" w:rsidR="00076573" w:rsidRDefault="00076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16AC" w14:textId="77777777" w:rsidR="00076573" w:rsidRDefault="00076573">
      <w:r>
        <w:separator/>
      </w:r>
    </w:p>
  </w:footnote>
  <w:footnote w:type="continuationSeparator" w:id="0">
    <w:p w14:paraId="25D701F3" w14:textId="77777777" w:rsidR="00076573" w:rsidRDefault="000765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5F37B70">
          <wp:simplePos x="0" y="0"/>
          <wp:positionH relativeFrom="margin">
            <wp:posOffset>-273050</wp:posOffset>
          </wp:positionH>
          <wp:positionV relativeFrom="page">
            <wp:posOffset>408305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81000555" name="Picture 1281000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DC76CF7"/>
    <w:multiLevelType w:val="multilevel"/>
    <w:tmpl w:val="371C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042309">
    <w:abstractNumId w:val="9"/>
  </w:num>
  <w:num w:numId="2" w16cid:durableId="1046222738">
    <w:abstractNumId w:val="7"/>
  </w:num>
  <w:num w:numId="3" w16cid:durableId="318387104">
    <w:abstractNumId w:val="6"/>
  </w:num>
  <w:num w:numId="4" w16cid:durableId="641810486">
    <w:abstractNumId w:val="5"/>
  </w:num>
  <w:num w:numId="5" w16cid:durableId="1063136017">
    <w:abstractNumId w:val="4"/>
  </w:num>
  <w:num w:numId="6" w16cid:durableId="1570537390">
    <w:abstractNumId w:val="8"/>
  </w:num>
  <w:num w:numId="7" w16cid:durableId="219559293">
    <w:abstractNumId w:val="3"/>
  </w:num>
  <w:num w:numId="8" w16cid:durableId="19204005">
    <w:abstractNumId w:val="2"/>
  </w:num>
  <w:num w:numId="9" w16cid:durableId="1741637522">
    <w:abstractNumId w:val="1"/>
  </w:num>
  <w:num w:numId="10" w16cid:durableId="512110456">
    <w:abstractNumId w:val="0"/>
  </w:num>
  <w:num w:numId="11" w16cid:durableId="2129855229">
    <w:abstractNumId w:val="12"/>
  </w:num>
  <w:num w:numId="12" w16cid:durableId="1589919809">
    <w:abstractNumId w:val="13"/>
  </w:num>
  <w:num w:numId="13" w16cid:durableId="1134560748">
    <w:abstractNumId w:val="11"/>
  </w:num>
  <w:num w:numId="14" w16cid:durableId="1938318915">
    <w:abstractNumId w:val="17"/>
  </w:num>
  <w:num w:numId="15" w16cid:durableId="456725031">
    <w:abstractNumId w:val="14"/>
  </w:num>
  <w:num w:numId="16" w16cid:durableId="370762862">
    <w:abstractNumId w:val="15"/>
  </w:num>
  <w:num w:numId="17" w16cid:durableId="1453326797">
    <w:abstractNumId w:val="10"/>
  </w:num>
  <w:num w:numId="18" w16cid:durableId="519708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76573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2F59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614C2"/>
    <w:rsid w:val="003735B5"/>
    <w:rsid w:val="003747BB"/>
    <w:rsid w:val="00377186"/>
    <w:rsid w:val="0037797E"/>
    <w:rsid w:val="003A1C03"/>
    <w:rsid w:val="003C3196"/>
    <w:rsid w:val="003D1396"/>
    <w:rsid w:val="00414627"/>
    <w:rsid w:val="00420B16"/>
    <w:rsid w:val="00425D63"/>
    <w:rsid w:val="004272B2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4F543A"/>
    <w:rsid w:val="00502C2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53506"/>
    <w:rsid w:val="00661468"/>
    <w:rsid w:val="006649F0"/>
    <w:rsid w:val="0067245D"/>
    <w:rsid w:val="00676A3D"/>
    <w:rsid w:val="00683CF5"/>
    <w:rsid w:val="0068470E"/>
    <w:rsid w:val="00685DD6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0637A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13B8"/>
    <w:rsid w:val="00930FDE"/>
    <w:rsid w:val="00932BAF"/>
    <w:rsid w:val="00934C7C"/>
    <w:rsid w:val="00937AD8"/>
    <w:rsid w:val="0094030F"/>
    <w:rsid w:val="00964226"/>
    <w:rsid w:val="00965277"/>
    <w:rsid w:val="0097162B"/>
    <w:rsid w:val="00984C93"/>
    <w:rsid w:val="00987CE1"/>
    <w:rsid w:val="0099405C"/>
    <w:rsid w:val="009A1100"/>
    <w:rsid w:val="009B27AA"/>
    <w:rsid w:val="009B7E04"/>
    <w:rsid w:val="009C600F"/>
    <w:rsid w:val="009C6814"/>
    <w:rsid w:val="009D3723"/>
    <w:rsid w:val="009E04F2"/>
    <w:rsid w:val="009F7819"/>
    <w:rsid w:val="00A00745"/>
    <w:rsid w:val="00A02AA6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147A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4C10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0E40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290F"/>
    <w:rsid w:val="00F465C5"/>
    <w:rsid w:val="00F5180D"/>
    <w:rsid w:val="00F51B21"/>
    <w:rsid w:val="00F51D87"/>
    <w:rsid w:val="00F52DA3"/>
    <w:rsid w:val="00F651FC"/>
    <w:rsid w:val="00F8455C"/>
    <w:rsid w:val="00F909F8"/>
    <w:rsid w:val="00FB021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224</Words>
  <Characters>1388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7</cp:revision>
  <cp:lastPrinted>2025-11-17T05:15:00Z</cp:lastPrinted>
  <dcterms:created xsi:type="dcterms:W3CDTF">2025-11-15T10:00:00Z</dcterms:created>
  <dcterms:modified xsi:type="dcterms:W3CDTF">2025-11-17T05:45:00Z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