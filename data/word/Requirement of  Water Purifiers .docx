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C76F" w14:textId="77777777" w:rsidR="00C062E8" w:rsidRDefault="00C062E8" w:rsidP="00493C0E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7B919AF5" w14:textId="6A142D1A" w:rsidR="008E439D" w:rsidRPr="008E439D" w:rsidRDefault="008E439D" w:rsidP="00493C0E">
      <w:pPr>
        <w:ind w:hanging="450"/>
        <w:rPr>
          <w:rFonts w:ascii="Tahoma" w:hAnsi="Tahoma" w:cs="Tahoma"/>
          <w:b/>
          <w:bCs/>
          <w:color w:val="1F1F1F"/>
          <w:sz w:val="25"/>
          <w:szCs w:val="25"/>
        </w:rPr>
      </w:pPr>
      <w:r w:rsidRPr="008E439D">
        <w:rPr>
          <w:rFonts w:ascii="Tahoma" w:hAnsi="Tahoma" w:cs="Tahoma"/>
          <w:b/>
          <w:bCs/>
          <w:color w:val="1F1F1F"/>
          <w:sz w:val="25"/>
          <w:szCs w:val="25"/>
        </w:rPr>
        <w:t>Mr. Ahsan Pardesi,</w:t>
      </w:r>
    </w:p>
    <w:p w14:paraId="1545CD02" w14:textId="7162EFAC" w:rsidR="00C062E8" w:rsidRPr="008E439D" w:rsidRDefault="00C062E8" w:rsidP="00493C0E">
      <w:pPr>
        <w:ind w:hanging="450"/>
        <w:rPr>
          <w:rFonts w:ascii="Tahoma" w:hAnsi="Tahoma" w:cs="Tahoma"/>
          <w:b/>
          <w:bCs/>
          <w:color w:val="1F1F1F"/>
          <w:sz w:val="25"/>
          <w:szCs w:val="25"/>
        </w:rPr>
      </w:pPr>
      <w:r w:rsidRPr="008E439D">
        <w:rPr>
          <w:rFonts w:ascii="Tahoma" w:hAnsi="Tahoma" w:cs="Tahoma"/>
          <w:b/>
          <w:bCs/>
          <w:color w:val="1F1F1F"/>
          <w:sz w:val="25"/>
          <w:szCs w:val="25"/>
        </w:rPr>
        <w:t xml:space="preserve">Hon'ble Member of Legislative Assembly, </w:t>
      </w:r>
    </w:p>
    <w:p w14:paraId="6F3022CF" w14:textId="77777777" w:rsidR="00C062E8" w:rsidRPr="008E439D" w:rsidRDefault="00C062E8" w:rsidP="00493C0E">
      <w:pPr>
        <w:ind w:hanging="450"/>
        <w:rPr>
          <w:rFonts w:ascii="Tahoma" w:hAnsi="Tahoma" w:cs="Tahoma"/>
          <w:b/>
          <w:bCs/>
          <w:color w:val="1F1F1F"/>
          <w:sz w:val="25"/>
          <w:szCs w:val="25"/>
        </w:rPr>
      </w:pPr>
      <w:r w:rsidRPr="008E439D">
        <w:rPr>
          <w:rFonts w:ascii="Tahoma" w:hAnsi="Tahoma" w:cs="Tahoma"/>
          <w:b/>
          <w:bCs/>
          <w:color w:val="1F1F1F"/>
          <w:sz w:val="25"/>
          <w:szCs w:val="25"/>
        </w:rPr>
        <w:t xml:space="preserve">Lal Chowk Constituency, </w:t>
      </w:r>
    </w:p>
    <w:p w14:paraId="47F34C81" w14:textId="7830B9E1" w:rsidR="00900EE4" w:rsidRPr="008E439D" w:rsidRDefault="00C062E8" w:rsidP="00C062E8">
      <w:pPr>
        <w:ind w:hanging="450"/>
        <w:rPr>
          <w:rFonts w:ascii="Tahoma" w:hAnsi="Tahoma" w:cs="Tahoma"/>
          <w:b/>
          <w:bCs/>
          <w:color w:val="1F1F1F"/>
          <w:sz w:val="25"/>
          <w:szCs w:val="25"/>
        </w:rPr>
      </w:pPr>
      <w:r w:rsidRPr="008E439D">
        <w:rPr>
          <w:rFonts w:ascii="Tahoma" w:hAnsi="Tahoma" w:cs="Tahoma"/>
          <w:b/>
          <w:bCs/>
          <w:color w:val="1F1F1F"/>
          <w:sz w:val="25"/>
          <w:szCs w:val="25"/>
        </w:rPr>
        <w:t>Srinagar, Jammu &amp; Kashmir.</w:t>
      </w:r>
    </w:p>
    <w:p w14:paraId="491E003B" w14:textId="77777777" w:rsidR="00C062E8" w:rsidRPr="003D1396" w:rsidRDefault="00C062E8" w:rsidP="00C062E8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541C5BDB" w14:textId="0BC80A30" w:rsidR="008E439D" w:rsidRDefault="00900EE4" w:rsidP="008E439D">
      <w:pPr>
        <w:ind w:hanging="45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60672C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0672C">
        <w:rPr>
          <w:rFonts w:ascii="Tahoma" w:hAnsi="Tahoma" w:cs="Tahoma"/>
          <w:color w:val="1F1F1F"/>
          <w:sz w:val="25"/>
          <w:szCs w:val="25"/>
        </w:rPr>
        <w:t>202</w:t>
      </w:r>
      <w:r w:rsidR="008E439D">
        <w:rPr>
          <w:rFonts w:ascii="Tahoma" w:hAnsi="Tahoma" w:cs="Tahoma"/>
          <w:color w:val="1F1F1F"/>
          <w:sz w:val="25"/>
          <w:szCs w:val="25"/>
        </w:rPr>
        <w:t>6</w:t>
      </w:r>
      <w:r w:rsidR="0060672C">
        <w:rPr>
          <w:rFonts w:ascii="Tahoma" w:hAnsi="Tahoma" w:cs="Tahoma"/>
          <w:color w:val="1F1F1F"/>
          <w:sz w:val="25"/>
          <w:szCs w:val="25"/>
        </w:rPr>
        <w:t>/</w:t>
      </w:r>
      <w:r w:rsidR="008E439D">
        <w:rPr>
          <w:rFonts w:ascii="Tahoma" w:hAnsi="Tahoma" w:cs="Tahoma"/>
          <w:color w:val="1F1F1F"/>
          <w:sz w:val="25"/>
          <w:szCs w:val="25"/>
        </w:rPr>
        <w:t>559</w:t>
      </w:r>
      <w:r w:rsidR="001B086D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 w:rsidR="00C60208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8E439D">
        <w:rPr>
          <w:rFonts w:ascii="Tahoma" w:hAnsi="Tahoma" w:cs="Tahoma"/>
          <w:color w:val="1F1F1F"/>
          <w:sz w:val="25"/>
          <w:szCs w:val="25"/>
        </w:rPr>
        <w:t>29</w:t>
      </w:r>
      <w:r w:rsidR="00086237">
        <w:rPr>
          <w:rFonts w:ascii="Tahoma" w:hAnsi="Tahoma" w:cs="Tahoma"/>
          <w:color w:val="1F1F1F"/>
          <w:sz w:val="25"/>
          <w:szCs w:val="25"/>
        </w:rPr>
        <w:t>-</w:t>
      </w:r>
      <w:r w:rsidR="008E439D">
        <w:rPr>
          <w:rFonts w:ascii="Tahoma" w:hAnsi="Tahoma" w:cs="Tahoma"/>
          <w:color w:val="1F1F1F"/>
          <w:sz w:val="25"/>
          <w:szCs w:val="25"/>
        </w:rPr>
        <w:t>06</w:t>
      </w:r>
      <w:r w:rsidR="00086237">
        <w:rPr>
          <w:rFonts w:ascii="Tahoma" w:hAnsi="Tahoma" w:cs="Tahoma"/>
          <w:color w:val="1F1F1F"/>
          <w:sz w:val="25"/>
          <w:szCs w:val="25"/>
        </w:rPr>
        <w:t>-202</w:t>
      </w:r>
      <w:r w:rsidR="008E439D">
        <w:rPr>
          <w:rFonts w:ascii="Tahoma" w:hAnsi="Tahoma" w:cs="Tahoma"/>
          <w:color w:val="1F1F1F"/>
          <w:sz w:val="25"/>
          <w:szCs w:val="25"/>
        </w:rPr>
        <w:t>6</w:t>
      </w:r>
    </w:p>
    <w:p w14:paraId="0F19426A" w14:textId="77777777" w:rsidR="008E439D" w:rsidRDefault="008E439D" w:rsidP="008E439D">
      <w:pPr>
        <w:ind w:hanging="450"/>
        <w:rPr>
          <w:rFonts w:ascii="Tahoma" w:hAnsi="Tahoma" w:cs="Tahoma"/>
          <w:color w:val="1F1F1F"/>
          <w:sz w:val="25"/>
          <w:szCs w:val="25"/>
        </w:rPr>
      </w:pPr>
    </w:p>
    <w:p w14:paraId="3C489956" w14:textId="38FF282A" w:rsidR="008E439D" w:rsidRDefault="008E439D" w:rsidP="008E439D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8E439D">
        <w:rPr>
          <w:rFonts w:ascii="Tahoma" w:hAnsi="Tahoma" w:cs="Tahoma"/>
          <w:b/>
          <w:bCs/>
          <w:color w:val="1F1F1F"/>
          <w:sz w:val="25"/>
          <w:szCs w:val="25"/>
        </w:rPr>
        <w:t>Subject: Urgent Request for Immediate Provision of 4 Hot &amp; Cold Commercial Water Purifiers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34684DCE" w14:textId="77777777" w:rsidR="008E439D" w:rsidRPr="008E439D" w:rsidRDefault="008E439D" w:rsidP="008E439D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D7F0560" w14:textId="61925003" w:rsidR="008E439D" w:rsidRPr="008E439D" w:rsidRDefault="008E439D" w:rsidP="008E439D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8E439D">
        <w:rPr>
          <w:rFonts w:ascii="Tahoma" w:hAnsi="Tahoma" w:cs="Tahoma"/>
          <w:color w:val="1F1F1F"/>
          <w:sz w:val="25"/>
          <w:szCs w:val="25"/>
        </w:rPr>
        <w:t>Respected Sir,</w:t>
      </w:r>
    </w:p>
    <w:p w14:paraId="6E8E2DBC" w14:textId="2731A84B" w:rsidR="008E439D" w:rsidRPr="008E439D" w:rsidRDefault="008E439D" w:rsidP="008E439D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8E439D">
        <w:rPr>
          <w:rFonts w:ascii="Tahoma" w:hAnsi="Tahoma" w:cs="Tahoma"/>
          <w:color w:val="1F1F1F"/>
          <w:sz w:val="25"/>
          <w:szCs w:val="25"/>
        </w:rPr>
        <w:t xml:space="preserve">With reference to the </w:t>
      </w:r>
      <w:r>
        <w:rPr>
          <w:rFonts w:ascii="Tahoma" w:hAnsi="Tahoma" w:cs="Tahoma"/>
          <w:color w:val="1F1F1F"/>
          <w:sz w:val="25"/>
          <w:szCs w:val="25"/>
        </w:rPr>
        <w:t>above-captioned</w:t>
      </w:r>
      <w:r w:rsidRPr="008E439D">
        <w:rPr>
          <w:rFonts w:ascii="Tahoma" w:hAnsi="Tahoma" w:cs="Tahoma"/>
          <w:color w:val="1F1F1F"/>
          <w:sz w:val="25"/>
          <w:szCs w:val="25"/>
        </w:rPr>
        <w:t xml:space="preserve"> subject, I am writing to you on behalf of Kashmir Government Polytechnic College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8E439D">
        <w:rPr>
          <w:rFonts w:ascii="Tahoma" w:hAnsi="Tahoma" w:cs="Tahoma"/>
          <w:color w:val="1F1F1F"/>
          <w:sz w:val="25"/>
          <w:szCs w:val="25"/>
        </w:rPr>
        <w:t xml:space="preserve"> Srinagar, one of the premier and oldest technical institutions in Kashmir, imparting quality technical education since 1960. The </w:t>
      </w:r>
      <w:r w:rsidR="00A1735B">
        <w:rPr>
          <w:rFonts w:ascii="Tahoma" w:hAnsi="Tahoma" w:cs="Tahoma"/>
          <w:color w:val="1F1F1F"/>
          <w:sz w:val="25"/>
          <w:szCs w:val="25"/>
        </w:rPr>
        <w:t>Institution</w:t>
      </w:r>
      <w:r w:rsidRPr="008E439D">
        <w:rPr>
          <w:rFonts w:ascii="Tahoma" w:hAnsi="Tahoma" w:cs="Tahoma"/>
          <w:color w:val="1F1F1F"/>
          <w:sz w:val="25"/>
          <w:szCs w:val="25"/>
        </w:rPr>
        <w:t xml:space="preserve"> is presently catering to more than 900 students, out of which more than 300 students are residing in the Boys and Girls Hostels. These hostel students largely belong to far-flung areas and most of them come from economically weaker sections of the society.</w:t>
      </w:r>
    </w:p>
    <w:p w14:paraId="5F7D7AC8" w14:textId="77777777" w:rsidR="008E439D" w:rsidRPr="008E439D" w:rsidRDefault="008E439D" w:rsidP="008E439D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8E439D">
        <w:rPr>
          <w:rFonts w:ascii="Tahoma" w:hAnsi="Tahoma" w:cs="Tahoma"/>
          <w:color w:val="1F1F1F"/>
          <w:sz w:val="25"/>
          <w:szCs w:val="25"/>
        </w:rPr>
        <w:t>Safe, pure and hygienic drinking water is of paramount importance for the health and well-being of our students. In view of the substantial student strength and their continuous requirement of drinking water, we are in urgent need of additional water purification facilities.</w:t>
      </w:r>
    </w:p>
    <w:p w14:paraId="6BDC43AA" w14:textId="669DA6F3" w:rsidR="008E439D" w:rsidRPr="008E439D" w:rsidRDefault="008E439D" w:rsidP="008E439D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8E439D">
        <w:rPr>
          <w:rFonts w:ascii="Tahoma" w:hAnsi="Tahoma" w:cs="Tahoma"/>
          <w:color w:val="1F1F1F"/>
          <w:sz w:val="25"/>
          <w:szCs w:val="25"/>
        </w:rPr>
        <w:t>We, therefore, most humbly and respectfully request your kind and immediate personal intervention for the provision of 4 (Four)Hot and Cold Commercial Water Purifiers for the institution. This support will greatly help us in ensuring that all our students have access to clean, safe, and temperature-appropriate drinking water at all times.</w:t>
      </w:r>
    </w:p>
    <w:p w14:paraId="1BAC3757" w14:textId="797A624B" w:rsidR="008E439D" w:rsidRDefault="008E439D" w:rsidP="008E439D">
      <w:pPr>
        <w:spacing w:line="276" w:lineRule="auto"/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8E439D">
        <w:rPr>
          <w:rFonts w:ascii="Tahoma" w:hAnsi="Tahoma" w:cs="Tahoma"/>
          <w:color w:val="1F1F1F"/>
          <w:sz w:val="25"/>
          <w:szCs w:val="25"/>
        </w:rPr>
        <w:t>We shall be highly obliged and sincerely grateful for your benevolent support and prompt assistance in this matter of urgent necessity.</w:t>
      </w:r>
    </w:p>
    <w:p w14:paraId="2F075B42" w14:textId="77777777" w:rsidR="008E439D" w:rsidRPr="008E439D" w:rsidRDefault="008E439D" w:rsidP="008E439D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CC0A40" w14:textId="77777777" w:rsidR="008E439D" w:rsidRDefault="008E439D" w:rsidP="008E439D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8E439D">
        <w:rPr>
          <w:rFonts w:ascii="Tahoma" w:hAnsi="Tahoma" w:cs="Tahoma"/>
          <w:color w:val="1F1F1F"/>
          <w:sz w:val="25"/>
          <w:szCs w:val="25"/>
        </w:rPr>
        <w:t>Thanking you in anticipation.</w:t>
      </w:r>
    </w:p>
    <w:p w14:paraId="0EA3CB71" w14:textId="77777777" w:rsidR="008E439D" w:rsidRPr="008E439D" w:rsidRDefault="008E439D" w:rsidP="008E439D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294C778" w14:textId="1D1B616E" w:rsidR="00C062E8" w:rsidRDefault="00C062E8" w:rsidP="00C062E8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381368" w14:textId="03C88103" w:rsidR="00C062E8" w:rsidRDefault="00C062E8" w:rsidP="00C062E8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3DBD4EF2" w14:textId="77777777" w:rsidR="008E439D" w:rsidRDefault="008E439D" w:rsidP="00C062E8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5854900" w14:textId="3E09F6AE" w:rsidR="00C062E8" w:rsidRDefault="00C60208" w:rsidP="00C062E8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F1329B" wp14:editId="4D416D6F">
            <wp:simplePos x="0" y="0"/>
            <wp:positionH relativeFrom="column">
              <wp:posOffset>3959860</wp:posOffset>
            </wp:positionH>
            <wp:positionV relativeFrom="paragraph">
              <wp:posOffset>8890</wp:posOffset>
            </wp:positionV>
            <wp:extent cx="1691640" cy="908685"/>
            <wp:effectExtent l="0" t="0" r="3810" b="5715"/>
            <wp:wrapTight wrapText="bothSides">
              <wp:wrapPolygon edited="0">
                <wp:start x="13135" y="0"/>
                <wp:lineTo x="9000" y="453"/>
                <wp:lineTo x="1946" y="4981"/>
                <wp:lineTo x="1946" y="7698"/>
                <wp:lineTo x="0" y="12226"/>
                <wp:lineTo x="0" y="13585"/>
                <wp:lineTo x="6811" y="14943"/>
                <wp:lineTo x="6811" y="21283"/>
                <wp:lineTo x="8270" y="21283"/>
                <wp:lineTo x="8514" y="20830"/>
                <wp:lineTo x="9730" y="14943"/>
                <wp:lineTo x="15811" y="7698"/>
                <wp:lineTo x="21405" y="4981"/>
                <wp:lineTo x="21405" y="1811"/>
                <wp:lineTo x="14351" y="0"/>
                <wp:lineTo x="13135" y="0"/>
              </wp:wrapPolygon>
            </wp:wrapTight>
            <wp:docPr id="21431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F956D" w14:textId="65B24120" w:rsidR="002A5606" w:rsidRPr="003D1396" w:rsidRDefault="00AB2CF2" w:rsidP="00C062E8">
      <w:pPr>
        <w:ind w:left="-45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</w:t>
      </w:r>
    </w:p>
    <w:p w14:paraId="4B6AA91B" w14:textId="77777777" w:rsidR="00C60208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758BF78" w14:textId="77777777" w:rsidR="00C60208" w:rsidRDefault="00C60208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</w:p>
    <w:p w14:paraId="0CCF5DE2" w14:textId="77777777" w:rsidR="008E439D" w:rsidRDefault="00C60208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2141638F" w14:textId="33909DF7" w:rsidR="00247F81" w:rsidRPr="003D1396" w:rsidRDefault="008E439D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035919F7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C60208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lastRenderedPageBreak/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C062E8">
      <w:headerReference w:type="default" r:id="rId8"/>
      <w:pgSz w:w="11906" w:h="16838"/>
      <w:pgMar w:top="851" w:right="746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DA28" w14:textId="77777777" w:rsidR="00110A79" w:rsidRDefault="00110A79">
      <w:r>
        <w:separator/>
      </w:r>
    </w:p>
  </w:endnote>
  <w:endnote w:type="continuationSeparator" w:id="0">
    <w:p w14:paraId="1E19226D" w14:textId="77777777" w:rsidR="00110A79" w:rsidRDefault="0011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4517" w14:textId="77777777" w:rsidR="00110A79" w:rsidRDefault="00110A79">
      <w:r>
        <w:separator/>
      </w:r>
    </w:p>
  </w:footnote>
  <w:footnote w:type="continuationSeparator" w:id="0">
    <w:p w14:paraId="068EB895" w14:textId="77777777" w:rsidR="00110A79" w:rsidRDefault="00110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76495808" name="Picture 7764958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0646852">
    <w:abstractNumId w:val="9"/>
  </w:num>
  <w:num w:numId="2" w16cid:durableId="331110821">
    <w:abstractNumId w:val="7"/>
  </w:num>
  <w:num w:numId="3" w16cid:durableId="915361928">
    <w:abstractNumId w:val="6"/>
  </w:num>
  <w:num w:numId="4" w16cid:durableId="1217738744">
    <w:abstractNumId w:val="5"/>
  </w:num>
  <w:num w:numId="5" w16cid:durableId="2101443881">
    <w:abstractNumId w:val="4"/>
  </w:num>
  <w:num w:numId="6" w16cid:durableId="550767419">
    <w:abstractNumId w:val="8"/>
  </w:num>
  <w:num w:numId="7" w16cid:durableId="306594235">
    <w:abstractNumId w:val="3"/>
  </w:num>
  <w:num w:numId="8" w16cid:durableId="1376464847">
    <w:abstractNumId w:val="2"/>
  </w:num>
  <w:num w:numId="9" w16cid:durableId="517542116">
    <w:abstractNumId w:val="1"/>
  </w:num>
  <w:num w:numId="10" w16cid:durableId="295331818">
    <w:abstractNumId w:val="0"/>
  </w:num>
  <w:num w:numId="11" w16cid:durableId="700279719">
    <w:abstractNumId w:val="12"/>
  </w:num>
  <w:num w:numId="12" w16cid:durableId="717165214">
    <w:abstractNumId w:val="13"/>
  </w:num>
  <w:num w:numId="13" w16cid:durableId="2002810181">
    <w:abstractNumId w:val="11"/>
  </w:num>
  <w:num w:numId="14" w16cid:durableId="1423138741">
    <w:abstractNumId w:val="18"/>
  </w:num>
  <w:num w:numId="15" w16cid:durableId="575867739">
    <w:abstractNumId w:val="16"/>
  </w:num>
  <w:num w:numId="16" w16cid:durableId="1014697218">
    <w:abstractNumId w:val="17"/>
  </w:num>
  <w:num w:numId="17" w16cid:durableId="1314213578">
    <w:abstractNumId w:val="10"/>
  </w:num>
  <w:num w:numId="18" w16cid:durableId="67848131">
    <w:abstractNumId w:val="14"/>
  </w:num>
  <w:num w:numId="19" w16cid:durableId="14714351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B76C4"/>
    <w:rsid w:val="000C5610"/>
    <w:rsid w:val="000D4BB6"/>
    <w:rsid w:val="000E6552"/>
    <w:rsid w:val="000F334E"/>
    <w:rsid w:val="000F3A4F"/>
    <w:rsid w:val="000F59AC"/>
    <w:rsid w:val="00110A79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A21FE"/>
    <w:rsid w:val="001B086D"/>
    <w:rsid w:val="001D02DE"/>
    <w:rsid w:val="001D2BA0"/>
    <w:rsid w:val="001D5844"/>
    <w:rsid w:val="001E0D46"/>
    <w:rsid w:val="001E3E29"/>
    <w:rsid w:val="001E487E"/>
    <w:rsid w:val="001F08DE"/>
    <w:rsid w:val="001F5E65"/>
    <w:rsid w:val="001F71A2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94D43"/>
    <w:rsid w:val="002A5606"/>
    <w:rsid w:val="002C2F53"/>
    <w:rsid w:val="002D0BC4"/>
    <w:rsid w:val="002D286F"/>
    <w:rsid w:val="002F1995"/>
    <w:rsid w:val="00322356"/>
    <w:rsid w:val="0033518C"/>
    <w:rsid w:val="00342855"/>
    <w:rsid w:val="003437C2"/>
    <w:rsid w:val="0036038D"/>
    <w:rsid w:val="00360589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86385"/>
    <w:rsid w:val="0049293A"/>
    <w:rsid w:val="00493C0E"/>
    <w:rsid w:val="00497C24"/>
    <w:rsid w:val="004B3216"/>
    <w:rsid w:val="004C679A"/>
    <w:rsid w:val="004C7BA5"/>
    <w:rsid w:val="004D2AEC"/>
    <w:rsid w:val="004E5652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57B5E"/>
    <w:rsid w:val="005647F2"/>
    <w:rsid w:val="005662D1"/>
    <w:rsid w:val="005712AE"/>
    <w:rsid w:val="00573A09"/>
    <w:rsid w:val="00582459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439D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1735B"/>
    <w:rsid w:val="00A200C9"/>
    <w:rsid w:val="00A250D5"/>
    <w:rsid w:val="00A32F56"/>
    <w:rsid w:val="00A36028"/>
    <w:rsid w:val="00A47EA1"/>
    <w:rsid w:val="00A5786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062E8"/>
    <w:rsid w:val="00C1593D"/>
    <w:rsid w:val="00C17FA6"/>
    <w:rsid w:val="00C40F14"/>
    <w:rsid w:val="00C45227"/>
    <w:rsid w:val="00C5110B"/>
    <w:rsid w:val="00C51A9B"/>
    <w:rsid w:val="00C56C7E"/>
    <w:rsid w:val="00C60208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36F90"/>
    <w:rsid w:val="00E447C3"/>
    <w:rsid w:val="00E64C21"/>
    <w:rsid w:val="00E66F64"/>
    <w:rsid w:val="00E7798A"/>
    <w:rsid w:val="00E821D7"/>
    <w:rsid w:val="00E86E97"/>
    <w:rsid w:val="00E936E1"/>
    <w:rsid w:val="00EC24C6"/>
    <w:rsid w:val="00EF14E0"/>
    <w:rsid w:val="00EF1596"/>
    <w:rsid w:val="00EF2933"/>
    <w:rsid w:val="00EF52D9"/>
    <w:rsid w:val="00EF757A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2025-11-26T06:21:00Z</cp:lastPrinted>
  <dcterms:created xsi:type="dcterms:W3CDTF">2026-06-30T03:09:00Z</dcterms:created>
  <dcterms:modified xsi:type="dcterms:W3CDTF">2026-06-30T03:10:00Z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