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B0E5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6FBA0D" w14:textId="77777777" w:rsidR="00C173E9" w:rsidRDefault="00C173E9" w:rsidP="00C173E9">
      <w:pPr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E870B63" w14:textId="7DB6903F" w:rsidR="001E743C" w:rsidRPr="001E6AA5" w:rsidRDefault="001E743C" w:rsidP="001E743C">
      <w:pPr>
        <w:rPr>
          <w:rStyle w:val="Strong"/>
          <w:rFonts w:ascii="Century Gothic" w:hAnsi="Century Gothic"/>
          <w:sz w:val="32"/>
          <w:szCs w:val="32"/>
          <w:u w:val="single"/>
        </w:rPr>
      </w:pPr>
      <w:r w:rsidRPr="001E6AA5">
        <w:rPr>
          <w:rStyle w:val="Strong"/>
          <w:rFonts w:ascii="Century Gothic" w:hAnsi="Century Gothic"/>
          <w:sz w:val="32"/>
          <w:szCs w:val="32"/>
        </w:rPr>
        <w:t xml:space="preserve">                   </w:t>
      </w:r>
      <w:r w:rsidRPr="001E6AA5">
        <w:rPr>
          <w:rStyle w:val="Strong"/>
          <w:rFonts w:ascii="Century Gothic" w:hAnsi="Century Gothic"/>
          <w:sz w:val="32"/>
          <w:szCs w:val="32"/>
          <w:u w:val="single"/>
        </w:rPr>
        <w:t>GEM</w:t>
      </w:r>
      <w:r w:rsidRPr="001E6AA5">
        <w:rPr>
          <w:rStyle w:val="Strong"/>
          <w:sz w:val="32"/>
          <w:szCs w:val="32"/>
          <w:u w:val="single"/>
        </w:rPr>
        <w:t xml:space="preserve"> </w:t>
      </w:r>
      <w:r w:rsidRPr="001E6AA5">
        <w:rPr>
          <w:rStyle w:val="Strong"/>
          <w:rFonts w:ascii="Century Gothic" w:hAnsi="Century Gothic"/>
          <w:sz w:val="32"/>
          <w:szCs w:val="32"/>
          <w:u w:val="single"/>
        </w:rPr>
        <w:t>AUTHORIZATION</w:t>
      </w:r>
    </w:p>
    <w:p w14:paraId="4E86D830" w14:textId="77777777" w:rsidR="001E743C" w:rsidRPr="001E743C" w:rsidRDefault="001E743C" w:rsidP="001E743C">
      <w:pPr>
        <w:rPr>
          <w:rStyle w:val="Strong"/>
          <w:rFonts w:asciiTheme="minorHAnsi" w:hAnsiTheme="minorHAnsi" w:cstheme="minorHAnsi"/>
          <w:bCs w:val="0"/>
          <w:i/>
          <w:color w:val="0F0F0F"/>
          <w:u w:val="single"/>
        </w:rPr>
      </w:pPr>
    </w:p>
    <w:p w14:paraId="14FC61FC" w14:textId="1F005A4D" w:rsidR="00E42CEA" w:rsidRDefault="001E743C" w:rsidP="001E6AA5">
      <w:pPr>
        <w:pStyle w:val="NormalWeb"/>
        <w:tabs>
          <w:tab w:val="left" w:pos="142"/>
        </w:tabs>
        <w:spacing w:line="276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Consequent upon the requisition</w:t>
      </w:r>
      <w:r w:rsidR="001E6AA5">
        <w:rPr>
          <w:rStyle w:val="Strong"/>
          <w:rFonts w:ascii="Tahoma" w:hAnsi="Tahoma" w:cs="Tahoma"/>
          <w:b w:val="0"/>
          <w:bCs w:val="0"/>
          <w:sz w:val="25"/>
          <w:szCs w:val="25"/>
        </w:rPr>
        <w:t>s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received from </w:t>
      </w:r>
      <w:r w:rsidR="00E3757D">
        <w:rPr>
          <w:rStyle w:val="Strong"/>
          <w:rFonts w:ascii="Tahoma" w:hAnsi="Tahoma" w:cs="Tahoma"/>
          <w:b w:val="0"/>
          <w:bCs w:val="0"/>
          <w:sz w:val="25"/>
          <w:szCs w:val="25"/>
        </w:rPr>
        <w:t>the HOD’s/Incharges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>, S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anction is hereby </w:t>
      </w:r>
      <w:r w:rsidR="00E3757D">
        <w:rPr>
          <w:rStyle w:val="Strong"/>
          <w:rFonts w:ascii="Tahoma" w:hAnsi="Tahoma" w:cs="Tahoma"/>
          <w:b w:val="0"/>
          <w:bCs w:val="0"/>
          <w:sz w:val="25"/>
          <w:szCs w:val="25"/>
        </w:rPr>
        <w:t>accorded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 to the purchase of the following item through 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 xml:space="preserve">the 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G</w:t>
      </w:r>
      <w:r>
        <w:rPr>
          <w:rStyle w:val="Strong"/>
          <w:rFonts w:ascii="Tahoma" w:hAnsi="Tahoma" w:cs="Tahoma"/>
          <w:b w:val="0"/>
          <w:bCs w:val="0"/>
          <w:sz w:val="25"/>
          <w:szCs w:val="25"/>
        </w:rPr>
        <w:t>e</w:t>
      </w:r>
      <w:r w:rsidRPr="001E743C">
        <w:rPr>
          <w:rStyle w:val="Strong"/>
          <w:rFonts w:ascii="Tahoma" w:hAnsi="Tahoma" w:cs="Tahoma"/>
          <w:b w:val="0"/>
          <w:bCs w:val="0"/>
          <w:sz w:val="25"/>
          <w:szCs w:val="25"/>
        </w:rPr>
        <w:t>M portal as per the details given below:</w:t>
      </w:r>
    </w:p>
    <w:tbl>
      <w:tblPr>
        <w:tblW w:w="9336" w:type="dxa"/>
        <w:tblLook w:val="04A0" w:firstRow="1" w:lastRow="0" w:firstColumn="1" w:lastColumn="0" w:noHBand="0" w:noVBand="1"/>
      </w:tblPr>
      <w:tblGrid>
        <w:gridCol w:w="960"/>
        <w:gridCol w:w="5556"/>
        <w:gridCol w:w="960"/>
        <w:gridCol w:w="1860"/>
      </w:tblGrid>
      <w:tr w:rsidR="00E3757D" w:rsidRPr="00E3757D" w14:paraId="7F3DC388" w14:textId="77777777" w:rsidTr="00E3757D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E6B25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S. No.</w:t>
            </w:r>
          </w:p>
        </w:tc>
        <w:tc>
          <w:tcPr>
            <w:tcW w:w="5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12495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Description of Item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5668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Unit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70A8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>Quantity Required</w:t>
            </w:r>
          </w:p>
        </w:tc>
      </w:tr>
      <w:tr w:rsidR="00E3757D" w:rsidRPr="00E3757D" w14:paraId="2370EABD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324D3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AC8F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PVC Insulated Copper Flexible Cable-1 </w:t>
            </w:r>
            <w:proofErr w:type="spellStart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Sq</w:t>
            </w:r>
            <w:proofErr w:type="spellEnd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0D82B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Coils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1CAE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</w:tr>
      <w:tr w:rsidR="00E3757D" w:rsidRPr="00E3757D" w14:paraId="63434E22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15B3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F40F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PVC Insulated Copper Flexible Cable-1.5 </w:t>
            </w:r>
            <w:proofErr w:type="spellStart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Sq</w:t>
            </w:r>
            <w:proofErr w:type="spellEnd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CA59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Coils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870FD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</w:tr>
      <w:tr w:rsidR="00E3757D" w:rsidRPr="00E3757D" w14:paraId="3FCDAA77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5F58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3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8982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PVC Insulated Copper Flexible Cable-2.5 </w:t>
            </w:r>
            <w:proofErr w:type="spellStart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Sq</w:t>
            </w:r>
            <w:proofErr w:type="spellEnd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388F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Coils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1BB5D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</w:tr>
      <w:tr w:rsidR="00E3757D" w:rsidRPr="00E3757D" w14:paraId="2BA5FBD0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15C3D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C752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PVC Insulated Copper Flexible Cable-4 </w:t>
            </w:r>
            <w:proofErr w:type="spellStart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Sq</w:t>
            </w:r>
            <w:proofErr w:type="spellEnd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 mm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A068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Coils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689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</w:tr>
      <w:tr w:rsidR="00E3757D" w:rsidRPr="00E3757D" w14:paraId="62FC05AB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A32C1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5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9E7F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Conduit Pipes-25 </w:t>
            </w:r>
            <w:proofErr w:type="spellStart"/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Sqmm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3A327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6D528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50</w:t>
            </w:r>
          </w:p>
        </w:tc>
      </w:tr>
      <w:tr w:rsidR="00E3757D" w:rsidRPr="00E3757D" w14:paraId="2336EA67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25C6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6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52E8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Trowel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966A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2C185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4</w:t>
            </w:r>
          </w:p>
        </w:tc>
      </w:tr>
      <w:tr w:rsidR="00E3757D" w:rsidRPr="00E3757D" w14:paraId="7CA3863A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3827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7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5F5A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Spade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CE39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36056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42EC672F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147BF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8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A3AC9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Shovel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E070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0D23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78F3FABE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578F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9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C87D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Rake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3E72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EA6D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0CD29C53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74D79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FDF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Pruning Shears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1B801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CD3B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0AD55C0F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E04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F487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Small Sprayers (Hand-held)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B4302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69EC1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5BE97759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96E5C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BA121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Hoe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1436E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4C800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2F187626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478E3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50FE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Garden Big Scissors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5E069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F0891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0E3BF42A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9509E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69BCF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Garden Small Scissors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428F2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39019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2</w:t>
            </w:r>
          </w:p>
        </w:tc>
      </w:tr>
      <w:tr w:rsidR="00E3757D" w:rsidRPr="00E3757D" w14:paraId="38D3F2D3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2A415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95A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PPR Pipes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29084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Nos.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ECEB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40</w:t>
            </w:r>
          </w:p>
        </w:tc>
      </w:tr>
      <w:tr w:rsidR="00E3757D" w:rsidRPr="00E3757D" w14:paraId="3400A28D" w14:textId="77777777" w:rsidTr="00E3757D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76171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20F42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 xml:space="preserve">Excel Floor Matting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01D55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Sq. Ft.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353A" w14:textId="77777777" w:rsidR="00E3757D" w:rsidRPr="00E3757D" w:rsidRDefault="00E3757D" w:rsidP="00E3757D">
            <w:pPr>
              <w:jc w:val="center"/>
              <w:rPr>
                <w:rFonts w:ascii="Tahoma" w:hAnsi="Tahoma" w:cs="Tahoma"/>
                <w:color w:val="000000"/>
                <w:sz w:val="24"/>
                <w:szCs w:val="24"/>
              </w:rPr>
            </w:pPr>
            <w:r w:rsidRPr="00E3757D">
              <w:rPr>
                <w:rFonts w:ascii="Tahoma" w:hAnsi="Tahoma" w:cs="Tahoma"/>
                <w:color w:val="000000"/>
                <w:sz w:val="24"/>
                <w:szCs w:val="24"/>
              </w:rPr>
              <w:t>750</w:t>
            </w:r>
          </w:p>
        </w:tc>
      </w:tr>
    </w:tbl>
    <w:p w14:paraId="3A152621" w14:textId="4DA54BE7" w:rsidR="000E15B2" w:rsidRPr="001E743C" w:rsidRDefault="000E15B2" w:rsidP="000E15B2">
      <w:pPr>
        <w:pStyle w:val="NormalWeb"/>
        <w:tabs>
          <w:tab w:val="left" w:pos="142"/>
        </w:tabs>
        <w:spacing w:line="360" w:lineRule="auto"/>
        <w:jc w:val="both"/>
        <w:rPr>
          <w:rStyle w:val="Strong"/>
          <w:rFonts w:ascii="Tahoma" w:hAnsi="Tahoma" w:cs="Tahoma"/>
          <w:b w:val="0"/>
          <w:bCs w:val="0"/>
          <w:sz w:val="25"/>
          <w:szCs w:val="25"/>
        </w:rPr>
      </w:pPr>
    </w:p>
    <w:p w14:paraId="23178E7F" w14:textId="65BE17AA" w:rsidR="001E743C" w:rsidRDefault="001E743C" w:rsidP="00E3757D">
      <w:pPr>
        <w:spacing w:line="276" w:lineRule="auto"/>
        <w:jc w:val="both"/>
        <w:rPr>
          <w:rStyle w:val="Strong"/>
          <w:rFonts w:ascii="Century Gothic" w:hAnsi="Century Gothic"/>
          <w:b w:val="0"/>
          <w:lang w:val="en-US" w:eastAsia="en-US"/>
        </w:rPr>
      </w:pPr>
    </w:p>
    <w:p w14:paraId="435F956D" w14:textId="55BBF747" w:rsidR="002A5606" w:rsidRPr="00E42CEA" w:rsidRDefault="001E743C" w:rsidP="00E42CEA">
      <w:pPr>
        <w:spacing w:line="276" w:lineRule="auto"/>
        <w:ind w:hanging="1276"/>
        <w:jc w:val="both"/>
        <w:rPr>
          <w:rFonts w:ascii="Century Gothic" w:hAnsi="Century Gothic"/>
          <w:b/>
          <w:bCs/>
          <w:lang w:val="en-US" w:eastAsia="en-US"/>
        </w:rPr>
      </w:pPr>
      <w:r w:rsidRPr="00CD0CA9">
        <w:rPr>
          <w:rStyle w:val="Strong"/>
          <w:rFonts w:ascii="Century Gothic" w:hAnsi="Century Gothic"/>
          <w:lang w:val="en-US" w:eastAsia="en-US"/>
        </w:rPr>
        <w:t xml:space="preserve">                                                                                                 </w:t>
      </w:r>
    </w:p>
    <w:p w14:paraId="01403C87" w14:textId="77777777" w:rsidR="00E3757D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3757D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</w:t>
      </w:r>
      <w:r w:rsidR="001E743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02DBEC60" w14:textId="77777777" w:rsidR="00E3757D" w:rsidRDefault="00E3757D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3A35E76F" w:rsidR="00247F81" w:rsidRPr="003D1396" w:rsidRDefault="00E3757D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47D40A45" w:rsidR="00A9467C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C173E9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77A58B25" w14:textId="18A206A1" w:rsidR="006A574C" w:rsidRPr="00D017B5" w:rsidRDefault="000E15B2" w:rsidP="00D017B5">
      <w:pPr>
        <w:ind w:hanging="54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KGP/Estt/202</w:t>
      </w:r>
      <w:r w:rsidR="00E42CEA">
        <w:rPr>
          <w:rFonts w:ascii="Tahoma" w:hAnsi="Tahoma" w:cs="Tahoma"/>
          <w:color w:val="1F1F1F"/>
          <w:sz w:val="25"/>
          <w:szCs w:val="25"/>
        </w:rPr>
        <w:t>6/</w:t>
      </w:r>
      <w:r w:rsidR="001E6AA5">
        <w:rPr>
          <w:rFonts w:ascii="Tahoma" w:hAnsi="Tahoma" w:cs="Tahoma"/>
          <w:color w:val="1F1F1F"/>
          <w:sz w:val="25"/>
          <w:szCs w:val="25"/>
        </w:rPr>
        <w:t>2327</w:t>
      </w:r>
    </w:p>
    <w:p w14:paraId="296B1F19" w14:textId="38680515" w:rsidR="00D017B5" w:rsidRPr="00D017B5" w:rsidRDefault="000E15B2" w:rsidP="00D017B5">
      <w:pPr>
        <w:ind w:hanging="54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Dated:</w:t>
      </w:r>
      <w:r w:rsidR="000B5558">
        <w:rPr>
          <w:rFonts w:ascii="Tahoma" w:hAnsi="Tahoma" w:cs="Tahoma"/>
          <w:color w:val="1F1F1F"/>
          <w:sz w:val="25"/>
          <w:szCs w:val="25"/>
        </w:rPr>
        <w:t>1</w:t>
      </w:r>
      <w:r w:rsidR="00E3757D">
        <w:rPr>
          <w:rFonts w:ascii="Tahoma" w:hAnsi="Tahoma" w:cs="Tahoma"/>
          <w:color w:val="1F1F1F"/>
          <w:sz w:val="25"/>
          <w:szCs w:val="25"/>
        </w:rPr>
        <w:t>1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-</w:t>
      </w:r>
      <w:r w:rsidR="00E42CEA">
        <w:rPr>
          <w:rFonts w:ascii="Tahoma" w:hAnsi="Tahoma" w:cs="Tahoma"/>
          <w:color w:val="1F1F1F"/>
          <w:sz w:val="25"/>
          <w:szCs w:val="25"/>
        </w:rPr>
        <w:t>0</w:t>
      </w:r>
      <w:r w:rsidR="00E3757D">
        <w:rPr>
          <w:rFonts w:ascii="Tahoma" w:hAnsi="Tahoma" w:cs="Tahoma"/>
          <w:color w:val="1F1F1F"/>
          <w:sz w:val="25"/>
          <w:szCs w:val="25"/>
        </w:rPr>
        <w:t>3</w:t>
      </w:r>
      <w:r w:rsidR="00D017B5" w:rsidRPr="00D017B5">
        <w:rPr>
          <w:rFonts w:ascii="Tahoma" w:hAnsi="Tahoma" w:cs="Tahoma"/>
          <w:color w:val="1F1F1F"/>
          <w:sz w:val="25"/>
          <w:szCs w:val="25"/>
        </w:rPr>
        <w:t>-202</w:t>
      </w:r>
      <w:r w:rsidR="00E42CEA">
        <w:rPr>
          <w:rFonts w:ascii="Tahoma" w:hAnsi="Tahoma" w:cs="Tahoma"/>
          <w:color w:val="1F1F1F"/>
          <w:sz w:val="25"/>
          <w:szCs w:val="25"/>
        </w:rPr>
        <w:t>6</w:t>
      </w: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65DD4EF0" w14:textId="17A1B0E6" w:rsidR="001E743C" w:rsidRPr="001E743C" w:rsidRDefault="001E743C" w:rsidP="000E15B2">
      <w:pPr>
        <w:ind w:left="-540" w:firstLine="256"/>
        <w:jc w:val="both"/>
        <w:rPr>
          <w:rFonts w:ascii="Verdana" w:hAnsi="Verdana"/>
          <w:b/>
          <w:bCs/>
          <w:color w:val="000000"/>
          <w:sz w:val="24"/>
          <w:szCs w:val="24"/>
        </w:rPr>
      </w:pPr>
      <w:r w:rsidRPr="001E743C">
        <w:rPr>
          <w:rFonts w:ascii="Verdana" w:hAnsi="Verdana"/>
          <w:b/>
          <w:bCs/>
          <w:color w:val="000000"/>
          <w:sz w:val="24"/>
          <w:szCs w:val="24"/>
        </w:rPr>
        <w:t xml:space="preserve">Copy to </w:t>
      </w:r>
      <w:r w:rsidR="00D017B5" w:rsidRPr="001E743C">
        <w:rPr>
          <w:rFonts w:ascii="Verdana" w:hAnsi="Verdana"/>
          <w:b/>
          <w:bCs/>
          <w:color w:val="000000"/>
          <w:sz w:val="24"/>
          <w:szCs w:val="24"/>
        </w:rPr>
        <w:t>the:</w:t>
      </w:r>
    </w:p>
    <w:p w14:paraId="5DB168ED" w14:textId="77777777" w:rsidR="001E743C" w:rsidRDefault="001E743C" w:rsidP="000E15B2">
      <w:pPr>
        <w:ind w:left="-540" w:firstLine="256"/>
        <w:jc w:val="both"/>
        <w:rPr>
          <w:rFonts w:ascii="Verdana" w:hAnsi="Verdana"/>
          <w:color w:val="000000"/>
          <w:sz w:val="24"/>
          <w:szCs w:val="24"/>
        </w:rPr>
      </w:pPr>
      <w:r w:rsidRPr="001E743C">
        <w:rPr>
          <w:rFonts w:ascii="Verdana" w:hAnsi="Verdana"/>
          <w:color w:val="000000"/>
          <w:sz w:val="24"/>
          <w:szCs w:val="24"/>
        </w:rPr>
        <w:t>1.Consignee/Buyer GeM for information and necessary action.</w:t>
      </w:r>
    </w:p>
    <w:p w14:paraId="19BBF38B" w14:textId="4BF975FB" w:rsidR="001E743C" w:rsidRPr="001E743C" w:rsidRDefault="001E743C" w:rsidP="000E15B2">
      <w:pPr>
        <w:ind w:left="-540" w:firstLine="256"/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2</w:t>
      </w:r>
      <w:r w:rsidRPr="001E743C">
        <w:rPr>
          <w:rFonts w:ascii="Verdana" w:hAnsi="Verdana"/>
          <w:color w:val="000000"/>
          <w:sz w:val="24"/>
          <w:szCs w:val="24"/>
        </w:rPr>
        <w:t>. Accounts Section for information.</w:t>
      </w:r>
    </w:p>
    <w:p w14:paraId="08D697E6" w14:textId="15F1DF60" w:rsidR="00360589" w:rsidRPr="006A574C" w:rsidRDefault="001E743C" w:rsidP="000E15B2">
      <w:pPr>
        <w:ind w:left="-540" w:firstLine="256"/>
        <w:jc w:val="both"/>
        <w:rPr>
          <w:rFonts w:ascii="Verdana" w:hAnsi="Verdana"/>
          <w:color w:val="000000"/>
          <w:sz w:val="24"/>
          <w:szCs w:val="24"/>
        </w:rPr>
      </w:pPr>
      <w:r>
        <w:rPr>
          <w:rFonts w:ascii="Verdana" w:hAnsi="Verdana"/>
          <w:color w:val="000000"/>
          <w:sz w:val="24"/>
          <w:szCs w:val="24"/>
        </w:rPr>
        <w:t>3</w:t>
      </w:r>
      <w:r w:rsidRPr="001E743C">
        <w:rPr>
          <w:rFonts w:ascii="Verdana" w:hAnsi="Verdana"/>
          <w:color w:val="000000"/>
          <w:sz w:val="24"/>
          <w:szCs w:val="24"/>
        </w:rPr>
        <w:t>. GeM file.</w:t>
      </w:r>
    </w:p>
    <w:p w14:paraId="6A8C05C6" w14:textId="6F010CF8" w:rsidR="00B14580" w:rsidRDefault="00B14580" w:rsidP="000E15B2">
      <w:pPr>
        <w:ind w:firstLine="256"/>
      </w:pPr>
    </w:p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7903E6">
      <w:headerReference w:type="default" r:id="rId7"/>
      <w:pgSz w:w="11906" w:h="16838"/>
      <w:pgMar w:top="851" w:right="707" w:bottom="8" w:left="1276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BDFE4" w14:textId="77777777" w:rsidR="00604A90" w:rsidRDefault="00604A90">
      <w:r>
        <w:separator/>
      </w:r>
    </w:p>
  </w:endnote>
  <w:endnote w:type="continuationSeparator" w:id="0">
    <w:p w14:paraId="01D8E11F" w14:textId="77777777" w:rsidR="00604A90" w:rsidRDefault="00604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4C4E9" w14:textId="77777777" w:rsidR="00604A90" w:rsidRDefault="00604A90">
      <w:r>
        <w:separator/>
      </w:r>
    </w:p>
  </w:footnote>
  <w:footnote w:type="continuationSeparator" w:id="0">
    <w:p w14:paraId="55BB0037" w14:textId="77777777" w:rsidR="00604A90" w:rsidRDefault="00604A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18"/>
  </w:num>
  <w:num w:numId="15">
    <w:abstractNumId w:val="16"/>
  </w:num>
  <w:num w:numId="16">
    <w:abstractNumId w:val="17"/>
  </w:num>
  <w:num w:numId="17">
    <w:abstractNumId w:val="10"/>
  </w:num>
  <w:num w:numId="18">
    <w:abstractNumId w:val="14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49C"/>
    <w:rsid w:val="00033893"/>
    <w:rsid w:val="000352BC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92DE9"/>
    <w:rsid w:val="000B5558"/>
    <w:rsid w:val="000B76C4"/>
    <w:rsid w:val="000C5610"/>
    <w:rsid w:val="000E15B2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E6AA5"/>
    <w:rsid w:val="001E743C"/>
    <w:rsid w:val="001F08DE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94D43"/>
    <w:rsid w:val="002A5606"/>
    <w:rsid w:val="002C2F53"/>
    <w:rsid w:val="002D0BC4"/>
    <w:rsid w:val="002D286F"/>
    <w:rsid w:val="002F1995"/>
    <w:rsid w:val="003012B4"/>
    <w:rsid w:val="00322356"/>
    <w:rsid w:val="0033518C"/>
    <w:rsid w:val="00335C30"/>
    <w:rsid w:val="00342855"/>
    <w:rsid w:val="003437C2"/>
    <w:rsid w:val="0036038D"/>
    <w:rsid w:val="00360589"/>
    <w:rsid w:val="00360EDA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1EC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565D9"/>
    <w:rsid w:val="005647F2"/>
    <w:rsid w:val="005662D1"/>
    <w:rsid w:val="005712AE"/>
    <w:rsid w:val="00573A09"/>
    <w:rsid w:val="00582459"/>
    <w:rsid w:val="0058467B"/>
    <w:rsid w:val="005A4526"/>
    <w:rsid w:val="005B473D"/>
    <w:rsid w:val="005C1B16"/>
    <w:rsid w:val="005E53D0"/>
    <w:rsid w:val="005E759A"/>
    <w:rsid w:val="005F0F78"/>
    <w:rsid w:val="006002EB"/>
    <w:rsid w:val="00604A90"/>
    <w:rsid w:val="0060672C"/>
    <w:rsid w:val="006128EF"/>
    <w:rsid w:val="0062593F"/>
    <w:rsid w:val="006264B4"/>
    <w:rsid w:val="00635DE5"/>
    <w:rsid w:val="00641A3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6E6429"/>
    <w:rsid w:val="00705C8D"/>
    <w:rsid w:val="007152D7"/>
    <w:rsid w:val="007210A4"/>
    <w:rsid w:val="0072350E"/>
    <w:rsid w:val="00723658"/>
    <w:rsid w:val="0074054D"/>
    <w:rsid w:val="00746C14"/>
    <w:rsid w:val="00757FC8"/>
    <w:rsid w:val="00761D11"/>
    <w:rsid w:val="00762F19"/>
    <w:rsid w:val="007746D2"/>
    <w:rsid w:val="007903E6"/>
    <w:rsid w:val="0079509D"/>
    <w:rsid w:val="007A65F9"/>
    <w:rsid w:val="007A71D8"/>
    <w:rsid w:val="007B6B21"/>
    <w:rsid w:val="007C2C59"/>
    <w:rsid w:val="007C3556"/>
    <w:rsid w:val="007D3E2D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E6C4B"/>
    <w:rsid w:val="008F1159"/>
    <w:rsid w:val="008F18C0"/>
    <w:rsid w:val="00900EE4"/>
    <w:rsid w:val="00907648"/>
    <w:rsid w:val="009254DD"/>
    <w:rsid w:val="00930FDE"/>
    <w:rsid w:val="00932BAF"/>
    <w:rsid w:val="00934C7C"/>
    <w:rsid w:val="00935536"/>
    <w:rsid w:val="00937AD8"/>
    <w:rsid w:val="0094030F"/>
    <w:rsid w:val="00965277"/>
    <w:rsid w:val="00984C93"/>
    <w:rsid w:val="00984EBF"/>
    <w:rsid w:val="00987CE1"/>
    <w:rsid w:val="0099405C"/>
    <w:rsid w:val="009A001E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7EA1"/>
    <w:rsid w:val="00A5786B"/>
    <w:rsid w:val="00A57917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1515"/>
    <w:rsid w:val="00BE41BC"/>
    <w:rsid w:val="00BF3E13"/>
    <w:rsid w:val="00C05085"/>
    <w:rsid w:val="00C1593D"/>
    <w:rsid w:val="00C173E9"/>
    <w:rsid w:val="00C17FA6"/>
    <w:rsid w:val="00C40F14"/>
    <w:rsid w:val="00C45227"/>
    <w:rsid w:val="00C51A9B"/>
    <w:rsid w:val="00C56C7E"/>
    <w:rsid w:val="00C644CF"/>
    <w:rsid w:val="00C73C0F"/>
    <w:rsid w:val="00C776A4"/>
    <w:rsid w:val="00C90B11"/>
    <w:rsid w:val="00CA2C6C"/>
    <w:rsid w:val="00CB030E"/>
    <w:rsid w:val="00CB0652"/>
    <w:rsid w:val="00CC0600"/>
    <w:rsid w:val="00CC586C"/>
    <w:rsid w:val="00CC78AC"/>
    <w:rsid w:val="00CE11C0"/>
    <w:rsid w:val="00CF3120"/>
    <w:rsid w:val="00CF7953"/>
    <w:rsid w:val="00D017B5"/>
    <w:rsid w:val="00D07232"/>
    <w:rsid w:val="00D10245"/>
    <w:rsid w:val="00D21BDD"/>
    <w:rsid w:val="00D34210"/>
    <w:rsid w:val="00D464E1"/>
    <w:rsid w:val="00D61B96"/>
    <w:rsid w:val="00D6579E"/>
    <w:rsid w:val="00D65F07"/>
    <w:rsid w:val="00D704F3"/>
    <w:rsid w:val="00D92BB7"/>
    <w:rsid w:val="00D9758F"/>
    <w:rsid w:val="00DC76D2"/>
    <w:rsid w:val="00DD30ED"/>
    <w:rsid w:val="00DE34B8"/>
    <w:rsid w:val="00DF03A7"/>
    <w:rsid w:val="00E03670"/>
    <w:rsid w:val="00E32EAC"/>
    <w:rsid w:val="00E3757D"/>
    <w:rsid w:val="00E42CEA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5</cp:revision>
  <cp:lastPrinted>2026-03-12T04:36:00Z</cp:lastPrinted>
  <dcterms:created xsi:type="dcterms:W3CDTF">2026-03-11T12:27:00Z</dcterms:created>
  <dcterms:modified xsi:type="dcterms:W3CDTF">2026-03-12T04:36:00Z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