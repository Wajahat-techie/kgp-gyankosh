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BCE35" w14:textId="0607416D" w:rsidR="00B93F7C" w:rsidRPr="00107CD3" w:rsidRDefault="00DE753B" w:rsidP="00B93F7C">
      <w:pPr>
        <w:spacing w:line="276" w:lineRule="auto"/>
        <w:rPr>
          <w:rFonts w:ascii="Tahoma" w:hAnsi="Tahoma" w:cs="Tahoma"/>
          <w:b/>
          <w:bCs/>
          <w:sz w:val="40"/>
          <w:szCs w:val="40"/>
        </w:rPr>
      </w:pPr>
      <w:r>
        <w:rPr>
          <w:rFonts w:ascii="Tahoma" w:hAnsi="Tahoma" w:cs="Tahoma"/>
          <w:b/>
          <w:bCs/>
          <w:sz w:val="40"/>
          <w:szCs w:val="40"/>
        </w:rPr>
        <w:t xml:space="preserve"> </w:t>
      </w:r>
      <w:r w:rsidR="00B93F7C">
        <w:rPr>
          <w:rFonts w:ascii="Tahoma" w:hAnsi="Tahoma" w:cs="Tahoma"/>
          <w:b/>
          <w:bCs/>
          <w:sz w:val="40"/>
          <w:szCs w:val="40"/>
        </w:rPr>
        <w:t xml:space="preserve">                </w:t>
      </w:r>
      <w:r w:rsidR="00107CD3">
        <w:rPr>
          <w:rFonts w:ascii="Tahoma" w:hAnsi="Tahoma" w:cs="Tahoma"/>
          <w:b/>
          <w:bCs/>
          <w:sz w:val="40"/>
          <w:szCs w:val="40"/>
        </w:rPr>
        <w:t xml:space="preserve">   </w:t>
      </w:r>
      <w:r w:rsidR="00B93F7C" w:rsidRPr="00D6460D">
        <w:rPr>
          <w:rFonts w:ascii="Tahoma" w:hAnsi="Tahoma" w:cs="Tahoma"/>
          <w:b/>
          <w:bCs/>
          <w:sz w:val="36"/>
          <w:szCs w:val="36"/>
        </w:rPr>
        <w:t xml:space="preserve"> </w:t>
      </w:r>
      <w:r w:rsidR="000D39F1" w:rsidRPr="00D6460D">
        <w:rPr>
          <w:rFonts w:ascii="Tahoma" w:hAnsi="Tahoma" w:cs="Tahoma"/>
          <w:b/>
          <w:bCs/>
          <w:sz w:val="34"/>
          <w:szCs w:val="34"/>
        </w:rPr>
        <w:t>NOTICE</w:t>
      </w:r>
    </w:p>
    <w:p w14:paraId="6CF40312" w14:textId="7AB6CD46" w:rsidR="00107CD3" w:rsidRDefault="00107CD3" w:rsidP="00107CD3">
      <w:pPr>
        <w:spacing w:line="276" w:lineRule="auto"/>
        <w:ind w:left="-540"/>
        <w:rPr>
          <w:rFonts w:ascii="Tahoma" w:hAnsi="Tahoma" w:cs="Tahoma"/>
          <w:b/>
          <w:bCs/>
          <w:sz w:val="26"/>
          <w:szCs w:val="26"/>
        </w:rPr>
      </w:pPr>
      <w:r w:rsidRPr="00107CD3">
        <w:rPr>
          <w:rFonts w:ascii="Tahoma" w:hAnsi="Tahoma" w:cs="Tahoma"/>
          <w:b/>
          <w:bCs/>
          <w:sz w:val="26"/>
          <w:szCs w:val="26"/>
        </w:rPr>
        <w:t>Subject: Notice for Review Meeting of Mentor-Mentee Program</w:t>
      </w:r>
      <w:r>
        <w:rPr>
          <w:rFonts w:ascii="Tahoma" w:hAnsi="Tahoma" w:cs="Tahoma"/>
          <w:b/>
          <w:bCs/>
          <w:sz w:val="26"/>
          <w:szCs w:val="26"/>
        </w:rPr>
        <w:t>.</w:t>
      </w:r>
    </w:p>
    <w:p w14:paraId="300E32B1" w14:textId="77777777" w:rsidR="00107CD3" w:rsidRPr="00107CD3" w:rsidRDefault="00107CD3" w:rsidP="00107CD3">
      <w:pPr>
        <w:spacing w:line="276" w:lineRule="auto"/>
        <w:ind w:left="-540"/>
        <w:rPr>
          <w:rFonts w:ascii="Tahoma" w:hAnsi="Tahoma" w:cs="Tahoma"/>
          <w:b/>
          <w:bCs/>
          <w:sz w:val="26"/>
          <w:szCs w:val="26"/>
        </w:rPr>
      </w:pPr>
    </w:p>
    <w:p w14:paraId="2783BEDE" w14:textId="18D00753" w:rsidR="00107CD3" w:rsidRPr="00107CD3" w:rsidRDefault="00107CD3" w:rsidP="00107CD3">
      <w:pPr>
        <w:spacing w:line="360" w:lineRule="auto"/>
        <w:ind w:left="-540"/>
        <w:jc w:val="both"/>
        <w:rPr>
          <w:rFonts w:ascii="Tahoma" w:hAnsi="Tahoma" w:cs="Tahoma"/>
          <w:sz w:val="26"/>
          <w:szCs w:val="26"/>
        </w:rPr>
      </w:pPr>
      <w:r w:rsidRPr="00107CD3">
        <w:rPr>
          <w:rFonts w:ascii="Tahoma" w:hAnsi="Tahoma" w:cs="Tahoma"/>
          <w:sz w:val="26"/>
          <w:szCs w:val="26"/>
        </w:rPr>
        <w:t xml:space="preserve">All Heads of Departments (HODs), In-charges, and Faculty members of this institution are hereby informed that review meetings related to the mentor-mentee program for the 1st, 3rd, and 5th Semester students will be taken by the </w:t>
      </w:r>
      <w:r>
        <w:rPr>
          <w:rFonts w:ascii="Tahoma" w:hAnsi="Tahoma" w:cs="Tahoma"/>
          <w:sz w:val="26"/>
          <w:szCs w:val="26"/>
        </w:rPr>
        <w:t>undersigned</w:t>
      </w:r>
      <w:r w:rsidRPr="00107CD3">
        <w:rPr>
          <w:rFonts w:ascii="Tahoma" w:hAnsi="Tahoma" w:cs="Tahoma"/>
          <w:sz w:val="26"/>
          <w:szCs w:val="26"/>
        </w:rPr>
        <w:t xml:space="preserve"> during the next week, starting from 22/09/2025.</w:t>
      </w:r>
    </w:p>
    <w:p w14:paraId="043E1162" w14:textId="37C3873E" w:rsidR="00107CD3" w:rsidRPr="00107CD3" w:rsidRDefault="00107CD3" w:rsidP="00107CD3">
      <w:pPr>
        <w:spacing w:line="360" w:lineRule="auto"/>
        <w:ind w:left="-540"/>
        <w:jc w:val="both"/>
        <w:rPr>
          <w:rFonts w:ascii="Tahoma" w:hAnsi="Tahoma" w:cs="Tahoma"/>
          <w:sz w:val="26"/>
          <w:szCs w:val="26"/>
        </w:rPr>
      </w:pPr>
      <w:r w:rsidRPr="00107CD3">
        <w:rPr>
          <w:rFonts w:ascii="Tahoma" w:hAnsi="Tahoma" w:cs="Tahoma"/>
          <w:sz w:val="26"/>
          <w:szCs w:val="26"/>
        </w:rPr>
        <w:t>All concerned are directed to keep their details ready, including interaction dates with students, concerns raised by students, review feedback, and responses provided, etc.</w:t>
      </w:r>
    </w:p>
    <w:p w14:paraId="2E5B26B1" w14:textId="48FD1AFA" w:rsidR="00D6460D" w:rsidRDefault="00D6460D" w:rsidP="00107CD3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305BC44C" w14:textId="0A7B02AB" w:rsidR="00107CD3" w:rsidRDefault="00107CD3" w:rsidP="00107CD3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</w:p>
    <w:p w14:paraId="552B288C" w14:textId="6FD742DB" w:rsidR="00C50068" w:rsidRPr="00B93F7C" w:rsidRDefault="00107CD3" w:rsidP="00107CD3">
      <w:pPr>
        <w:spacing w:line="360" w:lineRule="auto"/>
        <w:ind w:left="-540"/>
        <w:jc w:val="both"/>
        <w:rPr>
          <w:rFonts w:ascii="Tahoma" w:hAnsi="Tahoma" w:cs="Tahoma"/>
          <w:sz w:val="25"/>
          <w:szCs w:val="25"/>
        </w:rPr>
      </w:pPr>
      <w:r w:rsidRPr="00B93F7C">
        <w:rPr>
          <w:rFonts w:ascii="Tahoma" w:hAnsi="Tahoma" w:cs="Tahoma"/>
          <w:noProof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FEB7F" wp14:editId="24B82D42">
                <wp:simplePos x="0" y="0"/>
                <wp:positionH relativeFrom="column">
                  <wp:posOffset>-288953</wp:posOffset>
                </wp:positionH>
                <wp:positionV relativeFrom="paragraph">
                  <wp:posOffset>249417</wp:posOffset>
                </wp:positionV>
                <wp:extent cx="2133600" cy="541325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600" cy="541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2849BCC" w14:textId="1CD55D54" w:rsidR="001B11C7" w:rsidRPr="00377397" w:rsidRDefault="001B11C7" w:rsidP="001B11C7">
                            <w:pPr>
                              <w:shd w:val="clear" w:color="auto" w:fill="FFFFFF"/>
                              <w:ind w:left="-540"/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B93F7C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C50068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No:</w:t>
                            </w:r>
                            <w:r w:rsidR="00C50068"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KGP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/Estt/2025/</w:t>
                            </w:r>
                            <w:r w:rsidR="00107CD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1119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                                                                  </w:t>
                            </w:r>
                          </w:p>
                          <w:p w14:paraId="1459BE2C" w14:textId="18F56A6C" w:rsidR="001B11C7" w:rsidRDefault="001B11C7" w:rsidP="001B11C7">
                            <w:pPr>
                              <w:shd w:val="clear" w:color="auto" w:fill="FFFFFF"/>
                              <w:ind w:left="-540"/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Da</w:t>
                            </w:r>
                            <w:r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aDa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ted:</w:t>
                            </w:r>
                            <w:r w:rsidR="00107CD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19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-0</w:t>
                            </w:r>
                            <w:r w:rsidR="00107CD3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>9</w:t>
                            </w:r>
                            <w:r w:rsidRPr="00377397">
                              <w:rPr>
                                <w:rFonts w:ascii="Tahoma" w:hAnsi="Tahoma" w:cs="Tahoma"/>
                                <w:color w:val="1F1F1F"/>
                                <w:sz w:val="24"/>
                                <w:szCs w:val="24"/>
                              </w:rPr>
                              <w:t xml:space="preserve">-2025     </w:t>
                            </w:r>
                          </w:p>
                          <w:p w14:paraId="73383401" w14:textId="77777777" w:rsidR="001B11C7" w:rsidRDefault="001B11C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7ADFEB7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2.75pt;margin-top:19.65pt;width:168pt;height:42.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" fillcolor="white [3201]" stroked="f" strokeweight=".5pt">
                <v:textbox>
                  <w:txbxContent>
                    <w:p w14:paraId="62849BCC" w14:textId="1CD55D54" w:rsidR="001B11C7" w:rsidRPr="00377397" w:rsidRDefault="001B11C7" w:rsidP="001B11C7">
                      <w:pPr>
                        <w:shd w:val="clear" w:color="auto" w:fill="FFFFFF"/>
                        <w:ind w:left="-540"/>
                        <w:jc w:val="both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B93F7C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</w:t>
                      </w:r>
                      <w:r w:rsidR="00C50068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No:</w:t>
                      </w:r>
                      <w:r w:rsidR="00C50068"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KGP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/Estt/2025/</w:t>
                      </w:r>
                      <w:r w:rsidR="00107CD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1119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                                                                  </w:t>
                      </w:r>
                    </w:p>
                    <w:p w14:paraId="1459BE2C" w14:textId="18F56A6C" w:rsidR="001B11C7" w:rsidRDefault="001B11C7" w:rsidP="001B11C7">
                      <w:pPr>
                        <w:shd w:val="clear" w:color="auto" w:fill="FFFFFF"/>
                        <w:ind w:left="-540"/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</w:pP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Da</w:t>
                      </w:r>
                      <w:r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aDa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ted:</w:t>
                      </w:r>
                      <w:r w:rsidR="00107CD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19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-0</w:t>
                      </w:r>
                      <w:r w:rsidR="00107CD3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>9</w:t>
                      </w:r>
                      <w:r w:rsidRPr="00377397">
                        <w:rPr>
                          <w:rFonts w:ascii="Tahoma" w:hAnsi="Tahoma" w:cs="Tahoma"/>
                          <w:color w:val="1F1F1F"/>
                          <w:sz w:val="24"/>
                          <w:szCs w:val="24"/>
                        </w:rPr>
                        <w:t xml:space="preserve">-2025     </w:t>
                      </w:r>
                    </w:p>
                    <w:p w14:paraId="73383401" w14:textId="77777777" w:rsidR="001B11C7" w:rsidRDefault="001B11C7"/>
                  </w:txbxContent>
                </v:textbox>
              </v:shape>
            </w:pict>
          </mc:Fallback>
        </mc:AlternateContent>
      </w:r>
    </w:p>
    <w:p w14:paraId="7BF2A609" w14:textId="77777777" w:rsidR="00A72C72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</w:t>
      </w:r>
      <w:r w:rsidR="00490BAE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="00DE03E1">
        <w:rPr>
          <w:rFonts w:ascii="Tahoma" w:hAnsi="Tahoma" w:cs="Tahoma"/>
          <w:sz w:val="25"/>
          <w:szCs w:val="25"/>
        </w:rPr>
        <w:t xml:space="preserve">   </w:t>
      </w:r>
      <w:r w:rsidR="00B93F7C">
        <w:rPr>
          <w:rFonts w:ascii="Tahoma" w:hAnsi="Tahoma" w:cs="Tahoma"/>
          <w:sz w:val="25"/>
          <w:szCs w:val="25"/>
        </w:rPr>
        <w:t xml:space="preserve"> </w:t>
      </w:r>
    </w:p>
    <w:p w14:paraId="2141638F" w14:textId="399E8F01" w:rsidR="00247F81" w:rsidRPr="001E487E" w:rsidRDefault="00A72C72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                                                                 </w:t>
      </w:r>
      <w:r w:rsidR="00247F81" w:rsidRPr="001E487E">
        <w:rPr>
          <w:rFonts w:ascii="Tahoma" w:hAnsi="Tahoma" w:cs="Tahoma"/>
          <w:sz w:val="25"/>
          <w:szCs w:val="25"/>
        </w:rPr>
        <w:t>Principal</w:t>
      </w:r>
    </w:p>
    <w:p w14:paraId="6495290F" w14:textId="45F7352C" w:rsidR="00247F81" w:rsidRPr="001E487E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                                         </w:t>
      </w:r>
      <w:r w:rsidR="00C50068">
        <w:rPr>
          <w:rFonts w:ascii="Tahoma" w:hAnsi="Tahoma" w:cs="Tahoma"/>
          <w:sz w:val="25"/>
          <w:szCs w:val="25"/>
        </w:rPr>
        <w:t xml:space="preserve"> </w:t>
      </w:r>
      <w:r w:rsidRPr="001E487E">
        <w:rPr>
          <w:rFonts w:ascii="Tahoma" w:hAnsi="Tahoma" w:cs="Tahoma"/>
          <w:sz w:val="25"/>
          <w:szCs w:val="25"/>
        </w:rPr>
        <w:t xml:space="preserve">  Kashmir Government Polytechnic College</w:t>
      </w:r>
    </w:p>
    <w:p w14:paraId="0D428F76" w14:textId="567C4EBE" w:rsidR="00DE753B" w:rsidRPr="008A662F" w:rsidRDefault="00247F81" w:rsidP="00107CD3">
      <w:pPr>
        <w:ind w:left="-540"/>
        <w:jc w:val="both"/>
        <w:rPr>
          <w:rFonts w:ascii="Tahoma" w:hAnsi="Tahoma" w:cs="Tahoma"/>
          <w:sz w:val="25"/>
          <w:szCs w:val="25"/>
        </w:rPr>
      </w:pPr>
      <w:r w:rsidRPr="001E487E">
        <w:rPr>
          <w:rFonts w:ascii="Tahoma" w:hAnsi="Tahoma" w:cs="Tahoma"/>
          <w:sz w:val="25"/>
          <w:szCs w:val="25"/>
        </w:rPr>
        <w:t xml:space="preserve">    </w:t>
      </w:r>
      <w:r w:rsidR="008A662F">
        <w:rPr>
          <w:rFonts w:ascii="Tahoma" w:hAnsi="Tahoma" w:cs="Tahoma"/>
          <w:sz w:val="25"/>
          <w:szCs w:val="25"/>
        </w:rPr>
        <w:t xml:space="preserve">   </w:t>
      </w:r>
      <w:r w:rsidRPr="001E487E">
        <w:rPr>
          <w:rFonts w:ascii="Tahoma" w:hAnsi="Tahoma" w:cs="Tahoma"/>
          <w:sz w:val="25"/>
          <w:szCs w:val="25"/>
        </w:rPr>
        <w:t xml:space="preserve">                                                          Srinagar</w:t>
      </w:r>
    </w:p>
    <w:p w14:paraId="316595E6" w14:textId="77777777" w:rsidR="00107CD3" w:rsidRDefault="00107CD3" w:rsidP="00107CD3">
      <w:pPr>
        <w:ind w:left="-54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726648C3" w14:textId="77777777" w:rsidR="00107CD3" w:rsidRDefault="00107CD3" w:rsidP="00107CD3">
      <w:pPr>
        <w:ind w:left="-54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4A8B5DBE" w14:textId="77777777" w:rsidR="00107CD3" w:rsidRDefault="00107CD3" w:rsidP="00107CD3">
      <w:pPr>
        <w:ind w:left="-540"/>
        <w:jc w:val="both"/>
        <w:rPr>
          <w:rFonts w:ascii="Tahoma" w:hAnsi="Tahoma" w:cs="Tahoma"/>
          <w:b/>
          <w:bCs/>
          <w:sz w:val="24"/>
          <w:szCs w:val="24"/>
        </w:rPr>
      </w:pPr>
    </w:p>
    <w:p w14:paraId="51D5568F" w14:textId="72E5CB38" w:rsidR="00107CD3" w:rsidRPr="00107CD3" w:rsidRDefault="0007429B" w:rsidP="00107CD3">
      <w:pPr>
        <w:ind w:left="-540"/>
        <w:jc w:val="both"/>
        <w:rPr>
          <w:rFonts w:ascii="Tahoma" w:hAnsi="Tahoma" w:cs="Tahoma"/>
          <w:b/>
          <w:bCs/>
          <w:sz w:val="26"/>
          <w:szCs w:val="26"/>
        </w:rPr>
      </w:pPr>
      <w:r w:rsidRPr="00107CD3">
        <w:rPr>
          <w:rFonts w:ascii="Tahoma" w:hAnsi="Tahoma" w:cs="Tahoma"/>
          <w:b/>
          <w:bCs/>
          <w:sz w:val="26"/>
          <w:szCs w:val="26"/>
        </w:rPr>
        <w:t>Copy to the:</w:t>
      </w:r>
    </w:p>
    <w:p w14:paraId="6A4626C3" w14:textId="6EBA85A2" w:rsidR="0007429B" w:rsidRPr="00107CD3" w:rsidRDefault="00107CD3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>
        <w:rPr>
          <w:rFonts w:ascii="Tahoma" w:hAnsi="Tahoma" w:cs="Tahoma"/>
          <w:sz w:val="26"/>
          <w:szCs w:val="26"/>
        </w:rPr>
        <w:t xml:space="preserve">1. </w:t>
      </w:r>
      <w:r w:rsidR="00B93F7C" w:rsidRPr="00107CD3">
        <w:rPr>
          <w:rFonts w:ascii="Tahoma" w:hAnsi="Tahoma" w:cs="Tahoma"/>
          <w:sz w:val="26"/>
          <w:szCs w:val="26"/>
        </w:rPr>
        <w:t>All concerned for information and compliance.</w:t>
      </w:r>
    </w:p>
    <w:p w14:paraId="49730C0C" w14:textId="3F4669B0" w:rsidR="0007429B" w:rsidRPr="00107CD3" w:rsidRDefault="00B93F7C" w:rsidP="00107CD3">
      <w:pPr>
        <w:ind w:left="-540"/>
        <w:jc w:val="both"/>
        <w:rPr>
          <w:rFonts w:ascii="Tahoma" w:hAnsi="Tahoma" w:cs="Tahoma"/>
          <w:sz w:val="26"/>
          <w:szCs w:val="26"/>
        </w:rPr>
      </w:pPr>
      <w:r w:rsidRPr="00107CD3">
        <w:rPr>
          <w:rFonts w:ascii="Tahoma" w:hAnsi="Tahoma" w:cs="Tahoma"/>
          <w:sz w:val="26"/>
          <w:szCs w:val="26"/>
        </w:rPr>
        <w:t>2</w:t>
      </w:r>
      <w:r w:rsidR="0007429B" w:rsidRPr="00107CD3">
        <w:rPr>
          <w:rFonts w:ascii="Tahoma" w:hAnsi="Tahoma" w:cs="Tahoma"/>
          <w:sz w:val="26"/>
          <w:szCs w:val="26"/>
        </w:rPr>
        <w:t>.</w:t>
      </w:r>
      <w:r w:rsidR="00C50068" w:rsidRPr="00107CD3">
        <w:rPr>
          <w:rFonts w:ascii="Tahoma" w:hAnsi="Tahoma" w:cs="Tahoma"/>
          <w:sz w:val="26"/>
          <w:szCs w:val="26"/>
        </w:rPr>
        <w:t xml:space="preserve"> </w:t>
      </w:r>
      <w:r w:rsidRPr="00107CD3">
        <w:rPr>
          <w:rFonts w:ascii="Tahoma" w:hAnsi="Tahoma" w:cs="Tahoma"/>
          <w:sz w:val="26"/>
          <w:szCs w:val="26"/>
        </w:rPr>
        <w:t xml:space="preserve"> </w:t>
      </w:r>
      <w:r w:rsidR="0007429B" w:rsidRPr="00107CD3">
        <w:rPr>
          <w:rFonts w:ascii="Tahoma" w:hAnsi="Tahoma" w:cs="Tahoma"/>
          <w:sz w:val="26"/>
          <w:szCs w:val="26"/>
        </w:rPr>
        <w:t>Office File</w:t>
      </w:r>
    </w:p>
    <w:p w14:paraId="4169F4C8" w14:textId="796BE3CE" w:rsidR="00CB0652" w:rsidRPr="001E487E" w:rsidRDefault="00CB0652" w:rsidP="00107CD3">
      <w:pPr>
        <w:ind w:left="-54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360589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107CD3">
      <w:headerReference w:type="default" r:id="rId7"/>
      <w:pgSz w:w="11906" w:h="16838"/>
      <w:pgMar w:top="1170" w:right="746" w:bottom="8" w:left="1440" w:header="18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9DC929" w14:textId="77777777" w:rsidR="00AA22A1" w:rsidRDefault="00AA22A1">
      <w:r>
        <w:separator/>
      </w:r>
    </w:p>
  </w:endnote>
  <w:endnote w:type="continuationSeparator" w:id="0">
    <w:p w14:paraId="0319CB59" w14:textId="77777777" w:rsidR="00AA22A1" w:rsidRDefault="00AA2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62C25" w14:textId="77777777" w:rsidR="00AA22A1" w:rsidRDefault="00AA22A1">
      <w:r>
        <w:separator/>
      </w:r>
    </w:p>
  </w:footnote>
  <w:footnote w:type="continuationSeparator" w:id="0">
    <w:p w14:paraId="72F0E741" w14:textId="77777777" w:rsidR="00AA22A1" w:rsidRDefault="00AA22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524CF" w14:textId="74A45A94" w:rsidR="00791CC2" w:rsidRDefault="00D33399" w:rsidP="00791CC2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59264" behindDoc="1" locked="0" layoutInCell="1" allowOverlap="1" wp14:anchorId="7D567ADD" wp14:editId="3BD556A5">
          <wp:simplePos x="0" y="0"/>
          <wp:positionH relativeFrom="leftMargin">
            <wp:posOffset>590550</wp:posOffset>
          </wp:positionH>
          <wp:positionV relativeFrom="page">
            <wp:posOffset>249555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495309731" name="Picture 495309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91CC2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0B120660" w14:textId="00165AC1" w:rsidR="00791CC2" w:rsidRDefault="00791CC2" w:rsidP="00791CC2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4D8B36F0" w14:textId="2C769894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0C77984" w14:textId="5CC83650" w:rsidR="00791CC2" w:rsidRPr="00461DF9" w:rsidRDefault="00791CC2" w:rsidP="00E57B6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</w:t>
    </w:r>
    <w:r w:rsidR="00E57B6E">
      <w:rPr>
        <w:rFonts w:ascii="Algerian" w:eastAsia="Calibri" w:hAnsi="Algerian"/>
        <w:b/>
        <w:bCs/>
        <w:sz w:val="28"/>
        <w:szCs w:val="28"/>
      </w:rPr>
      <w:t xml:space="preserve"> </w:t>
    </w:r>
    <w:r w:rsidRPr="00461DF9">
      <w:rPr>
        <w:rFonts w:ascii="Algerian" w:eastAsia="Calibri" w:hAnsi="Algerian"/>
        <w:b/>
        <w:bCs/>
        <w:sz w:val="28"/>
        <w:szCs w:val="28"/>
      </w:rPr>
      <w:t>SRINAGAR.</w:t>
    </w:r>
  </w:p>
  <w:p w14:paraId="2F8D9F1C" w14:textId="18E1B6EA" w:rsidR="00791CC2" w:rsidRDefault="00791CC2" w:rsidP="00791CC2">
    <w:pPr>
      <w:contextualSpacing/>
      <w:rPr>
        <w:sz w:val="20"/>
        <w:szCs w:val="20"/>
      </w:rPr>
    </w:pPr>
    <w:r>
      <w:t xml:space="preserve">                    </w:t>
    </w:r>
    <w:r w:rsidR="00E57B6E">
      <w:t xml:space="preserve">     </w:t>
    </w:r>
    <w:hyperlink r:id="rId2" w:history="1">
      <w:r w:rsidR="00D33399" w:rsidRPr="008661ED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671DCD36" w14:textId="419A4663" w:rsidR="00791CC2" w:rsidRDefault="00791CC2" w:rsidP="00791CC2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</w:t>
    </w:r>
    <w:r w:rsidR="00E57B6E">
      <w:rPr>
        <w:sz w:val="20"/>
        <w:szCs w:val="20"/>
      </w:rPr>
      <w:t xml:space="preserve">       </w:t>
    </w:r>
    <w:r w:rsidR="00B93F7C">
      <w:rPr>
        <w:sz w:val="20"/>
        <w:szCs w:val="20"/>
      </w:rPr>
      <w:t xml:space="preserve"> </w:t>
    </w:r>
    <w:r>
      <w:rPr>
        <w:sz w:val="20"/>
        <w:szCs w:val="20"/>
      </w:rPr>
      <w:t xml:space="preserve">Email: </w:t>
    </w:r>
    <w:hyperlink r:id="rId3" w:history="1">
      <w:r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5B033C"/>
    <w:multiLevelType w:val="hybridMultilevel"/>
    <w:tmpl w:val="22BE1A3C"/>
    <w:lvl w:ilvl="0" w:tplc="3718EB14">
      <w:start w:val="1"/>
      <w:numFmt w:val="decimal"/>
      <w:lvlText w:val="%1."/>
      <w:lvlJc w:val="left"/>
      <w:pPr>
        <w:ind w:left="-1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540" w:hanging="360"/>
      </w:pPr>
    </w:lvl>
    <w:lvl w:ilvl="2" w:tplc="4009001B" w:tentative="1">
      <w:start w:val="1"/>
      <w:numFmt w:val="lowerRoman"/>
      <w:lvlText w:val="%3."/>
      <w:lvlJc w:val="right"/>
      <w:pPr>
        <w:ind w:left="1260" w:hanging="180"/>
      </w:pPr>
    </w:lvl>
    <w:lvl w:ilvl="3" w:tplc="4009000F" w:tentative="1">
      <w:start w:val="1"/>
      <w:numFmt w:val="decimal"/>
      <w:lvlText w:val="%4."/>
      <w:lvlJc w:val="left"/>
      <w:pPr>
        <w:ind w:left="1980" w:hanging="360"/>
      </w:pPr>
    </w:lvl>
    <w:lvl w:ilvl="4" w:tplc="40090019" w:tentative="1">
      <w:start w:val="1"/>
      <w:numFmt w:val="lowerLetter"/>
      <w:lvlText w:val="%5."/>
      <w:lvlJc w:val="left"/>
      <w:pPr>
        <w:ind w:left="2700" w:hanging="360"/>
      </w:pPr>
    </w:lvl>
    <w:lvl w:ilvl="5" w:tplc="4009001B" w:tentative="1">
      <w:start w:val="1"/>
      <w:numFmt w:val="lowerRoman"/>
      <w:lvlText w:val="%6."/>
      <w:lvlJc w:val="right"/>
      <w:pPr>
        <w:ind w:left="3420" w:hanging="180"/>
      </w:pPr>
    </w:lvl>
    <w:lvl w:ilvl="6" w:tplc="4009000F" w:tentative="1">
      <w:start w:val="1"/>
      <w:numFmt w:val="decimal"/>
      <w:lvlText w:val="%7."/>
      <w:lvlJc w:val="left"/>
      <w:pPr>
        <w:ind w:left="4140" w:hanging="360"/>
      </w:pPr>
    </w:lvl>
    <w:lvl w:ilvl="7" w:tplc="40090019" w:tentative="1">
      <w:start w:val="1"/>
      <w:numFmt w:val="lowerLetter"/>
      <w:lvlText w:val="%8."/>
      <w:lvlJc w:val="left"/>
      <w:pPr>
        <w:ind w:left="4860" w:hanging="360"/>
      </w:pPr>
    </w:lvl>
    <w:lvl w:ilvl="8" w:tplc="4009001B" w:tentative="1">
      <w:start w:val="1"/>
      <w:numFmt w:val="lowerRoman"/>
      <w:lvlText w:val="%9."/>
      <w:lvlJc w:val="right"/>
      <w:pPr>
        <w:ind w:left="5580" w:hanging="180"/>
      </w:pPr>
    </w:lvl>
  </w:abstractNum>
  <w:abstractNum w:abstractNumId="12" w15:restartNumberingAfterBreak="0">
    <w:nsid w:val="4A392AFC"/>
    <w:multiLevelType w:val="hybridMultilevel"/>
    <w:tmpl w:val="A4B65AE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718968790">
    <w:abstractNumId w:val="9"/>
  </w:num>
  <w:num w:numId="2" w16cid:durableId="2107572998">
    <w:abstractNumId w:val="7"/>
  </w:num>
  <w:num w:numId="3" w16cid:durableId="1112821266">
    <w:abstractNumId w:val="6"/>
  </w:num>
  <w:num w:numId="4" w16cid:durableId="1551259719">
    <w:abstractNumId w:val="5"/>
  </w:num>
  <w:num w:numId="5" w16cid:durableId="2068449562">
    <w:abstractNumId w:val="4"/>
  </w:num>
  <w:num w:numId="6" w16cid:durableId="297489342">
    <w:abstractNumId w:val="8"/>
  </w:num>
  <w:num w:numId="7" w16cid:durableId="1968196950">
    <w:abstractNumId w:val="3"/>
  </w:num>
  <w:num w:numId="8" w16cid:durableId="1473521013">
    <w:abstractNumId w:val="2"/>
  </w:num>
  <w:num w:numId="9" w16cid:durableId="254901813">
    <w:abstractNumId w:val="1"/>
  </w:num>
  <w:num w:numId="10" w16cid:durableId="1568302953">
    <w:abstractNumId w:val="0"/>
  </w:num>
  <w:num w:numId="11" w16cid:durableId="1440831671">
    <w:abstractNumId w:val="10"/>
  </w:num>
  <w:num w:numId="12" w16cid:durableId="9065114">
    <w:abstractNumId w:val="11"/>
  </w:num>
  <w:num w:numId="13" w16cid:durableId="19693140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4722D"/>
    <w:rsid w:val="00050A31"/>
    <w:rsid w:val="000716D2"/>
    <w:rsid w:val="00071AAB"/>
    <w:rsid w:val="0007429B"/>
    <w:rsid w:val="00074DE6"/>
    <w:rsid w:val="00075DED"/>
    <w:rsid w:val="00082091"/>
    <w:rsid w:val="000A2576"/>
    <w:rsid w:val="000B76C4"/>
    <w:rsid w:val="000C25D2"/>
    <w:rsid w:val="000C30D9"/>
    <w:rsid w:val="000C5610"/>
    <w:rsid w:val="000D39F1"/>
    <w:rsid w:val="000E6552"/>
    <w:rsid w:val="000F334E"/>
    <w:rsid w:val="000F3A4F"/>
    <w:rsid w:val="000F59AC"/>
    <w:rsid w:val="00107CD3"/>
    <w:rsid w:val="00116076"/>
    <w:rsid w:val="001364FE"/>
    <w:rsid w:val="001368DD"/>
    <w:rsid w:val="00147DB3"/>
    <w:rsid w:val="001518A5"/>
    <w:rsid w:val="00154A5C"/>
    <w:rsid w:val="00170095"/>
    <w:rsid w:val="00170E4F"/>
    <w:rsid w:val="001743F4"/>
    <w:rsid w:val="0017744B"/>
    <w:rsid w:val="0018796D"/>
    <w:rsid w:val="00187C33"/>
    <w:rsid w:val="001936B7"/>
    <w:rsid w:val="00196AB1"/>
    <w:rsid w:val="001B11C7"/>
    <w:rsid w:val="001D02DE"/>
    <w:rsid w:val="001E487E"/>
    <w:rsid w:val="001F08DE"/>
    <w:rsid w:val="001F5E65"/>
    <w:rsid w:val="00201333"/>
    <w:rsid w:val="00210FA7"/>
    <w:rsid w:val="00213583"/>
    <w:rsid w:val="00216417"/>
    <w:rsid w:val="00247F81"/>
    <w:rsid w:val="0026631D"/>
    <w:rsid w:val="002B4212"/>
    <w:rsid w:val="002C2F53"/>
    <w:rsid w:val="002D0BC4"/>
    <w:rsid w:val="002D2E11"/>
    <w:rsid w:val="00331B93"/>
    <w:rsid w:val="0033518C"/>
    <w:rsid w:val="00335458"/>
    <w:rsid w:val="00342855"/>
    <w:rsid w:val="003437C2"/>
    <w:rsid w:val="00360589"/>
    <w:rsid w:val="00377186"/>
    <w:rsid w:val="0037797E"/>
    <w:rsid w:val="003A1C03"/>
    <w:rsid w:val="003D4876"/>
    <w:rsid w:val="003D516B"/>
    <w:rsid w:val="00414627"/>
    <w:rsid w:val="00420B16"/>
    <w:rsid w:val="0042469D"/>
    <w:rsid w:val="00425D63"/>
    <w:rsid w:val="004643D8"/>
    <w:rsid w:val="004831C3"/>
    <w:rsid w:val="00490BAE"/>
    <w:rsid w:val="00497C24"/>
    <w:rsid w:val="004C7BA5"/>
    <w:rsid w:val="004D1092"/>
    <w:rsid w:val="004E5652"/>
    <w:rsid w:val="004E7628"/>
    <w:rsid w:val="004F48F2"/>
    <w:rsid w:val="005149B1"/>
    <w:rsid w:val="005162EE"/>
    <w:rsid w:val="005511E0"/>
    <w:rsid w:val="005647F2"/>
    <w:rsid w:val="005662D1"/>
    <w:rsid w:val="00573A09"/>
    <w:rsid w:val="005772BE"/>
    <w:rsid w:val="005966EF"/>
    <w:rsid w:val="005A4526"/>
    <w:rsid w:val="005C1B16"/>
    <w:rsid w:val="005D6C86"/>
    <w:rsid w:val="005E53D0"/>
    <w:rsid w:val="006002EB"/>
    <w:rsid w:val="006128EF"/>
    <w:rsid w:val="006264B4"/>
    <w:rsid w:val="00635DE5"/>
    <w:rsid w:val="00643033"/>
    <w:rsid w:val="00644CC3"/>
    <w:rsid w:val="00661468"/>
    <w:rsid w:val="006649F0"/>
    <w:rsid w:val="0067245D"/>
    <w:rsid w:val="00676A3D"/>
    <w:rsid w:val="0068470E"/>
    <w:rsid w:val="006865BA"/>
    <w:rsid w:val="00687195"/>
    <w:rsid w:val="0069352F"/>
    <w:rsid w:val="00695DCD"/>
    <w:rsid w:val="00696C74"/>
    <w:rsid w:val="006A05CC"/>
    <w:rsid w:val="006A1604"/>
    <w:rsid w:val="006A35A7"/>
    <w:rsid w:val="006C7C59"/>
    <w:rsid w:val="006E0DB0"/>
    <w:rsid w:val="006F35A6"/>
    <w:rsid w:val="00705C8D"/>
    <w:rsid w:val="007152D7"/>
    <w:rsid w:val="00746C14"/>
    <w:rsid w:val="00773D7C"/>
    <w:rsid w:val="00780DCF"/>
    <w:rsid w:val="00791CC2"/>
    <w:rsid w:val="007A339B"/>
    <w:rsid w:val="007C2C59"/>
    <w:rsid w:val="007E433B"/>
    <w:rsid w:val="007E5922"/>
    <w:rsid w:val="00801F23"/>
    <w:rsid w:val="008048EF"/>
    <w:rsid w:val="0081057F"/>
    <w:rsid w:val="0081176A"/>
    <w:rsid w:val="00837632"/>
    <w:rsid w:val="0085640F"/>
    <w:rsid w:val="008567AA"/>
    <w:rsid w:val="00892712"/>
    <w:rsid w:val="008A662F"/>
    <w:rsid w:val="008A680A"/>
    <w:rsid w:val="008B0BB0"/>
    <w:rsid w:val="008E6C4B"/>
    <w:rsid w:val="008F18C0"/>
    <w:rsid w:val="00907648"/>
    <w:rsid w:val="00930FDE"/>
    <w:rsid w:val="0097712B"/>
    <w:rsid w:val="00984C93"/>
    <w:rsid w:val="00987CE1"/>
    <w:rsid w:val="0099405C"/>
    <w:rsid w:val="009C600F"/>
    <w:rsid w:val="009D3723"/>
    <w:rsid w:val="009E04F2"/>
    <w:rsid w:val="009F1D5C"/>
    <w:rsid w:val="00A03B7B"/>
    <w:rsid w:val="00A200C9"/>
    <w:rsid w:val="00A250D5"/>
    <w:rsid w:val="00A32F56"/>
    <w:rsid w:val="00A36028"/>
    <w:rsid w:val="00A72C72"/>
    <w:rsid w:val="00A91424"/>
    <w:rsid w:val="00AA22A1"/>
    <w:rsid w:val="00AA2C77"/>
    <w:rsid w:val="00AC3FB9"/>
    <w:rsid w:val="00AC6C6E"/>
    <w:rsid w:val="00AC702A"/>
    <w:rsid w:val="00AD226F"/>
    <w:rsid w:val="00AE0CAB"/>
    <w:rsid w:val="00B13A52"/>
    <w:rsid w:val="00B14580"/>
    <w:rsid w:val="00B24CF4"/>
    <w:rsid w:val="00B26993"/>
    <w:rsid w:val="00B4570C"/>
    <w:rsid w:val="00B5208C"/>
    <w:rsid w:val="00B52214"/>
    <w:rsid w:val="00B60B3A"/>
    <w:rsid w:val="00B74876"/>
    <w:rsid w:val="00B75410"/>
    <w:rsid w:val="00B75606"/>
    <w:rsid w:val="00B91067"/>
    <w:rsid w:val="00B93F7C"/>
    <w:rsid w:val="00BA2C0B"/>
    <w:rsid w:val="00BB511C"/>
    <w:rsid w:val="00BB7C2B"/>
    <w:rsid w:val="00BC1664"/>
    <w:rsid w:val="00BC2546"/>
    <w:rsid w:val="00BC703F"/>
    <w:rsid w:val="00C05085"/>
    <w:rsid w:val="00C05D35"/>
    <w:rsid w:val="00C1593D"/>
    <w:rsid w:val="00C32C89"/>
    <w:rsid w:val="00C50068"/>
    <w:rsid w:val="00C56C7E"/>
    <w:rsid w:val="00C776A4"/>
    <w:rsid w:val="00C86E14"/>
    <w:rsid w:val="00C9634A"/>
    <w:rsid w:val="00CA2C6C"/>
    <w:rsid w:val="00CB0652"/>
    <w:rsid w:val="00CC0600"/>
    <w:rsid w:val="00CC78AC"/>
    <w:rsid w:val="00CF7953"/>
    <w:rsid w:val="00D07232"/>
    <w:rsid w:val="00D10245"/>
    <w:rsid w:val="00D21BDD"/>
    <w:rsid w:val="00D2637E"/>
    <w:rsid w:val="00D33399"/>
    <w:rsid w:val="00D61B7B"/>
    <w:rsid w:val="00D6460D"/>
    <w:rsid w:val="00D65F07"/>
    <w:rsid w:val="00D662CE"/>
    <w:rsid w:val="00D92BB7"/>
    <w:rsid w:val="00DC76D2"/>
    <w:rsid w:val="00DD30ED"/>
    <w:rsid w:val="00DE03E1"/>
    <w:rsid w:val="00DE753B"/>
    <w:rsid w:val="00E062CC"/>
    <w:rsid w:val="00E2184D"/>
    <w:rsid w:val="00E57B6E"/>
    <w:rsid w:val="00E64C21"/>
    <w:rsid w:val="00EC24C6"/>
    <w:rsid w:val="00EF2933"/>
    <w:rsid w:val="00F00168"/>
    <w:rsid w:val="00F05146"/>
    <w:rsid w:val="00F1115D"/>
    <w:rsid w:val="00F3513C"/>
    <w:rsid w:val="00F465C5"/>
    <w:rsid w:val="00F5180D"/>
    <w:rsid w:val="00F51B21"/>
    <w:rsid w:val="00F51D87"/>
    <w:rsid w:val="00F52DA3"/>
    <w:rsid w:val="00F8455C"/>
    <w:rsid w:val="00FB1ABB"/>
    <w:rsid w:val="00FD270E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CD1E8E95-01D3-4787-932F-A63D4B7EE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Strong" w:uiPriority="22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character" w:customStyle="1" w:styleId="selected">
    <w:name w:val="selected"/>
    <w:basedOn w:val="DefaultParagraphFont"/>
    <w:rsid w:val="005772BE"/>
  </w:style>
  <w:style w:type="paragraph" w:styleId="ListParagraph">
    <w:name w:val="List Paragraph"/>
    <w:basedOn w:val="Normal"/>
    <w:uiPriority w:val="99"/>
    <w:unhideWhenUsed/>
    <w:rsid w:val="00B93F7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4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7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62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04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35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4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0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9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8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10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96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96</Words>
  <Characters>569</Characters>
  <Application>Microsoft Office Word</Application>
  <DocSecurity>0</DocSecurity>
  <Lines>27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kgp srinagar</dc:creator>
  <cp:keywords/>
  <dc:description/>
  <cp:lastModifiedBy>Electronics</cp:lastModifiedBy>
  <cp:revision>4</cp:revision>
  <cp:lastPrinted>2025-09-19T10:07:00Z</cp:lastPrinted>
  <dcterms:created xsi:type="dcterms:W3CDTF">2025-09-19T10:00:00Z</dcterms:created>
  <dcterms:modified xsi:type="dcterms:W3CDTF">2025-09-19T10:07:00Z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