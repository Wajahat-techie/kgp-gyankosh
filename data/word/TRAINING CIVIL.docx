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094AB" w14:textId="77777777" w:rsidR="00AF68EE" w:rsidRDefault="00AF68EE" w:rsidP="009F0D34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3FB1D5F7" w14:textId="77777777" w:rsidR="00A45FC5" w:rsidRDefault="00A45FC5" w:rsidP="009F0D34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185455B0" w14:textId="7E793A58" w:rsidR="00CB23B9" w:rsidRPr="000E0C8E" w:rsidRDefault="000E0C8E" w:rsidP="00CB23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0E0C8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01265" w:rsidRPr="00D01265">
        <w:rPr>
          <w:rFonts w:ascii="Tahoma" w:hAnsi="Tahoma" w:cs="Tahoma"/>
          <w:color w:val="1F1F1F"/>
          <w:sz w:val="25"/>
          <w:szCs w:val="25"/>
        </w:rPr>
        <w:t xml:space="preserve">The Executive Engineer, </w:t>
      </w:r>
    </w:p>
    <w:p w14:paraId="7667FC6D" w14:textId="74C5CAB9" w:rsidR="00CB23B9" w:rsidRPr="000E0C8E" w:rsidRDefault="00CB23B9" w:rsidP="00CB23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CB23B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01265" w:rsidRPr="00D01265">
        <w:rPr>
          <w:rFonts w:ascii="Tahoma" w:hAnsi="Tahoma" w:cs="Tahoma"/>
          <w:color w:val="1F1F1F"/>
          <w:sz w:val="25"/>
          <w:szCs w:val="25"/>
        </w:rPr>
        <w:t xml:space="preserve">Mechanical Division, </w:t>
      </w:r>
    </w:p>
    <w:p w14:paraId="048F6F35" w14:textId="51068917" w:rsidR="00D01265" w:rsidRPr="00D01265" w:rsidRDefault="00D01265" w:rsidP="00D01265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D01265">
        <w:rPr>
          <w:rFonts w:ascii="Tahoma" w:hAnsi="Tahoma" w:cs="Tahoma"/>
          <w:color w:val="1F1F1F"/>
          <w:sz w:val="25"/>
          <w:szCs w:val="25"/>
        </w:rPr>
        <w:t>LCMA, J&amp;K, Srinagar.</w:t>
      </w:r>
    </w:p>
    <w:p w14:paraId="50A91223" w14:textId="093BAA72" w:rsidR="00D36727" w:rsidRDefault="00D36727" w:rsidP="00D01265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5863E064" w14:textId="55959A6C" w:rsidR="00D36727" w:rsidRDefault="000E0C8E" w:rsidP="00300F83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A45FC5">
        <w:rPr>
          <w:rFonts w:ascii="Tahoma" w:hAnsi="Tahoma" w:cs="Tahoma"/>
          <w:color w:val="1F1F1F"/>
          <w:sz w:val="25"/>
          <w:szCs w:val="25"/>
        </w:rPr>
        <w:t>No: KGP</w:t>
      </w:r>
      <w:r w:rsidR="00D36727">
        <w:rPr>
          <w:rFonts w:ascii="Tahoma" w:hAnsi="Tahoma" w:cs="Tahoma"/>
          <w:color w:val="1F1F1F"/>
          <w:sz w:val="25"/>
          <w:szCs w:val="25"/>
        </w:rPr>
        <w:t>/Estt/202</w:t>
      </w:r>
      <w:r w:rsidR="00D01265">
        <w:rPr>
          <w:rFonts w:ascii="Tahoma" w:hAnsi="Tahoma" w:cs="Tahoma"/>
          <w:color w:val="1F1F1F"/>
          <w:sz w:val="25"/>
          <w:szCs w:val="25"/>
        </w:rPr>
        <w:t>6/354</w:t>
      </w:r>
      <w:r w:rsidR="00A45FC5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D36727">
        <w:rPr>
          <w:rFonts w:ascii="Tahoma" w:hAnsi="Tahoma" w:cs="Tahoma"/>
          <w:color w:val="1F1F1F"/>
          <w:sz w:val="25"/>
          <w:szCs w:val="25"/>
        </w:rPr>
        <w:t xml:space="preserve">                                    Dated:</w:t>
      </w:r>
      <w:r>
        <w:rPr>
          <w:rFonts w:ascii="Tahoma" w:hAnsi="Tahoma" w:cs="Tahoma"/>
          <w:color w:val="1F1F1F"/>
          <w:sz w:val="25"/>
          <w:szCs w:val="25"/>
        </w:rPr>
        <w:t>2</w:t>
      </w:r>
      <w:r w:rsidR="00A45FC5">
        <w:rPr>
          <w:rFonts w:ascii="Tahoma" w:hAnsi="Tahoma" w:cs="Tahoma"/>
          <w:color w:val="1F1F1F"/>
          <w:sz w:val="25"/>
          <w:szCs w:val="25"/>
        </w:rPr>
        <w:t>1</w:t>
      </w:r>
      <w:r w:rsidR="00D36727">
        <w:rPr>
          <w:rFonts w:ascii="Tahoma" w:hAnsi="Tahoma" w:cs="Tahoma"/>
          <w:color w:val="1F1F1F"/>
          <w:sz w:val="25"/>
          <w:szCs w:val="25"/>
        </w:rPr>
        <w:t>-</w:t>
      </w:r>
      <w:r w:rsidR="00D01265">
        <w:rPr>
          <w:rFonts w:ascii="Tahoma" w:hAnsi="Tahoma" w:cs="Tahoma"/>
          <w:color w:val="1F1F1F"/>
          <w:sz w:val="25"/>
          <w:szCs w:val="25"/>
        </w:rPr>
        <w:t>05</w:t>
      </w:r>
      <w:r w:rsidR="00D36727">
        <w:rPr>
          <w:rFonts w:ascii="Tahoma" w:hAnsi="Tahoma" w:cs="Tahoma"/>
          <w:color w:val="1F1F1F"/>
          <w:sz w:val="25"/>
          <w:szCs w:val="25"/>
        </w:rPr>
        <w:t>-202</w:t>
      </w:r>
      <w:r w:rsidR="00D01265">
        <w:rPr>
          <w:rFonts w:ascii="Tahoma" w:hAnsi="Tahoma" w:cs="Tahoma"/>
          <w:color w:val="1F1F1F"/>
          <w:sz w:val="25"/>
          <w:szCs w:val="25"/>
        </w:rPr>
        <w:t>6</w:t>
      </w:r>
    </w:p>
    <w:p w14:paraId="22261501" w14:textId="77777777" w:rsidR="00A45FC5" w:rsidRDefault="00A45FC5" w:rsidP="00300F83">
      <w:pPr>
        <w:rPr>
          <w:rFonts w:ascii="Tahoma" w:hAnsi="Tahoma" w:cs="Tahoma"/>
          <w:color w:val="1F1F1F"/>
          <w:sz w:val="25"/>
          <w:szCs w:val="25"/>
        </w:rPr>
      </w:pPr>
    </w:p>
    <w:p w14:paraId="6C75AA7A" w14:textId="61CA019D" w:rsidR="00D01265" w:rsidRDefault="00A45FC5" w:rsidP="00D01265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D01265">
        <w:rPr>
          <w:rFonts w:ascii="Tahoma" w:hAnsi="Tahoma" w:cs="Tahoma"/>
          <w:b/>
          <w:bCs/>
          <w:color w:val="1F1F1F"/>
          <w:sz w:val="25"/>
          <w:szCs w:val="25"/>
        </w:rPr>
        <w:t>Subject: Seeking</w:t>
      </w:r>
      <w:r w:rsidR="00D01265" w:rsidRPr="00D01265">
        <w:rPr>
          <w:rFonts w:ascii="Tahoma" w:hAnsi="Tahoma" w:cs="Tahoma"/>
          <w:b/>
          <w:bCs/>
          <w:color w:val="1F1F1F"/>
          <w:sz w:val="25"/>
          <w:szCs w:val="25"/>
        </w:rPr>
        <w:t xml:space="preserve"> Permission for Educational Visit of 4th Semester Civil Engineering Students to Sewage Treatment Plant on 25-05-2026</w:t>
      </w:r>
      <w:r w:rsidR="00D01265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7669E708" w14:textId="77777777" w:rsidR="00D01265" w:rsidRPr="00D01265" w:rsidRDefault="00D01265" w:rsidP="00D01265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919F517" w14:textId="50C9CCAC" w:rsidR="00D01265" w:rsidRPr="00D01265" w:rsidRDefault="00D01265" w:rsidP="00D01265">
      <w:pPr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Pr="00D01265">
        <w:rPr>
          <w:rFonts w:ascii="Tahoma" w:hAnsi="Tahoma" w:cs="Tahoma"/>
          <w:color w:val="1F1F1F"/>
          <w:sz w:val="25"/>
          <w:szCs w:val="25"/>
        </w:rPr>
        <w:t>Sir,</w:t>
      </w:r>
    </w:p>
    <w:p w14:paraId="73DC6D69" w14:textId="7BD176A6" w:rsidR="00D01265" w:rsidRPr="00D01265" w:rsidRDefault="00D01265" w:rsidP="00D01265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D01265">
        <w:rPr>
          <w:rFonts w:ascii="Tahoma" w:hAnsi="Tahoma" w:cs="Tahoma"/>
          <w:color w:val="1F1F1F"/>
          <w:sz w:val="25"/>
          <w:szCs w:val="25"/>
        </w:rPr>
        <w:t xml:space="preserve">I am writing to request your kind permission for </w:t>
      </w:r>
      <w:r>
        <w:rPr>
          <w:rFonts w:ascii="Tahoma" w:hAnsi="Tahoma" w:cs="Tahoma"/>
          <w:color w:val="1F1F1F"/>
          <w:sz w:val="25"/>
          <w:szCs w:val="25"/>
        </w:rPr>
        <w:t>organising</w:t>
      </w:r>
      <w:r w:rsidRPr="00D01265">
        <w:rPr>
          <w:rFonts w:ascii="Tahoma" w:hAnsi="Tahoma" w:cs="Tahoma"/>
          <w:color w:val="1F1F1F"/>
          <w:sz w:val="25"/>
          <w:szCs w:val="25"/>
        </w:rPr>
        <w:t xml:space="preserve"> an educational visit for the students of </w:t>
      </w:r>
      <w:r>
        <w:rPr>
          <w:rFonts w:ascii="Tahoma" w:hAnsi="Tahoma" w:cs="Tahoma"/>
          <w:color w:val="1F1F1F"/>
          <w:sz w:val="25"/>
          <w:szCs w:val="25"/>
        </w:rPr>
        <w:t xml:space="preserve">the </w:t>
      </w:r>
      <w:r w:rsidRPr="00D01265">
        <w:rPr>
          <w:rFonts w:ascii="Tahoma" w:hAnsi="Tahoma" w:cs="Tahoma"/>
          <w:color w:val="1F1F1F"/>
          <w:sz w:val="25"/>
          <w:szCs w:val="25"/>
        </w:rPr>
        <w:t xml:space="preserve">4th Semester Civil Engineering </w:t>
      </w:r>
      <w:r>
        <w:rPr>
          <w:rFonts w:ascii="Tahoma" w:hAnsi="Tahoma" w:cs="Tahoma"/>
          <w:color w:val="1F1F1F"/>
          <w:sz w:val="25"/>
          <w:szCs w:val="25"/>
        </w:rPr>
        <w:t xml:space="preserve">of this institution </w:t>
      </w:r>
      <w:r w:rsidRPr="00D01265">
        <w:rPr>
          <w:rFonts w:ascii="Tahoma" w:hAnsi="Tahoma" w:cs="Tahoma"/>
          <w:color w:val="1F1F1F"/>
          <w:sz w:val="25"/>
          <w:szCs w:val="25"/>
        </w:rPr>
        <w:t>to the Sewage Treatment Plant under your division.</w:t>
      </w:r>
    </w:p>
    <w:p w14:paraId="2677CE88" w14:textId="064F4DFE" w:rsidR="00D01265" w:rsidRPr="00D01265" w:rsidRDefault="00D01265" w:rsidP="00D01265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D01265">
        <w:rPr>
          <w:rFonts w:ascii="Tahoma" w:hAnsi="Tahoma" w:cs="Tahoma"/>
          <w:color w:val="1F1F1F"/>
          <w:sz w:val="25"/>
          <w:szCs w:val="25"/>
        </w:rPr>
        <w:t xml:space="preserve">As per the curriculum requirements of the Diploma in Civil Engineering and on the recommendation of the Incharge, Civil Engineering Department, it is proposed to conduct this industrial visit on </w:t>
      </w:r>
      <w:r w:rsidRPr="00D01265">
        <w:rPr>
          <w:rFonts w:ascii="Tahoma" w:hAnsi="Tahoma" w:cs="Tahoma"/>
          <w:b/>
          <w:bCs/>
          <w:color w:val="1F1F1F"/>
          <w:sz w:val="25"/>
          <w:szCs w:val="25"/>
        </w:rPr>
        <w:t>25-05-2026</w:t>
      </w:r>
      <w:r w:rsidRPr="00D01265">
        <w:rPr>
          <w:rFonts w:ascii="Tahoma" w:hAnsi="Tahoma" w:cs="Tahoma"/>
          <w:color w:val="1F1F1F"/>
          <w:sz w:val="25"/>
          <w:szCs w:val="25"/>
        </w:rPr>
        <w:t xml:space="preserve">. The visit is intended to provide </w:t>
      </w:r>
      <w:r w:rsidR="00A45FC5">
        <w:rPr>
          <w:rFonts w:ascii="Tahoma" w:hAnsi="Tahoma" w:cs="Tahoma"/>
          <w:color w:val="1F1F1F"/>
          <w:sz w:val="25"/>
          <w:szCs w:val="25"/>
        </w:rPr>
        <w:t xml:space="preserve">students with practical exposure to </w:t>
      </w:r>
      <w:r w:rsidRPr="00D01265">
        <w:rPr>
          <w:rFonts w:ascii="Tahoma" w:hAnsi="Tahoma" w:cs="Tahoma"/>
          <w:color w:val="1F1F1F"/>
          <w:sz w:val="25"/>
          <w:szCs w:val="25"/>
        </w:rPr>
        <w:t xml:space="preserve">sewage treatment processes, plant operations, and related civil engineering </w:t>
      </w:r>
      <w:r w:rsidRPr="00D01265">
        <w:rPr>
          <w:rFonts w:ascii="Tahoma" w:hAnsi="Tahoma" w:cs="Tahoma"/>
          <w:color w:val="1F1F1F"/>
          <w:sz w:val="25"/>
          <w:szCs w:val="25"/>
        </w:rPr>
        <w:t>applications. We</w:t>
      </w:r>
      <w:r w:rsidRPr="00D01265">
        <w:rPr>
          <w:rFonts w:ascii="Tahoma" w:hAnsi="Tahoma" w:cs="Tahoma"/>
          <w:color w:val="1F1F1F"/>
          <w:sz w:val="25"/>
          <w:szCs w:val="25"/>
        </w:rPr>
        <w:t xml:space="preserve"> assure you that all necessary safety protocols and guidelines issued by your office will be strictly adhered to by the students and accompanying faculty members during the visit.</w:t>
      </w:r>
    </w:p>
    <w:p w14:paraId="38ADADA3" w14:textId="168EE57E" w:rsidR="00D01265" w:rsidRPr="00D01265" w:rsidRDefault="00D01265" w:rsidP="00D01265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D01265">
        <w:rPr>
          <w:rFonts w:ascii="Tahoma" w:hAnsi="Tahoma" w:cs="Tahoma"/>
          <w:color w:val="1F1F1F"/>
          <w:sz w:val="25"/>
          <w:szCs w:val="25"/>
        </w:rPr>
        <w:t xml:space="preserve">It is therefore requested that you kindly accord </w:t>
      </w:r>
      <w:r w:rsidR="00A45FC5">
        <w:rPr>
          <w:rFonts w:ascii="Tahoma" w:hAnsi="Tahoma" w:cs="Tahoma"/>
          <w:color w:val="1F1F1F"/>
          <w:sz w:val="25"/>
          <w:szCs w:val="25"/>
        </w:rPr>
        <w:t xml:space="preserve">the </w:t>
      </w:r>
      <w:r w:rsidRPr="00D01265">
        <w:rPr>
          <w:rFonts w:ascii="Tahoma" w:hAnsi="Tahoma" w:cs="Tahoma"/>
          <w:color w:val="1F1F1F"/>
          <w:sz w:val="25"/>
          <w:szCs w:val="25"/>
        </w:rPr>
        <w:t xml:space="preserve">necessary permission for the </w:t>
      </w:r>
      <w:r w:rsidRPr="00D01265">
        <w:rPr>
          <w:rFonts w:ascii="Tahoma" w:hAnsi="Tahoma" w:cs="Tahoma"/>
          <w:color w:val="1F1F1F"/>
          <w:sz w:val="25"/>
          <w:szCs w:val="25"/>
        </w:rPr>
        <w:t>visit</w:t>
      </w:r>
      <w:r>
        <w:rPr>
          <w:rFonts w:ascii="Tahoma" w:hAnsi="Tahoma" w:cs="Tahoma"/>
          <w:color w:val="1F1F1F"/>
          <w:sz w:val="25"/>
          <w:szCs w:val="25"/>
        </w:rPr>
        <w:t>.</w:t>
      </w:r>
      <w:r w:rsidRPr="00D01265">
        <w:rPr>
          <w:rFonts w:ascii="Tahoma" w:hAnsi="Tahoma" w:cs="Tahoma"/>
          <w:color w:val="1F1F1F"/>
          <w:sz w:val="25"/>
          <w:szCs w:val="25"/>
        </w:rPr>
        <w:t xml:space="preserve"> We</w:t>
      </w:r>
      <w:r w:rsidRPr="00D01265">
        <w:rPr>
          <w:rFonts w:ascii="Tahoma" w:hAnsi="Tahoma" w:cs="Tahoma"/>
          <w:color w:val="1F1F1F"/>
          <w:sz w:val="25"/>
          <w:szCs w:val="25"/>
        </w:rPr>
        <w:t xml:space="preserve"> shall be highly obliged for your kind approval and continued support in imparting practical knowledge to our </w:t>
      </w:r>
      <w:r w:rsidRPr="00D01265">
        <w:rPr>
          <w:rFonts w:ascii="Tahoma" w:hAnsi="Tahoma" w:cs="Tahoma"/>
          <w:color w:val="1F1F1F"/>
          <w:sz w:val="25"/>
          <w:szCs w:val="25"/>
        </w:rPr>
        <w:t>students. For</w:t>
      </w:r>
      <w:r w:rsidRPr="00D01265">
        <w:rPr>
          <w:rFonts w:ascii="Tahoma" w:hAnsi="Tahoma" w:cs="Tahoma"/>
          <w:color w:val="1F1F1F"/>
          <w:sz w:val="25"/>
          <w:szCs w:val="25"/>
        </w:rPr>
        <w:t xml:space="preserve"> coordination and </w:t>
      </w:r>
      <w:r w:rsidR="00A45FC5">
        <w:rPr>
          <w:rFonts w:ascii="Tahoma" w:hAnsi="Tahoma" w:cs="Tahoma"/>
          <w:color w:val="1F1F1F"/>
          <w:sz w:val="25"/>
          <w:szCs w:val="25"/>
        </w:rPr>
        <w:t>any further necessary details, your team may kindly contact the Incharge of the</w:t>
      </w:r>
      <w:r w:rsidRPr="00D01265">
        <w:rPr>
          <w:rFonts w:ascii="Tahoma" w:hAnsi="Tahoma" w:cs="Tahoma"/>
          <w:color w:val="1F1F1F"/>
          <w:sz w:val="25"/>
          <w:szCs w:val="25"/>
        </w:rPr>
        <w:t xml:space="preserve"> Civil Engineering Department on </w:t>
      </w:r>
      <w:r w:rsidRPr="00A45FC5">
        <w:rPr>
          <w:rFonts w:ascii="Tahoma" w:hAnsi="Tahoma" w:cs="Tahoma"/>
          <w:color w:val="1F1F1F"/>
          <w:sz w:val="25"/>
          <w:szCs w:val="25"/>
        </w:rPr>
        <w:t>9596270105.</w:t>
      </w:r>
    </w:p>
    <w:p w14:paraId="4C0C2E52" w14:textId="77777777" w:rsidR="000E0C8E" w:rsidRDefault="000E0C8E" w:rsidP="00CB23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6CA86F5" w14:textId="77777777" w:rsidR="000E0C8E" w:rsidRPr="00CB23B9" w:rsidRDefault="000E0C8E" w:rsidP="00CB23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70F9A17" w14:textId="3CF80F2B" w:rsidR="00F96FD2" w:rsidRDefault="000E0C8E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9F397A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F96FD2" w:rsidRPr="00337606">
        <w:rPr>
          <w:rFonts w:ascii="Tahoma" w:hAnsi="Tahoma" w:cs="Tahoma"/>
          <w:color w:val="1F1F1F"/>
          <w:sz w:val="25"/>
          <w:szCs w:val="25"/>
        </w:rPr>
        <w:t>Yours Faithfully</w:t>
      </w:r>
      <w:r w:rsidR="00C63B7A">
        <w:rPr>
          <w:rFonts w:ascii="Tahoma" w:hAnsi="Tahoma" w:cs="Tahoma"/>
          <w:color w:val="1F1F1F"/>
          <w:sz w:val="25"/>
          <w:szCs w:val="25"/>
        </w:rPr>
        <w:t xml:space="preserve">    </w:t>
      </w:r>
    </w:p>
    <w:p w14:paraId="4D2944A7" w14:textId="73B44B85" w:rsidR="00F96FD2" w:rsidRDefault="00F96FD2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DDAC108" w14:textId="7B9AF104" w:rsidR="00F96FD2" w:rsidRDefault="00F96FD2" w:rsidP="009F0D34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A846279" w14:textId="00D0ECC3" w:rsidR="009F0D34" w:rsidRDefault="00F96FD2" w:rsidP="009F0D3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             </w:t>
      </w:r>
    </w:p>
    <w:p w14:paraId="2141638F" w14:textId="7F571CB6" w:rsidR="00247F81" w:rsidRPr="003D1396" w:rsidRDefault="009F0D34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56FC617A" w14:textId="5A1BD51C" w:rsidR="000D2F04" w:rsidRDefault="00247F81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862B1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5AA7F56F" w14:textId="77777777" w:rsidR="00A45FC5" w:rsidRDefault="00A45FC5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0306C10" w14:textId="77777777" w:rsidR="00A45FC5" w:rsidRDefault="00A45FC5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FB5E5B6" w14:textId="77777777" w:rsidR="00A45FC5" w:rsidRDefault="00A45FC5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F60B25C" w14:textId="77777777" w:rsidR="00ED763A" w:rsidRDefault="00ED763A" w:rsidP="000D2F04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6D3E9B21" w14:textId="01F7ED8C" w:rsidR="000D2F04" w:rsidRPr="000D2F04" w:rsidRDefault="000D2F04" w:rsidP="000D2F04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0D2F04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3C6C99F2" w14:textId="5231DAD0" w:rsidR="000D2F04" w:rsidRPr="00D01265" w:rsidRDefault="000E0C8E" w:rsidP="00D01265">
      <w:pPr>
        <w:pStyle w:val="ListParagraph"/>
        <w:numPr>
          <w:ilvl w:val="0"/>
          <w:numId w:val="21"/>
        </w:numPr>
        <w:jc w:val="both"/>
        <w:rPr>
          <w:rFonts w:ascii="Tahoma" w:hAnsi="Tahoma" w:cs="Tahoma"/>
          <w:color w:val="1F1F1F"/>
          <w:sz w:val="25"/>
          <w:szCs w:val="25"/>
        </w:rPr>
      </w:pPr>
      <w:r w:rsidRPr="00D01265">
        <w:rPr>
          <w:rFonts w:ascii="Tahoma" w:hAnsi="Tahoma" w:cs="Tahoma"/>
          <w:color w:val="1F1F1F"/>
          <w:sz w:val="25"/>
          <w:szCs w:val="25"/>
        </w:rPr>
        <w:t>Incharge</w:t>
      </w:r>
      <w:r w:rsidR="00ED763A" w:rsidRPr="00D01265">
        <w:rPr>
          <w:rFonts w:ascii="Tahoma" w:hAnsi="Tahoma" w:cs="Tahoma"/>
          <w:color w:val="1F1F1F"/>
          <w:sz w:val="25"/>
          <w:szCs w:val="25"/>
        </w:rPr>
        <w:t xml:space="preserve">, </w:t>
      </w:r>
      <w:r w:rsidR="00D01265" w:rsidRPr="00D01265">
        <w:rPr>
          <w:rFonts w:ascii="Tahoma" w:hAnsi="Tahoma" w:cs="Tahoma"/>
          <w:color w:val="1F1F1F"/>
          <w:sz w:val="25"/>
          <w:szCs w:val="25"/>
        </w:rPr>
        <w:t>Civil Engineering</w:t>
      </w:r>
      <w:r w:rsidR="003171DA" w:rsidRPr="00D01265">
        <w:rPr>
          <w:rFonts w:ascii="Tahoma" w:hAnsi="Tahoma" w:cs="Tahoma"/>
          <w:color w:val="1F1F1F"/>
          <w:sz w:val="25"/>
          <w:szCs w:val="25"/>
        </w:rPr>
        <w:t xml:space="preserve"> Department</w:t>
      </w:r>
      <w:r w:rsidR="00ED763A" w:rsidRPr="00D01265">
        <w:rPr>
          <w:rFonts w:ascii="Tahoma" w:hAnsi="Tahoma" w:cs="Tahoma"/>
          <w:color w:val="1F1F1F"/>
          <w:sz w:val="25"/>
          <w:szCs w:val="25"/>
        </w:rPr>
        <w:t xml:space="preserve"> for information and necessary action.</w:t>
      </w:r>
    </w:p>
    <w:p w14:paraId="5FFEEF5E" w14:textId="7B1EC943" w:rsidR="00D01265" w:rsidRPr="00D01265" w:rsidRDefault="00D01265" w:rsidP="00D01265">
      <w:pPr>
        <w:pStyle w:val="ListParagraph"/>
        <w:numPr>
          <w:ilvl w:val="0"/>
          <w:numId w:val="21"/>
        </w:numPr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Training and Placement Officer </w:t>
      </w:r>
      <w:r>
        <w:rPr>
          <w:rFonts w:ascii="Tahoma" w:hAnsi="Tahoma" w:cs="Tahoma"/>
          <w:color w:val="1F1F1F"/>
          <w:sz w:val="25"/>
          <w:szCs w:val="25"/>
        </w:rPr>
        <w:t>for information and necessary action.</w:t>
      </w:r>
    </w:p>
    <w:p w14:paraId="4B2C1CDC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C74F09E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FDB770A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AA8A475" w14:textId="77777777" w:rsidR="00052EF2" w:rsidRPr="00052EF2" w:rsidRDefault="00052EF2" w:rsidP="00052EF2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9F7DFF" w14:textId="77777777" w:rsidR="005D7302" w:rsidRPr="005D7302" w:rsidRDefault="005D7302" w:rsidP="005D7302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C63B7A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sectPr w:rsidR="00A9467C" w:rsidRPr="00D6579E" w:rsidSect="00D01265">
      <w:headerReference w:type="default" r:id="rId8"/>
      <w:pgSz w:w="11906" w:h="16838"/>
      <w:pgMar w:top="1338" w:right="566" w:bottom="8" w:left="709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120B1" w14:textId="77777777" w:rsidR="00795FD9" w:rsidRDefault="00795FD9">
      <w:r>
        <w:separator/>
      </w:r>
    </w:p>
  </w:endnote>
  <w:endnote w:type="continuationSeparator" w:id="0">
    <w:p w14:paraId="4B2E57F8" w14:textId="77777777" w:rsidR="00795FD9" w:rsidRDefault="00795F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23FBC" w14:textId="77777777" w:rsidR="00795FD9" w:rsidRDefault="00795FD9">
      <w:r>
        <w:separator/>
      </w:r>
    </w:p>
  </w:footnote>
  <w:footnote w:type="continuationSeparator" w:id="0">
    <w:p w14:paraId="06C4B44D" w14:textId="77777777" w:rsidR="00795FD9" w:rsidRDefault="00795F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616D0" w14:textId="77777777" w:rsidR="00F96FD2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4C43F991" w14:textId="3D761652" w:rsidR="00B14580" w:rsidRDefault="00F96FD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1FE0E58">
          <wp:simplePos x="0" y="0"/>
          <wp:positionH relativeFrom="margin">
            <wp:posOffset>254000</wp:posOffset>
          </wp:positionH>
          <wp:positionV relativeFrom="page">
            <wp:posOffset>405130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914411920" name="Picture 9144119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</w:t>
    </w:r>
    <w:r w:rsidR="0069352F"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52EA53CA" w14:textId="038FC49B" w:rsidR="00F96FD2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</w:t>
    </w:r>
    <w:r w:rsidR="0069352F" w:rsidRPr="00461DF9">
      <w:rPr>
        <w:rFonts w:ascii="Algerian" w:eastAsia="Calibri" w:hAnsi="Algerian"/>
        <w:b/>
        <w:bCs/>
        <w:sz w:val="28"/>
        <w:szCs w:val="28"/>
      </w:rPr>
      <w:t xml:space="preserve">KASHMIR GOVT. POLYTECHNIC COLLEGE GOGJI BAGH </w:t>
    </w:r>
  </w:p>
  <w:p w14:paraId="7E59A238" w14:textId="1665A90E" w:rsidR="00B14580" w:rsidRPr="00461DF9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SRINAGAR.</w:t>
    </w:r>
  </w:p>
  <w:p w14:paraId="1DB13F17" w14:textId="6094429D" w:rsidR="00965277" w:rsidRDefault="008B22E1" w:rsidP="008B22E1">
    <w:pPr>
      <w:contextualSpacing/>
      <w:rPr>
        <w:sz w:val="20"/>
        <w:szCs w:val="20"/>
      </w:rPr>
    </w:pPr>
    <w:r>
      <w:t xml:space="preserve">                 </w:t>
    </w:r>
    <w:r w:rsidR="00F86DFD">
      <w:t xml:space="preserve"> </w:t>
    </w:r>
    <w:r w:rsidR="00F96FD2">
      <w:t xml:space="preserve"> </w:t>
    </w:r>
    <w:r w:rsidR="00F86DFD">
      <w:t xml:space="preserve"> </w:t>
    </w:r>
    <w:r>
      <w:t xml:space="preserve"> </w:t>
    </w:r>
    <w:hyperlink r:id="rId2" w:history="1">
      <w:r w:rsidR="00F86DFD" w:rsidRPr="00CC2AD2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3FF9787C" w:rsidR="00B14580" w:rsidRPr="009F0D34" w:rsidRDefault="00965277" w:rsidP="009F0D34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F96FD2"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r w:rsidR="00F86DFD">
      <w:t>kgp-</w:t>
    </w:r>
    <w:r w:rsidR="00C63B7A">
      <w:t>s</w:t>
    </w:r>
    <w:r w:rsidR="00F86DFD">
      <w:t>rinagar@jk.gov.in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105EA"/>
    <w:multiLevelType w:val="multilevel"/>
    <w:tmpl w:val="3544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3BFB4496"/>
    <w:multiLevelType w:val="hybridMultilevel"/>
    <w:tmpl w:val="028E6AB8"/>
    <w:lvl w:ilvl="0" w:tplc="BF48D9A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55444941"/>
    <w:multiLevelType w:val="multilevel"/>
    <w:tmpl w:val="FD54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A44339"/>
    <w:multiLevelType w:val="multilevel"/>
    <w:tmpl w:val="2AB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6E870E7B"/>
    <w:multiLevelType w:val="hybridMultilevel"/>
    <w:tmpl w:val="399C7AB0"/>
    <w:lvl w:ilvl="0" w:tplc="C388CF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229152185">
    <w:abstractNumId w:val="9"/>
  </w:num>
  <w:num w:numId="2" w16cid:durableId="1096176789">
    <w:abstractNumId w:val="7"/>
  </w:num>
  <w:num w:numId="3" w16cid:durableId="1268658802">
    <w:abstractNumId w:val="6"/>
  </w:num>
  <w:num w:numId="4" w16cid:durableId="1133446246">
    <w:abstractNumId w:val="5"/>
  </w:num>
  <w:num w:numId="5" w16cid:durableId="541939915">
    <w:abstractNumId w:val="4"/>
  </w:num>
  <w:num w:numId="6" w16cid:durableId="997076130">
    <w:abstractNumId w:val="8"/>
  </w:num>
  <w:num w:numId="7" w16cid:durableId="822241112">
    <w:abstractNumId w:val="3"/>
  </w:num>
  <w:num w:numId="8" w16cid:durableId="1300958585">
    <w:abstractNumId w:val="2"/>
  </w:num>
  <w:num w:numId="9" w16cid:durableId="971446124">
    <w:abstractNumId w:val="1"/>
  </w:num>
  <w:num w:numId="10" w16cid:durableId="1286040562">
    <w:abstractNumId w:val="0"/>
  </w:num>
  <w:num w:numId="11" w16cid:durableId="239097926">
    <w:abstractNumId w:val="11"/>
  </w:num>
  <w:num w:numId="12" w16cid:durableId="22899715">
    <w:abstractNumId w:val="13"/>
  </w:num>
  <w:num w:numId="13" w16cid:durableId="1082605787">
    <w:abstractNumId w:val="10"/>
  </w:num>
  <w:num w:numId="14" w16cid:durableId="1987121665">
    <w:abstractNumId w:val="18"/>
  </w:num>
  <w:num w:numId="15" w16cid:durableId="197470814">
    <w:abstractNumId w:val="14"/>
  </w:num>
  <w:num w:numId="16" w16cid:durableId="1182625237">
    <w:abstractNumId w:val="19"/>
  </w:num>
  <w:num w:numId="17" w16cid:durableId="683215562">
    <w:abstractNumId w:val="20"/>
  </w:num>
  <w:num w:numId="18" w16cid:durableId="1559392209">
    <w:abstractNumId w:val="16"/>
  </w:num>
  <w:num w:numId="19" w16cid:durableId="959844241">
    <w:abstractNumId w:val="17"/>
  </w:num>
  <w:num w:numId="20" w16cid:durableId="2087456079">
    <w:abstractNumId w:val="12"/>
  </w:num>
  <w:num w:numId="21" w16cid:durableId="10223625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52EF2"/>
    <w:rsid w:val="00064205"/>
    <w:rsid w:val="000716D2"/>
    <w:rsid w:val="00071AAB"/>
    <w:rsid w:val="00076EA7"/>
    <w:rsid w:val="00082091"/>
    <w:rsid w:val="00095053"/>
    <w:rsid w:val="000B2C46"/>
    <w:rsid w:val="000B76C4"/>
    <w:rsid w:val="000C5610"/>
    <w:rsid w:val="000D2F04"/>
    <w:rsid w:val="000E0C8E"/>
    <w:rsid w:val="000E6552"/>
    <w:rsid w:val="000F334E"/>
    <w:rsid w:val="000F3A4F"/>
    <w:rsid w:val="000F59AC"/>
    <w:rsid w:val="00121CFB"/>
    <w:rsid w:val="00127583"/>
    <w:rsid w:val="00127C91"/>
    <w:rsid w:val="001364FE"/>
    <w:rsid w:val="001368DD"/>
    <w:rsid w:val="001476A0"/>
    <w:rsid w:val="00147DB3"/>
    <w:rsid w:val="001517A1"/>
    <w:rsid w:val="001518A5"/>
    <w:rsid w:val="0015747D"/>
    <w:rsid w:val="00170095"/>
    <w:rsid w:val="00170E4F"/>
    <w:rsid w:val="001743F4"/>
    <w:rsid w:val="00176C2B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509BD"/>
    <w:rsid w:val="00254246"/>
    <w:rsid w:val="0026631D"/>
    <w:rsid w:val="00272108"/>
    <w:rsid w:val="002A5606"/>
    <w:rsid w:val="002C2F53"/>
    <w:rsid w:val="002C350F"/>
    <w:rsid w:val="002D0BC4"/>
    <w:rsid w:val="002E17D5"/>
    <w:rsid w:val="002F1995"/>
    <w:rsid w:val="00300F83"/>
    <w:rsid w:val="003171DA"/>
    <w:rsid w:val="00322356"/>
    <w:rsid w:val="0033518C"/>
    <w:rsid w:val="00335CF5"/>
    <w:rsid w:val="00337606"/>
    <w:rsid w:val="00342855"/>
    <w:rsid w:val="003437C2"/>
    <w:rsid w:val="00355814"/>
    <w:rsid w:val="0036038D"/>
    <w:rsid w:val="00360589"/>
    <w:rsid w:val="003735B5"/>
    <w:rsid w:val="00377186"/>
    <w:rsid w:val="0037797E"/>
    <w:rsid w:val="003A1C03"/>
    <w:rsid w:val="003C3196"/>
    <w:rsid w:val="003D1396"/>
    <w:rsid w:val="003D7B76"/>
    <w:rsid w:val="004031EC"/>
    <w:rsid w:val="00404215"/>
    <w:rsid w:val="00414627"/>
    <w:rsid w:val="00420B16"/>
    <w:rsid w:val="00421AFA"/>
    <w:rsid w:val="00425D63"/>
    <w:rsid w:val="004333D6"/>
    <w:rsid w:val="00454054"/>
    <w:rsid w:val="00454C0A"/>
    <w:rsid w:val="00461DF9"/>
    <w:rsid w:val="004643D8"/>
    <w:rsid w:val="0048205E"/>
    <w:rsid w:val="004831C3"/>
    <w:rsid w:val="00497C24"/>
    <w:rsid w:val="004A5322"/>
    <w:rsid w:val="004A6FEC"/>
    <w:rsid w:val="004B3216"/>
    <w:rsid w:val="004C191F"/>
    <w:rsid w:val="004C7BA5"/>
    <w:rsid w:val="004D2AEC"/>
    <w:rsid w:val="004E5652"/>
    <w:rsid w:val="004E7628"/>
    <w:rsid w:val="004F48F2"/>
    <w:rsid w:val="005065F5"/>
    <w:rsid w:val="0050696F"/>
    <w:rsid w:val="005149B1"/>
    <w:rsid w:val="005205B6"/>
    <w:rsid w:val="00527AED"/>
    <w:rsid w:val="005366CB"/>
    <w:rsid w:val="005511E0"/>
    <w:rsid w:val="00554BB2"/>
    <w:rsid w:val="005647F2"/>
    <w:rsid w:val="005662D1"/>
    <w:rsid w:val="00573A09"/>
    <w:rsid w:val="005A4526"/>
    <w:rsid w:val="005B473D"/>
    <w:rsid w:val="005C1B16"/>
    <w:rsid w:val="005D2983"/>
    <w:rsid w:val="005D7302"/>
    <w:rsid w:val="005E53D0"/>
    <w:rsid w:val="005E759A"/>
    <w:rsid w:val="005F0F78"/>
    <w:rsid w:val="006002EB"/>
    <w:rsid w:val="006128EF"/>
    <w:rsid w:val="006264B4"/>
    <w:rsid w:val="00635DE5"/>
    <w:rsid w:val="006404B3"/>
    <w:rsid w:val="00643033"/>
    <w:rsid w:val="00644CC3"/>
    <w:rsid w:val="0065245E"/>
    <w:rsid w:val="00661468"/>
    <w:rsid w:val="006649F0"/>
    <w:rsid w:val="0067245D"/>
    <w:rsid w:val="00676A3D"/>
    <w:rsid w:val="00682603"/>
    <w:rsid w:val="00683CF5"/>
    <w:rsid w:val="0068470E"/>
    <w:rsid w:val="006865BA"/>
    <w:rsid w:val="0069352F"/>
    <w:rsid w:val="00695DCD"/>
    <w:rsid w:val="006A05CC"/>
    <w:rsid w:val="006A203E"/>
    <w:rsid w:val="006A35A7"/>
    <w:rsid w:val="006B174F"/>
    <w:rsid w:val="006C1785"/>
    <w:rsid w:val="006C4BAE"/>
    <w:rsid w:val="006C5D86"/>
    <w:rsid w:val="006C7C59"/>
    <w:rsid w:val="006E1E46"/>
    <w:rsid w:val="00705C8D"/>
    <w:rsid w:val="0071188C"/>
    <w:rsid w:val="007152D7"/>
    <w:rsid w:val="0074054D"/>
    <w:rsid w:val="00746C14"/>
    <w:rsid w:val="0075246D"/>
    <w:rsid w:val="00757FC8"/>
    <w:rsid w:val="00762F19"/>
    <w:rsid w:val="00795FD9"/>
    <w:rsid w:val="007A65F9"/>
    <w:rsid w:val="007B04F7"/>
    <w:rsid w:val="007B4E2D"/>
    <w:rsid w:val="007B6B21"/>
    <w:rsid w:val="007C2C59"/>
    <w:rsid w:val="007C3556"/>
    <w:rsid w:val="007E433B"/>
    <w:rsid w:val="007F6994"/>
    <w:rsid w:val="00801F23"/>
    <w:rsid w:val="008048EF"/>
    <w:rsid w:val="008272AF"/>
    <w:rsid w:val="00830478"/>
    <w:rsid w:val="00831980"/>
    <w:rsid w:val="008332A4"/>
    <w:rsid w:val="00834240"/>
    <w:rsid w:val="00837632"/>
    <w:rsid w:val="0085640F"/>
    <w:rsid w:val="008567AA"/>
    <w:rsid w:val="00862B1C"/>
    <w:rsid w:val="00870A14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8F29C4"/>
    <w:rsid w:val="00900EE4"/>
    <w:rsid w:val="00907648"/>
    <w:rsid w:val="00930FDE"/>
    <w:rsid w:val="00932BAF"/>
    <w:rsid w:val="00934C7C"/>
    <w:rsid w:val="00937AD8"/>
    <w:rsid w:val="0094030F"/>
    <w:rsid w:val="00965277"/>
    <w:rsid w:val="009831D7"/>
    <w:rsid w:val="0098497C"/>
    <w:rsid w:val="00984C93"/>
    <w:rsid w:val="00987CE1"/>
    <w:rsid w:val="0099405C"/>
    <w:rsid w:val="009A1100"/>
    <w:rsid w:val="009B27AA"/>
    <w:rsid w:val="009C600F"/>
    <w:rsid w:val="009D3723"/>
    <w:rsid w:val="009E04F2"/>
    <w:rsid w:val="009E1A29"/>
    <w:rsid w:val="009F0D34"/>
    <w:rsid w:val="009F397A"/>
    <w:rsid w:val="00A00745"/>
    <w:rsid w:val="00A03B7B"/>
    <w:rsid w:val="00A05BB6"/>
    <w:rsid w:val="00A13D12"/>
    <w:rsid w:val="00A200C9"/>
    <w:rsid w:val="00A243AC"/>
    <w:rsid w:val="00A250D5"/>
    <w:rsid w:val="00A3153D"/>
    <w:rsid w:val="00A32F56"/>
    <w:rsid w:val="00A36028"/>
    <w:rsid w:val="00A45FC5"/>
    <w:rsid w:val="00A47EA1"/>
    <w:rsid w:val="00A50DA1"/>
    <w:rsid w:val="00A50F95"/>
    <w:rsid w:val="00A6374D"/>
    <w:rsid w:val="00A73E3B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AF5BA8"/>
    <w:rsid w:val="00AF68EE"/>
    <w:rsid w:val="00B05F8C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6747A"/>
    <w:rsid w:val="00B70F32"/>
    <w:rsid w:val="00B74876"/>
    <w:rsid w:val="00B74A36"/>
    <w:rsid w:val="00B9683E"/>
    <w:rsid w:val="00B9785D"/>
    <w:rsid w:val="00BB7C2B"/>
    <w:rsid w:val="00BC1664"/>
    <w:rsid w:val="00BC2546"/>
    <w:rsid w:val="00BD3823"/>
    <w:rsid w:val="00BD636C"/>
    <w:rsid w:val="00BE098D"/>
    <w:rsid w:val="00BE41BC"/>
    <w:rsid w:val="00BF3E13"/>
    <w:rsid w:val="00C05085"/>
    <w:rsid w:val="00C1593D"/>
    <w:rsid w:val="00C17FA6"/>
    <w:rsid w:val="00C45227"/>
    <w:rsid w:val="00C56C7E"/>
    <w:rsid w:val="00C63B7A"/>
    <w:rsid w:val="00C644CF"/>
    <w:rsid w:val="00C73C0F"/>
    <w:rsid w:val="00C776A4"/>
    <w:rsid w:val="00CA2C6C"/>
    <w:rsid w:val="00CB030E"/>
    <w:rsid w:val="00CB0652"/>
    <w:rsid w:val="00CB23B9"/>
    <w:rsid w:val="00CC0600"/>
    <w:rsid w:val="00CC586C"/>
    <w:rsid w:val="00CC78AC"/>
    <w:rsid w:val="00CF3120"/>
    <w:rsid w:val="00CF7953"/>
    <w:rsid w:val="00D01265"/>
    <w:rsid w:val="00D07232"/>
    <w:rsid w:val="00D10245"/>
    <w:rsid w:val="00D140C6"/>
    <w:rsid w:val="00D21BDD"/>
    <w:rsid w:val="00D34210"/>
    <w:rsid w:val="00D34425"/>
    <w:rsid w:val="00D36727"/>
    <w:rsid w:val="00D42D1A"/>
    <w:rsid w:val="00D46341"/>
    <w:rsid w:val="00D464E1"/>
    <w:rsid w:val="00D6579E"/>
    <w:rsid w:val="00D65F07"/>
    <w:rsid w:val="00D677E1"/>
    <w:rsid w:val="00D704F3"/>
    <w:rsid w:val="00D9049C"/>
    <w:rsid w:val="00D92BB7"/>
    <w:rsid w:val="00DC76D2"/>
    <w:rsid w:val="00DD30ED"/>
    <w:rsid w:val="00DE34B8"/>
    <w:rsid w:val="00DF03A7"/>
    <w:rsid w:val="00DF0AEB"/>
    <w:rsid w:val="00DF4937"/>
    <w:rsid w:val="00E00548"/>
    <w:rsid w:val="00E03670"/>
    <w:rsid w:val="00E64C21"/>
    <w:rsid w:val="00E66F64"/>
    <w:rsid w:val="00E67631"/>
    <w:rsid w:val="00E7798A"/>
    <w:rsid w:val="00EC24C6"/>
    <w:rsid w:val="00ED763A"/>
    <w:rsid w:val="00EF2933"/>
    <w:rsid w:val="00F05146"/>
    <w:rsid w:val="00F1115D"/>
    <w:rsid w:val="00F329F3"/>
    <w:rsid w:val="00F34C5D"/>
    <w:rsid w:val="00F3513C"/>
    <w:rsid w:val="00F465C5"/>
    <w:rsid w:val="00F5180D"/>
    <w:rsid w:val="00F51B21"/>
    <w:rsid w:val="00F51D87"/>
    <w:rsid w:val="00F52DA3"/>
    <w:rsid w:val="00F72D67"/>
    <w:rsid w:val="00F73110"/>
    <w:rsid w:val="00F8455C"/>
    <w:rsid w:val="00F86DFD"/>
    <w:rsid w:val="00F909F8"/>
    <w:rsid w:val="00F96FD2"/>
    <w:rsid w:val="00FA370C"/>
    <w:rsid w:val="00FB0BD8"/>
    <w:rsid w:val="00FB2688"/>
    <w:rsid w:val="00FC1933"/>
    <w:rsid w:val="00FE1CDD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3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8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40BB2-1301-49CE-A560-7A23A3E17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3</cp:revision>
  <cp:lastPrinted>2025-11-22T07:00:00Z</cp:lastPrinted>
  <dcterms:created xsi:type="dcterms:W3CDTF">2026-05-22T04:20:00Z</dcterms:created>
  <dcterms:modified xsi:type="dcterms:W3CDTF">2026-05-22T04:22:00Z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