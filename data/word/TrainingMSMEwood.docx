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24C60" w14:textId="59A823E0" w:rsidR="00803C5A" w:rsidRDefault="00803C5A" w:rsidP="00A03137">
      <w:pPr>
        <w:ind w:left="360"/>
        <w:rPr>
          <w:rFonts w:ascii="Tahoma" w:hAnsi="Tahoma" w:cs="Tahoma"/>
          <w:color w:val="1F1F1F"/>
          <w:sz w:val="25"/>
          <w:szCs w:val="25"/>
        </w:rPr>
      </w:pPr>
      <w:bookmarkStart w:id="0" w:name="_Hlk201913794"/>
      <w:r w:rsidRPr="00803C5A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431A27" w:rsidRPr="008C3D51">
        <w:rPr>
          <w:rFonts w:ascii="Tahoma" w:hAnsi="Tahoma" w:cs="Tahoma"/>
          <w:color w:val="232323"/>
          <w:sz w:val="25"/>
          <w:szCs w:val="25"/>
        </w:rPr>
        <w:t>Assistant Director</w:t>
      </w:r>
      <w:r w:rsidRPr="00803C5A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0B884D58" w14:textId="1B03975C" w:rsidR="00173553" w:rsidRDefault="00431A27" w:rsidP="001A3520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MSME Extension Center</w:t>
      </w:r>
      <w:r w:rsidR="001A3520">
        <w:rPr>
          <w:rFonts w:ascii="Tahoma" w:hAnsi="Tahoma" w:cs="Tahoma"/>
          <w:sz w:val="25"/>
          <w:szCs w:val="25"/>
        </w:rPr>
        <w:t>,</w:t>
      </w:r>
    </w:p>
    <w:p w14:paraId="27681C23" w14:textId="5B3AB410" w:rsidR="001A3520" w:rsidRDefault="001A3520" w:rsidP="001A3520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0D62086" w14:textId="77777777" w:rsidR="00A03137" w:rsidRDefault="00A03137" w:rsidP="00A03137">
      <w:pPr>
        <w:ind w:left="360"/>
        <w:rPr>
          <w:rFonts w:ascii="Tahoma" w:hAnsi="Tahoma" w:cs="Tahoma"/>
          <w:sz w:val="25"/>
          <w:szCs w:val="25"/>
        </w:rPr>
      </w:pPr>
    </w:p>
    <w:p w14:paraId="195D4B6A" w14:textId="2935DA2F" w:rsidR="00D45E5D" w:rsidRDefault="00173553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03C5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bookmarkEnd w:id="0"/>
      <w:r w:rsidR="00255E20">
        <w:rPr>
          <w:rFonts w:ascii="Tahoma" w:hAnsi="Tahoma" w:cs="Tahoma"/>
          <w:color w:val="1F1F1F"/>
          <w:sz w:val="25"/>
          <w:szCs w:val="25"/>
        </w:rPr>
        <w:t>21-07-2025</w:t>
      </w:r>
    </w:p>
    <w:p w14:paraId="00425BD1" w14:textId="77777777" w:rsidR="00803C5A" w:rsidRPr="00803C5A" w:rsidRDefault="00803C5A" w:rsidP="001A3520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BF2E225" w14:textId="70B0323E" w:rsidR="001A3520" w:rsidRPr="001A3520" w:rsidRDefault="006F53CF" w:rsidP="001B0BBD">
      <w:pPr>
        <w:spacing w:line="276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255E20">
        <w:rPr>
          <w:rFonts w:ascii="Tahoma" w:hAnsi="Tahoma" w:cs="Tahoma"/>
          <w:b/>
          <w:bCs/>
          <w:color w:val="1F1F1F"/>
          <w:sz w:val="25"/>
          <w:szCs w:val="25"/>
        </w:rPr>
        <w:t xml:space="preserve">Ten days 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Practical </w:t>
      </w: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Training</w:t>
      </w:r>
      <w:r w:rsidR="00237964">
        <w:rPr>
          <w:rFonts w:ascii="Tahoma" w:hAnsi="Tahoma" w:cs="Tahoma"/>
          <w:b/>
          <w:bCs/>
          <w:color w:val="1F1F1F"/>
          <w:sz w:val="25"/>
          <w:szCs w:val="25"/>
        </w:rPr>
        <w:t xml:space="preserve"> on</w:t>
      </w:r>
      <w:r w:rsidR="00255E20">
        <w:rPr>
          <w:rFonts w:ascii="Tahoma" w:hAnsi="Tahoma" w:cs="Tahoma"/>
          <w:b/>
          <w:bCs/>
          <w:color w:val="1F1F1F"/>
          <w:sz w:val="25"/>
          <w:szCs w:val="25"/>
        </w:rPr>
        <w:t xml:space="preserve"> CNC Wood Router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237964">
        <w:rPr>
          <w:rFonts w:ascii="Tahoma" w:hAnsi="Tahoma" w:cs="Tahoma"/>
          <w:b/>
          <w:bCs/>
          <w:color w:val="1F1F1F"/>
          <w:sz w:val="25"/>
          <w:szCs w:val="25"/>
        </w:rPr>
        <w:t>for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255E20">
        <w:rPr>
          <w:rFonts w:ascii="Tahoma" w:hAnsi="Tahoma" w:cs="Tahoma"/>
          <w:b/>
          <w:bCs/>
          <w:color w:val="1F1F1F"/>
          <w:sz w:val="25"/>
          <w:szCs w:val="25"/>
        </w:rPr>
        <w:t>6</w:t>
      </w:r>
      <w:r w:rsidR="00255E20" w:rsidRPr="00255E20">
        <w:rPr>
          <w:rFonts w:ascii="Tahoma" w:hAnsi="Tahoma" w:cs="Tahoma"/>
          <w:b/>
          <w:bCs/>
          <w:color w:val="1F1F1F"/>
          <w:sz w:val="25"/>
          <w:szCs w:val="25"/>
          <w:vertAlign w:val="superscript"/>
        </w:rPr>
        <w:t>th</w:t>
      </w:r>
      <w:r w:rsidR="00255E2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 xml:space="preserve">Semester </w:t>
      </w:r>
      <w:r w:rsidR="00255E20">
        <w:rPr>
          <w:rFonts w:ascii="Tahoma" w:hAnsi="Tahoma" w:cs="Tahoma"/>
          <w:b/>
          <w:bCs/>
          <w:color w:val="1F1F1F"/>
          <w:sz w:val="25"/>
          <w:szCs w:val="25"/>
        </w:rPr>
        <w:t xml:space="preserve">Wood Technology </w:t>
      </w:r>
      <w:r w:rsidR="001B0BBD" w:rsidRPr="001A3520">
        <w:rPr>
          <w:rFonts w:ascii="Tahoma" w:hAnsi="Tahoma" w:cs="Tahoma"/>
          <w:b/>
          <w:bCs/>
          <w:color w:val="1F1F1F"/>
          <w:sz w:val="25"/>
          <w:szCs w:val="25"/>
        </w:rPr>
        <w:t>students</w:t>
      </w:r>
      <w:r w:rsidR="001A3520" w:rsidRPr="001A3520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6FDA85D6" w14:textId="77777777" w:rsidR="001A3520" w:rsidRPr="001A3520" w:rsidRDefault="001A3520" w:rsidP="0097565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Sir,</w:t>
      </w:r>
    </w:p>
    <w:p w14:paraId="2D8BF55E" w14:textId="5D7EF95F" w:rsidR="001A3520" w:rsidRPr="001A3520" w:rsidRDefault="001A3520" w:rsidP="00255E20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Kindly allow </w:t>
      </w:r>
      <w:r>
        <w:rPr>
          <w:rFonts w:ascii="Tahoma" w:hAnsi="Tahoma" w:cs="Tahoma"/>
          <w:color w:val="1F1F1F"/>
          <w:sz w:val="25"/>
          <w:szCs w:val="25"/>
        </w:rPr>
        <w:t>the</w:t>
      </w:r>
      <w:r w:rsidR="006F11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students of </w:t>
      </w:r>
      <w:r w:rsidR="00255E20">
        <w:rPr>
          <w:rFonts w:ascii="Tahoma" w:hAnsi="Tahoma" w:cs="Tahoma"/>
          <w:color w:val="1F1F1F"/>
          <w:sz w:val="25"/>
          <w:szCs w:val="25"/>
        </w:rPr>
        <w:t>6</w:t>
      </w:r>
      <w:r w:rsidR="00255E20" w:rsidRPr="00255E20">
        <w:rPr>
          <w:rFonts w:ascii="Tahoma" w:hAnsi="Tahoma" w:cs="Tahoma"/>
          <w:color w:val="1F1F1F"/>
          <w:sz w:val="25"/>
          <w:szCs w:val="25"/>
          <w:vertAlign w:val="superscript"/>
        </w:rPr>
        <w:t>th</w:t>
      </w:r>
      <w:r w:rsidR="00255E2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55E20" w:rsidRPr="001A3520">
        <w:rPr>
          <w:rFonts w:ascii="Tahoma" w:hAnsi="Tahoma" w:cs="Tahoma"/>
          <w:color w:val="1F1F1F"/>
          <w:sz w:val="25"/>
          <w:szCs w:val="25"/>
        </w:rPr>
        <w:t>Semester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55E20" w:rsidRPr="00255E20">
        <w:rPr>
          <w:rFonts w:ascii="Tahoma" w:hAnsi="Tahoma" w:cs="Tahoma"/>
          <w:color w:val="1F1F1F"/>
          <w:sz w:val="25"/>
          <w:szCs w:val="25"/>
        </w:rPr>
        <w:t>Wood Technology</w:t>
      </w:r>
      <w:r w:rsidR="00255E20" w:rsidRPr="00255E2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521D1">
        <w:rPr>
          <w:rFonts w:ascii="Tahoma" w:hAnsi="Tahoma" w:cs="Tahoma"/>
          <w:color w:val="1F1F1F"/>
          <w:sz w:val="25"/>
          <w:szCs w:val="25"/>
        </w:rPr>
        <w:t>Students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of this institution to undergo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55E20">
        <w:rPr>
          <w:rFonts w:ascii="Tahoma" w:hAnsi="Tahoma" w:cs="Tahoma"/>
          <w:color w:val="1F1F1F"/>
          <w:sz w:val="25"/>
          <w:szCs w:val="25"/>
        </w:rPr>
        <w:t>Ten Days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Practical Training</w:t>
      </w:r>
      <w:r w:rsidR="0023796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37964" w:rsidRPr="00237964">
        <w:rPr>
          <w:rFonts w:ascii="Tahoma" w:hAnsi="Tahoma" w:cs="Tahoma"/>
          <w:color w:val="1F1F1F"/>
          <w:sz w:val="25"/>
          <w:szCs w:val="25"/>
        </w:rPr>
        <w:t xml:space="preserve">on </w:t>
      </w:r>
      <w:r w:rsidR="00255E20" w:rsidRPr="00255E20">
        <w:rPr>
          <w:rFonts w:ascii="Tahoma" w:hAnsi="Tahoma" w:cs="Tahoma"/>
          <w:color w:val="1F1F1F"/>
          <w:sz w:val="25"/>
          <w:szCs w:val="25"/>
        </w:rPr>
        <w:t xml:space="preserve">CNC Wood Router 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w. e f. </w:t>
      </w:r>
      <w:r w:rsidR="00F64952">
        <w:rPr>
          <w:rFonts w:ascii="Tahoma" w:hAnsi="Tahoma" w:cs="Tahoma"/>
          <w:color w:val="1F1F1F"/>
          <w:sz w:val="25"/>
          <w:szCs w:val="25"/>
        </w:rPr>
        <w:t>2</w:t>
      </w:r>
      <w:r w:rsidR="006F111C">
        <w:rPr>
          <w:rFonts w:ascii="Tahoma" w:hAnsi="Tahoma" w:cs="Tahoma"/>
          <w:color w:val="1F1F1F"/>
          <w:sz w:val="25"/>
          <w:szCs w:val="25"/>
        </w:rPr>
        <w:t>8</w:t>
      </w:r>
      <w:r w:rsidRPr="001A3520">
        <w:rPr>
          <w:rFonts w:ascii="Tahoma" w:hAnsi="Tahoma" w:cs="Tahoma"/>
          <w:color w:val="1F1F1F"/>
          <w:sz w:val="25"/>
          <w:szCs w:val="25"/>
        </w:rPr>
        <w:t>-0</w:t>
      </w:r>
      <w:r w:rsidR="00F64952">
        <w:rPr>
          <w:rFonts w:ascii="Tahoma" w:hAnsi="Tahoma" w:cs="Tahoma"/>
          <w:color w:val="1F1F1F"/>
          <w:sz w:val="25"/>
          <w:szCs w:val="25"/>
        </w:rPr>
        <w:t>7</w:t>
      </w:r>
      <w:r w:rsidRPr="001A3520">
        <w:rPr>
          <w:rFonts w:ascii="Tahoma" w:hAnsi="Tahoma" w:cs="Tahoma"/>
          <w:color w:val="1F1F1F"/>
          <w:sz w:val="25"/>
          <w:szCs w:val="25"/>
        </w:rPr>
        <w:t>-202</w:t>
      </w:r>
      <w:r w:rsidR="00F64952">
        <w:rPr>
          <w:rFonts w:ascii="Tahoma" w:hAnsi="Tahoma" w:cs="Tahoma"/>
          <w:color w:val="1F1F1F"/>
          <w:sz w:val="25"/>
          <w:szCs w:val="25"/>
        </w:rPr>
        <w:t>5</w:t>
      </w:r>
      <w:r w:rsidRPr="001A3520">
        <w:rPr>
          <w:rFonts w:ascii="Tahoma" w:hAnsi="Tahoma" w:cs="Tahoma"/>
          <w:color w:val="1F1F1F"/>
          <w:sz w:val="25"/>
          <w:szCs w:val="25"/>
        </w:rPr>
        <w:t xml:space="preserve"> at your organization. This is a part of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curriculum and your organization being appropriate place for such activity to familiarize them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1A3520">
        <w:rPr>
          <w:rFonts w:ascii="Tahoma" w:hAnsi="Tahoma" w:cs="Tahoma"/>
          <w:color w:val="1F1F1F"/>
          <w:sz w:val="25"/>
          <w:szCs w:val="25"/>
        </w:rPr>
        <w:t>with industrial Environment.</w:t>
      </w:r>
    </w:p>
    <w:p w14:paraId="6D50F4A8" w14:textId="77777777" w:rsidR="001A3520" w:rsidRPr="001A3520" w:rsidRDefault="001A3520" w:rsidP="00255E20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>The students may be allowed to undergo the said training program only after production</w:t>
      </w:r>
    </w:p>
    <w:p w14:paraId="37090648" w14:textId="340B6DC9" w:rsidR="00255E20" w:rsidRDefault="001A3520" w:rsidP="00255E20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1A3520">
        <w:rPr>
          <w:rFonts w:ascii="Tahoma" w:hAnsi="Tahoma" w:cs="Tahoma"/>
          <w:color w:val="1F1F1F"/>
          <w:sz w:val="25"/>
          <w:szCs w:val="25"/>
        </w:rPr>
        <w:t xml:space="preserve">of identity card of this institution, however they will attend the training on their risk and </w:t>
      </w:r>
      <w:r w:rsidR="00255E20" w:rsidRPr="001A3520">
        <w:rPr>
          <w:rFonts w:ascii="Tahoma" w:hAnsi="Tahoma" w:cs="Tahoma"/>
          <w:color w:val="1F1F1F"/>
          <w:sz w:val="25"/>
          <w:szCs w:val="25"/>
        </w:rPr>
        <w:t>responsibility.</w:t>
      </w:r>
      <w:r w:rsidR="00255E20">
        <w:rPr>
          <w:rFonts w:ascii="Tahoma" w:hAnsi="Tahoma" w:cs="Tahoma"/>
          <w:color w:val="1F1F1F"/>
          <w:sz w:val="25"/>
          <w:szCs w:val="25"/>
        </w:rPr>
        <w:t xml:space="preserve"> They will be accompanied with two faculty members. Details of the</w:t>
      </w:r>
      <w:r w:rsidR="006F111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1B0BBD">
        <w:rPr>
          <w:rFonts w:ascii="Tahoma" w:hAnsi="Tahoma" w:cs="Tahoma"/>
          <w:color w:val="1F1F1F"/>
          <w:sz w:val="25"/>
          <w:szCs w:val="25"/>
        </w:rPr>
        <w:t>students</w:t>
      </w:r>
      <w:r w:rsidR="00255E20">
        <w:rPr>
          <w:rFonts w:ascii="Tahoma" w:hAnsi="Tahoma" w:cs="Tahoma"/>
          <w:color w:val="1F1F1F"/>
          <w:sz w:val="25"/>
          <w:szCs w:val="25"/>
        </w:rPr>
        <w:t xml:space="preserve"> are also given below:</w:t>
      </w:r>
    </w:p>
    <w:tbl>
      <w:tblPr>
        <w:tblW w:w="8260" w:type="dxa"/>
        <w:tblInd w:w="415" w:type="dxa"/>
        <w:tblLook w:val="04A0" w:firstRow="1" w:lastRow="0" w:firstColumn="1" w:lastColumn="0" w:noHBand="0" w:noVBand="1"/>
      </w:tblPr>
      <w:tblGrid>
        <w:gridCol w:w="960"/>
        <w:gridCol w:w="4240"/>
        <w:gridCol w:w="3060"/>
      </w:tblGrid>
      <w:tr w:rsidR="00255E20" w:rsidRPr="00255E20" w14:paraId="5B56E052" w14:textId="77777777" w:rsidTr="00255E20">
        <w:trPr>
          <w:trHeight w:val="3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D0D78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255E2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S.No</w:t>
            </w:r>
            <w:proofErr w:type="gramEnd"/>
          </w:p>
        </w:tc>
        <w:tc>
          <w:tcPr>
            <w:tcW w:w="4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A9540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Name of the Student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CAC9E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Parentage</w:t>
            </w:r>
          </w:p>
        </w:tc>
      </w:tr>
      <w:tr w:rsidR="00255E20" w:rsidRPr="00255E20" w14:paraId="4A18BDD1" w14:textId="77777777" w:rsidTr="00255E2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8891A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1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06B2F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proofErr w:type="spellStart"/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Uzma</w:t>
            </w:r>
            <w:proofErr w:type="spellEnd"/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 xml:space="preserve"> Shahid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CC185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Shahid Ahmad Wani</w:t>
            </w:r>
          </w:p>
        </w:tc>
      </w:tr>
      <w:tr w:rsidR="00255E20" w:rsidRPr="00255E20" w14:paraId="0400CFB6" w14:textId="77777777" w:rsidTr="00255E2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6E51A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2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FD8AE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proofErr w:type="spellStart"/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Rubeena</w:t>
            </w:r>
            <w:proofErr w:type="spellEnd"/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Bano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87AEE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Mohd Shaban Khan</w:t>
            </w:r>
          </w:p>
        </w:tc>
      </w:tr>
      <w:tr w:rsidR="00255E20" w:rsidRPr="00255E20" w14:paraId="1C123618" w14:textId="77777777" w:rsidTr="00255E2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D2507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3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241F5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proofErr w:type="spellStart"/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Muntazir</w:t>
            </w:r>
            <w:proofErr w:type="spellEnd"/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 xml:space="preserve"> Majeed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0143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Abdul Majeed Khan</w:t>
            </w:r>
          </w:p>
        </w:tc>
      </w:tr>
      <w:tr w:rsidR="00255E20" w:rsidRPr="00255E20" w14:paraId="1B389BA6" w14:textId="77777777" w:rsidTr="00255E2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1E687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4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5782D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Seema Rasool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0137E" w14:textId="77777777" w:rsidR="00255E20" w:rsidRPr="00255E20" w:rsidRDefault="00255E20" w:rsidP="00255E20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proofErr w:type="spellStart"/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Gh</w:t>
            </w:r>
            <w:proofErr w:type="spellEnd"/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 xml:space="preserve"> Rasool Dar</w:t>
            </w:r>
          </w:p>
        </w:tc>
      </w:tr>
      <w:tr w:rsidR="00255E20" w:rsidRPr="00255E20" w14:paraId="3FBC0FF2" w14:textId="77777777" w:rsidTr="00255E2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5F362" w14:textId="77777777" w:rsidR="00255E20" w:rsidRPr="00255E20" w:rsidRDefault="00255E20" w:rsidP="00CE6C0F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255E2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S.No</w:t>
            </w:r>
            <w:proofErr w:type="gramEnd"/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6DA7B" w14:textId="1D334849" w:rsidR="00255E20" w:rsidRPr="00255E20" w:rsidRDefault="00255E20" w:rsidP="00CE6C0F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 xml:space="preserve">Name of the </w:t>
            </w:r>
            <w:r w:rsidRPr="00255E2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Faculty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87F65" w14:textId="30FBBC73" w:rsidR="00255E20" w:rsidRPr="00255E20" w:rsidRDefault="00255E20" w:rsidP="00CE6C0F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Contact Number</w:t>
            </w:r>
          </w:p>
        </w:tc>
      </w:tr>
      <w:tr w:rsidR="00255E20" w:rsidRPr="00255E20" w14:paraId="6BEAC7FA" w14:textId="77777777" w:rsidTr="00255E2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C90FB" w14:textId="77777777" w:rsidR="00255E20" w:rsidRPr="00255E20" w:rsidRDefault="00255E20" w:rsidP="00CE6C0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1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2AD65" w14:textId="141F8382" w:rsidR="00255E20" w:rsidRPr="00255E20" w:rsidRDefault="00255E20" w:rsidP="00CE6C0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Rizwan Bashir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2EF15" w14:textId="6672B4C2" w:rsidR="00255E20" w:rsidRPr="00255E20" w:rsidRDefault="00255E20" w:rsidP="00CE6C0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9906607816</w:t>
            </w:r>
          </w:p>
        </w:tc>
      </w:tr>
      <w:tr w:rsidR="00255E20" w:rsidRPr="00255E20" w14:paraId="3D4F76F0" w14:textId="77777777" w:rsidTr="00255E20">
        <w:trPr>
          <w:trHeight w:val="3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6A95F" w14:textId="77777777" w:rsidR="00255E20" w:rsidRPr="00255E20" w:rsidRDefault="00255E20" w:rsidP="00CE6C0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255E20">
              <w:rPr>
                <w:rFonts w:ascii="Tahoma" w:hAnsi="Tahoma" w:cs="Tahoma"/>
                <w:color w:val="000000"/>
                <w:sz w:val="26"/>
                <w:szCs w:val="26"/>
              </w:rPr>
              <w:t>2</w:t>
            </w:r>
          </w:p>
        </w:tc>
        <w:tc>
          <w:tcPr>
            <w:tcW w:w="4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C7C8C" w14:textId="3601CB3E" w:rsidR="00255E20" w:rsidRPr="00255E20" w:rsidRDefault="00255E20" w:rsidP="00CE6C0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 xml:space="preserve">Farooq Ahmad </w:t>
            </w:r>
            <w:proofErr w:type="spellStart"/>
            <w:r>
              <w:rPr>
                <w:rFonts w:ascii="Tahoma" w:hAnsi="Tahoma" w:cs="Tahoma"/>
                <w:color w:val="000000"/>
                <w:sz w:val="26"/>
                <w:szCs w:val="26"/>
              </w:rPr>
              <w:t>Chopan</w:t>
            </w:r>
            <w:proofErr w:type="spellEnd"/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2FB4D" w14:textId="446746D7" w:rsidR="00255E20" w:rsidRPr="00255E20" w:rsidRDefault="00255E20" w:rsidP="00CE6C0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>
              <w:rPr>
                <w:rFonts w:ascii="Tahoma" w:hAnsi="Tahoma" w:cs="Tahoma"/>
                <w:color w:val="000000"/>
                <w:sz w:val="26"/>
                <w:szCs w:val="26"/>
              </w:rPr>
              <w:t>9906041342</w:t>
            </w:r>
          </w:p>
        </w:tc>
      </w:tr>
    </w:tbl>
    <w:p w14:paraId="255993C7" w14:textId="77777777" w:rsidR="00C12F58" w:rsidRPr="00A03137" w:rsidRDefault="00C12F58" w:rsidP="00E80842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0CD814DE" w:rsidR="00CD7194" w:rsidRDefault="00CD7194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54787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4A17061D" w:rsidR="00076EA7" w:rsidRPr="00337606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0EA151A6" w14:textId="13CBA2D2" w:rsidR="001A3520" w:rsidRDefault="00247F81" w:rsidP="00E80842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</w:t>
      </w:r>
      <w:r w:rsidR="00F64952">
        <w:rPr>
          <w:rFonts w:ascii="Tahoma" w:hAnsi="Tahoma" w:cs="Tahoma"/>
          <w:color w:val="1F1F1F"/>
          <w:sz w:val="25"/>
          <w:szCs w:val="25"/>
        </w:rPr>
        <w:t>r</w:t>
      </w:r>
    </w:p>
    <w:p w14:paraId="143A4F2D" w14:textId="05010870" w:rsidR="001A3520" w:rsidRPr="001A3520" w:rsidRDefault="001A3520" w:rsidP="001A3520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1A3520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31B6347E" w14:textId="22906DD6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1.Training and Placement Officer for information.</w:t>
      </w:r>
    </w:p>
    <w:p w14:paraId="5C37F8CA" w14:textId="5A26EEE1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2.</w:t>
      </w:r>
      <w:r w:rsidR="000521D1">
        <w:rPr>
          <w:rFonts w:ascii="Tahoma" w:hAnsi="Tahoma" w:cs="Tahoma"/>
          <w:color w:val="1F1F1F"/>
          <w:sz w:val="25"/>
          <w:szCs w:val="25"/>
        </w:rPr>
        <w:t xml:space="preserve">Incharge, </w:t>
      </w:r>
      <w:r w:rsidR="00255E20">
        <w:rPr>
          <w:rFonts w:ascii="Tahoma" w:hAnsi="Tahoma" w:cs="Tahoma"/>
          <w:color w:val="1F1F1F"/>
          <w:sz w:val="25"/>
          <w:szCs w:val="25"/>
        </w:rPr>
        <w:t>Wood Technology</w:t>
      </w:r>
      <w:r w:rsidR="006F111C">
        <w:rPr>
          <w:rFonts w:ascii="Tahoma" w:hAnsi="Tahoma" w:cs="Tahoma"/>
          <w:color w:val="1F1F1F"/>
          <w:sz w:val="25"/>
          <w:szCs w:val="25"/>
        </w:rPr>
        <w:t xml:space="preserve"> Department </w:t>
      </w:r>
      <w:r>
        <w:rPr>
          <w:rFonts w:ascii="Tahoma" w:hAnsi="Tahoma" w:cs="Tahoma"/>
          <w:color w:val="1F1F1F"/>
          <w:sz w:val="25"/>
          <w:szCs w:val="25"/>
        </w:rPr>
        <w:t>for information and direct the students accordingly.</w:t>
      </w:r>
    </w:p>
    <w:p w14:paraId="05539960" w14:textId="52D1085F" w:rsidR="001A3520" w:rsidRDefault="001A3520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3.File.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sectPr w:rsidR="008F0D79" w:rsidSect="00237964">
      <w:headerReference w:type="default" r:id="rId7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0FEEC" w14:textId="77777777" w:rsidR="001C1BAF" w:rsidRDefault="001C1BAF">
      <w:r>
        <w:separator/>
      </w:r>
    </w:p>
  </w:endnote>
  <w:endnote w:type="continuationSeparator" w:id="0">
    <w:p w14:paraId="4A361470" w14:textId="77777777" w:rsidR="001C1BAF" w:rsidRDefault="001C1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00992" w14:textId="77777777" w:rsidR="001C1BAF" w:rsidRDefault="001C1BAF">
      <w:r>
        <w:separator/>
      </w:r>
    </w:p>
  </w:footnote>
  <w:footnote w:type="continuationSeparator" w:id="0">
    <w:p w14:paraId="60B79936" w14:textId="77777777" w:rsidR="001C1BAF" w:rsidRDefault="001C1B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20446258" name="Picture 15204462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7"/>
  </w:num>
  <w:num w:numId="15">
    <w:abstractNumId w:val="15"/>
  </w:num>
  <w:num w:numId="16">
    <w:abstractNumId w:val="18"/>
  </w:num>
  <w:num w:numId="17">
    <w:abstractNumId w:val="14"/>
  </w:num>
  <w:num w:numId="18">
    <w:abstractNumId w:val="10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E07"/>
    <w:rsid w:val="00033893"/>
    <w:rsid w:val="00035D9D"/>
    <w:rsid w:val="000450C6"/>
    <w:rsid w:val="000457E9"/>
    <w:rsid w:val="00045AAD"/>
    <w:rsid w:val="00050A31"/>
    <w:rsid w:val="000521D1"/>
    <w:rsid w:val="000716D2"/>
    <w:rsid w:val="00071AAB"/>
    <w:rsid w:val="00073563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157E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A3520"/>
    <w:rsid w:val="001B0BBD"/>
    <w:rsid w:val="001C1BAF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37964"/>
    <w:rsid w:val="00247F81"/>
    <w:rsid w:val="00255E20"/>
    <w:rsid w:val="0026631D"/>
    <w:rsid w:val="00272108"/>
    <w:rsid w:val="00297397"/>
    <w:rsid w:val="002A5606"/>
    <w:rsid w:val="002C2F53"/>
    <w:rsid w:val="002D0BC4"/>
    <w:rsid w:val="002F1995"/>
    <w:rsid w:val="002F2BAC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97DC5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31A27"/>
    <w:rsid w:val="00461DF9"/>
    <w:rsid w:val="004643D8"/>
    <w:rsid w:val="0048205E"/>
    <w:rsid w:val="004831C3"/>
    <w:rsid w:val="00497C24"/>
    <w:rsid w:val="004B3216"/>
    <w:rsid w:val="004C2322"/>
    <w:rsid w:val="004C7BA5"/>
    <w:rsid w:val="004D2AEC"/>
    <w:rsid w:val="004E5652"/>
    <w:rsid w:val="004E7628"/>
    <w:rsid w:val="004F48F2"/>
    <w:rsid w:val="004F62BB"/>
    <w:rsid w:val="005065F5"/>
    <w:rsid w:val="0050696F"/>
    <w:rsid w:val="005149B1"/>
    <w:rsid w:val="005208C9"/>
    <w:rsid w:val="00527AED"/>
    <w:rsid w:val="005366CB"/>
    <w:rsid w:val="00547878"/>
    <w:rsid w:val="005511E0"/>
    <w:rsid w:val="00554BB2"/>
    <w:rsid w:val="005647F2"/>
    <w:rsid w:val="005662D1"/>
    <w:rsid w:val="00572053"/>
    <w:rsid w:val="00573A09"/>
    <w:rsid w:val="0058776A"/>
    <w:rsid w:val="005A01CC"/>
    <w:rsid w:val="005A4526"/>
    <w:rsid w:val="005B473D"/>
    <w:rsid w:val="005C1B16"/>
    <w:rsid w:val="005C501A"/>
    <w:rsid w:val="005E53D0"/>
    <w:rsid w:val="005E759A"/>
    <w:rsid w:val="005F0F78"/>
    <w:rsid w:val="006002EB"/>
    <w:rsid w:val="006062D2"/>
    <w:rsid w:val="006128EF"/>
    <w:rsid w:val="006264B4"/>
    <w:rsid w:val="00630310"/>
    <w:rsid w:val="00632CB9"/>
    <w:rsid w:val="00635DE5"/>
    <w:rsid w:val="00643033"/>
    <w:rsid w:val="00644CC3"/>
    <w:rsid w:val="0065245E"/>
    <w:rsid w:val="00661468"/>
    <w:rsid w:val="0066301F"/>
    <w:rsid w:val="006649F0"/>
    <w:rsid w:val="0067245D"/>
    <w:rsid w:val="00673BBB"/>
    <w:rsid w:val="00676A3D"/>
    <w:rsid w:val="006823D1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6F111C"/>
    <w:rsid w:val="006F53CF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3C5A"/>
    <w:rsid w:val="008048EF"/>
    <w:rsid w:val="00813F58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81A7E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7565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0015"/>
    <w:rsid w:val="00A13D12"/>
    <w:rsid w:val="00A200C9"/>
    <w:rsid w:val="00A250D5"/>
    <w:rsid w:val="00A32F56"/>
    <w:rsid w:val="00A36028"/>
    <w:rsid w:val="00A47EA1"/>
    <w:rsid w:val="00A60C2B"/>
    <w:rsid w:val="00A84B10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2974"/>
    <w:rsid w:val="00BD636C"/>
    <w:rsid w:val="00BE41BC"/>
    <w:rsid w:val="00BF3E13"/>
    <w:rsid w:val="00C05085"/>
    <w:rsid w:val="00C070A9"/>
    <w:rsid w:val="00C12F58"/>
    <w:rsid w:val="00C139BA"/>
    <w:rsid w:val="00C1593D"/>
    <w:rsid w:val="00C16A32"/>
    <w:rsid w:val="00C17FA6"/>
    <w:rsid w:val="00C45227"/>
    <w:rsid w:val="00C56C7E"/>
    <w:rsid w:val="00C644CF"/>
    <w:rsid w:val="00C6507D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14A3C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B2069"/>
    <w:rsid w:val="00DC76D2"/>
    <w:rsid w:val="00DD30ED"/>
    <w:rsid w:val="00DE2F2A"/>
    <w:rsid w:val="00DE34B8"/>
    <w:rsid w:val="00DF03A7"/>
    <w:rsid w:val="00DF2BBD"/>
    <w:rsid w:val="00DF38AC"/>
    <w:rsid w:val="00E00548"/>
    <w:rsid w:val="00E03670"/>
    <w:rsid w:val="00E05D9F"/>
    <w:rsid w:val="00E47C39"/>
    <w:rsid w:val="00E56F36"/>
    <w:rsid w:val="00E57801"/>
    <w:rsid w:val="00E64C21"/>
    <w:rsid w:val="00E66F64"/>
    <w:rsid w:val="00E67631"/>
    <w:rsid w:val="00E7798A"/>
    <w:rsid w:val="00E80842"/>
    <w:rsid w:val="00E81656"/>
    <w:rsid w:val="00E84798"/>
    <w:rsid w:val="00E91EDF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52"/>
    <w:rsid w:val="00F649D8"/>
    <w:rsid w:val="00F8455C"/>
    <w:rsid w:val="00F854EF"/>
    <w:rsid w:val="00F909F8"/>
    <w:rsid w:val="00FB0BD8"/>
    <w:rsid w:val="00FB2688"/>
    <w:rsid w:val="00FC46B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2</cp:revision>
  <cp:lastPrinted>2025-07-21T07:17:00Z</cp:lastPrinted>
  <dcterms:created xsi:type="dcterms:W3CDTF">2025-07-21T07:19:00Z</dcterms:created>
  <dcterms:modified xsi:type="dcterms:W3CDTF">2025-07-21T07:19:00Z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