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6C5" w14:textId="235EE3AA" w:rsidR="00DB577A" w:rsidRPr="00DB577A" w:rsidRDefault="00DB577A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 xml:space="preserve">No: </w:t>
      </w:r>
      <w:r w:rsidR="0035504A">
        <w:rPr>
          <w:rFonts w:ascii="Tahoma" w:hAnsi="Tahoma" w:cs="Tahoma"/>
          <w:b/>
          <w:bCs/>
          <w:sz w:val="24"/>
          <w:szCs w:val="24"/>
        </w:rPr>
        <w:t>49 of 2026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  </w:t>
      </w:r>
      <w:r w:rsidR="00977670" w:rsidRPr="00977670">
        <w:rPr>
          <w:rFonts w:ascii="Tahoma" w:hAnsi="Tahoma" w:cs="Tahoma"/>
          <w:b/>
          <w:bCs/>
          <w:i/>
          <w:iCs/>
          <w:color w:val="7030A0"/>
          <w:sz w:val="24"/>
          <w:szCs w:val="24"/>
        </w:rPr>
        <w:t>REVISED</w:t>
      </w:r>
    </w:p>
    <w:p w14:paraId="184A1FF8" w14:textId="189A2581" w:rsidR="00B92AE9" w:rsidRPr="00325AA7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35504A">
        <w:rPr>
          <w:rFonts w:ascii="Tahoma" w:hAnsi="Tahoma" w:cs="Tahoma"/>
          <w:b/>
          <w:bCs/>
          <w:sz w:val="24"/>
          <w:szCs w:val="24"/>
        </w:rPr>
        <w:t>18-06-2026</w:t>
      </w:r>
    </w:p>
    <w:p w14:paraId="47C86A2C" w14:textId="224D5AD3" w:rsidR="00DB577A" w:rsidRPr="00742C73" w:rsidRDefault="0035504A" w:rsidP="00742C73">
      <w:pPr>
        <w:tabs>
          <w:tab w:val="left" w:pos="1575"/>
        </w:tabs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To</w:t>
      </w:r>
      <w:r w:rsidR="00DB577A" w:rsidRPr="00742C73">
        <w:rPr>
          <w:rFonts w:ascii="Tahoma" w:hAnsi="Tahoma" w:cs="Tahoma"/>
          <w:sz w:val="25"/>
          <w:szCs w:val="25"/>
        </w:rPr>
        <w:t xml:space="preserve"> ensure smooth and hassle-free conduct of OMR-based written test </w:t>
      </w:r>
      <w:r w:rsidR="00742C73" w:rsidRPr="00742C73">
        <w:rPr>
          <w:rFonts w:ascii="Tahoma" w:hAnsi="Tahoma" w:cs="Tahoma"/>
          <w:sz w:val="25"/>
          <w:szCs w:val="25"/>
        </w:rPr>
        <w:t xml:space="preserve">of </w:t>
      </w:r>
      <w:r w:rsidR="00742C73" w:rsidRPr="00742C73">
        <w:rPr>
          <w:rFonts w:ascii="Tahoma" w:hAnsi="Tahoma" w:cs="Tahoma"/>
          <w:b/>
          <w:sz w:val="25"/>
          <w:szCs w:val="25"/>
        </w:rPr>
        <w:t>RE</w:t>
      </w:r>
      <w:r w:rsidR="00DB577A" w:rsidRPr="00742C73">
        <w:rPr>
          <w:rFonts w:ascii="Tahoma" w:hAnsi="Tahoma" w:cs="Tahoma"/>
          <w:b/>
          <w:sz w:val="25"/>
          <w:szCs w:val="25"/>
        </w:rPr>
        <w:t>- NEET UG-2026</w:t>
      </w:r>
      <w:r w:rsidR="00DB577A" w:rsidRPr="00742C73">
        <w:rPr>
          <w:rFonts w:ascii="Tahoma" w:hAnsi="Tahoma" w:cs="Tahoma"/>
          <w:sz w:val="25"/>
          <w:szCs w:val="25"/>
        </w:rPr>
        <w:t xml:space="preserve"> in the institution through National Testing Agency to be held on 21-06-2026 (Sunday 02:00 pm -05:15 pm) in one shift/Session, the following officers/officials are hereby assigned the duties as shown against each.</w:t>
      </w:r>
      <w:r w:rsidR="00DB577A" w:rsidRPr="00742C73">
        <w:rPr>
          <w:rFonts w:ascii="Tahoma" w:hAnsi="Tahoma" w:cs="Tahoma"/>
          <w:b/>
          <w:sz w:val="25"/>
          <w:szCs w:val="25"/>
        </w:rPr>
        <w:t xml:space="preserve"> NEET UG being a prestigious exam, the duty is mandatory for all employees.</w:t>
      </w:r>
      <w:r w:rsidR="00DB577A" w:rsidRPr="00742C73">
        <w:rPr>
          <w:rFonts w:ascii="Tahoma" w:hAnsi="Tahoma" w:cs="Tahoma"/>
          <w:sz w:val="25"/>
          <w:szCs w:val="25"/>
        </w:rPr>
        <w:t xml:space="preserve"> The reporting time shall be 10:00 AM sharp.</w:t>
      </w:r>
    </w:p>
    <w:p w14:paraId="68A8AAD9" w14:textId="6349E28D" w:rsidR="00DB577A" w:rsidRPr="007F1075" w:rsidRDefault="00DB577A" w:rsidP="007F1075">
      <w:pPr>
        <w:tabs>
          <w:tab w:val="left" w:pos="1575"/>
        </w:tabs>
        <w:jc w:val="both"/>
        <w:rPr>
          <w:rFonts w:ascii="Tahoma" w:hAnsi="Tahoma" w:cs="Tahoma"/>
          <w:sz w:val="25"/>
          <w:szCs w:val="25"/>
        </w:rPr>
      </w:pPr>
      <w:r w:rsidRPr="00742C73">
        <w:rPr>
          <w:rFonts w:ascii="Tahoma" w:hAnsi="Tahoma" w:cs="Tahoma"/>
          <w:b/>
          <w:sz w:val="25"/>
          <w:szCs w:val="25"/>
        </w:rPr>
        <w:t>Note:-</w:t>
      </w:r>
      <w:r w:rsidRPr="00742C73">
        <w:rPr>
          <w:rFonts w:ascii="Tahoma" w:hAnsi="Tahoma" w:cs="Tahoma"/>
          <w:sz w:val="25"/>
          <w:szCs w:val="25"/>
        </w:rPr>
        <w:t xml:space="preserve"> </w:t>
      </w:r>
      <w:r w:rsidRPr="00742C73">
        <w:rPr>
          <w:rFonts w:ascii="Tahoma" w:hAnsi="Tahoma" w:cs="Tahoma"/>
          <w:b/>
          <w:sz w:val="25"/>
          <w:szCs w:val="25"/>
        </w:rPr>
        <w:t>Staff Member Deployed for duties shall not carry Mobile Phone or any other Electronic Gadget inside the Examination Hall</w:t>
      </w:r>
      <w:r w:rsidRPr="00742C73">
        <w:rPr>
          <w:rFonts w:ascii="Tahoma" w:hAnsi="Tahoma" w:cs="Tahoma"/>
          <w:sz w:val="25"/>
          <w:szCs w:val="25"/>
        </w:rPr>
        <w:t>.)</w:t>
      </w:r>
    </w:p>
    <w:tbl>
      <w:tblPr>
        <w:tblStyle w:val="TableGrid"/>
        <w:tblW w:w="9827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834"/>
        <w:gridCol w:w="2993"/>
        <w:gridCol w:w="2919"/>
        <w:gridCol w:w="3081"/>
      </w:tblGrid>
      <w:tr w:rsidR="00DB577A" w:rsidRPr="005E649D" w14:paraId="5E2FE110" w14:textId="77777777" w:rsidTr="001F7BA4">
        <w:trPr>
          <w:trHeight w:val="210"/>
        </w:trPr>
        <w:tc>
          <w:tcPr>
            <w:tcW w:w="834" w:type="dxa"/>
          </w:tcPr>
          <w:p w14:paraId="2275D294" w14:textId="436B71B4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S</w:t>
            </w:r>
            <w:r w:rsidR="001F7BA4">
              <w:rPr>
                <w:rFonts w:ascii="Tahoma" w:hAnsi="Tahoma" w:cs="Tahoma"/>
                <w:b/>
              </w:rPr>
              <w:t>.</w:t>
            </w:r>
            <w:r w:rsidRPr="005E649D">
              <w:rPr>
                <w:rFonts w:ascii="Tahoma" w:hAnsi="Tahoma" w:cs="Tahoma"/>
                <w:b/>
              </w:rPr>
              <w:t>No.</w:t>
            </w:r>
          </w:p>
        </w:tc>
        <w:tc>
          <w:tcPr>
            <w:tcW w:w="2993" w:type="dxa"/>
          </w:tcPr>
          <w:p w14:paraId="1D1C47CB" w14:textId="77777777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Name of Employee</w:t>
            </w:r>
          </w:p>
        </w:tc>
        <w:tc>
          <w:tcPr>
            <w:tcW w:w="2919" w:type="dxa"/>
          </w:tcPr>
          <w:p w14:paraId="60FAE9EC" w14:textId="77777777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Appointed as</w:t>
            </w:r>
          </w:p>
        </w:tc>
        <w:tc>
          <w:tcPr>
            <w:tcW w:w="3081" w:type="dxa"/>
          </w:tcPr>
          <w:p w14:paraId="14ECDEE6" w14:textId="77777777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Allotted Room</w:t>
            </w:r>
          </w:p>
        </w:tc>
      </w:tr>
      <w:tr w:rsidR="00DB577A" w:rsidRPr="005E649D" w14:paraId="52EAF681" w14:textId="77777777" w:rsidTr="001F7BA4">
        <w:trPr>
          <w:trHeight w:val="210"/>
        </w:trPr>
        <w:tc>
          <w:tcPr>
            <w:tcW w:w="834" w:type="dxa"/>
          </w:tcPr>
          <w:p w14:paraId="6DDA15E6" w14:textId="6FD535D8" w:rsidR="00DB577A" w:rsidRPr="00742C73" w:rsidRDefault="00742C73" w:rsidP="007F1075">
            <w:pPr>
              <w:tabs>
                <w:tab w:val="left" w:pos="0"/>
                <w:tab w:val="left" w:pos="173"/>
              </w:tabs>
              <w:ind w:right="-167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993" w:type="dxa"/>
          </w:tcPr>
          <w:p w14:paraId="628718C1" w14:textId="77777777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Dr. Shafquat Ara</w:t>
            </w:r>
          </w:p>
        </w:tc>
        <w:tc>
          <w:tcPr>
            <w:tcW w:w="2919" w:type="dxa"/>
          </w:tcPr>
          <w:p w14:paraId="73CD9C38" w14:textId="77777777" w:rsidR="00DB577A" w:rsidRPr="005E649D" w:rsidRDefault="00DB577A" w:rsidP="001F7BA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Superintendent</w:t>
            </w:r>
          </w:p>
        </w:tc>
        <w:tc>
          <w:tcPr>
            <w:tcW w:w="3081" w:type="dxa"/>
            <w:vMerge w:val="restart"/>
          </w:tcPr>
          <w:p w14:paraId="31EF1711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3C54B16E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Control</w:t>
            </w:r>
          </w:p>
          <w:p w14:paraId="1827A307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Room</w:t>
            </w:r>
          </w:p>
          <w:p w14:paraId="43A603C2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DB577A" w:rsidRPr="005E649D" w14:paraId="2D1CD1FE" w14:textId="77777777" w:rsidTr="001F7BA4">
        <w:trPr>
          <w:trHeight w:val="210"/>
        </w:trPr>
        <w:tc>
          <w:tcPr>
            <w:tcW w:w="834" w:type="dxa"/>
          </w:tcPr>
          <w:p w14:paraId="1AFF8237" w14:textId="78DAB863" w:rsidR="00DB577A" w:rsidRPr="00742C73" w:rsidRDefault="00742C73" w:rsidP="007F1075">
            <w:pPr>
              <w:tabs>
                <w:tab w:val="left" w:pos="0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993" w:type="dxa"/>
          </w:tcPr>
          <w:p w14:paraId="5733392B" w14:textId="77777777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Er. Bilal Ahmad Bhat</w:t>
            </w:r>
          </w:p>
        </w:tc>
        <w:tc>
          <w:tcPr>
            <w:tcW w:w="2919" w:type="dxa"/>
            <w:vMerge w:val="restart"/>
          </w:tcPr>
          <w:p w14:paraId="63250182" w14:textId="77777777" w:rsidR="00DB577A" w:rsidRPr="005E649D" w:rsidRDefault="00DB577A" w:rsidP="001F7BA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Deputy Superintendent</w:t>
            </w:r>
          </w:p>
        </w:tc>
        <w:tc>
          <w:tcPr>
            <w:tcW w:w="3081" w:type="dxa"/>
            <w:vMerge/>
          </w:tcPr>
          <w:p w14:paraId="1DB7BEBB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DB577A" w:rsidRPr="005E649D" w14:paraId="22F91603" w14:textId="77777777" w:rsidTr="001F7BA4">
        <w:trPr>
          <w:trHeight w:val="210"/>
        </w:trPr>
        <w:tc>
          <w:tcPr>
            <w:tcW w:w="834" w:type="dxa"/>
          </w:tcPr>
          <w:p w14:paraId="45B0D0BE" w14:textId="69028F6C" w:rsidR="00DB577A" w:rsidRPr="00742C73" w:rsidRDefault="00742C73" w:rsidP="007F1075">
            <w:pPr>
              <w:tabs>
                <w:tab w:val="left" w:pos="0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993" w:type="dxa"/>
          </w:tcPr>
          <w:p w14:paraId="2B44F034" w14:textId="77777777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Javeed Ahmad Najar</w:t>
            </w:r>
          </w:p>
        </w:tc>
        <w:tc>
          <w:tcPr>
            <w:tcW w:w="2919" w:type="dxa"/>
            <w:vMerge/>
          </w:tcPr>
          <w:p w14:paraId="0EBFB2F1" w14:textId="77777777" w:rsidR="00DB577A" w:rsidRPr="005E649D" w:rsidRDefault="00DB577A" w:rsidP="001F7BA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</w:p>
        </w:tc>
        <w:tc>
          <w:tcPr>
            <w:tcW w:w="3081" w:type="dxa"/>
            <w:vMerge/>
          </w:tcPr>
          <w:p w14:paraId="6B4075EE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7BA481C2" w14:textId="77777777" w:rsidTr="001F7BA4">
        <w:trPr>
          <w:trHeight w:val="210"/>
        </w:trPr>
        <w:tc>
          <w:tcPr>
            <w:tcW w:w="834" w:type="dxa"/>
          </w:tcPr>
          <w:p w14:paraId="7AB27072" w14:textId="39D51DF7" w:rsidR="00977670" w:rsidRDefault="00977670" w:rsidP="007F1075">
            <w:pPr>
              <w:ind w:right="-392" w:firstLine="11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2993" w:type="dxa"/>
          </w:tcPr>
          <w:p w14:paraId="2A90BFC6" w14:textId="06A778A0" w:rsidR="00977670" w:rsidRPr="005E649D" w:rsidRDefault="00D54D7F" w:rsidP="009D3DAC">
            <w:pPr>
              <w:tabs>
                <w:tab w:val="left" w:pos="1575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Mudasir</w:t>
            </w:r>
            <w:r w:rsidR="00977670">
              <w:rPr>
                <w:rFonts w:ascii="Tahoma" w:hAnsi="Tahoma" w:cs="Tahoma"/>
              </w:rPr>
              <w:t xml:space="preserve"> Rashid</w:t>
            </w:r>
          </w:p>
        </w:tc>
        <w:tc>
          <w:tcPr>
            <w:tcW w:w="2919" w:type="dxa"/>
          </w:tcPr>
          <w:p w14:paraId="0E19DA3C" w14:textId="54E67EBA" w:rsidR="00977670" w:rsidRPr="002D7D11" w:rsidRDefault="00977670" w:rsidP="002D7D11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Asst.</w:t>
            </w:r>
            <w:r w:rsidRPr="005E649D">
              <w:rPr>
                <w:rFonts w:ascii="Tahoma" w:hAnsi="Tahoma" w:cs="Tahoma"/>
              </w:rPr>
              <w:t>Superintendent</w:t>
            </w:r>
          </w:p>
        </w:tc>
        <w:tc>
          <w:tcPr>
            <w:tcW w:w="3081" w:type="dxa"/>
            <w:vMerge/>
          </w:tcPr>
          <w:p w14:paraId="10D5F855" w14:textId="77777777" w:rsidR="00977670" w:rsidRPr="005E649D" w:rsidRDefault="00977670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DB577A" w:rsidRPr="005E649D" w14:paraId="32F8AFBE" w14:textId="77777777" w:rsidTr="001F7BA4">
        <w:trPr>
          <w:trHeight w:val="210"/>
        </w:trPr>
        <w:tc>
          <w:tcPr>
            <w:tcW w:w="834" w:type="dxa"/>
          </w:tcPr>
          <w:p w14:paraId="4F540505" w14:textId="5BB5A14C" w:rsidR="00DB577A" w:rsidRPr="00742C73" w:rsidRDefault="00977670" w:rsidP="007F1075">
            <w:pPr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2993" w:type="dxa"/>
          </w:tcPr>
          <w:p w14:paraId="655181E2" w14:textId="4B0C462A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 w:rsidR="007E0DA5">
              <w:rPr>
                <w:rFonts w:ascii="Tahoma" w:hAnsi="Tahoma" w:cs="Tahoma"/>
              </w:rPr>
              <w:t xml:space="preserve">. </w:t>
            </w:r>
            <w:r w:rsidRPr="005E649D">
              <w:rPr>
                <w:rFonts w:ascii="Tahoma" w:hAnsi="Tahoma" w:cs="Tahoma"/>
              </w:rPr>
              <w:t>Wajahat</w:t>
            </w:r>
          </w:p>
        </w:tc>
        <w:tc>
          <w:tcPr>
            <w:tcW w:w="2919" w:type="dxa"/>
          </w:tcPr>
          <w:p w14:paraId="02F0989E" w14:textId="36414FB6" w:rsidR="00DB577A" w:rsidRPr="005E649D" w:rsidRDefault="002D7D11" w:rsidP="002D7D11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2D7D11">
              <w:rPr>
                <w:rFonts w:ascii="Tahoma" w:hAnsi="Tahoma" w:cs="Tahoma"/>
              </w:rPr>
              <w:t>Examination Assistant</w:t>
            </w:r>
          </w:p>
        </w:tc>
        <w:tc>
          <w:tcPr>
            <w:tcW w:w="3081" w:type="dxa"/>
            <w:vMerge/>
          </w:tcPr>
          <w:p w14:paraId="631B8CE2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DB577A" w:rsidRPr="005E649D" w14:paraId="380523B1" w14:textId="77777777" w:rsidTr="001F7BA4">
        <w:trPr>
          <w:trHeight w:val="210"/>
        </w:trPr>
        <w:tc>
          <w:tcPr>
            <w:tcW w:w="834" w:type="dxa"/>
          </w:tcPr>
          <w:p w14:paraId="097ADD40" w14:textId="450258FC" w:rsidR="00DB577A" w:rsidRPr="005E649D" w:rsidRDefault="00977670" w:rsidP="007F1075">
            <w:pPr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2993" w:type="dxa"/>
          </w:tcPr>
          <w:p w14:paraId="49868FD4" w14:textId="77777777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Rouf Ahmad Mir</w:t>
            </w:r>
          </w:p>
        </w:tc>
        <w:tc>
          <w:tcPr>
            <w:tcW w:w="2919" w:type="dxa"/>
          </w:tcPr>
          <w:p w14:paraId="4A489EF7" w14:textId="77777777" w:rsidR="00DB577A" w:rsidRPr="005E649D" w:rsidRDefault="00DB577A" w:rsidP="001F7BA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Clerk</w:t>
            </w:r>
          </w:p>
        </w:tc>
        <w:tc>
          <w:tcPr>
            <w:tcW w:w="3081" w:type="dxa"/>
            <w:vMerge/>
          </w:tcPr>
          <w:p w14:paraId="5F075999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DB577A" w:rsidRPr="005E649D" w14:paraId="271DEEEA" w14:textId="77777777" w:rsidTr="001F7BA4">
        <w:trPr>
          <w:trHeight w:val="210"/>
        </w:trPr>
        <w:tc>
          <w:tcPr>
            <w:tcW w:w="834" w:type="dxa"/>
          </w:tcPr>
          <w:p w14:paraId="3837005D" w14:textId="0F6861FD" w:rsidR="00DB577A" w:rsidRPr="005E649D" w:rsidRDefault="00977670" w:rsidP="007F1075">
            <w:pPr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2993" w:type="dxa"/>
          </w:tcPr>
          <w:p w14:paraId="3115B911" w14:textId="77777777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Javeed Baba</w:t>
            </w:r>
          </w:p>
        </w:tc>
        <w:tc>
          <w:tcPr>
            <w:tcW w:w="2919" w:type="dxa"/>
          </w:tcPr>
          <w:p w14:paraId="29698D61" w14:textId="77777777" w:rsidR="00DB577A" w:rsidRPr="005E649D" w:rsidRDefault="00DB577A" w:rsidP="001F7BA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516191A9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DB577A" w:rsidRPr="005E649D" w14:paraId="229942BD" w14:textId="77777777" w:rsidTr="001F7BA4">
        <w:trPr>
          <w:trHeight w:val="210"/>
        </w:trPr>
        <w:tc>
          <w:tcPr>
            <w:tcW w:w="834" w:type="dxa"/>
          </w:tcPr>
          <w:p w14:paraId="42635DC6" w14:textId="4185BBFF" w:rsidR="00DB577A" w:rsidRPr="00742C73" w:rsidRDefault="00977670" w:rsidP="007F1075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</w:tc>
        <w:tc>
          <w:tcPr>
            <w:tcW w:w="2993" w:type="dxa"/>
          </w:tcPr>
          <w:p w14:paraId="79115BCE" w14:textId="77777777" w:rsidR="00DB577A" w:rsidRPr="005E649D" w:rsidRDefault="00DB577A" w:rsidP="009D3DAC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Shafiqa Akhter</w:t>
            </w:r>
          </w:p>
        </w:tc>
        <w:tc>
          <w:tcPr>
            <w:tcW w:w="2919" w:type="dxa"/>
          </w:tcPr>
          <w:p w14:paraId="29FBD6BD" w14:textId="77777777" w:rsidR="00DB577A" w:rsidRPr="005E649D" w:rsidRDefault="00DB577A" w:rsidP="001F7BA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3D69CF87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1105-A</w:t>
            </w:r>
          </w:p>
          <w:p w14:paraId="1F4B30BB" w14:textId="77777777" w:rsidR="00DB577A" w:rsidRPr="005E649D" w:rsidRDefault="00DB577A" w:rsidP="00BC4F7B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3339277B" w14:textId="77777777" w:rsidTr="001F7BA4">
        <w:trPr>
          <w:trHeight w:val="210"/>
        </w:trPr>
        <w:tc>
          <w:tcPr>
            <w:tcW w:w="834" w:type="dxa"/>
          </w:tcPr>
          <w:p w14:paraId="6CA2071A" w14:textId="7B4D113B" w:rsidR="00977670" w:rsidRPr="00742C73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2993" w:type="dxa"/>
          </w:tcPr>
          <w:p w14:paraId="1EF7645D" w14:textId="4FC2D65D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Farooq Ahm</w:t>
            </w:r>
            <w:r>
              <w:rPr>
                <w:rFonts w:ascii="Tahoma" w:hAnsi="Tahoma" w:cs="Tahoma"/>
              </w:rPr>
              <w:t>a</w:t>
            </w:r>
            <w:r w:rsidRPr="005E649D">
              <w:rPr>
                <w:rFonts w:ascii="Tahoma" w:hAnsi="Tahoma" w:cs="Tahoma"/>
              </w:rPr>
              <w:t xml:space="preserve">d </w:t>
            </w:r>
            <w:r>
              <w:rPr>
                <w:rFonts w:ascii="Tahoma" w:hAnsi="Tahoma" w:cs="Tahoma"/>
              </w:rPr>
              <w:t>Bhat</w:t>
            </w:r>
          </w:p>
        </w:tc>
        <w:tc>
          <w:tcPr>
            <w:tcW w:w="2919" w:type="dxa"/>
          </w:tcPr>
          <w:p w14:paraId="13D1F74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7907970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69691077" w14:textId="77777777" w:rsidTr="001F7BA4">
        <w:trPr>
          <w:trHeight w:val="210"/>
        </w:trPr>
        <w:tc>
          <w:tcPr>
            <w:tcW w:w="834" w:type="dxa"/>
          </w:tcPr>
          <w:p w14:paraId="32AC67FC" w14:textId="569B06A8" w:rsidR="00977670" w:rsidRPr="00742C73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</w:t>
            </w:r>
          </w:p>
        </w:tc>
        <w:tc>
          <w:tcPr>
            <w:tcW w:w="2993" w:type="dxa"/>
          </w:tcPr>
          <w:p w14:paraId="1B1E0145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Yameen Kinah</w:t>
            </w:r>
          </w:p>
        </w:tc>
        <w:tc>
          <w:tcPr>
            <w:tcW w:w="2919" w:type="dxa"/>
          </w:tcPr>
          <w:p w14:paraId="69237BE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1155EDFF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2897FA4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1105-B</w:t>
            </w:r>
          </w:p>
        </w:tc>
      </w:tr>
      <w:tr w:rsidR="00977670" w:rsidRPr="005E649D" w14:paraId="004027A3" w14:textId="77777777" w:rsidTr="001F7BA4">
        <w:trPr>
          <w:trHeight w:val="317"/>
        </w:trPr>
        <w:tc>
          <w:tcPr>
            <w:tcW w:w="834" w:type="dxa"/>
          </w:tcPr>
          <w:p w14:paraId="7EA9988B" w14:textId="145B4F8C" w:rsidR="00977670" w:rsidRPr="00742C73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11</w:t>
            </w:r>
          </w:p>
        </w:tc>
        <w:tc>
          <w:tcPr>
            <w:tcW w:w="2993" w:type="dxa"/>
          </w:tcPr>
          <w:p w14:paraId="4B4DFB3D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Mrs. Sumeera Qadeemi</w:t>
            </w:r>
          </w:p>
        </w:tc>
        <w:tc>
          <w:tcPr>
            <w:tcW w:w="2919" w:type="dxa"/>
          </w:tcPr>
          <w:p w14:paraId="09AC3EF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2FF90BA3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5A7466F5" w14:textId="77777777" w:rsidTr="001F7BA4">
        <w:trPr>
          <w:trHeight w:val="210"/>
        </w:trPr>
        <w:tc>
          <w:tcPr>
            <w:tcW w:w="834" w:type="dxa"/>
          </w:tcPr>
          <w:p w14:paraId="383D4D44" w14:textId="0E0772A6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</w:t>
            </w:r>
          </w:p>
        </w:tc>
        <w:tc>
          <w:tcPr>
            <w:tcW w:w="2993" w:type="dxa"/>
          </w:tcPr>
          <w:p w14:paraId="22C9F443" w14:textId="499F5B21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BF0DB7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BF0DB7">
              <w:rPr>
                <w:rFonts w:ascii="Tahoma" w:hAnsi="Tahoma" w:cs="Tahoma"/>
              </w:rPr>
              <w:t xml:space="preserve"> Shabir </w:t>
            </w:r>
            <w:r>
              <w:rPr>
                <w:rFonts w:ascii="Tahoma" w:hAnsi="Tahoma" w:cs="Tahoma"/>
              </w:rPr>
              <w:t>Ahmad</w:t>
            </w:r>
            <w:r w:rsidRPr="00BF0DB7">
              <w:rPr>
                <w:rFonts w:ascii="Tahoma" w:hAnsi="Tahoma" w:cs="Tahoma"/>
              </w:rPr>
              <w:t xml:space="preserve"> Ahanger</w:t>
            </w:r>
          </w:p>
        </w:tc>
        <w:tc>
          <w:tcPr>
            <w:tcW w:w="2919" w:type="dxa"/>
          </w:tcPr>
          <w:p w14:paraId="38AC65F0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48CF797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 xml:space="preserve">1106 </w:t>
            </w:r>
            <w:r>
              <w:rPr>
                <w:rFonts w:ascii="Tahoma" w:hAnsi="Tahoma" w:cs="Tahoma"/>
                <w:b/>
              </w:rPr>
              <w:t>–</w:t>
            </w:r>
            <w:r w:rsidRPr="005E649D">
              <w:rPr>
                <w:rFonts w:ascii="Tahoma" w:hAnsi="Tahoma" w:cs="Tahoma"/>
                <w:b/>
              </w:rPr>
              <w:t>A</w:t>
            </w:r>
          </w:p>
        </w:tc>
      </w:tr>
      <w:tr w:rsidR="00977670" w:rsidRPr="005E649D" w14:paraId="3421D952" w14:textId="77777777" w:rsidTr="001F7BA4">
        <w:trPr>
          <w:trHeight w:val="210"/>
        </w:trPr>
        <w:tc>
          <w:tcPr>
            <w:tcW w:w="834" w:type="dxa"/>
          </w:tcPr>
          <w:p w14:paraId="3E9EA7D6" w14:textId="4EC5F40A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</w:t>
            </w:r>
          </w:p>
        </w:tc>
        <w:tc>
          <w:tcPr>
            <w:tcW w:w="2993" w:type="dxa"/>
          </w:tcPr>
          <w:p w14:paraId="6799869F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Mrs. Shabnum Mohiudin</w:t>
            </w:r>
          </w:p>
        </w:tc>
        <w:tc>
          <w:tcPr>
            <w:tcW w:w="2919" w:type="dxa"/>
          </w:tcPr>
          <w:p w14:paraId="07CE5F5A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132CAE2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4C321432" w14:textId="77777777" w:rsidTr="001F7BA4">
        <w:trPr>
          <w:trHeight w:val="210"/>
        </w:trPr>
        <w:tc>
          <w:tcPr>
            <w:tcW w:w="834" w:type="dxa"/>
          </w:tcPr>
          <w:p w14:paraId="119AFFC0" w14:textId="1B300425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</w:t>
            </w:r>
          </w:p>
        </w:tc>
        <w:tc>
          <w:tcPr>
            <w:tcW w:w="2993" w:type="dxa"/>
          </w:tcPr>
          <w:p w14:paraId="02521DE1" w14:textId="77777777" w:rsidR="00977670" w:rsidRPr="005E649D" w:rsidRDefault="00977670" w:rsidP="00977670">
            <w:pPr>
              <w:tabs>
                <w:tab w:val="left" w:pos="1575"/>
                <w:tab w:val="left" w:pos="2190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Safoora Tariq</w:t>
            </w:r>
          </w:p>
        </w:tc>
        <w:tc>
          <w:tcPr>
            <w:tcW w:w="2919" w:type="dxa"/>
          </w:tcPr>
          <w:p w14:paraId="2350EBE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7276A20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1106-B</w:t>
            </w:r>
          </w:p>
        </w:tc>
      </w:tr>
      <w:tr w:rsidR="00977670" w:rsidRPr="005E649D" w14:paraId="72E8483F" w14:textId="77777777" w:rsidTr="001F7BA4">
        <w:trPr>
          <w:trHeight w:val="210"/>
        </w:trPr>
        <w:tc>
          <w:tcPr>
            <w:tcW w:w="834" w:type="dxa"/>
          </w:tcPr>
          <w:p w14:paraId="383DAA8A" w14:textId="1C1BB11F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</w:t>
            </w:r>
          </w:p>
        </w:tc>
        <w:tc>
          <w:tcPr>
            <w:tcW w:w="2993" w:type="dxa"/>
          </w:tcPr>
          <w:p w14:paraId="30C44AF2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Mudasir Tantray</w:t>
            </w:r>
          </w:p>
        </w:tc>
        <w:tc>
          <w:tcPr>
            <w:tcW w:w="2919" w:type="dxa"/>
          </w:tcPr>
          <w:p w14:paraId="757C057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31E9D6F5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78E9DC7B" w14:textId="77777777" w:rsidTr="001F7BA4">
        <w:trPr>
          <w:trHeight w:val="197"/>
        </w:trPr>
        <w:tc>
          <w:tcPr>
            <w:tcW w:w="834" w:type="dxa"/>
          </w:tcPr>
          <w:p w14:paraId="54289185" w14:textId="6D66B625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</w:t>
            </w:r>
          </w:p>
        </w:tc>
        <w:tc>
          <w:tcPr>
            <w:tcW w:w="2993" w:type="dxa"/>
          </w:tcPr>
          <w:p w14:paraId="3363863D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Rizwan Bashir</w:t>
            </w:r>
          </w:p>
        </w:tc>
        <w:tc>
          <w:tcPr>
            <w:tcW w:w="2919" w:type="dxa"/>
          </w:tcPr>
          <w:p w14:paraId="0C21B3B8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03F8605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6A95339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color w:val="FF0000"/>
              </w:rPr>
            </w:pPr>
            <w:r w:rsidRPr="005E649D">
              <w:rPr>
                <w:rFonts w:ascii="Tahoma" w:hAnsi="Tahoma" w:cs="Tahoma"/>
                <w:b/>
              </w:rPr>
              <w:t>1107-A</w:t>
            </w:r>
          </w:p>
        </w:tc>
      </w:tr>
      <w:tr w:rsidR="00977670" w:rsidRPr="005E649D" w14:paraId="18510602" w14:textId="77777777" w:rsidTr="001F7BA4">
        <w:trPr>
          <w:trHeight w:val="197"/>
        </w:trPr>
        <w:tc>
          <w:tcPr>
            <w:tcW w:w="834" w:type="dxa"/>
          </w:tcPr>
          <w:p w14:paraId="3EBC61B4" w14:textId="18669903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  <w:tc>
          <w:tcPr>
            <w:tcW w:w="2993" w:type="dxa"/>
          </w:tcPr>
          <w:p w14:paraId="5BFD1C84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Shazia Ali</w:t>
            </w:r>
          </w:p>
        </w:tc>
        <w:tc>
          <w:tcPr>
            <w:tcW w:w="2919" w:type="dxa"/>
          </w:tcPr>
          <w:p w14:paraId="183BE3E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4CA2B04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0F76CC29" w14:textId="77777777" w:rsidTr="001F7BA4">
        <w:trPr>
          <w:trHeight w:val="197"/>
        </w:trPr>
        <w:tc>
          <w:tcPr>
            <w:tcW w:w="834" w:type="dxa"/>
          </w:tcPr>
          <w:p w14:paraId="77604461" w14:textId="3308CD66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</w:t>
            </w:r>
          </w:p>
        </w:tc>
        <w:tc>
          <w:tcPr>
            <w:tcW w:w="2993" w:type="dxa"/>
          </w:tcPr>
          <w:p w14:paraId="432C2C48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Farooq Ahamad Chopan</w:t>
            </w:r>
          </w:p>
        </w:tc>
        <w:tc>
          <w:tcPr>
            <w:tcW w:w="2919" w:type="dxa"/>
          </w:tcPr>
          <w:p w14:paraId="10ABA77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24453E6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1107-B</w:t>
            </w:r>
          </w:p>
        </w:tc>
      </w:tr>
      <w:tr w:rsidR="00977670" w:rsidRPr="005E649D" w14:paraId="57038AA2" w14:textId="77777777" w:rsidTr="001F7BA4">
        <w:trPr>
          <w:trHeight w:val="197"/>
        </w:trPr>
        <w:tc>
          <w:tcPr>
            <w:tcW w:w="834" w:type="dxa"/>
          </w:tcPr>
          <w:p w14:paraId="5B82E7DB" w14:textId="73BC9C91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</w:p>
        </w:tc>
        <w:tc>
          <w:tcPr>
            <w:tcW w:w="2993" w:type="dxa"/>
          </w:tcPr>
          <w:p w14:paraId="4805A7C8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 Rehana Shafi</w:t>
            </w:r>
          </w:p>
        </w:tc>
        <w:tc>
          <w:tcPr>
            <w:tcW w:w="2919" w:type="dxa"/>
          </w:tcPr>
          <w:p w14:paraId="1C027ABA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262AE798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281AABAC" w14:textId="77777777" w:rsidTr="001F7BA4">
        <w:trPr>
          <w:trHeight w:val="210"/>
        </w:trPr>
        <w:tc>
          <w:tcPr>
            <w:tcW w:w="834" w:type="dxa"/>
          </w:tcPr>
          <w:p w14:paraId="3DEA4F94" w14:textId="25CF50B4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</w:t>
            </w:r>
          </w:p>
        </w:tc>
        <w:tc>
          <w:tcPr>
            <w:tcW w:w="2993" w:type="dxa"/>
          </w:tcPr>
          <w:p w14:paraId="60FBBBBA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Rafiq Ahmad Dar</w:t>
            </w:r>
          </w:p>
        </w:tc>
        <w:tc>
          <w:tcPr>
            <w:tcW w:w="2919" w:type="dxa"/>
          </w:tcPr>
          <w:p w14:paraId="345DBC0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0B03B3F0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        </w:t>
            </w:r>
            <w:r w:rsidRPr="005E649D">
              <w:rPr>
                <w:rFonts w:ascii="Tahoma" w:hAnsi="Tahoma" w:cs="Tahoma"/>
                <w:b/>
              </w:rPr>
              <w:t>1108-A</w:t>
            </w:r>
          </w:p>
        </w:tc>
      </w:tr>
      <w:tr w:rsidR="00977670" w:rsidRPr="005E649D" w14:paraId="64225EDF" w14:textId="77777777" w:rsidTr="001F7BA4">
        <w:trPr>
          <w:trHeight w:val="253"/>
        </w:trPr>
        <w:tc>
          <w:tcPr>
            <w:tcW w:w="834" w:type="dxa"/>
          </w:tcPr>
          <w:p w14:paraId="2238A2C7" w14:textId="1D57BDC5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</w:t>
            </w:r>
          </w:p>
        </w:tc>
        <w:tc>
          <w:tcPr>
            <w:tcW w:w="2993" w:type="dxa"/>
          </w:tcPr>
          <w:p w14:paraId="71C97618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Nisar Ahmad Sofi</w:t>
            </w:r>
          </w:p>
        </w:tc>
        <w:tc>
          <w:tcPr>
            <w:tcW w:w="2919" w:type="dxa"/>
          </w:tcPr>
          <w:p w14:paraId="58C473B3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039772F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692196F1" w14:textId="77777777" w:rsidTr="001F7BA4">
        <w:trPr>
          <w:trHeight w:val="210"/>
        </w:trPr>
        <w:tc>
          <w:tcPr>
            <w:tcW w:w="834" w:type="dxa"/>
          </w:tcPr>
          <w:p w14:paraId="159E757E" w14:textId="4A17E0C5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22</w:t>
            </w:r>
          </w:p>
        </w:tc>
        <w:tc>
          <w:tcPr>
            <w:tcW w:w="2993" w:type="dxa"/>
          </w:tcPr>
          <w:p w14:paraId="7B0E2C80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Aabid Hussain Dar</w:t>
            </w:r>
          </w:p>
        </w:tc>
        <w:tc>
          <w:tcPr>
            <w:tcW w:w="2919" w:type="dxa"/>
          </w:tcPr>
          <w:p w14:paraId="69CE2083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23C21EBA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1108-B</w:t>
            </w:r>
          </w:p>
        </w:tc>
      </w:tr>
      <w:tr w:rsidR="00977670" w:rsidRPr="005E649D" w14:paraId="6FC833C8" w14:textId="77777777" w:rsidTr="001F7BA4">
        <w:trPr>
          <w:trHeight w:val="361"/>
        </w:trPr>
        <w:tc>
          <w:tcPr>
            <w:tcW w:w="834" w:type="dxa"/>
          </w:tcPr>
          <w:p w14:paraId="48A87F6E" w14:textId="1116B3DF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23</w:t>
            </w:r>
          </w:p>
        </w:tc>
        <w:tc>
          <w:tcPr>
            <w:tcW w:w="2993" w:type="dxa"/>
          </w:tcPr>
          <w:p w14:paraId="032D7DAD" w14:textId="249C75F3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</w:t>
            </w:r>
            <w:r w:rsidRPr="005E649D">
              <w:rPr>
                <w:rFonts w:ascii="Tahoma" w:hAnsi="Tahoma" w:cs="Tahoma"/>
              </w:rPr>
              <w:t>. Arif Ali Zargar</w:t>
            </w:r>
          </w:p>
        </w:tc>
        <w:tc>
          <w:tcPr>
            <w:tcW w:w="2919" w:type="dxa"/>
          </w:tcPr>
          <w:p w14:paraId="033AF9B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088BA1B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494DAE41" w14:textId="77777777" w:rsidTr="001F7BA4">
        <w:trPr>
          <w:trHeight w:val="126"/>
        </w:trPr>
        <w:tc>
          <w:tcPr>
            <w:tcW w:w="834" w:type="dxa"/>
          </w:tcPr>
          <w:p w14:paraId="6E77625A" w14:textId="2EFF1E5F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24</w:t>
            </w:r>
          </w:p>
        </w:tc>
        <w:tc>
          <w:tcPr>
            <w:tcW w:w="2993" w:type="dxa"/>
          </w:tcPr>
          <w:p w14:paraId="750517A5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Mohammed </w:t>
            </w:r>
            <w:r w:rsidRPr="005E649D">
              <w:rPr>
                <w:rFonts w:ascii="Tahoma" w:hAnsi="Tahoma" w:cs="Tahoma"/>
              </w:rPr>
              <w:t>Ibrahim Mir</w:t>
            </w:r>
          </w:p>
        </w:tc>
        <w:tc>
          <w:tcPr>
            <w:tcW w:w="2919" w:type="dxa"/>
          </w:tcPr>
          <w:p w14:paraId="5F69060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5B185850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1109-A</w:t>
            </w:r>
          </w:p>
          <w:p w14:paraId="5000C9E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7F97A274" w14:textId="77777777" w:rsidTr="001F7BA4">
        <w:trPr>
          <w:trHeight w:val="126"/>
        </w:trPr>
        <w:tc>
          <w:tcPr>
            <w:tcW w:w="834" w:type="dxa"/>
          </w:tcPr>
          <w:p w14:paraId="4422D492" w14:textId="0C3CEA5F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25</w:t>
            </w:r>
          </w:p>
        </w:tc>
        <w:tc>
          <w:tcPr>
            <w:tcW w:w="2993" w:type="dxa"/>
          </w:tcPr>
          <w:p w14:paraId="0741C088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Rafiq Darzi</w:t>
            </w:r>
          </w:p>
        </w:tc>
        <w:tc>
          <w:tcPr>
            <w:tcW w:w="2919" w:type="dxa"/>
          </w:tcPr>
          <w:p w14:paraId="0083CC9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5B4BA22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15A9091B" w14:textId="77777777" w:rsidTr="001F7BA4">
        <w:trPr>
          <w:trHeight w:val="126"/>
        </w:trPr>
        <w:tc>
          <w:tcPr>
            <w:tcW w:w="834" w:type="dxa"/>
          </w:tcPr>
          <w:p w14:paraId="774038F8" w14:textId="17F7F96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26</w:t>
            </w:r>
          </w:p>
        </w:tc>
        <w:tc>
          <w:tcPr>
            <w:tcW w:w="2993" w:type="dxa"/>
          </w:tcPr>
          <w:p w14:paraId="75D6739B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Younus Ahmad Rather</w:t>
            </w:r>
          </w:p>
        </w:tc>
        <w:tc>
          <w:tcPr>
            <w:tcW w:w="2919" w:type="dxa"/>
          </w:tcPr>
          <w:p w14:paraId="3F1E08B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7E40C3E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1109-B</w:t>
            </w:r>
          </w:p>
        </w:tc>
      </w:tr>
      <w:tr w:rsidR="00977670" w:rsidRPr="005E649D" w14:paraId="3497E189" w14:textId="77777777" w:rsidTr="001F7BA4">
        <w:trPr>
          <w:trHeight w:val="126"/>
        </w:trPr>
        <w:tc>
          <w:tcPr>
            <w:tcW w:w="834" w:type="dxa"/>
          </w:tcPr>
          <w:p w14:paraId="10CF18AB" w14:textId="1F27DBC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27</w:t>
            </w:r>
          </w:p>
        </w:tc>
        <w:tc>
          <w:tcPr>
            <w:tcW w:w="2993" w:type="dxa"/>
          </w:tcPr>
          <w:p w14:paraId="73F21303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Ashwini Kumar</w:t>
            </w:r>
          </w:p>
        </w:tc>
        <w:tc>
          <w:tcPr>
            <w:tcW w:w="2919" w:type="dxa"/>
          </w:tcPr>
          <w:p w14:paraId="28D0517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5AD1904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2B864A6D" w14:textId="77777777" w:rsidTr="001F7BA4">
        <w:trPr>
          <w:trHeight w:val="126"/>
        </w:trPr>
        <w:tc>
          <w:tcPr>
            <w:tcW w:w="834" w:type="dxa"/>
          </w:tcPr>
          <w:p w14:paraId="41B40908" w14:textId="572748B1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28</w:t>
            </w:r>
          </w:p>
        </w:tc>
        <w:tc>
          <w:tcPr>
            <w:tcW w:w="2993" w:type="dxa"/>
          </w:tcPr>
          <w:p w14:paraId="32CB3D97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Umar Mushtaq</w:t>
            </w:r>
          </w:p>
        </w:tc>
        <w:tc>
          <w:tcPr>
            <w:tcW w:w="2919" w:type="dxa"/>
          </w:tcPr>
          <w:p w14:paraId="3A06A0D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6E93965E" w14:textId="418FA7F3" w:rsidR="00977670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1110-A</w:t>
            </w:r>
          </w:p>
          <w:p w14:paraId="2EFC98FF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5D357184" w14:textId="77777777" w:rsidTr="001F7BA4">
        <w:trPr>
          <w:trHeight w:val="333"/>
        </w:trPr>
        <w:tc>
          <w:tcPr>
            <w:tcW w:w="834" w:type="dxa"/>
          </w:tcPr>
          <w:p w14:paraId="59E1FEA1" w14:textId="191CA19E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29</w:t>
            </w:r>
          </w:p>
        </w:tc>
        <w:tc>
          <w:tcPr>
            <w:tcW w:w="2993" w:type="dxa"/>
          </w:tcPr>
          <w:p w14:paraId="4DF247D2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Shaika Hassan</w:t>
            </w:r>
          </w:p>
        </w:tc>
        <w:tc>
          <w:tcPr>
            <w:tcW w:w="2919" w:type="dxa"/>
          </w:tcPr>
          <w:p w14:paraId="62BA1B4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18B46FE5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4C117D4F" w14:textId="77777777" w:rsidTr="001F7BA4">
        <w:trPr>
          <w:trHeight w:val="126"/>
        </w:trPr>
        <w:tc>
          <w:tcPr>
            <w:tcW w:w="834" w:type="dxa"/>
          </w:tcPr>
          <w:p w14:paraId="6650C02C" w14:textId="7A70F2C7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30</w:t>
            </w:r>
          </w:p>
        </w:tc>
        <w:tc>
          <w:tcPr>
            <w:tcW w:w="2993" w:type="dxa"/>
          </w:tcPr>
          <w:p w14:paraId="42E9556A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</w:t>
            </w:r>
            <w:r w:rsidRPr="005E649D">
              <w:rPr>
                <w:rFonts w:ascii="Tahoma" w:hAnsi="Tahoma" w:cs="Tahoma"/>
              </w:rPr>
              <w:t>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Aijaz Farooq</w:t>
            </w:r>
          </w:p>
        </w:tc>
        <w:tc>
          <w:tcPr>
            <w:tcW w:w="2919" w:type="dxa"/>
          </w:tcPr>
          <w:p w14:paraId="0C7E9FE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70C8EC9B" w14:textId="77777777" w:rsidR="00977670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1110-B</w:t>
            </w:r>
          </w:p>
          <w:p w14:paraId="6729DD09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  <w:b/>
              </w:rPr>
            </w:pPr>
          </w:p>
        </w:tc>
      </w:tr>
      <w:tr w:rsidR="00977670" w:rsidRPr="005E649D" w14:paraId="1E1CA4E5" w14:textId="77777777" w:rsidTr="001F7BA4">
        <w:trPr>
          <w:trHeight w:val="126"/>
        </w:trPr>
        <w:tc>
          <w:tcPr>
            <w:tcW w:w="834" w:type="dxa"/>
          </w:tcPr>
          <w:p w14:paraId="56010DC6" w14:textId="5A1EA7F7" w:rsidR="00977670" w:rsidRPr="001F7BA4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</w:t>
            </w:r>
          </w:p>
        </w:tc>
        <w:tc>
          <w:tcPr>
            <w:tcW w:w="2993" w:type="dxa"/>
          </w:tcPr>
          <w:p w14:paraId="017A491D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Mushtaq Ahmad Bhat</w:t>
            </w:r>
          </w:p>
        </w:tc>
        <w:tc>
          <w:tcPr>
            <w:tcW w:w="2919" w:type="dxa"/>
          </w:tcPr>
          <w:p w14:paraId="4B538B6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5F175B7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1591531C" w14:textId="77777777" w:rsidTr="001F7BA4">
        <w:trPr>
          <w:trHeight w:val="126"/>
        </w:trPr>
        <w:tc>
          <w:tcPr>
            <w:tcW w:w="834" w:type="dxa"/>
          </w:tcPr>
          <w:p w14:paraId="4BEEB5AA" w14:textId="651E8951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32</w:t>
            </w:r>
          </w:p>
        </w:tc>
        <w:tc>
          <w:tcPr>
            <w:tcW w:w="2993" w:type="dxa"/>
          </w:tcPr>
          <w:p w14:paraId="1FBC17BF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Issaq Ahmad Bhat</w:t>
            </w:r>
          </w:p>
        </w:tc>
        <w:tc>
          <w:tcPr>
            <w:tcW w:w="2919" w:type="dxa"/>
          </w:tcPr>
          <w:p w14:paraId="0DE7BDD3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0E6A0D6A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1209</w:t>
            </w:r>
          </w:p>
        </w:tc>
      </w:tr>
      <w:tr w:rsidR="00977670" w:rsidRPr="005E649D" w14:paraId="4795FC74" w14:textId="77777777" w:rsidTr="001F7BA4">
        <w:trPr>
          <w:trHeight w:val="350"/>
        </w:trPr>
        <w:tc>
          <w:tcPr>
            <w:tcW w:w="834" w:type="dxa"/>
          </w:tcPr>
          <w:p w14:paraId="032E041C" w14:textId="5F86D96B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33</w:t>
            </w:r>
          </w:p>
        </w:tc>
        <w:tc>
          <w:tcPr>
            <w:tcW w:w="2993" w:type="dxa"/>
          </w:tcPr>
          <w:p w14:paraId="17605CB9" w14:textId="77777777" w:rsidR="00977670" w:rsidRPr="005E649D" w:rsidRDefault="00977670" w:rsidP="00977670">
            <w:pPr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Bashir Ahmad Kumar</w:t>
            </w:r>
          </w:p>
        </w:tc>
        <w:tc>
          <w:tcPr>
            <w:tcW w:w="2919" w:type="dxa"/>
          </w:tcPr>
          <w:p w14:paraId="66D1E1AD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1CCB8AB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32C072F4" w14:textId="77777777" w:rsidTr="001F7BA4">
        <w:trPr>
          <w:trHeight w:val="226"/>
        </w:trPr>
        <w:tc>
          <w:tcPr>
            <w:tcW w:w="834" w:type="dxa"/>
          </w:tcPr>
          <w:p w14:paraId="6002C3C8" w14:textId="534FB46A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34</w:t>
            </w:r>
          </w:p>
        </w:tc>
        <w:tc>
          <w:tcPr>
            <w:tcW w:w="2993" w:type="dxa"/>
          </w:tcPr>
          <w:p w14:paraId="651DC119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Amir Khan</w:t>
            </w:r>
          </w:p>
        </w:tc>
        <w:tc>
          <w:tcPr>
            <w:tcW w:w="2919" w:type="dxa"/>
          </w:tcPr>
          <w:p w14:paraId="4185B61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41A6B02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1210</w:t>
            </w:r>
          </w:p>
        </w:tc>
      </w:tr>
      <w:tr w:rsidR="00977670" w:rsidRPr="005E649D" w14:paraId="552B479C" w14:textId="77777777" w:rsidTr="001F7BA4">
        <w:trPr>
          <w:trHeight w:val="50"/>
        </w:trPr>
        <w:tc>
          <w:tcPr>
            <w:tcW w:w="834" w:type="dxa"/>
          </w:tcPr>
          <w:p w14:paraId="1C06C99E" w14:textId="33C9187B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35</w:t>
            </w:r>
          </w:p>
        </w:tc>
        <w:tc>
          <w:tcPr>
            <w:tcW w:w="2993" w:type="dxa"/>
          </w:tcPr>
          <w:p w14:paraId="4B71771B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Yasmeena</w:t>
            </w:r>
          </w:p>
        </w:tc>
        <w:tc>
          <w:tcPr>
            <w:tcW w:w="2919" w:type="dxa"/>
          </w:tcPr>
          <w:p w14:paraId="5AF3364D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3F770C9A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7CA74BCC" w14:textId="77777777" w:rsidTr="001F7BA4">
        <w:trPr>
          <w:trHeight w:val="210"/>
        </w:trPr>
        <w:tc>
          <w:tcPr>
            <w:tcW w:w="834" w:type="dxa"/>
          </w:tcPr>
          <w:p w14:paraId="78671970" w14:textId="44BCF595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36</w:t>
            </w:r>
          </w:p>
        </w:tc>
        <w:tc>
          <w:tcPr>
            <w:tcW w:w="2993" w:type="dxa"/>
          </w:tcPr>
          <w:p w14:paraId="2647E1DD" w14:textId="77074B4F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</w:t>
            </w:r>
            <w:r>
              <w:rPr>
                <w:rFonts w:ascii="Tahoma" w:hAnsi="Tahoma" w:cs="Tahoma"/>
              </w:rPr>
              <w:t>ohd</w:t>
            </w:r>
            <w:r w:rsidRPr="005E649D">
              <w:rPr>
                <w:rFonts w:ascii="Tahoma" w:hAnsi="Tahoma" w:cs="Tahoma"/>
              </w:rPr>
              <w:t xml:space="preserve"> Amin </w:t>
            </w:r>
            <w:r>
              <w:rPr>
                <w:rFonts w:ascii="Tahoma" w:hAnsi="Tahoma" w:cs="Tahoma"/>
              </w:rPr>
              <w:t>Wani</w:t>
            </w:r>
          </w:p>
        </w:tc>
        <w:tc>
          <w:tcPr>
            <w:tcW w:w="2919" w:type="dxa"/>
          </w:tcPr>
          <w:p w14:paraId="2EB09EA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48C30518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1211</w:t>
            </w:r>
          </w:p>
        </w:tc>
      </w:tr>
      <w:tr w:rsidR="00977670" w:rsidRPr="005E649D" w14:paraId="6FF54419" w14:textId="77777777" w:rsidTr="001F7BA4">
        <w:trPr>
          <w:trHeight w:val="210"/>
        </w:trPr>
        <w:tc>
          <w:tcPr>
            <w:tcW w:w="834" w:type="dxa"/>
          </w:tcPr>
          <w:p w14:paraId="3913C865" w14:textId="2026393C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37</w:t>
            </w:r>
          </w:p>
        </w:tc>
        <w:tc>
          <w:tcPr>
            <w:tcW w:w="2993" w:type="dxa"/>
          </w:tcPr>
          <w:p w14:paraId="46FBAB20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Shabnum Jeelani</w:t>
            </w:r>
          </w:p>
        </w:tc>
        <w:tc>
          <w:tcPr>
            <w:tcW w:w="2919" w:type="dxa"/>
          </w:tcPr>
          <w:p w14:paraId="3FE0BBB3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2B8D8A0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73A34C5D" w14:textId="77777777" w:rsidTr="001F7BA4">
        <w:trPr>
          <w:trHeight w:val="259"/>
        </w:trPr>
        <w:tc>
          <w:tcPr>
            <w:tcW w:w="834" w:type="dxa"/>
          </w:tcPr>
          <w:p w14:paraId="2F426234" w14:textId="756E800C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38</w:t>
            </w:r>
          </w:p>
        </w:tc>
        <w:tc>
          <w:tcPr>
            <w:tcW w:w="2993" w:type="dxa"/>
          </w:tcPr>
          <w:p w14:paraId="20BE26C1" w14:textId="7D9DB6B8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 xml:space="preserve">Mr. </w:t>
            </w:r>
            <w:r>
              <w:rPr>
                <w:rFonts w:ascii="Tahoma" w:hAnsi="Tahoma" w:cs="Tahoma"/>
              </w:rPr>
              <w:t>Basit Reyaz</w:t>
            </w:r>
          </w:p>
        </w:tc>
        <w:tc>
          <w:tcPr>
            <w:tcW w:w="2919" w:type="dxa"/>
          </w:tcPr>
          <w:p w14:paraId="39E186F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1C047FB0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1212</w:t>
            </w:r>
          </w:p>
        </w:tc>
      </w:tr>
      <w:tr w:rsidR="00977670" w:rsidRPr="005E649D" w14:paraId="0DCE27EF" w14:textId="77777777" w:rsidTr="001F7BA4">
        <w:trPr>
          <w:trHeight w:val="259"/>
        </w:trPr>
        <w:tc>
          <w:tcPr>
            <w:tcW w:w="834" w:type="dxa"/>
          </w:tcPr>
          <w:p w14:paraId="5AB58C49" w14:textId="2B33309D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39</w:t>
            </w:r>
          </w:p>
        </w:tc>
        <w:tc>
          <w:tcPr>
            <w:tcW w:w="2993" w:type="dxa"/>
          </w:tcPr>
          <w:p w14:paraId="01D3BA25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 Basharat Abdullah</w:t>
            </w:r>
          </w:p>
        </w:tc>
        <w:tc>
          <w:tcPr>
            <w:tcW w:w="2919" w:type="dxa"/>
          </w:tcPr>
          <w:p w14:paraId="3298C6F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2A154A3F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38C15C65" w14:textId="77777777" w:rsidTr="001F7BA4">
        <w:trPr>
          <w:trHeight w:val="210"/>
        </w:trPr>
        <w:tc>
          <w:tcPr>
            <w:tcW w:w="834" w:type="dxa"/>
          </w:tcPr>
          <w:p w14:paraId="38DEB585" w14:textId="1F395919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</w:t>
            </w:r>
          </w:p>
        </w:tc>
        <w:tc>
          <w:tcPr>
            <w:tcW w:w="2993" w:type="dxa"/>
          </w:tcPr>
          <w:p w14:paraId="52E683E9" w14:textId="2A1F30B6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Irfan Ahmad Sofi</w:t>
            </w:r>
          </w:p>
        </w:tc>
        <w:tc>
          <w:tcPr>
            <w:tcW w:w="2919" w:type="dxa"/>
          </w:tcPr>
          <w:p w14:paraId="705F5E4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15AFD0F0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1213-A</w:t>
            </w:r>
          </w:p>
          <w:p w14:paraId="14EF3B4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61D1E415" w14:textId="77777777" w:rsidTr="001F7BA4">
        <w:trPr>
          <w:trHeight w:val="210"/>
        </w:trPr>
        <w:tc>
          <w:tcPr>
            <w:tcW w:w="834" w:type="dxa"/>
          </w:tcPr>
          <w:p w14:paraId="6D026D79" w14:textId="761BDFC2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41</w:t>
            </w:r>
          </w:p>
        </w:tc>
        <w:tc>
          <w:tcPr>
            <w:tcW w:w="2993" w:type="dxa"/>
          </w:tcPr>
          <w:p w14:paraId="112EB28C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Mushtaq Ahmad Rather</w:t>
            </w:r>
          </w:p>
        </w:tc>
        <w:tc>
          <w:tcPr>
            <w:tcW w:w="2919" w:type="dxa"/>
          </w:tcPr>
          <w:p w14:paraId="47845470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3AA833A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40DED689" w14:textId="77777777" w:rsidTr="001F7BA4">
        <w:trPr>
          <w:trHeight w:val="210"/>
        </w:trPr>
        <w:tc>
          <w:tcPr>
            <w:tcW w:w="834" w:type="dxa"/>
          </w:tcPr>
          <w:p w14:paraId="4C27DABC" w14:textId="266400DA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42</w:t>
            </w:r>
          </w:p>
        </w:tc>
        <w:tc>
          <w:tcPr>
            <w:tcW w:w="2993" w:type="dxa"/>
          </w:tcPr>
          <w:p w14:paraId="2FFF47B9" w14:textId="5E903EC5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</w:t>
            </w:r>
            <w:r>
              <w:rPr>
                <w:rFonts w:ascii="Tahoma" w:hAnsi="Tahoma" w:cs="Tahoma"/>
              </w:rPr>
              <w:t>u</w:t>
            </w:r>
            <w:r w:rsidRPr="005E649D">
              <w:rPr>
                <w:rFonts w:ascii="Tahoma" w:hAnsi="Tahoma" w:cs="Tahoma"/>
              </w:rPr>
              <w:t>hail Sultan</w:t>
            </w:r>
          </w:p>
        </w:tc>
        <w:tc>
          <w:tcPr>
            <w:tcW w:w="2919" w:type="dxa"/>
          </w:tcPr>
          <w:p w14:paraId="6F6F4D7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1BFC809D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1213-B</w:t>
            </w:r>
          </w:p>
        </w:tc>
      </w:tr>
      <w:tr w:rsidR="00977670" w:rsidRPr="005E649D" w14:paraId="49F6934A" w14:textId="77777777" w:rsidTr="001F7BA4">
        <w:trPr>
          <w:trHeight w:val="210"/>
        </w:trPr>
        <w:tc>
          <w:tcPr>
            <w:tcW w:w="834" w:type="dxa"/>
          </w:tcPr>
          <w:p w14:paraId="3FD914E5" w14:textId="658169E9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43</w:t>
            </w:r>
          </w:p>
        </w:tc>
        <w:tc>
          <w:tcPr>
            <w:tcW w:w="2993" w:type="dxa"/>
          </w:tcPr>
          <w:p w14:paraId="060367D7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Aqif Ahmad Lone</w:t>
            </w:r>
          </w:p>
        </w:tc>
        <w:tc>
          <w:tcPr>
            <w:tcW w:w="2919" w:type="dxa"/>
          </w:tcPr>
          <w:p w14:paraId="4BB363F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3C0FECA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0AD42BDE" w14:textId="77777777" w:rsidTr="001F7BA4">
        <w:trPr>
          <w:trHeight w:val="210"/>
        </w:trPr>
        <w:tc>
          <w:tcPr>
            <w:tcW w:w="834" w:type="dxa"/>
          </w:tcPr>
          <w:p w14:paraId="137D68CF" w14:textId="30C8EAC2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44</w:t>
            </w:r>
          </w:p>
        </w:tc>
        <w:tc>
          <w:tcPr>
            <w:tcW w:w="2993" w:type="dxa"/>
          </w:tcPr>
          <w:p w14:paraId="4D2A8864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Mrs Adila Rashid</w:t>
            </w:r>
          </w:p>
        </w:tc>
        <w:tc>
          <w:tcPr>
            <w:tcW w:w="2919" w:type="dxa"/>
          </w:tcPr>
          <w:p w14:paraId="73BF513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0D9AE873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1213-C</w:t>
            </w:r>
          </w:p>
        </w:tc>
      </w:tr>
      <w:tr w:rsidR="00977670" w:rsidRPr="005E649D" w14:paraId="4EDD1E7A" w14:textId="77777777" w:rsidTr="001F7BA4">
        <w:trPr>
          <w:trHeight w:val="210"/>
        </w:trPr>
        <w:tc>
          <w:tcPr>
            <w:tcW w:w="834" w:type="dxa"/>
          </w:tcPr>
          <w:p w14:paraId="08A39DF2" w14:textId="26E2E986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45</w:t>
            </w:r>
          </w:p>
        </w:tc>
        <w:tc>
          <w:tcPr>
            <w:tcW w:w="2993" w:type="dxa"/>
          </w:tcPr>
          <w:p w14:paraId="07EF0C88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Ashiq Patloo</w:t>
            </w:r>
          </w:p>
        </w:tc>
        <w:tc>
          <w:tcPr>
            <w:tcW w:w="2919" w:type="dxa"/>
          </w:tcPr>
          <w:p w14:paraId="78C0790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0AF0B1A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05A2118C" w14:textId="77777777" w:rsidTr="001F7BA4">
        <w:trPr>
          <w:trHeight w:val="210"/>
        </w:trPr>
        <w:tc>
          <w:tcPr>
            <w:tcW w:w="834" w:type="dxa"/>
          </w:tcPr>
          <w:p w14:paraId="13E705FD" w14:textId="6A25735F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46</w:t>
            </w:r>
          </w:p>
        </w:tc>
        <w:tc>
          <w:tcPr>
            <w:tcW w:w="2993" w:type="dxa"/>
          </w:tcPr>
          <w:p w14:paraId="20DD8252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Muzammil Hussain</w:t>
            </w:r>
          </w:p>
        </w:tc>
        <w:tc>
          <w:tcPr>
            <w:tcW w:w="2919" w:type="dxa"/>
          </w:tcPr>
          <w:p w14:paraId="6CDD3B3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7E36568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1213-D</w:t>
            </w:r>
          </w:p>
        </w:tc>
      </w:tr>
      <w:tr w:rsidR="00977670" w:rsidRPr="005E649D" w14:paraId="6B69992E" w14:textId="77777777" w:rsidTr="001F7BA4">
        <w:trPr>
          <w:trHeight w:val="210"/>
        </w:trPr>
        <w:tc>
          <w:tcPr>
            <w:tcW w:w="834" w:type="dxa"/>
          </w:tcPr>
          <w:p w14:paraId="3587EA9F" w14:textId="39C7FE7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47</w:t>
            </w:r>
          </w:p>
        </w:tc>
        <w:tc>
          <w:tcPr>
            <w:tcW w:w="2993" w:type="dxa"/>
          </w:tcPr>
          <w:p w14:paraId="3A40A988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Saba Hamdani</w:t>
            </w:r>
          </w:p>
        </w:tc>
        <w:tc>
          <w:tcPr>
            <w:tcW w:w="2919" w:type="dxa"/>
          </w:tcPr>
          <w:p w14:paraId="5DB4A31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75E19DA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2BF5963A" w14:textId="77777777" w:rsidTr="001F7BA4">
        <w:trPr>
          <w:trHeight w:val="210"/>
        </w:trPr>
        <w:tc>
          <w:tcPr>
            <w:tcW w:w="834" w:type="dxa"/>
          </w:tcPr>
          <w:p w14:paraId="4D267C9C" w14:textId="487A1E34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48</w:t>
            </w:r>
          </w:p>
        </w:tc>
        <w:tc>
          <w:tcPr>
            <w:tcW w:w="2993" w:type="dxa"/>
          </w:tcPr>
          <w:p w14:paraId="58875319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Umer Sharief</w:t>
            </w:r>
          </w:p>
        </w:tc>
        <w:tc>
          <w:tcPr>
            <w:tcW w:w="2919" w:type="dxa"/>
          </w:tcPr>
          <w:p w14:paraId="5A8BCB8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400C1E5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MLT-01</w:t>
            </w:r>
          </w:p>
        </w:tc>
      </w:tr>
      <w:tr w:rsidR="00977670" w:rsidRPr="005E649D" w14:paraId="1C1E72D9" w14:textId="77777777" w:rsidTr="001F7BA4">
        <w:trPr>
          <w:trHeight w:val="210"/>
        </w:trPr>
        <w:tc>
          <w:tcPr>
            <w:tcW w:w="834" w:type="dxa"/>
          </w:tcPr>
          <w:p w14:paraId="0790EAA4" w14:textId="0FE59E37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49</w:t>
            </w:r>
          </w:p>
        </w:tc>
        <w:tc>
          <w:tcPr>
            <w:tcW w:w="2993" w:type="dxa"/>
          </w:tcPr>
          <w:p w14:paraId="5D865890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Sheeraz Bashir</w:t>
            </w:r>
          </w:p>
        </w:tc>
        <w:tc>
          <w:tcPr>
            <w:tcW w:w="2919" w:type="dxa"/>
          </w:tcPr>
          <w:p w14:paraId="060074F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5A94DE3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1EE4A713" w14:textId="77777777" w:rsidTr="001F7BA4">
        <w:trPr>
          <w:trHeight w:val="210"/>
        </w:trPr>
        <w:tc>
          <w:tcPr>
            <w:tcW w:w="834" w:type="dxa"/>
          </w:tcPr>
          <w:p w14:paraId="5728BA82" w14:textId="76F357FA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</w:t>
            </w:r>
          </w:p>
        </w:tc>
        <w:tc>
          <w:tcPr>
            <w:tcW w:w="2993" w:type="dxa"/>
          </w:tcPr>
          <w:p w14:paraId="5087F899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Aqib Farooq</w:t>
            </w:r>
          </w:p>
        </w:tc>
        <w:tc>
          <w:tcPr>
            <w:tcW w:w="2919" w:type="dxa"/>
          </w:tcPr>
          <w:p w14:paraId="0B58EA9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6D2C50A2" w14:textId="77777777" w:rsidR="00977670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581E566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MLT-02</w:t>
            </w:r>
          </w:p>
        </w:tc>
      </w:tr>
      <w:tr w:rsidR="00977670" w:rsidRPr="005E649D" w14:paraId="0CDCAD0A" w14:textId="77777777" w:rsidTr="001F7BA4">
        <w:trPr>
          <w:trHeight w:val="210"/>
        </w:trPr>
        <w:tc>
          <w:tcPr>
            <w:tcW w:w="834" w:type="dxa"/>
          </w:tcPr>
          <w:p w14:paraId="44EA4397" w14:textId="70831445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51</w:t>
            </w:r>
          </w:p>
        </w:tc>
        <w:tc>
          <w:tcPr>
            <w:tcW w:w="2993" w:type="dxa"/>
          </w:tcPr>
          <w:p w14:paraId="6A2FE0D4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Shagufta</w:t>
            </w:r>
          </w:p>
        </w:tc>
        <w:tc>
          <w:tcPr>
            <w:tcW w:w="2919" w:type="dxa"/>
          </w:tcPr>
          <w:p w14:paraId="49D1113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748E298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4A7CD745" w14:textId="77777777" w:rsidTr="001F7BA4">
        <w:trPr>
          <w:trHeight w:val="210"/>
        </w:trPr>
        <w:tc>
          <w:tcPr>
            <w:tcW w:w="834" w:type="dxa"/>
          </w:tcPr>
          <w:p w14:paraId="08E70FB5" w14:textId="6FAD7E0B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52</w:t>
            </w:r>
          </w:p>
        </w:tc>
        <w:tc>
          <w:tcPr>
            <w:tcW w:w="2993" w:type="dxa"/>
          </w:tcPr>
          <w:p w14:paraId="235259A3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Shahnawaz</w:t>
            </w:r>
          </w:p>
        </w:tc>
        <w:tc>
          <w:tcPr>
            <w:tcW w:w="2919" w:type="dxa"/>
          </w:tcPr>
          <w:p w14:paraId="2945959D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6D8961E1" w14:textId="77777777" w:rsidR="00977670" w:rsidRPr="00304A68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ELECTRICAL CLASSROOM</w:t>
            </w:r>
          </w:p>
        </w:tc>
      </w:tr>
      <w:tr w:rsidR="00977670" w:rsidRPr="005E649D" w14:paraId="4C2DEC7B" w14:textId="77777777" w:rsidTr="001F7BA4">
        <w:trPr>
          <w:trHeight w:val="210"/>
        </w:trPr>
        <w:tc>
          <w:tcPr>
            <w:tcW w:w="834" w:type="dxa"/>
          </w:tcPr>
          <w:p w14:paraId="325B4683" w14:textId="6DC96A3F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53</w:t>
            </w:r>
          </w:p>
        </w:tc>
        <w:tc>
          <w:tcPr>
            <w:tcW w:w="2993" w:type="dxa"/>
          </w:tcPr>
          <w:p w14:paraId="72ACDE43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Bilal Ahmad Khan</w:t>
            </w:r>
          </w:p>
        </w:tc>
        <w:tc>
          <w:tcPr>
            <w:tcW w:w="2919" w:type="dxa"/>
          </w:tcPr>
          <w:p w14:paraId="6CD7A5E6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2804689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569609A1" w14:textId="77777777" w:rsidTr="001F7BA4">
        <w:trPr>
          <w:trHeight w:val="210"/>
        </w:trPr>
        <w:tc>
          <w:tcPr>
            <w:tcW w:w="834" w:type="dxa"/>
          </w:tcPr>
          <w:p w14:paraId="18D61349" w14:textId="62FDF5A3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54</w:t>
            </w:r>
          </w:p>
        </w:tc>
        <w:tc>
          <w:tcPr>
            <w:tcW w:w="2993" w:type="dxa"/>
          </w:tcPr>
          <w:p w14:paraId="67AEA0DF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Mohammad Iqbal</w:t>
            </w:r>
          </w:p>
        </w:tc>
        <w:tc>
          <w:tcPr>
            <w:tcW w:w="2919" w:type="dxa"/>
          </w:tcPr>
          <w:p w14:paraId="315E848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 w:val="restart"/>
          </w:tcPr>
          <w:p w14:paraId="120FBA2A" w14:textId="77777777" w:rsidR="00977670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CIVIL</w:t>
            </w:r>
          </w:p>
          <w:p w14:paraId="0065A5CB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classroom</w:t>
            </w:r>
          </w:p>
        </w:tc>
      </w:tr>
      <w:tr w:rsidR="00977670" w:rsidRPr="005E649D" w14:paraId="5005FCF0" w14:textId="77777777" w:rsidTr="001F7BA4">
        <w:trPr>
          <w:trHeight w:val="210"/>
        </w:trPr>
        <w:tc>
          <w:tcPr>
            <w:tcW w:w="834" w:type="dxa"/>
          </w:tcPr>
          <w:p w14:paraId="54FC37C3" w14:textId="43C546B5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55</w:t>
            </w:r>
          </w:p>
        </w:tc>
        <w:tc>
          <w:tcPr>
            <w:tcW w:w="2993" w:type="dxa"/>
          </w:tcPr>
          <w:p w14:paraId="6AF406A2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Shabir Ahmad Mir</w:t>
            </w:r>
          </w:p>
        </w:tc>
        <w:tc>
          <w:tcPr>
            <w:tcW w:w="2919" w:type="dxa"/>
          </w:tcPr>
          <w:p w14:paraId="2EAF6A0A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3081" w:type="dxa"/>
            <w:vMerge/>
          </w:tcPr>
          <w:p w14:paraId="1A83DEC5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977670" w:rsidRPr="005E649D" w14:paraId="355242A2" w14:textId="77777777" w:rsidTr="001F7BA4">
        <w:trPr>
          <w:trHeight w:val="126"/>
        </w:trPr>
        <w:tc>
          <w:tcPr>
            <w:tcW w:w="834" w:type="dxa"/>
          </w:tcPr>
          <w:p w14:paraId="10C56712" w14:textId="02365517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56</w:t>
            </w:r>
          </w:p>
        </w:tc>
        <w:tc>
          <w:tcPr>
            <w:tcW w:w="2993" w:type="dxa"/>
          </w:tcPr>
          <w:p w14:paraId="000FD5E4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Gulzar Sheikh</w:t>
            </w:r>
          </w:p>
        </w:tc>
        <w:tc>
          <w:tcPr>
            <w:tcW w:w="2919" w:type="dxa"/>
          </w:tcPr>
          <w:p w14:paraId="7A8D2FB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Sweeper</w:t>
            </w:r>
          </w:p>
        </w:tc>
        <w:tc>
          <w:tcPr>
            <w:tcW w:w="3081" w:type="dxa"/>
            <w:vMerge w:val="restart"/>
          </w:tcPr>
          <w:p w14:paraId="156C7FE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7E73DBA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3DBE262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42CA7E82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6D6420F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For all Rooms.</w:t>
            </w:r>
          </w:p>
        </w:tc>
      </w:tr>
      <w:tr w:rsidR="00977670" w:rsidRPr="005E649D" w14:paraId="4E74A07A" w14:textId="77777777" w:rsidTr="001F7BA4">
        <w:trPr>
          <w:trHeight w:val="126"/>
        </w:trPr>
        <w:tc>
          <w:tcPr>
            <w:tcW w:w="834" w:type="dxa"/>
          </w:tcPr>
          <w:p w14:paraId="2FD307A9" w14:textId="796B03D5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57</w:t>
            </w:r>
          </w:p>
        </w:tc>
        <w:tc>
          <w:tcPr>
            <w:tcW w:w="2993" w:type="dxa"/>
          </w:tcPr>
          <w:p w14:paraId="4DD9AAD2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Parvaiz Ahmad</w:t>
            </w:r>
          </w:p>
        </w:tc>
        <w:tc>
          <w:tcPr>
            <w:tcW w:w="2919" w:type="dxa"/>
          </w:tcPr>
          <w:p w14:paraId="327B1E9F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3852758E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4D97FE3D" w14:textId="77777777" w:rsidTr="001F7BA4">
        <w:trPr>
          <w:trHeight w:val="126"/>
        </w:trPr>
        <w:tc>
          <w:tcPr>
            <w:tcW w:w="834" w:type="dxa"/>
          </w:tcPr>
          <w:p w14:paraId="6B3D44A1" w14:textId="197EF03B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58</w:t>
            </w:r>
          </w:p>
        </w:tc>
        <w:tc>
          <w:tcPr>
            <w:tcW w:w="2993" w:type="dxa"/>
          </w:tcPr>
          <w:p w14:paraId="287ECC4D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Gh Mohammad</w:t>
            </w:r>
          </w:p>
        </w:tc>
        <w:tc>
          <w:tcPr>
            <w:tcW w:w="2919" w:type="dxa"/>
          </w:tcPr>
          <w:p w14:paraId="23706A8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Sweeper</w:t>
            </w:r>
          </w:p>
        </w:tc>
        <w:tc>
          <w:tcPr>
            <w:tcW w:w="3081" w:type="dxa"/>
            <w:vMerge/>
          </w:tcPr>
          <w:p w14:paraId="2AB3C4F7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6C38034E" w14:textId="77777777" w:rsidTr="001F7BA4">
        <w:trPr>
          <w:trHeight w:val="295"/>
        </w:trPr>
        <w:tc>
          <w:tcPr>
            <w:tcW w:w="834" w:type="dxa"/>
          </w:tcPr>
          <w:p w14:paraId="5B014113" w14:textId="35D2B690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59</w:t>
            </w:r>
          </w:p>
        </w:tc>
        <w:tc>
          <w:tcPr>
            <w:tcW w:w="2993" w:type="dxa"/>
          </w:tcPr>
          <w:p w14:paraId="5A2A6AB7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Mushtaq Punjabi</w:t>
            </w:r>
          </w:p>
        </w:tc>
        <w:tc>
          <w:tcPr>
            <w:tcW w:w="2919" w:type="dxa"/>
          </w:tcPr>
          <w:p w14:paraId="284CCF24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25B357B2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56ECB256" w14:textId="77777777" w:rsidTr="001F7BA4">
        <w:trPr>
          <w:trHeight w:val="126"/>
        </w:trPr>
        <w:tc>
          <w:tcPr>
            <w:tcW w:w="834" w:type="dxa"/>
          </w:tcPr>
          <w:p w14:paraId="3BE3B7A7" w14:textId="6FB295D1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60</w:t>
            </w:r>
          </w:p>
        </w:tc>
        <w:tc>
          <w:tcPr>
            <w:tcW w:w="2993" w:type="dxa"/>
          </w:tcPr>
          <w:p w14:paraId="2A09664C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Showket</w:t>
            </w:r>
          </w:p>
        </w:tc>
        <w:tc>
          <w:tcPr>
            <w:tcW w:w="2919" w:type="dxa"/>
          </w:tcPr>
          <w:p w14:paraId="45A64947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1755F034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05964413" w14:textId="77777777" w:rsidTr="001F7BA4">
        <w:trPr>
          <w:trHeight w:val="126"/>
        </w:trPr>
        <w:tc>
          <w:tcPr>
            <w:tcW w:w="834" w:type="dxa"/>
          </w:tcPr>
          <w:p w14:paraId="518276F7" w14:textId="312A552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61</w:t>
            </w:r>
          </w:p>
        </w:tc>
        <w:tc>
          <w:tcPr>
            <w:tcW w:w="2993" w:type="dxa"/>
          </w:tcPr>
          <w:p w14:paraId="151AC6E3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Umer Bilal</w:t>
            </w:r>
          </w:p>
        </w:tc>
        <w:tc>
          <w:tcPr>
            <w:tcW w:w="2919" w:type="dxa"/>
          </w:tcPr>
          <w:p w14:paraId="3F4CAE2F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7BC311FE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67D921DD" w14:textId="77777777" w:rsidTr="001F7BA4">
        <w:trPr>
          <w:trHeight w:val="126"/>
        </w:trPr>
        <w:tc>
          <w:tcPr>
            <w:tcW w:w="834" w:type="dxa"/>
          </w:tcPr>
          <w:p w14:paraId="70BE37AF" w14:textId="4011BE77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62</w:t>
            </w:r>
          </w:p>
        </w:tc>
        <w:tc>
          <w:tcPr>
            <w:tcW w:w="2993" w:type="dxa"/>
          </w:tcPr>
          <w:p w14:paraId="4C6B29E9" w14:textId="77777777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Mrs. Afroza Bashir</w:t>
            </w:r>
          </w:p>
        </w:tc>
        <w:tc>
          <w:tcPr>
            <w:tcW w:w="2919" w:type="dxa"/>
          </w:tcPr>
          <w:p w14:paraId="4633BAD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4994ADB7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2DAF0EBD" w14:textId="77777777" w:rsidTr="001F7BA4">
        <w:trPr>
          <w:trHeight w:val="126"/>
        </w:trPr>
        <w:tc>
          <w:tcPr>
            <w:tcW w:w="834" w:type="dxa"/>
          </w:tcPr>
          <w:p w14:paraId="0FF51A11" w14:textId="03C4BA65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63</w:t>
            </w:r>
          </w:p>
        </w:tc>
        <w:tc>
          <w:tcPr>
            <w:tcW w:w="2993" w:type="dxa"/>
          </w:tcPr>
          <w:p w14:paraId="48F5BE8A" w14:textId="3890D3CB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Reyaz Ahmad Bhat</w:t>
            </w:r>
          </w:p>
        </w:tc>
        <w:tc>
          <w:tcPr>
            <w:tcW w:w="2919" w:type="dxa"/>
          </w:tcPr>
          <w:p w14:paraId="169B8F19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68CD7930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78EDCBAD" w14:textId="77777777" w:rsidTr="001F7BA4">
        <w:trPr>
          <w:trHeight w:val="126"/>
        </w:trPr>
        <w:tc>
          <w:tcPr>
            <w:tcW w:w="834" w:type="dxa"/>
          </w:tcPr>
          <w:p w14:paraId="2FD53C82" w14:textId="2D2F5C0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64</w:t>
            </w:r>
          </w:p>
        </w:tc>
        <w:tc>
          <w:tcPr>
            <w:tcW w:w="2993" w:type="dxa"/>
          </w:tcPr>
          <w:p w14:paraId="227F0485" w14:textId="592C30FF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Mohd Shafi Bhat</w:t>
            </w:r>
          </w:p>
        </w:tc>
        <w:tc>
          <w:tcPr>
            <w:tcW w:w="2919" w:type="dxa"/>
          </w:tcPr>
          <w:p w14:paraId="7DDD2C1E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28F277E1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3624878D" w14:textId="77777777" w:rsidTr="001F7BA4">
        <w:trPr>
          <w:trHeight w:val="126"/>
        </w:trPr>
        <w:tc>
          <w:tcPr>
            <w:tcW w:w="834" w:type="dxa"/>
          </w:tcPr>
          <w:p w14:paraId="55AB9CFD" w14:textId="0CEA603F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65</w:t>
            </w:r>
          </w:p>
        </w:tc>
        <w:tc>
          <w:tcPr>
            <w:tcW w:w="2993" w:type="dxa"/>
          </w:tcPr>
          <w:p w14:paraId="33B27A8A" w14:textId="19FEA5D2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Shameem</w:t>
            </w:r>
          </w:p>
        </w:tc>
        <w:tc>
          <w:tcPr>
            <w:tcW w:w="2919" w:type="dxa"/>
          </w:tcPr>
          <w:p w14:paraId="6113D7C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514A9AE1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4D8E4F10" w14:textId="77777777" w:rsidTr="001F7BA4">
        <w:trPr>
          <w:trHeight w:val="126"/>
        </w:trPr>
        <w:tc>
          <w:tcPr>
            <w:tcW w:w="834" w:type="dxa"/>
          </w:tcPr>
          <w:p w14:paraId="3270EF96" w14:textId="167B135A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66</w:t>
            </w:r>
          </w:p>
        </w:tc>
        <w:tc>
          <w:tcPr>
            <w:tcW w:w="2993" w:type="dxa"/>
          </w:tcPr>
          <w:p w14:paraId="31A40C49" w14:textId="0333853F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Bilal Ganie</w:t>
            </w:r>
          </w:p>
        </w:tc>
        <w:tc>
          <w:tcPr>
            <w:tcW w:w="2919" w:type="dxa"/>
          </w:tcPr>
          <w:p w14:paraId="7D78083C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00E0DD16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7A738612" w14:textId="77777777" w:rsidTr="001F7BA4">
        <w:trPr>
          <w:trHeight w:val="126"/>
        </w:trPr>
        <w:tc>
          <w:tcPr>
            <w:tcW w:w="834" w:type="dxa"/>
          </w:tcPr>
          <w:p w14:paraId="2B451964" w14:textId="0AA21B9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67</w:t>
            </w:r>
          </w:p>
        </w:tc>
        <w:tc>
          <w:tcPr>
            <w:tcW w:w="2993" w:type="dxa"/>
          </w:tcPr>
          <w:p w14:paraId="14EBCBA0" w14:textId="63A3CF33" w:rsidR="00977670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Mohd Iqbal Bhat</w:t>
            </w:r>
          </w:p>
        </w:tc>
        <w:tc>
          <w:tcPr>
            <w:tcW w:w="2919" w:type="dxa"/>
          </w:tcPr>
          <w:p w14:paraId="34EF78BD" w14:textId="6E6B716F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3081" w:type="dxa"/>
            <w:vMerge/>
          </w:tcPr>
          <w:p w14:paraId="61F7CCAA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977670" w:rsidRPr="005E649D" w14:paraId="3CA01AE4" w14:textId="77777777" w:rsidTr="001F7BA4">
        <w:trPr>
          <w:trHeight w:val="126"/>
        </w:trPr>
        <w:tc>
          <w:tcPr>
            <w:tcW w:w="834" w:type="dxa"/>
          </w:tcPr>
          <w:p w14:paraId="677BE9E2" w14:textId="6A42A1F8" w:rsidR="00977670" w:rsidRPr="005E649D" w:rsidRDefault="00977670" w:rsidP="00977670">
            <w:pPr>
              <w:tabs>
                <w:tab w:val="left" w:pos="1575"/>
              </w:tabs>
              <w:ind w:right="-392" w:firstLine="117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68</w:t>
            </w:r>
          </w:p>
        </w:tc>
        <w:tc>
          <w:tcPr>
            <w:tcW w:w="2993" w:type="dxa"/>
          </w:tcPr>
          <w:p w14:paraId="17C87CF0" w14:textId="6A8B822C" w:rsidR="00977670" w:rsidRPr="005E649D" w:rsidRDefault="00977670" w:rsidP="00977670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Khurshid</w:t>
            </w:r>
          </w:p>
        </w:tc>
        <w:tc>
          <w:tcPr>
            <w:tcW w:w="2919" w:type="dxa"/>
          </w:tcPr>
          <w:p w14:paraId="016DC401" w14:textId="77777777" w:rsidR="00977670" w:rsidRPr="005E649D" w:rsidRDefault="00977670" w:rsidP="00977670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Guard</w:t>
            </w:r>
          </w:p>
        </w:tc>
        <w:tc>
          <w:tcPr>
            <w:tcW w:w="3081" w:type="dxa"/>
            <w:vMerge/>
          </w:tcPr>
          <w:p w14:paraId="6B051268" w14:textId="77777777" w:rsidR="00977670" w:rsidRPr="005E649D" w:rsidRDefault="00977670" w:rsidP="00977670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</w:tbl>
    <w:p w14:paraId="2D4EEC35" w14:textId="77777777" w:rsidR="00DB577A" w:rsidRPr="00B92AE9" w:rsidRDefault="00DB577A" w:rsidP="00DB577A">
      <w:pPr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4C38E046" w14:textId="534A5CF6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6B4876E5" w14:textId="12230F7D" w:rsidR="00C87FA6" w:rsidRDefault="007E0DA5" w:rsidP="007E0DA5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EB829" wp14:editId="52C0F53D">
                <wp:simplePos x="0" y="0"/>
                <wp:positionH relativeFrom="column">
                  <wp:posOffset>191135</wp:posOffset>
                </wp:positionH>
                <wp:positionV relativeFrom="paragraph">
                  <wp:posOffset>213360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94920" w14:textId="3BAB7087" w:rsidR="007E0DA5" w:rsidRPr="0035504A" w:rsidRDefault="007E0DA5" w:rsidP="0035504A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</w:rPr>
                            </w:pPr>
                            <w:r w:rsidRPr="0035504A">
                              <w:rPr>
                                <w:rFonts w:ascii="Tahoma" w:hAnsi="Tahoma" w:cs="Tahoma"/>
                              </w:rPr>
                              <w:t>No: KGP/Estt/2026/</w:t>
                            </w:r>
                            <w:r w:rsidR="0035504A">
                              <w:rPr>
                                <w:rFonts w:ascii="Tahoma" w:hAnsi="Tahoma" w:cs="Tahoma"/>
                              </w:rPr>
                              <w:t>485</w:t>
                            </w:r>
                          </w:p>
                          <w:p w14:paraId="66E59443" w14:textId="1E8C2254" w:rsidR="007E0DA5" w:rsidRPr="0035504A" w:rsidRDefault="007E0DA5" w:rsidP="0035504A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</w:rPr>
                            </w:pPr>
                            <w:r w:rsidRPr="0035504A">
                              <w:rPr>
                                <w:rFonts w:ascii="Tahoma" w:hAnsi="Tahoma" w:cs="Tahoma"/>
                              </w:rPr>
                              <w:t>Dated:18-06-2026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EB8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05pt;margin-top:16.8pt;width:170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" filled="f" stroked="f" strokeweight=".5pt">
                <v:textbox>
                  <w:txbxContent>
                    <w:p w14:paraId="4B594920" w14:textId="3BAB7087" w:rsidR="007E0DA5" w:rsidRPr="0035504A" w:rsidRDefault="007E0DA5" w:rsidP="0035504A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</w:rPr>
                      </w:pPr>
                      <w:r w:rsidRPr="0035504A">
                        <w:rPr>
                          <w:rFonts w:ascii="Tahoma" w:hAnsi="Tahoma" w:cs="Tahoma"/>
                        </w:rPr>
                        <w:t>No: KGP/Estt/2026/</w:t>
                      </w:r>
                      <w:r w:rsidR="0035504A">
                        <w:rPr>
                          <w:rFonts w:ascii="Tahoma" w:hAnsi="Tahoma" w:cs="Tahoma"/>
                        </w:rPr>
                        <w:t>485</w:t>
                      </w:r>
                    </w:p>
                    <w:p w14:paraId="66E59443" w14:textId="1E8C2254" w:rsidR="007E0DA5" w:rsidRPr="0035504A" w:rsidRDefault="007E0DA5" w:rsidP="0035504A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</w:rPr>
                      </w:pPr>
                      <w:r w:rsidRPr="0035504A">
                        <w:rPr>
                          <w:rFonts w:ascii="Tahoma" w:hAnsi="Tahoma" w:cs="Tahoma"/>
                        </w:rPr>
                        <w:t>Dated:18-06-2026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C3D96C" w14:textId="77777777" w:rsidR="00B92AE9" w:rsidRDefault="00B92AE9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41B0EE" w14:textId="77777777" w:rsidR="00B92AE9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5E465123" w:rsidR="00247F81" w:rsidRPr="003D1396" w:rsidRDefault="00B92AE9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1BEBD44" w14:textId="6D6FB557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1F7BA4">
      <w:headerReference w:type="default" r:id="rId7"/>
      <w:pgSz w:w="11906" w:h="16838"/>
      <w:pgMar w:top="1170" w:right="707" w:bottom="284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8716" w14:textId="77777777" w:rsidR="00902EDB" w:rsidRDefault="00902EDB">
      <w:r>
        <w:separator/>
      </w:r>
    </w:p>
  </w:endnote>
  <w:endnote w:type="continuationSeparator" w:id="0">
    <w:p w14:paraId="21DFF82D" w14:textId="77777777" w:rsidR="00902EDB" w:rsidRDefault="0090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34226" w14:textId="77777777" w:rsidR="00902EDB" w:rsidRDefault="00902EDB">
      <w:r>
        <w:separator/>
      </w:r>
    </w:p>
  </w:footnote>
  <w:footnote w:type="continuationSeparator" w:id="0">
    <w:p w14:paraId="04DE2C65" w14:textId="77777777" w:rsidR="00902EDB" w:rsidRDefault="00902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33456332" name="Picture 1933456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  <w:num w:numId="24" w16cid:durableId="72255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5627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7606"/>
    <w:rsid w:val="00342855"/>
    <w:rsid w:val="003437C2"/>
    <w:rsid w:val="003437EF"/>
    <w:rsid w:val="00352C68"/>
    <w:rsid w:val="0035504A"/>
    <w:rsid w:val="0036038D"/>
    <w:rsid w:val="00360589"/>
    <w:rsid w:val="003735B5"/>
    <w:rsid w:val="00377186"/>
    <w:rsid w:val="0037797E"/>
    <w:rsid w:val="00391462"/>
    <w:rsid w:val="003A1C03"/>
    <w:rsid w:val="003B035F"/>
    <w:rsid w:val="003C3196"/>
    <w:rsid w:val="003C71E6"/>
    <w:rsid w:val="003D1396"/>
    <w:rsid w:val="003F6CD4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776A3"/>
    <w:rsid w:val="0058776A"/>
    <w:rsid w:val="00587D9C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39AF"/>
    <w:rsid w:val="00736216"/>
    <w:rsid w:val="0074054D"/>
    <w:rsid w:val="00742C73"/>
    <w:rsid w:val="00746C14"/>
    <w:rsid w:val="007543CD"/>
    <w:rsid w:val="00757FC8"/>
    <w:rsid w:val="00762F19"/>
    <w:rsid w:val="007A65F9"/>
    <w:rsid w:val="007A7A6C"/>
    <w:rsid w:val="007B07D8"/>
    <w:rsid w:val="007B1E0E"/>
    <w:rsid w:val="007B6B21"/>
    <w:rsid w:val="007C2C59"/>
    <w:rsid w:val="007C3556"/>
    <w:rsid w:val="007C794F"/>
    <w:rsid w:val="007E0DA5"/>
    <w:rsid w:val="007E433B"/>
    <w:rsid w:val="007F1075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C6F1B"/>
    <w:rsid w:val="008E6C4B"/>
    <w:rsid w:val="008F18C0"/>
    <w:rsid w:val="00900EE4"/>
    <w:rsid w:val="00902EDB"/>
    <w:rsid w:val="00907648"/>
    <w:rsid w:val="00924802"/>
    <w:rsid w:val="00930FDE"/>
    <w:rsid w:val="00932BAF"/>
    <w:rsid w:val="00934C7C"/>
    <w:rsid w:val="00937AD8"/>
    <w:rsid w:val="0094030F"/>
    <w:rsid w:val="00965277"/>
    <w:rsid w:val="00967DA8"/>
    <w:rsid w:val="00977670"/>
    <w:rsid w:val="00984C93"/>
    <w:rsid w:val="00987CE1"/>
    <w:rsid w:val="0099405C"/>
    <w:rsid w:val="009A1100"/>
    <w:rsid w:val="009B27AA"/>
    <w:rsid w:val="009C600F"/>
    <w:rsid w:val="009D3723"/>
    <w:rsid w:val="009D3DAC"/>
    <w:rsid w:val="009D4F22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D32A2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54D7F"/>
    <w:rsid w:val="00D6579E"/>
    <w:rsid w:val="00D65F07"/>
    <w:rsid w:val="00D704F3"/>
    <w:rsid w:val="00D82D1E"/>
    <w:rsid w:val="00D92BB7"/>
    <w:rsid w:val="00DB577A"/>
    <w:rsid w:val="00DC76D2"/>
    <w:rsid w:val="00DD30ED"/>
    <w:rsid w:val="00DE34B8"/>
    <w:rsid w:val="00DF03A7"/>
    <w:rsid w:val="00E00548"/>
    <w:rsid w:val="00E03670"/>
    <w:rsid w:val="00E05D9F"/>
    <w:rsid w:val="00E40C08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36A5D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2026-06-19T15:22:00Z</cp:lastPrinted>
  <dcterms:created xsi:type="dcterms:W3CDTF">2026-06-18T07:32:00Z</dcterms:created>
  <dcterms:modified xsi:type="dcterms:W3CDTF">2026-06-19T15:22:00Z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