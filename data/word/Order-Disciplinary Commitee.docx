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C7A5" w14:textId="09A74F07" w:rsidR="00721541" w:rsidRDefault="00A14487" w:rsidP="00DB703B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                        </w:t>
      </w:r>
      <w:r w:rsidR="007F1B5E"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EF6040">
        <w:rPr>
          <w:rFonts w:ascii="Tahoma" w:hAnsi="Tahoma" w:cs="Tahoma"/>
          <w:color w:val="1F1F1F"/>
          <w:sz w:val="26"/>
          <w:szCs w:val="26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Order No</w:t>
      </w:r>
      <w:r w:rsidR="00AA7D82">
        <w:rPr>
          <w:rFonts w:ascii="Tahoma" w:hAnsi="Tahoma" w:cs="Tahoma"/>
          <w:b/>
          <w:bCs/>
          <w:color w:val="1F1F1F"/>
          <w:sz w:val="26"/>
          <w:szCs w:val="26"/>
        </w:rPr>
        <w:t>:</w:t>
      </w:r>
      <w:r w:rsidR="004A434D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00054C">
        <w:rPr>
          <w:rFonts w:ascii="Tahoma" w:hAnsi="Tahoma" w:cs="Tahoma"/>
          <w:b/>
          <w:bCs/>
          <w:color w:val="1F1F1F"/>
          <w:sz w:val="26"/>
          <w:szCs w:val="26"/>
        </w:rPr>
        <w:t>29</w:t>
      </w:r>
      <w:r w:rsidR="0032191F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4116BC">
        <w:rPr>
          <w:rFonts w:ascii="Tahoma" w:hAnsi="Tahoma" w:cs="Tahoma"/>
          <w:b/>
          <w:bCs/>
          <w:color w:val="1F1F1F"/>
          <w:sz w:val="26"/>
          <w:szCs w:val="26"/>
        </w:rPr>
        <w:t xml:space="preserve">of </w:t>
      </w:r>
      <w:r w:rsidR="00721541" w:rsidRPr="00377397">
        <w:rPr>
          <w:rFonts w:ascii="Tahoma" w:hAnsi="Tahoma" w:cs="Tahoma"/>
          <w:b/>
          <w:bCs/>
          <w:color w:val="1F1F1F"/>
          <w:sz w:val="26"/>
          <w:szCs w:val="26"/>
        </w:rPr>
        <w:t>202</w:t>
      </w:r>
      <w:r w:rsidR="00E23A6F">
        <w:rPr>
          <w:rFonts w:ascii="Tahoma" w:hAnsi="Tahoma" w:cs="Tahoma"/>
          <w:b/>
          <w:bCs/>
          <w:color w:val="1F1F1F"/>
          <w:sz w:val="26"/>
          <w:szCs w:val="26"/>
        </w:rPr>
        <w:t>6</w:t>
      </w:r>
    </w:p>
    <w:p w14:paraId="6EB9736D" w14:textId="082A1496" w:rsidR="006C4E07" w:rsidRPr="00187FF9" w:rsidRDefault="00DB703B" w:rsidP="00187FF9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                  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  </w:t>
      </w:r>
      <w:r w:rsidR="00F956C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7F1B5E">
        <w:rPr>
          <w:rFonts w:ascii="Tahoma" w:hAnsi="Tahoma" w:cs="Tahoma"/>
          <w:b/>
          <w:bCs/>
          <w:color w:val="1F1F1F"/>
          <w:sz w:val="26"/>
          <w:szCs w:val="26"/>
        </w:rPr>
        <w:t xml:space="preserve"> 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Dated:</w:t>
      </w:r>
      <w:r w:rsidR="0000054C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32191F">
        <w:rPr>
          <w:rFonts w:ascii="Tahoma" w:hAnsi="Tahoma" w:cs="Tahoma"/>
          <w:b/>
          <w:bCs/>
          <w:color w:val="1F1F1F"/>
          <w:sz w:val="26"/>
          <w:szCs w:val="26"/>
        </w:rPr>
        <w:t xml:space="preserve">11- </w:t>
      </w:r>
      <w:r w:rsidR="00E87742">
        <w:rPr>
          <w:rFonts w:ascii="Tahoma" w:hAnsi="Tahoma" w:cs="Tahoma"/>
          <w:b/>
          <w:bCs/>
          <w:color w:val="1F1F1F"/>
          <w:sz w:val="26"/>
          <w:szCs w:val="26"/>
        </w:rPr>
        <w:t>05-2026</w:t>
      </w:r>
    </w:p>
    <w:p w14:paraId="21C23040" w14:textId="2116E87B" w:rsidR="0032191F" w:rsidRPr="0000054C" w:rsidRDefault="0032191F" w:rsidP="0000054C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00054C">
        <w:rPr>
          <w:rFonts w:ascii="Tahoma" w:hAnsi="Tahoma" w:cs="Tahoma"/>
          <w:b/>
          <w:bCs/>
          <w:color w:val="1F1F1F"/>
          <w:sz w:val="28"/>
          <w:szCs w:val="28"/>
        </w:rPr>
        <w:t>Subject: Disciplinary Action against students involved in an incident of misconduct in the Hostel</w:t>
      </w:r>
      <w:r w:rsidRPr="0000054C">
        <w:rPr>
          <w:rFonts w:ascii="Tahoma" w:hAnsi="Tahoma" w:cs="Tahoma"/>
          <w:b/>
          <w:bCs/>
          <w:color w:val="1F1F1F"/>
          <w:sz w:val="28"/>
          <w:szCs w:val="28"/>
        </w:rPr>
        <w:t>.</w:t>
      </w:r>
    </w:p>
    <w:p w14:paraId="718C9313" w14:textId="1903FDC4" w:rsidR="0032191F" w:rsidRPr="0032191F" w:rsidRDefault="0032191F" w:rsidP="0032191F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An incident of misconduct was reported by a 2nd Semester student of the Hostel involving the following 4th Semester students:</w:t>
      </w:r>
    </w:p>
    <w:tbl>
      <w:tblPr>
        <w:tblpPr w:leftFromText="180" w:rightFromText="180" w:vertAnchor="text" w:horzAnchor="page" w:tblpX="1239" w:tblpY="172"/>
        <w:tblW w:w="9918" w:type="dxa"/>
        <w:tblLook w:val="04A0" w:firstRow="1" w:lastRow="0" w:firstColumn="1" w:lastColumn="0" w:noHBand="0" w:noVBand="1"/>
      </w:tblPr>
      <w:tblGrid>
        <w:gridCol w:w="960"/>
        <w:gridCol w:w="2760"/>
        <w:gridCol w:w="6198"/>
      </w:tblGrid>
      <w:tr w:rsidR="0032191F" w:rsidRPr="0032191F" w14:paraId="253CE7B3" w14:textId="77777777" w:rsidTr="0032191F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89EB9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S.No.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DEDCE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Name</w:t>
            </w:r>
          </w:p>
        </w:tc>
        <w:tc>
          <w:tcPr>
            <w:tcW w:w="61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8E66E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b/>
                <w:bCs/>
                <w:color w:val="000000"/>
                <w:sz w:val="26"/>
                <w:szCs w:val="26"/>
              </w:rPr>
              <w:t>Semester &amp; Branch</w:t>
            </w:r>
          </w:p>
        </w:tc>
      </w:tr>
      <w:tr w:rsidR="0032191F" w:rsidRPr="0032191F" w14:paraId="777D833F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17A6C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1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24425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Ajmal Showkat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D2126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Leather Technology</w:t>
            </w:r>
          </w:p>
        </w:tc>
      </w:tr>
      <w:tr w:rsidR="0032191F" w:rsidRPr="0032191F" w14:paraId="0E3B81C6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0FCED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2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93DF71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Ubaid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FFFF7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Computer Engineering</w:t>
            </w:r>
          </w:p>
        </w:tc>
      </w:tr>
      <w:tr w:rsidR="0032191F" w:rsidRPr="0032191F" w14:paraId="24F079CD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30A5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3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CE7C3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Aadil Shabir Najar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3D1B3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Electronics &amp; Communication</w:t>
            </w:r>
          </w:p>
        </w:tc>
      </w:tr>
      <w:tr w:rsidR="0032191F" w:rsidRPr="0032191F" w14:paraId="7C822D02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62AC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F38FA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Adnan Ayoub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99627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Automobile Engineering</w:t>
            </w:r>
          </w:p>
        </w:tc>
      </w:tr>
      <w:tr w:rsidR="0032191F" w:rsidRPr="0032191F" w14:paraId="2C997B5B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59393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5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B2CF7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Mohsin Rafiq Khan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8F346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Civil Engineering</w:t>
            </w:r>
          </w:p>
        </w:tc>
      </w:tr>
      <w:tr w:rsidR="0032191F" w:rsidRPr="0032191F" w14:paraId="2AC43E3B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E0B02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6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900FF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 xml:space="preserve">Furkaan Fareed 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3C75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Electronics &amp; Communication</w:t>
            </w:r>
          </w:p>
        </w:tc>
      </w:tr>
      <w:tr w:rsidR="0032191F" w:rsidRPr="0032191F" w14:paraId="2D55E6C5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41C39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7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B98C9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Syed Sadoor Bashir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14E4D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Civil Engineering</w:t>
            </w:r>
          </w:p>
        </w:tc>
      </w:tr>
      <w:tr w:rsidR="0032191F" w:rsidRPr="0032191F" w14:paraId="4F58C71C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2E4B6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8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D0F74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Yasir Ahmad Dar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6C037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Automobile Engineering</w:t>
            </w:r>
          </w:p>
        </w:tc>
      </w:tr>
      <w:tr w:rsidR="0032191F" w:rsidRPr="0032191F" w14:paraId="73D663DB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B61CE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9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3CD23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Shahid Ayaz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1A57D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Civil Engineering</w:t>
            </w:r>
          </w:p>
        </w:tc>
      </w:tr>
      <w:tr w:rsidR="0032191F" w:rsidRPr="0032191F" w14:paraId="76600378" w14:textId="77777777" w:rsidTr="0032191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1B249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10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15962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Shahriyar Rashid</w:t>
            </w:r>
          </w:p>
        </w:tc>
        <w:tc>
          <w:tcPr>
            <w:tcW w:w="61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EEDA7" w14:textId="77777777" w:rsidR="0032191F" w:rsidRPr="0032191F" w:rsidRDefault="0032191F" w:rsidP="0032191F">
            <w:pPr>
              <w:jc w:val="center"/>
              <w:rPr>
                <w:rFonts w:ascii="Tahoma" w:hAnsi="Tahoma" w:cs="Tahoma"/>
                <w:color w:val="000000"/>
                <w:sz w:val="26"/>
                <w:szCs w:val="26"/>
              </w:rPr>
            </w:pPr>
            <w:r w:rsidRPr="0032191F">
              <w:rPr>
                <w:rFonts w:ascii="Tahoma" w:hAnsi="Tahoma" w:cs="Tahoma"/>
                <w:color w:val="000000"/>
                <w:sz w:val="26"/>
                <w:szCs w:val="26"/>
              </w:rPr>
              <w:t>4th Semester, Computer Engineering</w:t>
            </w:r>
          </w:p>
        </w:tc>
      </w:tr>
    </w:tbl>
    <w:p w14:paraId="15CCC5AF" w14:textId="0CEBB2F7" w:rsidR="0032191F" w:rsidRPr="0032191F" w:rsidRDefault="00187FF9" w:rsidP="00187FF9">
      <w:pPr>
        <w:ind w:left="284" w:hanging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 xml:space="preserve">   </w:t>
      </w:r>
      <w:r w:rsidR="0032191F" w:rsidRPr="0032191F">
        <w:rPr>
          <w:rFonts w:ascii="Tahoma" w:hAnsi="Tahoma" w:cs="Tahoma"/>
          <w:color w:val="1F1F1F"/>
          <w:sz w:val="26"/>
          <w:szCs w:val="26"/>
        </w:rPr>
        <w:t xml:space="preserve">In response to the complaint, </w:t>
      </w:r>
      <w:r w:rsidR="0032191F">
        <w:rPr>
          <w:rFonts w:ascii="Tahoma" w:hAnsi="Tahoma" w:cs="Tahoma"/>
          <w:color w:val="1F1F1F"/>
          <w:sz w:val="26"/>
          <w:szCs w:val="26"/>
        </w:rPr>
        <w:t>a</w:t>
      </w:r>
      <w:r w:rsidR="0032191F" w:rsidRPr="0032191F">
        <w:rPr>
          <w:rFonts w:ascii="Tahoma" w:hAnsi="Tahoma" w:cs="Tahoma"/>
          <w:color w:val="1F1F1F"/>
          <w:sz w:val="26"/>
          <w:szCs w:val="26"/>
        </w:rPr>
        <w:t xml:space="preserve"> meeting of the Disciplinary Committee was convened at 10:15 AM on 11-05-2026.</w:t>
      </w:r>
      <w:r w:rsidR="0032191F">
        <w:rPr>
          <w:rFonts w:ascii="Tahoma" w:hAnsi="Tahoma" w:cs="Tahoma"/>
          <w:color w:val="1F1F1F"/>
          <w:sz w:val="26"/>
          <w:szCs w:val="26"/>
        </w:rPr>
        <w:t xml:space="preserve"> </w:t>
      </w:r>
      <w:r w:rsidR="0032191F" w:rsidRPr="0032191F">
        <w:rPr>
          <w:rFonts w:ascii="Tahoma" w:hAnsi="Tahoma" w:cs="Tahoma"/>
          <w:color w:val="1F1F1F"/>
          <w:sz w:val="26"/>
          <w:szCs w:val="26"/>
        </w:rPr>
        <w:t xml:space="preserve">After thorough deliberation and careful examination of all </w:t>
      </w:r>
      <w:r w:rsidR="0032191F">
        <w:rPr>
          <w:rFonts w:ascii="Tahoma" w:hAnsi="Tahoma" w:cs="Tahoma"/>
          <w:color w:val="1F1F1F"/>
          <w:sz w:val="26"/>
          <w:szCs w:val="26"/>
        </w:rPr>
        <w:t>evidence</w:t>
      </w:r>
      <w:r w:rsidR="0032191F" w:rsidRPr="0032191F">
        <w:rPr>
          <w:rFonts w:ascii="Tahoma" w:hAnsi="Tahoma" w:cs="Tahoma"/>
          <w:color w:val="1F1F1F"/>
          <w:sz w:val="26"/>
          <w:szCs w:val="26"/>
        </w:rPr>
        <w:t>, inputs, and statements presented before it, the Disciplinary Committee has recommended strict disciplinary action against the above-named students.</w:t>
      </w:r>
    </w:p>
    <w:p w14:paraId="07C35170" w14:textId="576C3224" w:rsidR="0032191F" w:rsidRPr="0032191F" w:rsidRDefault="0032191F" w:rsidP="0032191F">
      <w:pPr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Accordingly, the following orders are issued:</w:t>
      </w:r>
    </w:p>
    <w:p w14:paraId="6B17F30D" w14:textId="77777777" w:rsidR="0032191F" w:rsidRPr="0032191F" w:rsidRDefault="0032191F">
      <w:pPr>
        <w:pStyle w:val="ListParagraph"/>
        <w:numPr>
          <w:ilvl w:val="0"/>
          <w:numId w:val="12"/>
        </w:numPr>
        <w:tabs>
          <w:tab w:val="left" w:pos="426"/>
        </w:tabs>
        <w:ind w:left="426" w:hanging="142"/>
        <w:jc w:val="both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The above-mentioned students shall be immediately suspended from the Hostel with immediate effect.</w:t>
      </w:r>
    </w:p>
    <w:p w14:paraId="10D430DD" w14:textId="77777777" w:rsidR="0032191F" w:rsidRPr="0032191F" w:rsidRDefault="0032191F">
      <w:pPr>
        <w:pStyle w:val="ListParagraph"/>
        <w:numPr>
          <w:ilvl w:val="0"/>
          <w:numId w:val="12"/>
        </w:numPr>
        <w:tabs>
          <w:tab w:val="left" w:pos="426"/>
        </w:tabs>
        <w:ind w:left="426" w:hanging="142"/>
        <w:jc w:val="both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The said students shall not be permitted to appear in the upcoming Sessional Examinations.</w:t>
      </w:r>
    </w:p>
    <w:p w14:paraId="74CAB3ED" w14:textId="6A5283F9" w:rsidR="0032191F" w:rsidRPr="0032191F" w:rsidRDefault="0032191F">
      <w:pPr>
        <w:pStyle w:val="ListParagraph"/>
        <w:numPr>
          <w:ilvl w:val="0"/>
          <w:numId w:val="12"/>
        </w:numPr>
        <w:tabs>
          <w:tab w:val="left" w:pos="426"/>
        </w:tabs>
        <w:ind w:left="426" w:hanging="142"/>
        <w:jc w:val="both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Their examination forms shall be withheld until the completion of the detailed enquiry by the Disciplinary Committee.</w:t>
      </w:r>
    </w:p>
    <w:p w14:paraId="1198C905" w14:textId="62496A95" w:rsidR="0032191F" w:rsidRDefault="0032191F" w:rsidP="0032191F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32191F">
        <w:rPr>
          <w:rFonts w:ascii="Tahoma" w:hAnsi="Tahoma" w:cs="Tahoma"/>
          <w:color w:val="1F1F1F"/>
          <w:sz w:val="26"/>
          <w:szCs w:val="26"/>
        </w:rPr>
        <w:t>The concerned students are directed to comply with this order strictly and forthwith. Any violation of this directive shall attract further disciplinary action</w:t>
      </w:r>
      <w:r>
        <w:rPr>
          <w:rFonts w:ascii="Tahoma" w:hAnsi="Tahoma" w:cs="Tahoma"/>
          <w:color w:val="1F1F1F"/>
          <w:sz w:val="26"/>
          <w:szCs w:val="26"/>
        </w:rPr>
        <w:t>.</w:t>
      </w:r>
    </w:p>
    <w:p w14:paraId="126D7F6B" w14:textId="3F5B7DA0" w:rsidR="0032191F" w:rsidRPr="0032191F" w:rsidRDefault="0032191F" w:rsidP="0032191F">
      <w:pPr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0DBDEA4A" w14:textId="4CB68BEA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45AAACC4" w14:textId="33EF31F3" w:rsidR="0032191F" w:rsidRPr="00D6413E" w:rsidRDefault="0032191F" w:rsidP="00D6413E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sz w:val="24"/>
          <w:szCs w:val="24"/>
        </w:rPr>
      </w:pPr>
      <w:r w:rsidRPr="005204CF">
        <w:rPr>
          <w:rFonts w:ascii="Tahoma" w:hAnsi="Tahoma" w:cs="Tahoma"/>
          <w:b/>
          <w:bCs/>
          <w:sz w:val="24"/>
          <w:szCs w:val="24"/>
        </w:rPr>
        <w:t>No:</w:t>
      </w:r>
      <w:r w:rsidRPr="005204CF">
        <w:rPr>
          <w:rFonts w:ascii="Tahoma" w:hAnsi="Tahoma" w:cs="Tahoma"/>
          <w:sz w:val="24"/>
          <w:szCs w:val="24"/>
        </w:rPr>
        <w:t xml:space="preserve"> KGP/Estt/202</w:t>
      </w:r>
      <w:r>
        <w:rPr>
          <w:rFonts w:ascii="Tahoma" w:hAnsi="Tahoma" w:cs="Tahoma"/>
          <w:sz w:val="24"/>
          <w:szCs w:val="24"/>
        </w:rPr>
        <w:t>6/</w:t>
      </w:r>
      <w:r w:rsidR="0000054C">
        <w:rPr>
          <w:rFonts w:ascii="Tahoma" w:hAnsi="Tahoma" w:cs="Tahoma"/>
          <w:sz w:val="24"/>
          <w:szCs w:val="24"/>
        </w:rPr>
        <w:t>269</w:t>
      </w:r>
      <w:r w:rsidRPr="005204CF">
        <w:rPr>
          <w:rFonts w:ascii="Tahoma" w:hAnsi="Tahoma" w:cs="Tahoma"/>
          <w:sz w:val="24"/>
          <w:szCs w:val="24"/>
        </w:rPr>
        <w:br/>
      </w:r>
      <w:r w:rsidRPr="005204CF">
        <w:rPr>
          <w:rFonts w:ascii="Tahoma" w:hAnsi="Tahoma" w:cs="Tahoma"/>
          <w:b/>
          <w:bCs/>
          <w:sz w:val="24"/>
          <w:szCs w:val="24"/>
        </w:rPr>
        <w:t>Dated:</w:t>
      </w:r>
      <w:r w:rsidRPr="005204CF">
        <w:rPr>
          <w:rFonts w:ascii="Tahoma" w:hAnsi="Tahoma" w:cs="Tahoma"/>
          <w:sz w:val="24"/>
          <w:szCs w:val="24"/>
        </w:rPr>
        <w:t xml:space="preserve"> </w:t>
      </w:r>
      <w:r>
        <w:rPr>
          <w:rFonts w:ascii="Tahoma" w:hAnsi="Tahoma" w:cs="Tahoma"/>
          <w:sz w:val="24"/>
          <w:szCs w:val="24"/>
        </w:rPr>
        <w:t>11-05-2026</w:t>
      </w:r>
    </w:p>
    <w:p w14:paraId="722BD583" w14:textId="77777777" w:rsidR="0032191F" w:rsidRDefault="0032191F" w:rsidP="0032191F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</w:p>
    <w:p w14:paraId="7BDE6EA4" w14:textId="77777777" w:rsidR="0032191F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color w:val="222222"/>
          <w:lang w:val="en-US" w:eastAsia="en-US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</w:t>
      </w:r>
    </w:p>
    <w:p w14:paraId="16AB0558" w14:textId="78DE5F5A" w:rsidR="0032191F" w:rsidRPr="00377397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         </w:t>
      </w:r>
      <w:r>
        <w:rPr>
          <w:rFonts w:ascii="Tahoma" w:hAnsi="Tahoma" w:cs="Tahoma"/>
          <w:color w:val="222222"/>
          <w:lang w:val="en-US" w:eastAsia="en-US"/>
        </w:rPr>
        <w:t xml:space="preserve">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 Ara</w:t>
      </w:r>
    </w:p>
    <w:p w14:paraId="39F8B319" w14:textId="77777777" w:rsidR="0032191F" w:rsidRPr="00377397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14FB8D6B" w14:textId="77777777" w:rsidR="0032191F" w:rsidRDefault="0032191F" w:rsidP="0032191F">
      <w:pPr>
        <w:shd w:val="clear" w:color="auto" w:fill="FFFFFF"/>
        <w:tabs>
          <w:tab w:val="num" w:pos="142"/>
        </w:tabs>
        <w:ind w:left="142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</w:t>
      </w: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2D6A063B" w14:textId="77777777" w:rsidR="0032191F" w:rsidRPr="00E23A6F" w:rsidRDefault="0032191F" w:rsidP="0032191F">
      <w:pPr>
        <w:shd w:val="clear" w:color="auto" w:fill="FFFFFF"/>
        <w:tabs>
          <w:tab w:val="num" w:pos="142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 w:rsidRPr="00E23A6F">
        <w:rPr>
          <w:rFonts w:ascii="Tahoma" w:hAnsi="Tahoma" w:cs="Tahoma"/>
          <w:b/>
          <w:bCs/>
          <w:color w:val="222222"/>
          <w:sz w:val="25"/>
          <w:szCs w:val="25"/>
          <w:lang w:eastAsia="en-US"/>
        </w:rPr>
        <w:t>Copy to the:</w:t>
      </w:r>
    </w:p>
    <w:p w14:paraId="577DC499" w14:textId="4B65392F" w:rsidR="0032191F" w:rsidRDefault="0032191F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Disciplinary Committee for information and necessary action.</w:t>
      </w:r>
    </w:p>
    <w:p w14:paraId="5985BB0A" w14:textId="42E3C7C9" w:rsidR="0032191F" w:rsidRDefault="0032191F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Hostel Superintendents for information and necessary action.</w:t>
      </w:r>
    </w:p>
    <w:p w14:paraId="69C63677" w14:textId="5F3507D6" w:rsidR="00187FF9" w:rsidRDefault="00187FF9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Concerned HOD’s/Incharges for information and necessary action.</w:t>
      </w:r>
    </w:p>
    <w:p w14:paraId="04F9E277" w14:textId="57B69112" w:rsidR="0032191F" w:rsidRPr="00E87742" w:rsidRDefault="0032191F">
      <w:pPr>
        <w:pStyle w:val="ListParagraph"/>
        <w:numPr>
          <w:ilvl w:val="0"/>
          <w:numId w:val="11"/>
        </w:numPr>
        <w:shd w:val="clear" w:color="auto" w:fill="FFFFFF"/>
        <w:tabs>
          <w:tab w:val="num" w:pos="720"/>
        </w:tabs>
        <w:jc w:val="both"/>
        <w:rPr>
          <w:rFonts w:ascii="Tahoma" w:hAnsi="Tahoma" w:cs="Tahoma"/>
          <w:color w:val="222222"/>
          <w:sz w:val="25"/>
          <w:szCs w:val="25"/>
          <w:lang w:eastAsia="en-US"/>
        </w:rPr>
      </w:pPr>
      <w:r>
        <w:rPr>
          <w:rFonts w:ascii="Tahoma" w:hAnsi="Tahoma" w:cs="Tahoma"/>
          <w:color w:val="222222"/>
          <w:sz w:val="25"/>
          <w:szCs w:val="25"/>
          <w:lang w:eastAsia="en-US"/>
        </w:rPr>
        <w:t>Concerned Students for information.</w:t>
      </w:r>
    </w:p>
    <w:p w14:paraId="49D1D81F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25D02CB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1540DDF2" w14:textId="77777777" w:rsidR="0032191F" w:rsidRPr="0032191F" w:rsidRDefault="0032191F" w:rsidP="0032191F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</w:p>
    <w:sectPr w:rsidR="0032191F" w:rsidRPr="0032191F" w:rsidSect="00187FF9">
      <w:headerReference w:type="default" r:id="rId7"/>
      <w:pgSz w:w="11906" w:h="16838"/>
      <w:pgMar w:top="964" w:right="707" w:bottom="0" w:left="709" w:header="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4ABC" w14:textId="77777777" w:rsidR="00CB2220" w:rsidRDefault="00CB2220">
      <w:r>
        <w:separator/>
      </w:r>
    </w:p>
  </w:endnote>
  <w:endnote w:type="continuationSeparator" w:id="0">
    <w:p w14:paraId="18BE5156" w14:textId="77777777" w:rsidR="00CB2220" w:rsidRDefault="00CB2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0D81D" w14:textId="77777777" w:rsidR="00CB2220" w:rsidRDefault="00CB2220">
      <w:r>
        <w:separator/>
      </w:r>
    </w:p>
  </w:footnote>
  <w:footnote w:type="continuationSeparator" w:id="0">
    <w:p w14:paraId="26289223" w14:textId="77777777" w:rsidR="00CB2220" w:rsidRDefault="00CB2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1D156" w14:textId="6D43587B" w:rsidR="00C160EC" w:rsidRDefault="00847C59" w:rsidP="00F956CC">
    <w:pPr>
      <w:tabs>
        <w:tab w:val="left" w:pos="2140"/>
        <w:tab w:val="center" w:pos="4410"/>
      </w:tabs>
      <w:rPr>
        <w:rFonts w:ascii="Algerian" w:eastAsia="Calibri" w:hAnsi="Algerian"/>
        <w:b/>
        <w:bCs/>
        <w:sz w:val="28"/>
        <w:szCs w:val="28"/>
      </w:rPr>
    </w:pPr>
    <w:r>
      <w:rPr>
        <w:rFonts w:ascii="Century Gothic" w:eastAsia="Calibri" w:hAnsi="Century Gothic"/>
        <w:sz w:val="16"/>
        <w:szCs w:val="16"/>
      </w:rPr>
      <w:t xml:space="preserve">  </w:t>
    </w:r>
  </w:p>
  <w:p w14:paraId="4DF18286" w14:textId="4BA6465E" w:rsidR="00C160EC" w:rsidRPr="00461DF9" w:rsidRDefault="00F956C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58A591E2">
          <wp:simplePos x="0" y="0"/>
          <wp:positionH relativeFrom="margin">
            <wp:posOffset>190500</wp:posOffset>
          </wp:positionH>
          <wp:positionV relativeFrom="page">
            <wp:posOffset>240030</wp:posOffset>
          </wp:positionV>
          <wp:extent cx="768350" cy="743585"/>
          <wp:effectExtent l="0" t="0" r="0" b="0"/>
          <wp:wrapTight wrapText="bothSides">
            <wp:wrapPolygon edited="0">
              <wp:start x="0" y="0"/>
              <wp:lineTo x="0" y="21028"/>
              <wp:lineTo x="20886" y="21028"/>
              <wp:lineTo x="20886" y="0"/>
              <wp:lineTo x="0" y="0"/>
            </wp:wrapPolygon>
          </wp:wrapTight>
          <wp:docPr id="865471015" name="Picture 865471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8350" cy="743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160EC">
      <w:rPr>
        <w:rFonts w:ascii="Algerian" w:eastAsia="Calibri" w:hAnsi="Algerian"/>
        <w:b/>
        <w:bCs/>
        <w:sz w:val="28"/>
        <w:szCs w:val="28"/>
      </w:rPr>
      <w:t xml:space="preserve">             </w:t>
    </w:r>
    <w:r w:rsidR="00847C59">
      <w:rPr>
        <w:rFonts w:ascii="Algerian" w:eastAsia="Calibri" w:hAnsi="Algerian"/>
        <w:b/>
        <w:bCs/>
        <w:sz w:val="28"/>
        <w:szCs w:val="28"/>
      </w:rPr>
      <w:t xml:space="preserve">   </w:t>
    </w:r>
    <w:r w:rsidR="00C160EC"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185578C9" w:rsidR="00C160EC" w:rsidRPr="00461DF9" w:rsidRDefault="00847C59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</w:t>
    </w:r>
    <w:r w:rsidR="00C160EC"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557AD17C" w:rsidR="00C160EC" w:rsidRDefault="00C160EC" w:rsidP="00C160EC">
    <w:pPr>
      <w:contextualSpacing/>
      <w:rPr>
        <w:sz w:val="20"/>
        <w:szCs w:val="20"/>
      </w:rPr>
    </w:pPr>
    <w:r>
      <w:t xml:space="preserve">                 </w:t>
    </w:r>
    <w:r w:rsidR="00626912">
      <w:t xml:space="preserve">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B87AFFB" w14:textId="4DB7A634" w:rsidR="00C160EC" w:rsidRDefault="00C160EC" w:rsidP="00C160EC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3B73CCB8" w14:textId="63CD41C7" w:rsidR="0044478E" w:rsidRDefault="00E21D97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</w:t>
    </w:r>
    <w:r w:rsidR="00721541">
      <w:rPr>
        <w:rFonts w:ascii="Century Gothic" w:eastAsia="Calibri" w:hAnsi="Century Gothic"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CE817E3"/>
    <w:multiLevelType w:val="hybridMultilevel"/>
    <w:tmpl w:val="36605A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E11099"/>
    <w:multiLevelType w:val="hybridMultilevel"/>
    <w:tmpl w:val="D79C0630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400755391">
    <w:abstractNumId w:val="9"/>
  </w:num>
  <w:num w:numId="2" w16cid:durableId="910192046">
    <w:abstractNumId w:val="7"/>
  </w:num>
  <w:num w:numId="3" w16cid:durableId="1477379015">
    <w:abstractNumId w:val="6"/>
  </w:num>
  <w:num w:numId="4" w16cid:durableId="2063213886">
    <w:abstractNumId w:val="5"/>
  </w:num>
  <w:num w:numId="5" w16cid:durableId="56709459">
    <w:abstractNumId w:val="4"/>
  </w:num>
  <w:num w:numId="6" w16cid:durableId="1401253439">
    <w:abstractNumId w:val="8"/>
  </w:num>
  <w:num w:numId="7" w16cid:durableId="2074427239">
    <w:abstractNumId w:val="3"/>
  </w:num>
  <w:num w:numId="8" w16cid:durableId="1963926024">
    <w:abstractNumId w:val="2"/>
  </w:num>
  <w:num w:numId="9" w16cid:durableId="1413310412">
    <w:abstractNumId w:val="1"/>
  </w:num>
  <w:num w:numId="10" w16cid:durableId="2039155849">
    <w:abstractNumId w:val="0"/>
  </w:num>
  <w:num w:numId="11" w16cid:durableId="295764511">
    <w:abstractNumId w:val="10"/>
  </w:num>
  <w:num w:numId="12" w16cid:durableId="97537819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54C"/>
    <w:rsid w:val="00000C6C"/>
    <w:rsid w:val="00016984"/>
    <w:rsid w:val="00020A16"/>
    <w:rsid w:val="00046877"/>
    <w:rsid w:val="00050A31"/>
    <w:rsid w:val="00063129"/>
    <w:rsid w:val="000716D2"/>
    <w:rsid w:val="00071AAB"/>
    <w:rsid w:val="000A2EB0"/>
    <w:rsid w:val="000B76C4"/>
    <w:rsid w:val="000C5610"/>
    <w:rsid w:val="000E6552"/>
    <w:rsid w:val="000F3A4F"/>
    <w:rsid w:val="000F59AC"/>
    <w:rsid w:val="000F662F"/>
    <w:rsid w:val="0010776C"/>
    <w:rsid w:val="00111547"/>
    <w:rsid w:val="001142AB"/>
    <w:rsid w:val="001364FE"/>
    <w:rsid w:val="001368DD"/>
    <w:rsid w:val="00142453"/>
    <w:rsid w:val="00147DB3"/>
    <w:rsid w:val="001518A5"/>
    <w:rsid w:val="00160095"/>
    <w:rsid w:val="00166054"/>
    <w:rsid w:val="00170095"/>
    <w:rsid w:val="00170E4F"/>
    <w:rsid w:val="001743F4"/>
    <w:rsid w:val="00187C33"/>
    <w:rsid w:val="00187FF9"/>
    <w:rsid w:val="001936B7"/>
    <w:rsid w:val="00196AB1"/>
    <w:rsid w:val="001E646F"/>
    <w:rsid w:val="001E7EC2"/>
    <w:rsid w:val="001F1320"/>
    <w:rsid w:val="001F20C2"/>
    <w:rsid w:val="00201333"/>
    <w:rsid w:val="002045B5"/>
    <w:rsid w:val="00210FA7"/>
    <w:rsid w:val="00215347"/>
    <w:rsid w:val="00215CA2"/>
    <w:rsid w:val="00216417"/>
    <w:rsid w:val="002168A3"/>
    <w:rsid w:val="00230B3A"/>
    <w:rsid w:val="00231E89"/>
    <w:rsid w:val="00245DE8"/>
    <w:rsid w:val="00254D6B"/>
    <w:rsid w:val="00264F48"/>
    <w:rsid w:val="0026631D"/>
    <w:rsid w:val="00272FAA"/>
    <w:rsid w:val="00282EDF"/>
    <w:rsid w:val="00292351"/>
    <w:rsid w:val="002A7114"/>
    <w:rsid w:val="002C2F53"/>
    <w:rsid w:val="00311AE2"/>
    <w:rsid w:val="0032191F"/>
    <w:rsid w:val="0033518C"/>
    <w:rsid w:val="003437C2"/>
    <w:rsid w:val="0037068E"/>
    <w:rsid w:val="003756E0"/>
    <w:rsid w:val="00377186"/>
    <w:rsid w:val="00377397"/>
    <w:rsid w:val="00382504"/>
    <w:rsid w:val="00392947"/>
    <w:rsid w:val="003A1C03"/>
    <w:rsid w:val="003A7892"/>
    <w:rsid w:val="003D76E6"/>
    <w:rsid w:val="003F5B25"/>
    <w:rsid w:val="004116BC"/>
    <w:rsid w:val="00414627"/>
    <w:rsid w:val="0041554B"/>
    <w:rsid w:val="00425D63"/>
    <w:rsid w:val="0044478E"/>
    <w:rsid w:val="00457729"/>
    <w:rsid w:val="0046104B"/>
    <w:rsid w:val="004643D8"/>
    <w:rsid w:val="00466F6A"/>
    <w:rsid w:val="00477816"/>
    <w:rsid w:val="0048034A"/>
    <w:rsid w:val="00497C24"/>
    <w:rsid w:val="004A434D"/>
    <w:rsid w:val="004C0BDD"/>
    <w:rsid w:val="004C7BA5"/>
    <w:rsid w:val="004D79C9"/>
    <w:rsid w:val="004D7A7B"/>
    <w:rsid w:val="004E7628"/>
    <w:rsid w:val="004F3334"/>
    <w:rsid w:val="004F48F2"/>
    <w:rsid w:val="004F6EC1"/>
    <w:rsid w:val="005149B1"/>
    <w:rsid w:val="005155A1"/>
    <w:rsid w:val="005204CF"/>
    <w:rsid w:val="00522BE9"/>
    <w:rsid w:val="0052319A"/>
    <w:rsid w:val="00533B08"/>
    <w:rsid w:val="005367F4"/>
    <w:rsid w:val="00536819"/>
    <w:rsid w:val="00541256"/>
    <w:rsid w:val="005647F2"/>
    <w:rsid w:val="005662D1"/>
    <w:rsid w:val="005706F9"/>
    <w:rsid w:val="00573933"/>
    <w:rsid w:val="00573A09"/>
    <w:rsid w:val="0058708E"/>
    <w:rsid w:val="005A4526"/>
    <w:rsid w:val="005A6289"/>
    <w:rsid w:val="005B6603"/>
    <w:rsid w:val="005C1B16"/>
    <w:rsid w:val="005D5698"/>
    <w:rsid w:val="005E35CF"/>
    <w:rsid w:val="005E53D0"/>
    <w:rsid w:val="005E64A1"/>
    <w:rsid w:val="006002EB"/>
    <w:rsid w:val="006004A6"/>
    <w:rsid w:val="00604D04"/>
    <w:rsid w:val="00604D34"/>
    <w:rsid w:val="006128EF"/>
    <w:rsid w:val="00624B0E"/>
    <w:rsid w:val="006264B4"/>
    <w:rsid w:val="00626912"/>
    <w:rsid w:val="0063188B"/>
    <w:rsid w:val="00643033"/>
    <w:rsid w:val="00644CC3"/>
    <w:rsid w:val="00661468"/>
    <w:rsid w:val="006649F0"/>
    <w:rsid w:val="0067245D"/>
    <w:rsid w:val="0068470E"/>
    <w:rsid w:val="00686561"/>
    <w:rsid w:val="00690E49"/>
    <w:rsid w:val="00695DCD"/>
    <w:rsid w:val="006A05CC"/>
    <w:rsid w:val="006A1E4D"/>
    <w:rsid w:val="006A35A7"/>
    <w:rsid w:val="006A59DF"/>
    <w:rsid w:val="006B2EDC"/>
    <w:rsid w:val="006C2F11"/>
    <w:rsid w:val="006C4E07"/>
    <w:rsid w:val="006C50F7"/>
    <w:rsid w:val="006C5D76"/>
    <w:rsid w:val="006C71E4"/>
    <w:rsid w:val="006F01FB"/>
    <w:rsid w:val="006F0CCE"/>
    <w:rsid w:val="006F267E"/>
    <w:rsid w:val="0070544A"/>
    <w:rsid w:val="007152D7"/>
    <w:rsid w:val="00721541"/>
    <w:rsid w:val="00722853"/>
    <w:rsid w:val="00746C14"/>
    <w:rsid w:val="00752D55"/>
    <w:rsid w:val="00764733"/>
    <w:rsid w:val="00766784"/>
    <w:rsid w:val="007668FB"/>
    <w:rsid w:val="0077155C"/>
    <w:rsid w:val="0078386D"/>
    <w:rsid w:val="007958B2"/>
    <w:rsid w:val="007A37AE"/>
    <w:rsid w:val="007C2C59"/>
    <w:rsid w:val="007F1B5E"/>
    <w:rsid w:val="007F3B24"/>
    <w:rsid w:val="00801F23"/>
    <w:rsid w:val="008334DD"/>
    <w:rsid w:val="00837632"/>
    <w:rsid w:val="00847C59"/>
    <w:rsid w:val="00852E5E"/>
    <w:rsid w:val="0085640F"/>
    <w:rsid w:val="008567AA"/>
    <w:rsid w:val="008612C5"/>
    <w:rsid w:val="0086256F"/>
    <w:rsid w:val="00892712"/>
    <w:rsid w:val="008A2601"/>
    <w:rsid w:val="008A46C2"/>
    <w:rsid w:val="008A680A"/>
    <w:rsid w:val="008B0BB0"/>
    <w:rsid w:val="008B6180"/>
    <w:rsid w:val="008C04F0"/>
    <w:rsid w:val="008D1070"/>
    <w:rsid w:val="008E6C4B"/>
    <w:rsid w:val="008E730F"/>
    <w:rsid w:val="008F18C0"/>
    <w:rsid w:val="00907648"/>
    <w:rsid w:val="009201BB"/>
    <w:rsid w:val="00927DD1"/>
    <w:rsid w:val="00930FDE"/>
    <w:rsid w:val="009344A3"/>
    <w:rsid w:val="00960F28"/>
    <w:rsid w:val="009779B3"/>
    <w:rsid w:val="00982DBF"/>
    <w:rsid w:val="00984C93"/>
    <w:rsid w:val="00987CE1"/>
    <w:rsid w:val="0099405C"/>
    <w:rsid w:val="00994F30"/>
    <w:rsid w:val="009B34AB"/>
    <w:rsid w:val="009C0520"/>
    <w:rsid w:val="009C600F"/>
    <w:rsid w:val="009D125F"/>
    <w:rsid w:val="009D3723"/>
    <w:rsid w:val="009E04F2"/>
    <w:rsid w:val="009E3959"/>
    <w:rsid w:val="009E3DE6"/>
    <w:rsid w:val="00A03B7B"/>
    <w:rsid w:val="00A119F0"/>
    <w:rsid w:val="00A14487"/>
    <w:rsid w:val="00A200C9"/>
    <w:rsid w:val="00A250D5"/>
    <w:rsid w:val="00A32F56"/>
    <w:rsid w:val="00A35293"/>
    <w:rsid w:val="00A36028"/>
    <w:rsid w:val="00A77585"/>
    <w:rsid w:val="00A80BE9"/>
    <w:rsid w:val="00A82F54"/>
    <w:rsid w:val="00A91424"/>
    <w:rsid w:val="00AA2C77"/>
    <w:rsid w:val="00AA7D82"/>
    <w:rsid w:val="00AC1AEF"/>
    <w:rsid w:val="00AC3FB9"/>
    <w:rsid w:val="00AC702A"/>
    <w:rsid w:val="00AD226F"/>
    <w:rsid w:val="00AD3B3B"/>
    <w:rsid w:val="00B03E5E"/>
    <w:rsid w:val="00B05ADC"/>
    <w:rsid w:val="00B1271A"/>
    <w:rsid w:val="00B13A52"/>
    <w:rsid w:val="00B20743"/>
    <w:rsid w:val="00B23262"/>
    <w:rsid w:val="00B24CF4"/>
    <w:rsid w:val="00B26993"/>
    <w:rsid w:val="00B30D6D"/>
    <w:rsid w:val="00B355E3"/>
    <w:rsid w:val="00B4570C"/>
    <w:rsid w:val="00B5208C"/>
    <w:rsid w:val="00B74876"/>
    <w:rsid w:val="00B74B79"/>
    <w:rsid w:val="00B8218E"/>
    <w:rsid w:val="00B84D3E"/>
    <w:rsid w:val="00BB4D1F"/>
    <w:rsid w:val="00BB7485"/>
    <w:rsid w:val="00BB7C2B"/>
    <w:rsid w:val="00BC0805"/>
    <w:rsid w:val="00BC1664"/>
    <w:rsid w:val="00BC2546"/>
    <w:rsid w:val="00BC54DE"/>
    <w:rsid w:val="00BF0DCF"/>
    <w:rsid w:val="00C02180"/>
    <w:rsid w:val="00C05085"/>
    <w:rsid w:val="00C1593D"/>
    <w:rsid w:val="00C160EC"/>
    <w:rsid w:val="00C37FC7"/>
    <w:rsid w:val="00C56C7E"/>
    <w:rsid w:val="00C66896"/>
    <w:rsid w:val="00C763DC"/>
    <w:rsid w:val="00C776A4"/>
    <w:rsid w:val="00C93D92"/>
    <w:rsid w:val="00CA2C6C"/>
    <w:rsid w:val="00CA43D3"/>
    <w:rsid w:val="00CB0F82"/>
    <w:rsid w:val="00CB2220"/>
    <w:rsid w:val="00CB5179"/>
    <w:rsid w:val="00CB5807"/>
    <w:rsid w:val="00CB5CDB"/>
    <w:rsid w:val="00CB79EE"/>
    <w:rsid w:val="00CC0600"/>
    <w:rsid w:val="00CC1512"/>
    <w:rsid w:val="00CC78AC"/>
    <w:rsid w:val="00CF5524"/>
    <w:rsid w:val="00CF7953"/>
    <w:rsid w:val="00D07232"/>
    <w:rsid w:val="00D10245"/>
    <w:rsid w:val="00D13974"/>
    <w:rsid w:val="00D21BDD"/>
    <w:rsid w:val="00D243B1"/>
    <w:rsid w:val="00D24EAB"/>
    <w:rsid w:val="00D257BB"/>
    <w:rsid w:val="00D26A28"/>
    <w:rsid w:val="00D31FE6"/>
    <w:rsid w:val="00D6413E"/>
    <w:rsid w:val="00D65F07"/>
    <w:rsid w:val="00D72DDA"/>
    <w:rsid w:val="00D748AC"/>
    <w:rsid w:val="00D75D3D"/>
    <w:rsid w:val="00D85272"/>
    <w:rsid w:val="00D87ED5"/>
    <w:rsid w:val="00D92BB7"/>
    <w:rsid w:val="00DA30EB"/>
    <w:rsid w:val="00DA75B0"/>
    <w:rsid w:val="00DB64A9"/>
    <w:rsid w:val="00DB703B"/>
    <w:rsid w:val="00DC76D2"/>
    <w:rsid w:val="00DD1000"/>
    <w:rsid w:val="00DD30ED"/>
    <w:rsid w:val="00E01251"/>
    <w:rsid w:val="00E17F4F"/>
    <w:rsid w:val="00E21D97"/>
    <w:rsid w:val="00E23A6F"/>
    <w:rsid w:val="00E458AC"/>
    <w:rsid w:val="00E578DA"/>
    <w:rsid w:val="00E62E31"/>
    <w:rsid w:val="00E64C21"/>
    <w:rsid w:val="00E66AA7"/>
    <w:rsid w:val="00E71214"/>
    <w:rsid w:val="00E826FF"/>
    <w:rsid w:val="00E87742"/>
    <w:rsid w:val="00E92A65"/>
    <w:rsid w:val="00EA0CA6"/>
    <w:rsid w:val="00EC24C6"/>
    <w:rsid w:val="00EF2255"/>
    <w:rsid w:val="00EF2933"/>
    <w:rsid w:val="00EF434A"/>
    <w:rsid w:val="00EF6040"/>
    <w:rsid w:val="00F01BD2"/>
    <w:rsid w:val="00F05146"/>
    <w:rsid w:val="00F1115D"/>
    <w:rsid w:val="00F121DB"/>
    <w:rsid w:val="00F22817"/>
    <w:rsid w:val="00F3513C"/>
    <w:rsid w:val="00F37743"/>
    <w:rsid w:val="00F465C5"/>
    <w:rsid w:val="00F514B1"/>
    <w:rsid w:val="00F5180D"/>
    <w:rsid w:val="00F51B21"/>
    <w:rsid w:val="00F51D87"/>
    <w:rsid w:val="00F5256C"/>
    <w:rsid w:val="00F8142D"/>
    <w:rsid w:val="00F8455C"/>
    <w:rsid w:val="00F956CC"/>
    <w:rsid w:val="00FA566A"/>
    <w:rsid w:val="00FC5D70"/>
    <w:rsid w:val="00FD39E1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77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5</cp:revision>
  <cp:lastPrinted>2026-05-11T06:18:00Z</cp:lastPrinted>
  <dcterms:created xsi:type="dcterms:W3CDTF">2026-05-11T06:10:00Z</dcterms:created>
  <dcterms:modified xsi:type="dcterms:W3CDTF">2026-05-11T06:20:00Z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