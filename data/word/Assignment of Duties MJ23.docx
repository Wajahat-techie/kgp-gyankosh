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DFBC" w14:textId="330C8A24" w:rsidR="003F5B25" w:rsidRDefault="003F5B25" w:rsidP="00A0748B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34C6105" w14:textId="77777777" w:rsidR="009F240F" w:rsidRPr="009F240F" w:rsidRDefault="009F240F" w:rsidP="009F240F">
      <w:pPr>
        <w:ind w:left="-900"/>
        <w:jc w:val="both"/>
        <w:rPr>
          <w:rFonts w:ascii="Tahoma" w:hAnsi="Tahoma" w:cs="Tahoma"/>
          <w:sz w:val="24"/>
          <w:szCs w:val="24"/>
        </w:rPr>
      </w:pPr>
      <w:r w:rsidRPr="009F240F">
        <w:rPr>
          <w:rFonts w:ascii="Tahoma" w:hAnsi="Tahoma" w:cs="Tahoma"/>
          <w:sz w:val="24"/>
          <w:szCs w:val="24"/>
        </w:rPr>
        <w:t xml:space="preserve">The </w:t>
      </w:r>
      <w:proofErr w:type="gramStart"/>
      <w:r w:rsidRPr="009F240F">
        <w:rPr>
          <w:rFonts w:ascii="Tahoma" w:hAnsi="Tahoma" w:cs="Tahoma"/>
          <w:sz w:val="24"/>
          <w:szCs w:val="24"/>
        </w:rPr>
        <w:t>Principal</w:t>
      </w:r>
      <w:proofErr w:type="gramEnd"/>
      <w:r w:rsidRPr="009F240F">
        <w:rPr>
          <w:rFonts w:ascii="Tahoma" w:hAnsi="Tahoma" w:cs="Tahoma"/>
          <w:sz w:val="24"/>
          <w:szCs w:val="24"/>
        </w:rPr>
        <w:t>,</w:t>
      </w:r>
    </w:p>
    <w:p w14:paraId="3432E5F1" w14:textId="77777777" w:rsidR="009F240F" w:rsidRPr="009F240F" w:rsidRDefault="009F240F" w:rsidP="009F240F">
      <w:pPr>
        <w:ind w:left="-900"/>
        <w:jc w:val="both"/>
        <w:rPr>
          <w:rFonts w:ascii="Tahoma" w:hAnsi="Tahoma" w:cs="Tahoma"/>
          <w:sz w:val="24"/>
          <w:szCs w:val="24"/>
        </w:rPr>
      </w:pPr>
      <w:r w:rsidRPr="009F240F">
        <w:rPr>
          <w:rFonts w:ascii="Tahoma" w:hAnsi="Tahoma" w:cs="Tahoma"/>
          <w:sz w:val="24"/>
          <w:szCs w:val="24"/>
        </w:rPr>
        <w:t xml:space="preserve">KGP, </w:t>
      </w:r>
      <w:proofErr w:type="spellStart"/>
      <w:r w:rsidRPr="009F240F">
        <w:rPr>
          <w:rFonts w:ascii="Tahoma" w:hAnsi="Tahoma" w:cs="Tahoma"/>
          <w:sz w:val="24"/>
          <w:szCs w:val="24"/>
        </w:rPr>
        <w:t>Gogji</w:t>
      </w:r>
      <w:proofErr w:type="spellEnd"/>
      <w:r w:rsidRPr="009F240F">
        <w:rPr>
          <w:rFonts w:ascii="Tahoma" w:hAnsi="Tahoma" w:cs="Tahoma"/>
          <w:sz w:val="24"/>
          <w:szCs w:val="24"/>
        </w:rPr>
        <w:t xml:space="preserve"> Bagh,</w:t>
      </w:r>
    </w:p>
    <w:p w14:paraId="405DCD82" w14:textId="77777777" w:rsidR="005F0DE3" w:rsidRDefault="009F240F" w:rsidP="005F0DE3">
      <w:pPr>
        <w:ind w:left="-900"/>
        <w:jc w:val="both"/>
        <w:rPr>
          <w:rFonts w:ascii="Tahoma" w:hAnsi="Tahoma" w:cs="Tahoma"/>
          <w:sz w:val="24"/>
          <w:szCs w:val="24"/>
        </w:rPr>
      </w:pPr>
      <w:r w:rsidRPr="009F240F">
        <w:rPr>
          <w:rFonts w:ascii="Tahoma" w:hAnsi="Tahoma" w:cs="Tahoma"/>
          <w:sz w:val="24"/>
          <w:szCs w:val="24"/>
        </w:rPr>
        <w:t>Srinagar.</w:t>
      </w:r>
    </w:p>
    <w:p w14:paraId="7E995D49" w14:textId="77777777" w:rsidR="005F0DE3" w:rsidRDefault="005F0DE3" w:rsidP="005F0DE3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0293AB22" w14:textId="77777777" w:rsidR="005F0DE3" w:rsidRDefault="005F0DE3" w:rsidP="005F0DE3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29AD807A" w14:textId="7618F7A3" w:rsidR="009F240F" w:rsidRPr="005F0DE3" w:rsidRDefault="009F240F" w:rsidP="005F0DE3">
      <w:pPr>
        <w:ind w:left="-900"/>
        <w:jc w:val="both"/>
        <w:rPr>
          <w:rFonts w:ascii="Tahoma" w:hAnsi="Tahoma" w:cs="Tahoma"/>
          <w:sz w:val="24"/>
          <w:szCs w:val="24"/>
        </w:rPr>
      </w:pPr>
      <w:r w:rsidRPr="009F240F">
        <w:rPr>
          <w:rFonts w:ascii="Tahoma" w:hAnsi="Tahoma" w:cs="Tahoma"/>
          <w:b/>
          <w:bCs/>
          <w:sz w:val="24"/>
          <w:szCs w:val="24"/>
        </w:rPr>
        <w:t>Subject: Assignment of duties for conduct of Practical Exam of 2nd semester</w:t>
      </w:r>
    </w:p>
    <w:p w14:paraId="234142C1" w14:textId="676468F1" w:rsidR="00A0748B" w:rsidRDefault="009F240F" w:rsidP="009F240F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  <w:r w:rsidRPr="009F240F">
        <w:rPr>
          <w:rFonts w:ascii="Tahoma" w:hAnsi="Tahoma" w:cs="Tahoma"/>
          <w:b/>
          <w:bCs/>
          <w:sz w:val="24"/>
          <w:szCs w:val="24"/>
        </w:rPr>
        <w:t>E&amp;C</w:t>
      </w:r>
      <w:r w:rsidRPr="009F240F">
        <w:rPr>
          <w:rFonts w:ascii="Tahoma" w:hAnsi="Tahoma" w:cs="Tahoma"/>
          <w:b/>
          <w:bCs/>
          <w:sz w:val="24"/>
          <w:szCs w:val="24"/>
        </w:rPr>
        <w:t xml:space="preserve"> (session MJ 2023)</w:t>
      </w:r>
      <w:r w:rsidR="005F0DE3">
        <w:rPr>
          <w:rFonts w:ascii="Tahoma" w:hAnsi="Tahoma" w:cs="Tahoma"/>
          <w:b/>
          <w:bCs/>
          <w:sz w:val="24"/>
          <w:szCs w:val="24"/>
        </w:rPr>
        <w:t>.</w:t>
      </w:r>
    </w:p>
    <w:p w14:paraId="29C53321" w14:textId="77777777" w:rsidR="005F0DE3" w:rsidRPr="009F240F" w:rsidRDefault="005F0DE3" w:rsidP="009F240F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6615192D" w14:textId="77777777" w:rsidR="005F0DE3" w:rsidRDefault="005F0DE3" w:rsidP="005F0DE3">
      <w:pPr>
        <w:ind w:left="-900"/>
        <w:jc w:val="both"/>
        <w:rPr>
          <w:rFonts w:ascii="Tahoma" w:hAnsi="Tahoma" w:cs="Tahoma"/>
          <w:sz w:val="24"/>
          <w:szCs w:val="24"/>
        </w:rPr>
      </w:pPr>
      <w:r w:rsidRPr="005F0DE3">
        <w:rPr>
          <w:rFonts w:ascii="Tahoma" w:hAnsi="Tahoma" w:cs="Tahoma"/>
          <w:sz w:val="24"/>
          <w:szCs w:val="24"/>
        </w:rPr>
        <w:t>Sir,</w:t>
      </w:r>
    </w:p>
    <w:p w14:paraId="5A4A6159" w14:textId="77777777" w:rsidR="005F0DE3" w:rsidRPr="005F0DE3" w:rsidRDefault="005F0DE3" w:rsidP="005F0DE3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5273C05E" w14:textId="77777777" w:rsidR="005F0DE3" w:rsidRPr="005F0DE3" w:rsidRDefault="005F0DE3" w:rsidP="005F0DE3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5F0DE3">
        <w:rPr>
          <w:rFonts w:ascii="Tahoma" w:hAnsi="Tahoma" w:cs="Tahoma"/>
          <w:sz w:val="24"/>
          <w:szCs w:val="24"/>
        </w:rPr>
        <w:t>In reference to the above cited subject the below mentioned faculty members have been</w:t>
      </w:r>
    </w:p>
    <w:p w14:paraId="3DA7BB01" w14:textId="77777777" w:rsidR="005F0DE3" w:rsidRPr="005F0DE3" w:rsidRDefault="005F0DE3" w:rsidP="005F0DE3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5F0DE3">
        <w:rPr>
          <w:rFonts w:ascii="Tahoma" w:hAnsi="Tahoma" w:cs="Tahoma"/>
          <w:sz w:val="24"/>
          <w:szCs w:val="24"/>
        </w:rPr>
        <w:t>assigned the duties for conducting the practical examination of the lab courses as shown against</w:t>
      </w:r>
    </w:p>
    <w:p w14:paraId="464808AD" w14:textId="61882A75" w:rsidR="00A0748B" w:rsidRDefault="005F0DE3" w:rsidP="005F0DE3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5F0DE3">
        <w:rPr>
          <w:rFonts w:ascii="Tahoma" w:hAnsi="Tahoma" w:cs="Tahoma"/>
          <w:sz w:val="24"/>
          <w:szCs w:val="24"/>
        </w:rPr>
        <w:t>each, pertaining</w:t>
      </w:r>
      <w:r w:rsidRPr="005F0DE3">
        <w:rPr>
          <w:rFonts w:ascii="Tahoma" w:hAnsi="Tahoma" w:cs="Tahoma"/>
          <w:sz w:val="24"/>
          <w:szCs w:val="24"/>
        </w:rPr>
        <w:t xml:space="preserve"> to 2nd semester students of </w:t>
      </w:r>
      <w:r>
        <w:rPr>
          <w:rFonts w:ascii="Tahoma" w:hAnsi="Tahoma" w:cs="Tahoma"/>
          <w:sz w:val="24"/>
          <w:szCs w:val="24"/>
        </w:rPr>
        <w:t>Electronics and Communication</w:t>
      </w:r>
      <w:r w:rsidRPr="005F0DE3">
        <w:rPr>
          <w:rFonts w:ascii="Tahoma" w:hAnsi="Tahoma" w:cs="Tahoma"/>
          <w:sz w:val="24"/>
          <w:szCs w:val="24"/>
        </w:rPr>
        <w:t xml:space="preserve"> Engineering.</w:t>
      </w:r>
    </w:p>
    <w:tbl>
      <w:tblPr>
        <w:tblW w:w="10522" w:type="dxa"/>
        <w:tblInd w:w="-1139" w:type="dxa"/>
        <w:tblLook w:val="04A0" w:firstRow="1" w:lastRow="0" w:firstColumn="1" w:lastColumn="0" w:noHBand="0" w:noVBand="1"/>
      </w:tblPr>
      <w:tblGrid>
        <w:gridCol w:w="1343"/>
        <w:gridCol w:w="1489"/>
        <w:gridCol w:w="4008"/>
        <w:gridCol w:w="2339"/>
        <w:gridCol w:w="1343"/>
      </w:tblGrid>
      <w:tr w:rsidR="00383779" w:rsidRPr="00383779" w14:paraId="4D6087DF" w14:textId="77777777" w:rsidTr="00383779">
        <w:trPr>
          <w:trHeight w:val="304"/>
        </w:trPr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4496EA" w14:textId="77777777" w:rsidR="00383779" w:rsidRPr="00383779" w:rsidRDefault="00383779" w:rsidP="00383779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83779">
              <w:rPr>
                <w:rFonts w:cs="Calibri"/>
                <w:b/>
                <w:bCs/>
                <w:color w:val="000000"/>
              </w:rPr>
              <w:t>Date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5E63FA" w14:textId="77777777" w:rsidR="00383779" w:rsidRPr="00383779" w:rsidRDefault="00383779" w:rsidP="00383779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83779">
              <w:rPr>
                <w:rFonts w:cs="Calibri"/>
                <w:b/>
                <w:bCs/>
                <w:color w:val="000000"/>
              </w:rPr>
              <w:t>Day</w:t>
            </w:r>
          </w:p>
        </w:tc>
        <w:tc>
          <w:tcPr>
            <w:tcW w:w="4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2E46EA" w14:textId="77777777" w:rsidR="00383779" w:rsidRPr="00383779" w:rsidRDefault="00383779" w:rsidP="00383779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83779">
              <w:rPr>
                <w:rFonts w:cs="Calibri"/>
                <w:b/>
                <w:bCs/>
                <w:color w:val="000000"/>
              </w:rPr>
              <w:t>Name of the Subject</w:t>
            </w:r>
          </w:p>
        </w:tc>
        <w:tc>
          <w:tcPr>
            <w:tcW w:w="2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63315C" w14:textId="77777777" w:rsidR="00383779" w:rsidRPr="00383779" w:rsidRDefault="00383779" w:rsidP="00383779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83779">
              <w:rPr>
                <w:rFonts w:cs="Calibri"/>
                <w:b/>
                <w:bCs/>
                <w:color w:val="000000"/>
              </w:rPr>
              <w:t>Name of the Examiner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6972A9" w14:textId="77777777" w:rsidR="00383779" w:rsidRPr="00383779" w:rsidRDefault="00383779" w:rsidP="00383779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83779">
              <w:rPr>
                <w:rFonts w:cs="Calibri"/>
                <w:b/>
                <w:bCs/>
                <w:color w:val="000000"/>
              </w:rPr>
              <w:t>Timing</w:t>
            </w:r>
          </w:p>
        </w:tc>
      </w:tr>
      <w:tr w:rsidR="00383779" w:rsidRPr="00383779" w14:paraId="07B0AD85" w14:textId="77777777" w:rsidTr="00383779">
        <w:trPr>
          <w:trHeight w:val="304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964FC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11-09-2023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3CB66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MONDAY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ED635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FUNDAMENTALS OF ELECTRONICS LAB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7409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 xml:space="preserve">SOFI NISAR AHMAD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73BA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10:30 a.m.</w:t>
            </w:r>
          </w:p>
        </w:tc>
      </w:tr>
      <w:tr w:rsidR="00383779" w:rsidRPr="00383779" w14:paraId="6E240263" w14:textId="77777777" w:rsidTr="00383779">
        <w:trPr>
          <w:trHeight w:val="304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D800A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11-09-2023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5C65D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MONDAY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7C99B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DIGITAL ELECTRONICS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E27C3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SAMEERA KHAN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81F42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02:00 p.m.</w:t>
            </w:r>
          </w:p>
        </w:tc>
      </w:tr>
      <w:tr w:rsidR="00383779" w:rsidRPr="00383779" w14:paraId="4936D779" w14:textId="77777777" w:rsidTr="00383779">
        <w:trPr>
          <w:trHeight w:val="304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80E1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12-09-2023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92DC1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TUESDAY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CFBE2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ICIT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04D7" w14:textId="4D345899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SHABNUM JEELANI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E699F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02:00 p.m.</w:t>
            </w:r>
          </w:p>
        </w:tc>
      </w:tr>
      <w:tr w:rsidR="00383779" w:rsidRPr="00383779" w14:paraId="2DD7ED37" w14:textId="77777777" w:rsidTr="00383779">
        <w:trPr>
          <w:trHeight w:val="304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50736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13-09-2023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27CAE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WEDNESDAY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605CA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ELECTRONICS WORKSHOP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E37C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RIZWAN AKBAR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BE25E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10:30 a.m.</w:t>
            </w:r>
          </w:p>
        </w:tc>
      </w:tr>
      <w:tr w:rsidR="00383779" w:rsidRPr="00383779" w14:paraId="5B5A56CA" w14:textId="77777777" w:rsidTr="00383779">
        <w:trPr>
          <w:trHeight w:val="304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4323E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13-09-2023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5781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WEDNESDAY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1C7AE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FUNDAMENTALS OF ELECTRICAL ENGG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6338D" w14:textId="67EF6EDE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SOFI NISAR AHMAD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4A427" w14:textId="77777777" w:rsidR="00383779" w:rsidRPr="00383779" w:rsidRDefault="00383779" w:rsidP="00383779">
            <w:pPr>
              <w:jc w:val="center"/>
              <w:rPr>
                <w:rFonts w:cs="Calibri"/>
                <w:color w:val="000000"/>
              </w:rPr>
            </w:pPr>
            <w:r w:rsidRPr="00383779">
              <w:rPr>
                <w:rFonts w:cs="Calibri"/>
                <w:color w:val="000000"/>
              </w:rPr>
              <w:t>02:00 p.m.</w:t>
            </w:r>
          </w:p>
        </w:tc>
      </w:tr>
    </w:tbl>
    <w:p w14:paraId="30D81A59" w14:textId="77777777" w:rsidR="005F0DE3" w:rsidRDefault="005F0DE3" w:rsidP="00383779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150F3CB0" w14:textId="044BE7DB" w:rsidR="00A0748B" w:rsidRPr="00A0748B" w:rsidRDefault="00A0748B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72C80622" w14:textId="3A81011C" w:rsidR="00A0748B" w:rsidRPr="00A0748B" w:rsidRDefault="00A0748B" w:rsidP="00A0748B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50720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  </w:t>
      </w:r>
      <w:r w:rsidR="00490BB9">
        <w:rPr>
          <w:rFonts w:ascii="Tahoma" w:hAnsi="Tahoma" w:cs="Tahoma"/>
          <w:sz w:val="24"/>
          <w:szCs w:val="24"/>
        </w:rPr>
        <w:t xml:space="preserve">   </w:t>
      </w:r>
      <w:r w:rsidRPr="00A0748B">
        <w:rPr>
          <w:rFonts w:ascii="Tahoma" w:hAnsi="Tahoma" w:cs="Tahoma"/>
          <w:sz w:val="24"/>
          <w:szCs w:val="24"/>
        </w:rPr>
        <w:t xml:space="preserve">Yours </w:t>
      </w:r>
      <w:r w:rsidR="005F0DE3">
        <w:rPr>
          <w:rFonts w:ascii="Tahoma" w:hAnsi="Tahoma" w:cs="Tahoma"/>
          <w:sz w:val="24"/>
          <w:szCs w:val="24"/>
        </w:rPr>
        <w:t>Faithfully</w:t>
      </w:r>
    </w:p>
    <w:p w14:paraId="34AEF0F8" w14:textId="747BF945" w:rsidR="00A0748B" w:rsidRDefault="00C26896" w:rsidP="00A0748B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</w:t>
      </w:r>
    </w:p>
    <w:p w14:paraId="29E7AF52" w14:textId="77777777" w:rsidR="005F0DE3" w:rsidRPr="00A0748B" w:rsidRDefault="005F0DE3" w:rsidP="00A0748B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618997C1" w14:textId="5BDB5FB4" w:rsidR="00A0748B" w:rsidRDefault="00A0748B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</w:t>
      </w:r>
      <w:r w:rsidR="00490BB9">
        <w:rPr>
          <w:rFonts w:ascii="Tahoma" w:hAnsi="Tahoma" w:cs="Tahoma"/>
          <w:sz w:val="24"/>
          <w:szCs w:val="24"/>
        </w:rPr>
        <w:t xml:space="preserve">  </w:t>
      </w:r>
      <w:r w:rsidR="005F0DE3">
        <w:rPr>
          <w:rFonts w:ascii="Tahoma" w:hAnsi="Tahoma" w:cs="Tahoma"/>
          <w:sz w:val="24"/>
          <w:szCs w:val="24"/>
        </w:rPr>
        <w:t>H.O.D</w:t>
      </w:r>
    </w:p>
    <w:p w14:paraId="5B8CD593" w14:textId="28F10FFF" w:rsidR="005F0DE3" w:rsidRPr="00A0748B" w:rsidRDefault="005F0DE3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Electronics and Communication Engg</w:t>
      </w:r>
    </w:p>
    <w:p w14:paraId="43979C7F" w14:textId="42FF6EA5" w:rsidR="00A0748B" w:rsidRPr="00A0748B" w:rsidRDefault="00A0748B" w:rsidP="006C4190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="00507200">
        <w:rPr>
          <w:rFonts w:ascii="Tahoma" w:hAnsi="Tahoma" w:cs="Tahoma"/>
          <w:sz w:val="24"/>
          <w:szCs w:val="24"/>
        </w:rPr>
        <w:t xml:space="preserve"> </w:t>
      </w:r>
    </w:p>
    <w:p w14:paraId="6D3FFD54" w14:textId="5C4494F1" w:rsidR="00982DBF" w:rsidRPr="001E7EC2" w:rsidRDefault="00982DBF" w:rsidP="00A0748B">
      <w:pPr>
        <w:spacing w:line="360" w:lineRule="auto"/>
        <w:ind w:hanging="900"/>
        <w:jc w:val="both"/>
        <w:rPr>
          <w:rFonts w:ascii="Tahoma" w:hAnsi="Tahoma" w:cs="Tahoma"/>
          <w:sz w:val="24"/>
          <w:szCs w:val="24"/>
        </w:rPr>
      </w:pPr>
    </w:p>
    <w:sectPr w:rsidR="00982DBF" w:rsidRPr="001E7EC2" w:rsidSect="005F0DE3">
      <w:headerReference w:type="default" r:id="rId7"/>
      <w:footerReference w:type="default" r:id="rId8"/>
      <w:pgSz w:w="11906" w:h="16838"/>
      <w:pgMar w:top="90" w:right="991" w:bottom="1440" w:left="1800" w:header="1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3490F" w14:textId="77777777" w:rsidR="001C6AA1" w:rsidRDefault="001C6AA1">
      <w:r>
        <w:separator/>
      </w:r>
    </w:p>
  </w:endnote>
  <w:endnote w:type="continuationSeparator" w:id="0">
    <w:p w14:paraId="4A60DC69" w14:textId="77777777" w:rsidR="001C6AA1" w:rsidRDefault="001C6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24684" w14:textId="77777777" w:rsidR="001C6AA1" w:rsidRDefault="001C6AA1">
      <w:r>
        <w:separator/>
      </w:r>
    </w:p>
  </w:footnote>
  <w:footnote w:type="continuationSeparator" w:id="0">
    <w:p w14:paraId="34E444C3" w14:textId="77777777" w:rsidR="001C6AA1" w:rsidRDefault="001C6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D17F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3826D47E" wp14:editId="0A766301">
          <wp:simplePos x="0" y="0"/>
          <wp:positionH relativeFrom="column">
            <wp:posOffset>-514350</wp:posOffset>
          </wp:positionH>
          <wp:positionV relativeFrom="page">
            <wp:posOffset>513715</wp:posOffset>
          </wp:positionV>
          <wp:extent cx="742950" cy="719455"/>
          <wp:effectExtent l="0" t="0" r="0" b="4445"/>
          <wp:wrapTight wrapText="bothSides">
            <wp:wrapPolygon edited="0">
              <wp:start x="0" y="0"/>
              <wp:lineTo x="0" y="21162"/>
              <wp:lineTo x="21046" y="21162"/>
              <wp:lineTo x="21046" y="0"/>
              <wp:lineTo x="0" y="0"/>
            </wp:wrapPolygon>
          </wp:wrapTight>
          <wp:docPr id="388751354" name="Picture 388751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  </w:t>
    </w:r>
  </w:p>
  <w:p w14:paraId="543E4FDD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</w:p>
  <w:p w14:paraId="616C5558" w14:textId="65BF462E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Phone No: 0194-2310144/2310060                   </w:t>
    </w:r>
  </w:p>
  <w:p w14:paraId="14130124" w14:textId="10724A91" w:rsidR="008C17F8" w:rsidRDefault="008C17F8" w:rsidP="008C17F8">
    <w:pPr>
      <w:jc w:val="right"/>
      <w:rPr>
        <w:rFonts w:ascii="Century Gothic" w:eastAsia="Calibri" w:hAnsi="Century Gothic"/>
        <w:color w:val="FFFFFF"/>
        <w:sz w:val="16"/>
        <w:szCs w:val="16"/>
      </w:rPr>
    </w:pPr>
    <w:proofErr w:type="gramStart"/>
    <w:r>
      <w:rPr>
        <w:rFonts w:ascii="Century Gothic" w:eastAsia="Calibri" w:hAnsi="Century Gothic"/>
        <w:sz w:val="16"/>
        <w:szCs w:val="16"/>
      </w:rPr>
      <w:t>Fax::</w:t>
    </w:r>
    <w:proofErr w:type="gramEnd"/>
    <w:r>
      <w:rPr>
        <w:rFonts w:ascii="Century Gothic" w:eastAsia="Calibri" w:hAnsi="Century Gothic"/>
        <w:sz w:val="16"/>
        <w:szCs w:val="16"/>
      </w:rPr>
      <w:t xml:space="preserve"> 0194-2310144</w:t>
    </w:r>
  </w:p>
  <w:p w14:paraId="381F7255" w14:textId="40B391D4" w:rsidR="008C17F8" w:rsidRPr="008C17F8" w:rsidRDefault="008C17F8" w:rsidP="008C17F8">
    <w:pPr>
      <w:ind w:left="720"/>
      <w:contextualSpacing/>
      <w:rPr>
        <w:rFonts w:ascii="Century Gothic" w:eastAsia="Calibri" w:hAnsi="Century Gothic"/>
        <w:b/>
        <w:bCs/>
        <w:sz w:val="23"/>
        <w:szCs w:val="23"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Pr="008C17F8">
      <w:rPr>
        <w:rFonts w:ascii="Century Gothic" w:eastAsia="Calibri" w:hAnsi="Century Gothic"/>
        <w:b/>
        <w:bCs/>
        <w:sz w:val="23"/>
        <w:szCs w:val="23"/>
      </w:rPr>
      <w:t>OFFICE OF THE PRINCIPAL,</w:t>
    </w:r>
  </w:p>
  <w:p w14:paraId="2971FFD2" w14:textId="4C413E65" w:rsidR="008C17F8" w:rsidRPr="008C17F8" w:rsidRDefault="008C17F8" w:rsidP="008C17F8">
    <w:pPr>
      <w:contextualSpacing/>
      <w:rPr>
        <w:rFonts w:ascii="Century Gothic" w:eastAsia="Calibri" w:hAnsi="Century Gothic"/>
        <w:b/>
        <w:bCs/>
        <w:sz w:val="23"/>
        <w:szCs w:val="23"/>
      </w:rPr>
    </w:pPr>
    <w:r w:rsidRPr="008C17F8">
      <w:rPr>
        <w:rFonts w:ascii="Century Gothic" w:eastAsia="Calibri" w:hAnsi="Century Gothic"/>
        <w:b/>
        <w:bCs/>
        <w:sz w:val="23"/>
        <w:szCs w:val="23"/>
      </w:rPr>
      <w:t xml:space="preserve">     KASHMIR GOVT. POLYTECHNIC, COLLEGE GOGJI BAGH SRINAGAR.</w:t>
    </w:r>
  </w:p>
  <w:p w14:paraId="156FE612" w14:textId="77777777" w:rsidR="008C17F8" w:rsidRDefault="00000000" w:rsidP="008C17F8">
    <w:pPr>
      <w:contextualSpacing/>
      <w:jc w:val="center"/>
      <w:rPr>
        <w:sz w:val="20"/>
        <w:szCs w:val="20"/>
      </w:rPr>
    </w:pPr>
    <w:hyperlink r:id="rId2" w:history="1">
      <w:r w:rsidR="008C17F8"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06EFF119" w14:textId="72BA39F2" w:rsidR="0044478E" w:rsidRPr="008C17F8" w:rsidRDefault="00490BB9" w:rsidP="00490BB9">
    <w:pPr>
      <w:rPr>
        <w:sz w:val="20"/>
        <w:szCs w:val="20"/>
      </w:rPr>
    </w:pPr>
    <w:r>
      <w:rPr>
        <w:sz w:val="20"/>
        <w:szCs w:val="20"/>
      </w:rPr>
      <w:t xml:space="preserve">                            </w:t>
    </w:r>
    <w:r w:rsidR="008C17F8">
      <w:rPr>
        <w:sz w:val="20"/>
        <w:szCs w:val="20"/>
      </w:rPr>
      <w:t xml:space="preserve">Email: </w:t>
    </w:r>
    <w:hyperlink r:id="rId3" w:history="1">
      <w:r w:rsidR="008C17F8">
        <w:rPr>
          <w:rStyle w:val="Hyperlink"/>
          <w:sz w:val="20"/>
          <w:szCs w:val="20"/>
        </w:rPr>
        <w:t>kgpolysgr@rediffmail.com</w:t>
      </w:r>
    </w:hyperlink>
    <w:r>
      <w:rPr>
        <w:rFonts w:ascii="Century Gothic" w:eastAsia="Calibri" w:hAnsi="Century Gothic"/>
        <w:sz w:val="16"/>
        <w:szCs w:val="16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5FCC"/>
    <w:rsid w:val="00050A31"/>
    <w:rsid w:val="00055350"/>
    <w:rsid w:val="000716D2"/>
    <w:rsid w:val="00071AAB"/>
    <w:rsid w:val="00082573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C6AA1"/>
    <w:rsid w:val="001E7EC2"/>
    <w:rsid w:val="00201333"/>
    <w:rsid w:val="00210FA7"/>
    <w:rsid w:val="00216417"/>
    <w:rsid w:val="0026631D"/>
    <w:rsid w:val="002C088A"/>
    <w:rsid w:val="002C2F53"/>
    <w:rsid w:val="002E6B7A"/>
    <w:rsid w:val="0033518C"/>
    <w:rsid w:val="003437C2"/>
    <w:rsid w:val="00377186"/>
    <w:rsid w:val="00377F98"/>
    <w:rsid w:val="00383779"/>
    <w:rsid w:val="003A1C03"/>
    <w:rsid w:val="003F5B25"/>
    <w:rsid w:val="00414627"/>
    <w:rsid w:val="00425D63"/>
    <w:rsid w:val="0044478E"/>
    <w:rsid w:val="004643D8"/>
    <w:rsid w:val="004829B1"/>
    <w:rsid w:val="00490BB9"/>
    <w:rsid w:val="00497C24"/>
    <w:rsid w:val="004C7BA5"/>
    <w:rsid w:val="004E7628"/>
    <w:rsid w:val="004F3334"/>
    <w:rsid w:val="004F48F2"/>
    <w:rsid w:val="00507200"/>
    <w:rsid w:val="005149B1"/>
    <w:rsid w:val="00535B1A"/>
    <w:rsid w:val="005367F4"/>
    <w:rsid w:val="005647F2"/>
    <w:rsid w:val="005662D1"/>
    <w:rsid w:val="00573A09"/>
    <w:rsid w:val="005A4526"/>
    <w:rsid w:val="005C1B16"/>
    <w:rsid w:val="005E53D0"/>
    <w:rsid w:val="005F0DE3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4190"/>
    <w:rsid w:val="007152D7"/>
    <w:rsid w:val="00746C14"/>
    <w:rsid w:val="0078386D"/>
    <w:rsid w:val="00786CBE"/>
    <w:rsid w:val="007C2C59"/>
    <w:rsid w:val="00801F23"/>
    <w:rsid w:val="00837632"/>
    <w:rsid w:val="0085640F"/>
    <w:rsid w:val="008567AA"/>
    <w:rsid w:val="00881BB2"/>
    <w:rsid w:val="00892712"/>
    <w:rsid w:val="008A680A"/>
    <w:rsid w:val="008B0BB0"/>
    <w:rsid w:val="008C17F8"/>
    <w:rsid w:val="008E6C4B"/>
    <w:rsid w:val="008F18C0"/>
    <w:rsid w:val="00903281"/>
    <w:rsid w:val="00906CAD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9F240F"/>
    <w:rsid w:val="00A03B7B"/>
    <w:rsid w:val="00A0748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BC3981"/>
    <w:rsid w:val="00C05085"/>
    <w:rsid w:val="00C07E11"/>
    <w:rsid w:val="00C1593D"/>
    <w:rsid w:val="00C26896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47DD3"/>
    <w:rsid w:val="00D65F07"/>
    <w:rsid w:val="00D718C8"/>
    <w:rsid w:val="00D92BB7"/>
    <w:rsid w:val="00DC76D2"/>
    <w:rsid w:val="00DD30ED"/>
    <w:rsid w:val="00DE4B7D"/>
    <w:rsid w:val="00DF5082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9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3</cp:revision>
  <cp:lastPrinted>2023-09-12T10:31:00Z</cp:lastPrinted>
  <dcterms:created xsi:type="dcterms:W3CDTF">2023-09-12T10:05:00Z</dcterms:created>
  <dcterms:modified xsi:type="dcterms:W3CDTF">2023-09-12T10:31:00Z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