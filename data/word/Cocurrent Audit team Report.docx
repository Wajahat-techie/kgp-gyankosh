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A277D" w14:textId="77777777" w:rsidR="00B25DA7" w:rsidRDefault="00A06862" w:rsidP="009F0B79">
      <w:pPr>
        <w:shd w:val="clear" w:color="auto" w:fill="FFFFFF"/>
        <w:rPr>
          <w:rFonts w:ascii="Tahoma" w:hAnsi="Tahoma" w:cs="Tahoma"/>
          <w:b/>
          <w:bCs/>
          <w:color w:val="1F1F1F"/>
          <w:sz w:val="28"/>
          <w:szCs w:val="28"/>
        </w:rPr>
      </w:pPr>
      <w:r w:rsidRPr="00B25DA7">
        <w:rPr>
          <w:rFonts w:ascii="Tahoma" w:hAnsi="Tahoma" w:cs="Tahoma"/>
          <w:b/>
          <w:bCs/>
          <w:color w:val="1F1F1F"/>
          <w:sz w:val="28"/>
          <w:szCs w:val="28"/>
        </w:rPr>
        <w:t xml:space="preserve">   </w:t>
      </w:r>
      <w:r w:rsidR="00E43726" w:rsidRPr="00B25DA7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</w:t>
      </w:r>
      <w:r w:rsidR="00B25DA7">
        <w:rPr>
          <w:rFonts w:ascii="Tahoma" w:hAnsi="Tahoma" w:cs="Tahoma"/>
          <w:b/>
          <w:bCs/>
          <w:color w:val="1F1F1F"/>
          <w:sz w:val="28"/>
          <w:szCs w:val="28"/>
        </w:rPr>
        <w:t xml:space="preserve">  </w:t>
      </w:r>
    </w:p>
    <w:p w14:paraId="2ABB7972" w14:textId="7244DB23" w:rsidR="009F0B79" w:rsidRPr="00B25DA7" w:rsidRDefault="00B25DA7" w:rsidP="009F0B79">
      <w:pPr>
        <w:shd w:val="clear" w:color="auto" w:fill="FFFFFF"/>
        <w:rPr>
          <w:rFonts w:ascii="Tahoma" w:hAnsi="Tahoma" w:cs="Tahoma"/>
          <w:b/>
          <w:bCs/>
          <w:color w:val="222222"/>
          <w:sz w:val="32"/>
          <w:szCs w:val="32"/>
        </w:rPr>
      </w:pPr>
      <w:r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9F0B79" w:rsidRPr="00B25DA7">
        <w:rPr>
          <w:rFonts w:ascii="Tahoma" w:hAnsi="Tahoma" w:cs="Tahoma"/>
          <w:b/>
          <w:bCs/>
          <w:color w:val="222222"/>
          <w:sz w:val="32"/>
          <w:szCs w:val="32"/>
        </w:rPr>
        <w:t>Concurrent Audit Team</w:t>
      </w:r>
    </w:p>
    <w:p w14:paraId="752ECF32" w14:textId="77777777" w:rsidR="009F0B79" w:rsidRPr="009F0B79" w:rsidRDefault="009F0B79" w:rsidP="009F0B79">
      <w:pPr>
        <w:shd w:val="clear" w:color="auto" w:fill="FFFFFF"/>
        <w:rPr>
          <w:rFonts w:ascii="Arial" w:hAnsi="Arial" w:cs="Arial"/>
          <w:color w:val="222222"/>
          <w:sz w:val="28"/>
          <w:szCs w:val="28"/>
        </w:rPr>
      </w:pPr>
    </w:p>
    <w:p w14:paraId="1FCFA7A1" w14:textId="21E6ABF1" w:rsidR="009F0B79" w:rsidRPr="009F0B79" w:rsidRDefault="009F0B79" w:rsidP="00B25DA7">
      <w:pPr>
        <w:shd w:val="clear" w:color="auto" w:fill="FFFFFF"/>
        <w:jc w:val="both"/>
        <w:rPr>
          <w:rFonts w:ascii="Tahoma" w:hAnsi="Tahoma" w:cs="Tahoma"/>
          <w:color w:val="222222"/>
          <w:sz w:val="28"/>
          <w:szCs w:val="28"/>
        </w:rPr>
      </w:pPr>
      <w:r w:rsidRPr="009F0B79">
        <w:rPr>
          <w:rFonts w:ascii="Tahoma" w:hAnsi="Tahoma" w:cs="Tahoma"/>
          <w:color w:val="222222"/>
          <w:sz w:val="28"/>
          <w:szCs w:val="28"/>
        </w:rPr>
        <w:t xml:space="preserve">Perusal of the file namely "Completion of deficient infrastructure pointed out by AICTE in </w:t>
      </w:r>
      <w:r w:rsidR="00B25DA7">
        <w:rPr>
          <w:rFonts w:ascii="Tahoma" w:hAnsi="Tahoma" w:cs="Tahoma"/>
          <w:color w:val="222222"/>
          <w:sz w:val="28"/>
          <w:szCs w:val="28"/>
        </w:rPr>
        <w:t>Kashmir Govt.Polytechnic College Srinagar</w:t>
      </w:r>
      <w:r w:rsidRPr="009F0B79">
        <w:rPr>
          <w:rFonts w:ascii="Tahoma" w:hAnsi="Tahoma" w:cs="Tahoma"/>
          <w:color w:val="222222"/>
          <w:sz w:val="28"/>
          <w:szCs w:val="28"/>
        </w:rPr>
        <w:t>" under the LUP 214</w:t>
      </w:r>
      <w:r w:rsidR="00CB2833">
        <w:rPr>
          <w:rFonts w:ascii="Tahoma" w:hAnsi="Tahoma" w:cs="Tahoma"/>
          <w:color w:val="222222"/>
          <w:sz w:val="28"/>
          <w:szCs w:val="28"/>
        </w:rPr>
        <w:t>4</w:t>
      </w:r>
      <w:r w:rsidRPr="009F0B79">
        <w:rPr>
          <w:rFonts w:ascii="Tahoma" w:hAnsi="Tahoma" w:cs="Tahoma"/>
          <w:color w:val="222222"/>
          <w:sz w:val="28"/>
          <w:szCs w:val="28"/>
        </w:rPr>
        <w:t xml:space="preserve"> of Skill Development Department reveals that it is not a civil work, </w:t>
      </w:r>
      <w:proofErr w:type="spellStart"/>
      <w:proofErr w:type="gramStart"/>
      <w:r w:rsidRPr="009F0B79">
        <w:rPr>
          <w:rFonts w:ascii="Tahoma" w:hAnsi="Tahoma" w:cs="Tahoma"/>
          <w:color w:val="222222"/>
          <w:sz w:val="28"/>
          <w:szCs w:val="28"/>
        </w:rPr>
        <w:t>a</w:t>
      </w:r>
      <w:proofErr w:type="spellEnd"/>
      <w:proofErr w:type="gramEnd"/>
      <w:r w:rsidRPr="009F0B79">
        <w:rPr>
          <w:rFonts w:ascii="Tahoma" w:hAnsi="Tahoma" w:cs="Tahoma"/>
          <w:color w:val="222222"/>
          <w:sz w:val="28"/>
          <w:szCs w:val="28"/>
        </w:rPr>
        <w:t xml:space="preserve"> electric work or a mechanical work which are being sent by General Manager, JKIDFC for verification and onsite report. It is basically a purchase of computers, fire extinguishers and furniture items made by the Directorate of Skill Development and supplied to the </w:t>
      </w:r>
      <w:r w:rsidR="00CB2833">
        <w:rPr>
          <w:rFonts w:ascii="Tahoma" w:hAnsi="Tahoma" w:cs="Tahoma"/>
          <w:color w:val="222222"/>
          <w:sz w:val="28"/>
          <w:szCs w:val="28"/>
        </w:rPr>
        <w:t>Kashmir Govt.Polytechnic College Srinagar</w:t>
      </w:r>
      <w:r w:rsidRPr="009F0B79">
        <w:rPr>
          <w:rFonts w:ascii="Tahoma" w:hAnsi="Tahoma" w:cs="Tahoma"/>
          <w:color w:val="222222"/>
          <w:sz w:val="28"/>
          <w:szCs w:val="28"/>
        </w:rPr>
        <w:t xml:space="preserve">. However, on physical inspection by the Concurrent Audit Team committee on </w:t>
      </w:r>
      <w:r w:rsidR="00CB2833">
        <w:rPr>
          <w:rFonts w:ascii="Tahoma" w:hAnsi="Tahoma" w:cs="Tahoma"/>
          <w:color w:val="222222"/>
          <w:sz w:val="28"/>
          <w:szCs w:val="28"/>
        </w:rPr>
        <w:t>09</w:t>
      </w:r>
      <w:r w:rsidRPr="009F0B79">
        <w:rPr>
          <w:rFonts w:ascii="Tahoma" w:hAnsi="Tahoma" w:cs="Tahoma"/>
          <w:color w:val="222222"/>
          <w:sz w:val="28"/>
          <w:szCs w:val="28"/>
        </w:rPr>
        <w:t xml:space="preserve">/12/2025 the Principal of </w:t>
      </w:r>
      <w:r w:rsidR="00B25DA7">
        <w:rPr>
          <w:rFonts w:ascii="Tahoma" w:hAnsi="Tahoma" w:cs="Tahoma"/>
          <w:color w:val="222222"/>
          <w:sz w:val="28"/>
          <w:szCs w:val="28"/>
        </w:rPr>
        <w:t>Kashmir Govt.Polytechnic College Srinagar</w:t>
      </w:r>
      <w:r w:rsidR="00B25DA7" w:rsidRPr="009F0B79">
        <w:rPr>
          <w:rFonts w:ascii="Tahoma" w:hAnsi="Tahoma" w:cs="Tahoma"/>
          <w:color w:val="222222"/>
          <w:sz w:val="28"/>
          <w:szCs w:val="28"/>
        </w:rPr>
        <w:t xml:space="preserve"> </w:t>
      </w:r>
      <w:r w:rsidRPr="009F0B79">
        <w:rPr>
          <w:rFonts w:ascii="Tahoma" w:hAnsi="Tahoma" w:cs="Tahoma"/>
          <w:color w:val="222222"/>
          <w:sz w:val="28"/>
          <w:szCs w:val="28"/>
        </w:rPr>
        <w:t xml:space="preserve">displayed to the committee </w:t>
      </w:r>
      <w:r w:rsidR="0094333B" w:rsidRPr="009F0B79">
        <w:rPr>
          <w:rFonts w:ascii="Tahoma" w:hAnsi="Tahoma" w:cs="Tahoma"/>
          <w:color w:val="222222"/>
          <w:sz w:val="28"/>
          <w:szCs w:val="28"/>
        </w:rPr>
        <w:t>members,</w:t>
      </w:r>
      <w:r w:rsidR="0094333B">
        <w:rPr>
          <w:rFonts w:ascii="Tahoma" w:hAnsi="Tahoma" w:cs="Tahoma"/>
          <w:color w:val="222222"/>
          <w:sz w:val="28"/>
          <w:szCs w:val="28"/>
        </w:rPr>
        <w:t xml:space="preserve"> Complete Setup of Language Lab,</w:t>
      </w:r>
      <w:r w:rsidRPr="009F0B79">
        <w:rPr>
          <w:rFonts w:ascii="Tahoma" w:hAnsi="Tahoma" w:cs="Tahoma"/>
          <w:color w:val="222222"/>
          <w:sz w:val="28"/>
          <w:szCs w:val="28"/>
        </w:rPr>
        <w:t xml:space="preserve"> </w:t>
      </w:r>
      <w:r w:rsidR="00996ACE">
        <w:rPr>
          <w:rFonts w:ascii="Tahoma" w:hAnsi="Tahoma" w:cs="Tahoma"/>
          <w:color w:val="222222"/>
          <w:sz w:val="28"/>
          <w:szCs w:val="28"/>
        </w:rPr>
        <w:t>1</w:t>
      </w:r>
      <w:r w:rsidRPr="009F0B79">
        <w:rPr>
          <w:rFonts w:ascii="Tahoma" w:hAnsi="Tahoma" w:cs="Tahoma"/>
          <w:color w:val="222222"/>
          <w:sz w:val="28"/>
          <w:szCs w:val="28"/>
        </w:rPr>
        <w:t xml:space="preserve">5 numbers of computers, </w:t>
      </w:r>
      <w:r w:rsidR="00996ACE">
        <w:rPr>
          <w:rFonts w:ascii="Tahoma" w:hAnsi="Tahoma" w:cs="Tahoma"/>
          <w:color w:val="222222"/>
          <w:sz w:val="28"/>
          <w:szCs w:val="28"/>
        </w:rPr>
        <w:t>58</w:t>
      </w:r>
      <w:r w:rsidRPr="009F0B79">
        <w:rPr>
          <w:rFonts w:ascii="Tahoma" w:hAnsi="Tahoma" w:cs="Tahoma"/>
          <w:color w:val="222222"/>
          <w:sz w:val="28"/>
          <w:szCs w:val="28"/>
        </w:rPr>
        <w:t xml:space="preserve"> number of fire extinguishers</w:t>
      </w:r>
      <w:r w:rsidR="00996ACE">
        <w:rPr>
          <w:rFonts w:ascii="Tahoma" w:hAnsi="Tahoma" w:cs="Tahoma"/>
          <w:color w:val="222222"/>
          <w:sz w:val="28"/>
          <w:szCs w:val="28"/>
        </w:rPr>
        <w:t>,15</w:t>
      </w:r>
      <w:r w:rsidRPr="009F0B79">
        <w:rPr>
          <w:rFonts w:ascii="Tahoma" w:hAnsi="Tahoma" w:cs="Tahoma"/>
          <w:color w:val="222222"/>
          <w:sz w:val="28"/>
          <w:szCs w:val="28"/>
        </w:rPr>
        <w:t xml:space="preserve"> numbers of chairs</w:t>
      </w:r>
      <w:r w:rsidR="00996ACE">
        <w:rPr>
          <w:rFonts w:ascii="Tahoma" w:hAnsi="Tahoma" w:cs="Tahoma"/>
          <w:color w:val="222222"/>
          <w:sz w:val="28"/>
          <w:szCs w:val="28"/>
        </w:rPr>
        <w:t>,15</w:t>
      </w:r>
      <w:r w:rsidRPr="009F0B79">
        <w:rPr>
          <w:rFonts w:ascii="Tahoma" w:hAnsi="Tahoma" w:cs="Tahoma"/>
          <w:color w:val="222222"/>
          <w:sz w:val="28"/>
          <w:szCs w:val="28"/>
        </w:rPr>
        <w:t xml:space="preserve"> numbers of </w:t>
      </w:r>
      <w:r w:rsidR="00394C3B">
        <w:rPr>
          <w:rFonts w:ascii="Tahoma" w:hAnsi="Tahoma" w:cs="Tahoma"/>
          <w:color w:val="222222"/>
          <w:sz w:val="28"/>
          <w:szCs w:val="28"/>
        </w:rPr>
        <w:t xml:space="preserve">computer </w:t>
      </w:r>
      <w:r w:rsidRPr="009F0B79">
        <w:rPr>
          <w:rFonts w:ascii="Tahoma" w:hAnsi="Tahoma" w:cs="Tahoma"/>
          <w:color w:val="222222"/>
          <w:sz w:val="28"/>
          <w:szCs w:val="28"/>
        </w:rPr>
        <w:t>tables</w:t>
      </w:r>
      <w:r w:rsidR="00996ACE">
        <w:rPr>
          <w:rFonts w:ascii="Tahoma" w:hAnsi="Tahoma" w:cs="Tahoma"/>
          <w:color w:val="222222"/>
          <w:sz w:val="28"/>
          <w:szCs w:val="28"/>
        </w:rPr>
        <w:t xml:space="preserve"> and 10 number of Laser Printers.</w:t>
      </w:r>
      <w:r w:rsidRPr="009F0B79">
        <w:rPr>
          <w:rFonts w:ascii="Tahoma" w:hAnsi="Tahoma" w:cs="Tahoma"/>
          <w:color w:val="222222"/>
          <w:sz w:val="28"/>
          <w:szCs w:val="28"/>
        </w:rPr>
        <w:t xml:space="preserve"> </w:t>
      </w:r>
      <w:r w:rsidR="00B25DA7" w:rsidRPr="00B25DA7">
        <w:rPr>
          <w:rFonts w:ascii="Tahoma" w:hAnsi="Tahoma" w:cs="Tahoma"/>
          <w:color w:val="222222"/>
          <w:sz w:val="28"/>
          <w:szCs w:val="28"/>
        </w:rPr>
        <w:t>However,</w:t>
      </w:r>
      <w:r w:rsidRPr="009F0B79">
        <w:rPr>
          <w:rFonts w:ascii="Tahoma" w:hAnsi="Tahoma" w:cs="Tahoma"/>
          <w:color w:val="222222"/>
          <w:sz w:val="28"/>
          <w:szCs w:val="28"/>
        </w:rPr>
        <w:t xml:space="preserve"> on further scrutiny of documents it was found that GEM contract stands finalized for bulk quantities at the Directorate of Skill Development for all institutions under its </w:t>
      </w:r>
      <w:r w:rsidR="00A40D48" w:rsidRPr="009F0B79">
        <w:rPr>
          <w:rFonts w:ascii="Tahoma" w:hAnsi="Tahoma" w:cs="Tahoma"/>
          <w:color w:val="222222"/>
          <w:sz w:val="28"/>
          <w:szCs w:val="28"/>
        </w:rPr>
        <w:t>control.</w:t>
      </w:r>
      <w:r w:rsidR="00A40D48">
        <w:rPr>
          <w:rFonts w:ascii="Tahoma" w:hAnsi="Tahoma" w:cs="Tahoma"/>
          <w:color w:val="222222"/>
          <w:sz w:val="28"/>
          <w:szCs w:val="28"/>
        </w:rPr>
        <w:t xml:space="preserve"> The GST deduction from source at different times may be got rechecked</w:t>
      </w:r>
      <w:r w:rsidR="00996ACE">
        <w:rPr>
          <w:rFonts w:ascii="Tahoma" w:hAnsi="Tahoma" w:cs="Tahoma"/>
          <w:color w:val="222222"/>
          <w:sz w:val="28"/>
          <w:szCs w:val="28"/>
        </w:rPr>
        <w:t>/reverified.</w:t>
      </w:r>
    </w:p>
    <w:p w14:paraId="513C4FC3" w14:textId="5A989C29" w:rsidR="009F0B79" w:rsidRDefault="009F0B79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14:paraId="2BABABDC" w14:textId="08572451" w:rsidR="00B25DA7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14:paraId="1218F4B8" w14:textId="627100A5" w:rsidR="00B25DA7" w:rsidRPr="009F0B79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 xml:space="preserve"> </w:t>
      </w:r>
    </w:p>
    <w:p w14:paraId="11CCD1F8" w14:textId="2C879811" w:rsidR="009F0B79" w:rsidRPr="009F0B79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19F70" wp14:editId="6616091C">
                <wp:simplePos x="0" y="0"/>
                <wp:positionH relativeFrom="column">
                  <wp:posOffset>3662664</wp:posOffset>
                </wp:positionH>
                <wp:positionV relativeFrom="paragraph">
                  <wp:posOffset>106182</wp:posOffset>
                </wp:positionV>
                <wp:extent cx="2118167" cy="497711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167" cy="497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86DEF" w14:textId="7B46881D" w:rsidR="00B25DA7" w:rsidRPr="00B25DA7" w:rsidRDefault="00B25DA7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</w:pPr>
                            <w:r w:rsidRPr="00B25DA7"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 xml:space="preserve">J.E R&amp;B 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 xml:space="preserve">Division </w:t>
                            </w:r>
                            <w:r w:rsidRPr="00B25DA7"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>Srinagar,</w:t>
                            </w:r>
                          </w:p>
                          <w:p w14:paraId="13AE51FE" w14:textId="5D50AF8B" w:rsidR="00B25DA7" w:rsidRPr="00B25DA7" w:rsidRDefault="00071BF4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B25DA7" w:rsidRPr="00B25DA7"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19F7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8.4pt;margin-top:8.35pt;width:166.8pt;height:3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" filled="f" stroked="f" strokeweight=".5pt">
                <v:textbox>
                  <w:txbxContent>
                    <w:p w14:paraId="68D86DEF" w14:textId="7B46881D" w:rsidR="00B25DA7" w:rsidRPr="00B25DA7" w:rsidRDefault="00B25DA7" w:rsidP="00B25DA7">
                      <w:pPr>
                        <w:shd w:val="clear" w:color="auto" w:fill="FFFFFF"/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</w:pPr>
                      <w:r w:rsidRPr="00B25DA7"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 xml:space="preserve">J.E R&amp;B </w:t>
                      </w:r>
                      <w:r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 xml:space="preserve">Division </w:t>
                      </w:r>
                      <w:r w:rsidRPr="00B25DA7"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>Srinagar,</w:t>
                      </w:r>
                    </w:p>
                    <w:p w14:paraId="13AE51FE" w14:textId="5D50AF8B" w:rsidR="00B25DA7" w:rsidRPr="00B25DA7" w:rsidRDefault="00071BF4" w:rsidP="00B25DA7">
                      <w:pPr>
                        <w:shd w:val="clear" w:color="auto" w:fill="FFFFFF"/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 xml:space="preserve">        </w:t>
                      </w:r>
                      <w:r w:rsidR="00B25DA7" w:rsidRPr="00B25DA7"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>Member</w:t>
                      </w:r>
                    </w:p>
                  </w:txbxContent>
                </v:textbox>
              </v:shape>
            </w:pict>
          </mc:Fallback>
        </mc:AlternateContent>
      </w:r>
    </w:p>
    <w:p w14:paraId="2E768C05" w14:textId="1BE915D3" w:rsidR="00B25DA7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 xml:space="preserve">     </w:t>
      </w:r>
      <w:r w:rsidR="009F0B79" w:rsidRPr="009F0B79">
        <w:rPr>
          <w:rFonts w:ascii="Arial" w:hAnsi="Arial" w:cs="Arial"/>
          <w:color w:val="222222"/>
          <w:sz w:val="24"/>
          <w:szCs w:val="24"/>
        </w:rPr>
        <w:t>JE, PHE, Srinagar</w:t>
      </w:r>
      <w:r>
        <w:rPr>
          <w:rFonts w:ascii="Arial" w:hAnsi="Arial" w:cs="Arial"/>
          <w:color w:val="222222"/>
          <w:sz w:val="24"/>
          <w:szCs w:val="24"/>
        </w:rPr>
        <w:t xml:space="preserve">                    </w:t>
      </w:r>
    </w:p>
    <w:p w14:paraId="799FE0AC" w14:textId="7B6B6213" w:rsidR="009F0B79" w:rsidRPr="009F0B79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  <w:sz w:val="24"/>
          <w:szCs w:val="24"/>
        </w:rPr>
        <w:t xml:space="preserve">          </w:t>
      </w:r>
      <w:r w:rsidR="009F0B79" w:rsidRPr="009F0B79">
        <w:rPr>
          <w:rFonts w:ascii="Arial" w:hAnsi="Arial" w:cs="Arial"/>
          <w:color w:val="222222"/>
          <w:sz w:val="24"/>
          <w:szCs w:val="24"/>
        </w:rPr>
        <w:t>Member</w:t>
      </w:r>
      <w:r>
        <w:rPr>
          <w:rFonts w:ascii="Arial" w:hAnsi="Arial" w:cs="Arial"/>
          <w:color w:val="222222"/>
          <w:sz w:val="24"/>
          <w:szCs w:val="24"/>
        </w:rPr>
        <w:t xml:space="preserve"> </w:t>
      </w:r>
    </w:p>
    <w:p w14:paraId="057B0E90" w14:textId="77777777" w:rsidR="009F0B79" w:rsidRPr="009F0B79" w:rsidRDefault="009F0B79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14:paraId="0F847849" w14:textId="6EDEB76F" w:rsidR="009F0B79" w:rsidRDefault="009F0B79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14:paraId="7D9EF6BF" w14:textId="5DC865F6" w:rsidR="00B25DA7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FC6B6D" wp14:editId="4103DAB9">
                <wp:simplePos x="0" y="0"/>
                <wp:positionH relativeFrom="column">
                  <wp:posOffset>3721880</wp:posOffset>
                </wp:positionH>
                <wp:positionV relativeFrom="paragraph">
                  <wp:posOffset>29845</wp:posOffset>
                </wp:positionV>
                <wp:extent cx="2118167" cy="497711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167" cy="497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877A80" w14:textId="18DB0ED0" w:rsidR="00B25DA7" w:rsidRPr="00B25DA7" w:rsidRDefault="00071BF4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>A.O, DC</w:t>
                            </w:r>
                            <w:r w:rsidR="00B25DA7"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 xml:space="preserve"> Office </w:t>
                            </w:r>
                            <w:r w:rsidR="00B25DA7" w:rsidRPr="00B25DA7"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>Srinagar,</w:t>
                            </w:r>
                          </w:p>
                          <w:p w14:paraId="6E735BE9" w14:textId="61033C74" w:rsidR="00B25DA7" w:rsidRPr="00B25DA7" w:rsidRDefault="00071BF4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B25DA7" w:rsidRPr="00B25DA7"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C6B6D" id="Text Box 3" o:spid="_x0000_s1027" type="#_x0000_t202" style="position:absolute;margin-left:293.05pt;margin-top:2.35pt;width:166.8pt;height:3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" filled="f" stroked="f" strokeweight=".5pt">
                <v:textbox>
                  <w:txbxContent>
                    <w:p w14:paraId="3E877A80" w14:textId="18DB0ED0" w:rsidR="00B25DA7" w:rsidRPr="00B25DA7" w:rsidRDefault="00071BF4" w:rsidP="00B25DA7">
                      <w:pPr>
                        <w:shd w:val="clear" w:color="auto" w:fill="FFFFFF"/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>A.O, DC</w:t>
                      </w:r>
                      <w:r w:rsidR="00B25DA7"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 xml:space="preserve"> Office </w:t>
                      </w:r>
                      <w:r w:rsidR="00B25DA7" w:rsidRPr="00B25DA7"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>Srinagar,</w:t>
                      </w:r>
                    </w:p>
                    <w:p w14:paraId="6E735BE9" w14:textId="61033C74" w:rsidR="00B25DA7" w:rsidRPr="00B25DA7" w:rsidRDefault="00071BF4" w:rsidP="00B25DA7">
                      <w:pPr>
                        <w:shd w:val="clear" w:color="auto" w:fill="FFFFFF"/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 xml:space="preserve">        </w:t>
                      </w:r>
                      <w:r w:rsidR="00B25DA7" w:rsidRPr="00B25DA7"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>Member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90B8C6" wp14:editId="34DCC542">
                <wp:simplePos x="0" y="0"/>
                <wp:positionH relativeFrom="column">
                  <wp:posOffset>277792</wp:posOffset>
                </wp:positionH>
                <wp:positionV relativeFrom="paragraph">
                  <wp:posOffset>25794</wp:posOffset>
                </wp:positionV>
                <wp:extent cx="2118167" cy="497711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167" cy="497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4AB943" w14:textId="26E6920E" w:rsidR="00B25DA7" w:rsidRPr="00B25DA7" w:rsidRDefault="00B25DA7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25DA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J.E </w:t>
                            </w:r>
                            <w:r w:rsidR="00071BF4" w:rsidRPr="00B25DA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PDD, Srinagar</w:t>
                            </w:r>
                            <w:r w:rsidRPr="00B25DA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66B23EA4" w14:textId="3BF31FF1" w:rsidR="00B25DA7" w:rsidRPr="00B25DA7" w:rsidRDefault="00071BF4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B25DA7" w:rsidRPr="00B25DA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0B8C6" id="Text Box 2" o:spid="_x0000_s1028" type="#_x0000_t202" style="position:absolute;margin-left:21.85pt;margin-top:2.05pt;width:166.8pt;height:3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" filled="f" stroked="f" strokeweight=".5pt">
                <v:textbox>
                  <w:txbxContent>
                    <w:p w14:paraId="6D4AB943" w14:textId="26E6920E" w:rsidR="00B25DA7" w:rsidRPr="00B25DA7" w:rsidRDefault="00B25DA7" w:rsidP="00B25DA7">
                      <w:pPr>
                        <w:shd w:val="clear" w:color="auto" w:fill="FFFFFF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J.E </w:t>
                      </w:r>
                      <w:r w:rsidR="00071BF4"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>PDD, Srinagar</w:t>
                      </w:r>
                      <w:r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>,</w:t>
                      </w:r>
                    </w:p>
                    <w:p w14:paraId="66B23EA4" w14:textId="3BF31FF1" w:rsidR="00B25DA7" w:rsidRPr="00B25DA7" w:rsidRDefault="00071BF4" w:rsidP="00B25DA7">
                      <w:pPr>
                        <w:shd w:val="clear" w:color="auto" w:fill="FFFFFF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</w:t>
                      </w:r>
                      <w:r w:rsidR="00B25DA7"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>Member</w:t>
                      </w:r>
                    </w:p>
                  </w:txbxContent>
                </v:textbox>
              </v:shape>
            </w:pict>
          </mc:Fallback>
        </mc:AlternateContent>
      </w:r>
    </w:p>
    <w:p w14:paraId="2AB464C9" w14:textId="4E2C3FCD" w:rsidR="00B25DA7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14:paraId="27C936DE" w14:textId="2B59C1EC" w:rsidR="00B25DA7" w:rsidRPr="009F0B79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14:paraId="795EAE41" w14:textId="28A9A672" w:rsidR="009F0B79" w:rsidRDefault="009F0B79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14:paraId="0F6324D4" w14:textId="6988A271" w:rsidR="00B25DA7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14:paraId="39CCC98E" w14:textId="540ADB63" w:rsidR="00B25DA7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9B270F" wp14:editId="5FCD1717">
                <wp:simplePos x="0" y="0"/>
                <wp:positionH relativeFrom="column">
                  <wp:posOffset>3756572</wp:posOffset>
                </wp:positionH>
                <wp:positionV relativeFrom="paragraph">
                  <wp:posOffset>172109</wp:posOffset>
                </wp:positionV>
                <wp:extent cx="2118167" cy="497711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167" cy="4977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C822F5" w14:textId="42998112" w:rsidR="00B25DA7" w:rsidRPr="00B25DA7" w:rsidRDefault="00B25DA7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 xml:space="preserve">A.E.R&amp;B </w:t>
                            </w:r>
                            <w:r w:rsidRPr="00B25DA7"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>Srinagar,</w:t>
                            </w:r>
                          </w:p>
                          <w:p w14:paraId="03F20A51" w14:textId="32A6C01E" w:rsidR="00B25DA7" w:rsidRPr="00B25DA7" w:rsidRDefault="00071BF4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B25DA7" w:rsidRPr="00B25DA7"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B270F" id="Text Box 5" o:spid="_x0000_s1029" type="#_x0000_t202" style="position:absolute;margin-left:295.8pt;margin-top:13.55pt;width:166.8pt;height:39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" filled="f" stroked="f" strokeweight=".5pt">
                <v:textbox>
                  <w:txbxContent>
                    <w:p w14:paraId="67C822F5" w14:textId="42998112" w:rsidR="00B25DA7" w:rsidRPr="00B25DA7" w:rsidRDefault="00B25DA7" w:rsidP="00B25DA7">
                      <w:pPr>
                        <w:shd w:val="clear" w:color="auto" w:fill="FFFFFF"/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>A.E.</w:t>
                      </w:r>
                      <w:r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>R&amp;B</w:t>
                      </w:r>
                      <w:r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 xml:space="preserve"> </w:t>
                      </w:r>
                      <w:r w:rsidRPr="00B25DA7"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>Srinagar,</w:t>
                      </w:r>
                    </w:p>
                    <w:p w14:paraId="03F20A51" w14:textId="32A6C01E" w:rsidR="00B25DA7" w:rsidRPr="00B25DA7" w:rsidRDefault="00071BF4" w:rsidP="00B25DA7">
                      <w:pPr>
                        <w:shd w:val="clear" w:color="auto" w:fill="FFFFFF"/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 xml:space="preserve">      </w:t>
                      </w:r>
                      <w:r w:rsidR="00B25DA7" w:rsidRPr="00B25DA7"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>Member</w:t>
                      </w:r>
                    </w:p>
                  </w:txbxContent>
                </v:textbox>
              </v:shape>
            </w:pict>
          </mc:Fallback>
        </mc:AlternateContent>
      </w:r>
    </w:p>
    <w:p w14:paraId="0DCC357A" w14:textId="7CDFADD6" w:rsidR="00B25DA7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DAE810" wp14:editId="4EEAFF7F">
                <wp:simplePos x="0" y="0"/>
                <wp:positionH relativeFrom="column">
                  <wp:posOffset>219710</wp:posOffset>
                </wp:positionH>
                <wp:positionV relativeFrom="paragraph">
                  <wp:posOffset>11430</wp:posOffset>
                </wp:positionV>
                <wp:extent cx="2117725" cy="49720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725" cy="49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11FC8" w14:textId="44AE89D6" w:rsidR="00B25DA7" w:rsidRPr="00B25DA7" w:rsidRDefault="00B25DA7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25DA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A.E.PHE Srinagar,</w:t>
                            </w:r>
                          </w:p>
                          <w:p w14:paraId="217D2A8D" w14:textId="687F2D32" w:rsidR="00B25DA7" w:rsidRPr="00B25DA7" w:rsidRDefault="00071BF4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B25DA7" w:rsidRPr="00B25DA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AE810" id="Text Box 4" o:spid="_x0000_s1030" type="#_x0000_t202" style="position:absolute;margin-left:17.3pt;margin-top:.9pt;width:166.75pt;height:39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" filled="f" stroked="f" strokeweight=".5pt">
                <v:textbox>
                  <w:txbxContent>
                    <w:p w14:paraId="73911FC8" w14:textId="44AE89D6" w:rsidR="00B25DA7" w:rsidRPr="00B25DA7" w:rsidRDefault="00B25DA7" w:rsidP="00B25DA7">
                      <w:pPr>
                        <w:shd w:val="clear" w:color="auto" w:fill="FFFFFF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>A.</w:t>
                      </w:r>
                      <w:r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>E.PHE</w:t>
                      </w:r>
                      <w:r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Srinagar,</w:t>
                      </w:r>
                    </w:p>
                    <w:p w14:paraId="217D2A8D" w14:textId="687F2D32" w:rsidR="00B25DA7" w:rsidRPr="00B25DA7" w:rsidRDefault="00071BF4" w:rsidP="00B25DA7">
                      <w:pPr>
                        <w:shd w:val="clear" w:color="auto" w:fill="FFFFFF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 </w:t>
                      </w:r>
                      <w:r w:rsidR="00B25DA7"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>Member</w:t>
                      </w:r>
                    </w:p>
                  </w:txbxContent>
                </v:textbox>
              </v:shape>
            </w:pict>
          </mc:Fallback>
        </mc:AlternateContent>
      </w:r>
    </w:p>
    <w:p w14:paraId="30A12F9C" w14:textId="19E67C76" w:rsidR="00B25DA7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14:paraId="14AE08B7" w14:textId="44AB5ACC" w:rsidR="00B25DA7" w:rsidRPr="009F0B79" w:rsidRDefault="00B25DA7" w:rsidP="009F0B79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</w:p>
    <w:p w14:paraId="5D6EE4FD" w14:textId="13D9ABB7" w:rsidR="00711B2F" w:rsidRPr="006530E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0"/>
          <w:szCs w:val="20"/>
        </w:rPr>
      </w:pPr>
    </w:p>
    <w:p w14:paraId="58C0F368" w14:textId="19098F60" w:rsidR="00282EDF" w:rsidRPr="006530E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0"/>
          <w:szCs w:val="20"/>
        </w:rPr>
      </w:pPr>
    </w:p>
    <w:p w14:paraId="54EA7B93" w14:textId="4FE3A2D6" w:rsidR="00D72DDA" w:rsidRPr="00721541" w:rsidRDefault="00B25DA7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Arial" w:hAnsi="Arial" w:cs="Arial"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EA8188" wp14:editId="73C34BC7">
                <wp:simplePos x="0" y="0"/>
                <wp:positionH relativeFrom="column">
                  <wp:posOffset>284592</wp:posOffset>
                </wp:positionH>
                <wp:positionV relativeFrom="paragraph">
                  <wp:posOffset>126131</wp:posOffset>
                </wp:positionV>
                <wp:extent cx="2117725" cy="49720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725" cy="49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E2360" w14:textId="4A3B5DB7" w:rsidR="00B25DA7" w:rsidRPr="00B25DA7" w:rsidRDefault="00B25DA7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25DA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A.E.E.PDD Srinagar,</w:t>
                            </w:r>
                          </w:p>
                          <w:p w14:paraId="5B8FF7E9" w14:textId="46C2ECE8" w:rsidR="00B25DA7" w:rsidRPr="00B25DA7" w:rsidRDefault="00071BF4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B25DA7" w:rsidRPr="00B25DA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A8188" id="Text Box 6" o:spid="_x0000_s1031" type="#_x0000_t202" style="position:absolute;left:0;text-align:left;margin-left:22.4pt;margin-top:9.95pt;width:166.75pt;height:39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" filled="f" stroked="f" strokeweight=".5pt">
                <v:textbox>
                  <w:txbxContent>
                    <w:p w14:paraId="48AE2360" w14:textId="4A3B5DB7" w:rsidR="00B25DA7" w:rsidRPr="00B25DA7" w:rsidRDefault="00B25DA7" w:rsidP="00B25DA7">
                      <w:pPr>
                        <w:shd w:val="clear" w:color="auto" w:fill="FFFFFF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>A.E.</w:t>
                      </w:r>
                      <w:r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>E.</w:t>
                      </w:r>
                      <w:r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>P</w:t>
                      </w:r>
                      <w:r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>DD</w:t>
                      </w:r>
                      <w:r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Srinagar,</w:t>
                      </w:r>
                    </w:p>
                    <w:p w14:paraId="5B8FF7E9" w14:textId="46C2ECE8" w:rsidR="00B25DA7" w:rsidRPr="00B25DA7" w:rsidRDefault="00071BF4" w:rsidP="00B25DA7">
                      <w:pPr>
                        <w:shd w:val="clear" w:color="auto" w:fill="FFFFFF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  </w:t>
                      </w:r>
                      <w:r w:rsidR="00B25DA7" w:rsidRPr="00B25DA7">
                        <w:rPr>
                          <w:rFonts w:ascii="Arial" w:hAnsi="Arial" w:cs="Arial"/>
                          <w:sz w:val="24"/>
                          <w:szCs w:val="24"/>
                        </w:rPr>
                        <w:t>Member</w:t>
                      </w:r>
                    </w:p>
                  </w:txbxContent>
                </v:textbox>
              </v:shape>
            </w:pict>
          </mc:Fallback>
        </mc:AlternateContent>
      </w:r>
    </w:p>
    <w:p w14:paraId="17222DC3" w14:textId="771F5C65" w:rsidR="00A80BE9" w:rsidRPr="00721541" w:rsidRDefault="00B25DA7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Arial" w:hAnsi="Arial" w:cs="Arial"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B6AB59" wp14:editId="74C46D3F">
                <wp:simplePos x="0" y="0"/>
                <wp:positionH relativeFrom="column">
                  <wp:posOffset>3836815</wp:posOffset>
                </wp:positionH>
                <wp:positionV relativeFrom="paragraph">
                  <wp:posOffset>14605</wp:posOffset>
                </wp:positionV>
                <wp:extent cx="2117725" cy="49720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725" cy="49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00FC1C" w14:textId="3766B53B" w:rsidR="00B25DA7" w:rsidRPr="00B25DA7" w:rsidRDefault="00B25DA7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25DA7">
                              <w:rPr>
                                <w:rFonts w:ascii="Arial" w:hAnsi="Arial" w:cs="Arial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DSEO Srinagar,</w:t>
                            </w:r>
                          </w:p>
                          <w:p w14:paraId="06D4B576" w14:textId="7D5C3605" w:rsidR="00B25DA7" w:rsidRPr="00B25DA7" w:rsidRDefault="00071BF4" w:rsidP="00B25DA7">
                            <w:pPr>
                              <w:shd w:val="clear" w:color="auto" w:fill="FFFFFF"/>
                              <w:rPr>
                                <w:rFonts w:ascii="Arial" w:hAnsi="Arial" w:cs="Arial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</w:t>
                            </w:r>
                            <w:r w:rsidR="00B25DA7" w:rsidRPr="00B25DA7">
                              <w:rPr>
                                <w:rFonts w:ascii="Arial" w:hAnsi="Arial" w:cs="Arial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6AB59" id="Text Box 7" o:spid="_x0000_s1032" type="#_x0000_t202" style="position:absolute;left:0;text-align:left;margin-left:302.1pt;margin-top:1.15pt;width:166.75pt;height:39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" filled="f" stroked="f" strokeweight=".5pt">
                <v:textbox>
                  <w:txbxContent>
                    <w:p w14:paraId="7E00FC1C" w14:textId="3766B53B" w:rsidR="00B25DA7" w:rsidRPr="00B25DA7" w:rsidRDefault="00B25DA7" w:rsidP="00B25DA7">
                      <w:pPr>
                        <w:shd w:val="clear" w:color="auto" w:fill="FFFFFF"/>
                        <w:rPr>
                          <w:rFonts w:ascii="Arial" w:hAnsi="Arial" w:cs="Arial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25DA7">
                        <w:rPr>
                          <w:rFonts w:ascii="Arial" w:hAnsi="Arial" w:cs="Arial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DSEO</w:t>
                      </w:r>
                      <w:r w:rsidRPr="00B25DA7">
                        <w:rPr>
                          <w:rFonts w:ascii="Arial" w:hAnsi="Arial" w:cs="Arial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Srinagar,</w:t>
                      </w:r>
                    </w:p>
                    <w:p w14:paraId="06D4B576" w14:textId="7D5C3605" w:rsidR="00B25DA7" w:rsidRPr="00B25DA7" w:rsidRDefault="00071BF4" w:rsidP="00B25DA7">
                      <w:pPr>
                        <w:shd w:val="clear" w:color="auto" w:fill="FFFFFF"/>
                        <w:rPr>
                          <w:rFonts w:ascii="Arial" w:hAnsi="Arial" w:cs="Arial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</w:t>
                      </w:r>
                      <w:r w:rsidR="00B25DA7" w:rsidRPr="00B25DA7">
                        <w:rPr>
                          <w:rFonts w:ascii="Arial" w:hAnsi="Arial" w:cs="Arial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Member</w:t>
                      </w:r>
                    </w:p>
                  </w:txbxContent>
                </v:textbox>
              </v:shape>
            </w:pict>
          </mc:Fallback>
        </mc:AlternateContent>
      </w:r>
    </w:p>
    <w:p w14:paraId="1CED1811" w14:textId="17FCC0CC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4465779C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19427A0E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558AFD90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502E6D54" w:rsidR="00766784" w:rsidRDefault="00B25DA7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>
        <w:rPr>
          <w:rFonts w:ascii="Arial" w:hAnsi="Arial" w:cs="Arial"/>
          <w:noProof/>
          <w:color w:val="22222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71DA3B" wp14:editId="66FC64A5">
                <wp:simplePos x="0" y="0"/>
                <wp:positionH relativeFrom="margin">
                  <wp:posOffset>1359302</wp:posOffset>
                </wp:positionH>
                <wp:positionV relativeFrom="paragraph">
                  <wp:posOffset>69601</wp:posOffset>
                </wp:positionV>
                <wp:extent cx="4572000" cy="49720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49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97DC1" w14:textId="30C3F9FD" w:rsidR="00B25DA7" w:rsidRPr="00B25DA7" w:rsidRDefault="00B25DA7" w:rsidP="00071BF4">
                            <w:pPr>
                              <w:shd w:val="clear" w:color="auto" w:fill="FFFFFF"/>
                              <w:jc w:val="center"/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 xml:space="preserve">Additional District Development Commissioner </w:t>
                            </w:r>
                            <w:r w:rsidR="00071BF4"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>Srinagar (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4"/>
                                <w:szCs w:val="24"/>
                              </w:rPr>
                              <w:t>Chairman, Concurrent Audit Team)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71DA3B" id="Text Box 8" o:spid="_x0000_s1033" type="#_x0000_t202" style="position:absolute;left:0;text-align:left;margin-left:107.05pt;margin-top:5.5pt;width:5in;height:39.1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" filled="f" stroked="f" strokeweight=".5pt">
                <v:textbox>
                  <w:txbxContent>
                    <w:p w14:paraId="1D797DC1" w14:textId="30C3F9FD" w:rsidR="00B25DA7" w:rsidRPr="00B25DA7" w:rsidRDefault="00B25DA7" w:rsidP="00071BF4">
                      <w:pPr>
                        <w:shd w:val="clear" w:color="auto" w:fill="FFFFFF"/>
                        <w:jc w:val="center"/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 xml:space="preserve">dditional District Development Commissioner </w:t>
                      </w:r>
                      <w:r w:rsidR="00071BF4"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>Srinagar (</w:t>
                      </w:r>
                      <w:r>
                        <w:rPr>
                          <w:rFonts w:ascii="Arial" w:hAnsi="Arial" w:cs="Arial"/>
                          <w:color w:val="222222"/>
                          <w:sz w:val="24"/>
                          <w:szCs w:val="24"/>
                        </w:rPr>
                        <w:t>Chairman, Concurrent Audit Team)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CB2833">
      <w:headerReference w:type="default" r:id="rId7"/>
      <w:pgSz w:w="11906" w:h="16838"/>
      <w:pgMar w:top="720" w:right="566" w:bottom="8" w:left="630" w:header="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5F5F3" w14:textId="77777777" w:rsidR="00603DC4" w:rsidRDefault="00603DC4">
      <w:r>
        <w:separator/>
      </w:r>
    </w:p>
  </w:endnote>
  <w:endnote w:type="continuationSeparator" w:id="0">
    <w:p w14:paraId="76DA4788" w14:textId="77777777" w:rsidR="00603DC4" w:rsidRDefault="00603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7F4CB" w14:textId="77777777" w:rsidR="00603DC4" w:rsidRDefault="00603DC4">
      <w:r>
        <w:separator/>
      </w:r>
    </w:p>
  </w:footnote>
  <w:footnote w:type="continuationSeparator" w:id="0">
    <w:p w14:paraId="135AE1B4" w14:textId="77777777" w:rsidR="00603DC4" w:rsidRDefault="00603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3CCB8" w14:textId="7C25A7DB" w:rsidR="0044478E" w:rsidRDefault="00671325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 w:rsidRPr="00671325">
      <w:rPr>
        <w:rFonts w:ascii="Century Gothic" w:eastAsia="Calibri" w:hAnsi="Century Gothic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A75F9A"/>
    <w:multiLevelType w:val="hybridMultilevel"/>
    <w:tmpl w:val="E5EAEF12"/>
    <w:lvl w:ilvl="0" w:tplc="40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05037CC5"/>
    <w:multiLevelType w:val="hybridMultilevel"/>
    <w:tmpl w:val="00786046"/>
    <w:lvl w:ilvl="0" w:tplc="40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790A53"/>
    <w:multiLevelType w:val="hybridMultilevel"/>
    <w:tmpl w:val="8536CF7E"/>
    <w:lvl w:ilvl="0" w:tplc="40090013">
      <w:start w:val="1"/>
      <w:numFmt w:val="upp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29875B70"/>
    <w:multiLevelType w:val="multilevel"/>
    <w:tmpl w:val="3EF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3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5B3B24"/>
    <w:multiLevelType w:val="hybridMultilevel"/>
    <w:tmpl w:val="906036F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C133DC1"/>
    <w:multiLevelType w:val="hybridMultilevel"/>
    <w:tmpl w:val="CE7CEE60"/>
    <w:lvl w:ilvl="0" w:tplc="5B428D6E">
      <w:start w:val="1"/>
      <w:numFmt w:val="decimal"/>
      <w:lvlText w:val="%1."/>
      <w:lvlJc w:val="left"/>
      <w:pPr>
        <w:ind w:left="27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 w15:restartNumberingAfterBreak="0">
    <w:nsid w:val="582F5792"/>
    <w:multiLevelType w:val="multilevel"/>
    <w:tmpl w:val="96D8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C2EA3"/>
    <w:multiLevelType w:val="hybridMultilevel"/>
    <w:tmpl w:val="FE0CB5CC"/>
    <w:lvl w:ilvl="0" w:tplc="3D74065A">
      <w:start w:val="1"/>
      <w:numFmt w:val="lowerRoman"/>
      <w:lvlText w:val="%1)"/>
      <w:lvlJc w:val="left"/>
      <w:pPr>
        <w:ind w:left="13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6A79747F"/>
    <w:multiLevelType w:val="multilevel"/>
    <w:tmpl w:val="F7A0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19"/>
  </w:num>
  <w:num w:numId="13">
    <w:abstractNumId w:val="16"/>
  </w:num>
  <w:num w:numId="14">
    <w:abstractNumId w:val="28"/>
  </w:num>
  <w:num w:numId="15">
    <w:abstractNumId w:val="25"/>
  </w:num>
  <w:num w:numId="16">
    <w:abstractNumId w:val="22"/>
  </w:num>
  <w:num w:numId="17">
    <w:abstractNumId w:val="21"/>
  </w:num>
  <w:num w:numId="18">
    <w:abstractNumId w:val="31"/>
  </w:num>
  <w:num w:numId="19">
    <w:abstractNumId w:val="33"/>
  </w:num>
  <w:num w:numId="20">
    <w:abstractNumId w:val="24"/>
  </w:num>
  <w:num w:numId="21">
    <w:abstractNumId w:val="12"/>
  </w:num>
  <w:num w:numId="22">
    <w:abstractNumId w:val="23"/>
  </w:num>
  <w:num w:numId="23">
    <w:abstractNumId w:val="15"/>
  </w:num>
  <w:num w:numId="24">
    <w:abstractNumId w:val="27"/>
  </w:num>
  <w:num w:numId="25">
    <w:abstractNumId w:val="34"/>
  </w:num>
  <w:num w:numId="26">
    <w:abstractNumId w:val="13"/>
  </w:num>
  <w:num w:numId="27">
    <w:abstractNumId w:val="17"/>
  </w:num>
  <w:num w:numId="28">
    <w:abstractNumId w:val="20"/>
  </w:num>
  <w:num w:numId="29">
    <w:abstractNumId w:val="32"/>
  </w:num>
  <w:num w:numId="30">
    <w:abstractNumId w:val="29"/>
  </w:num>
  <w:num w:numId="31">
    <w:abstractNumId w:val="10"/>
  </w:num>
  <w:num w:numId="32">
    <w:abstractNumId w:val="14"/>
  </w:num>
  <w:num w:numId="33">
    <w:abstractNumId w:val="30"/>
  </w:num>
  <w:num w:numId="34">
    <w:abstractNumId w:val="11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17DFD"/>
    <w:rsid w:val="000253CF"/>
    <w:rsid w:val="000436DD"/>
    <w:rsid w:val="00050A31"/>
    <w:rsid w:val="0005766A"/>
    <w:rsid w:val="000716D2"/>
    <w:rsid w:val="00071AAB"/>
    <w:rsid w:val="00071BF4"/>
    <w:rsid w:val="00074832"/>
    <w:rsid w:val="000A2EB0"/>
    <w:rsid w:val="000A5CE2"/>
    <w:rsid w:val="000B17F7"/>
    <w:rsid w:val="000B6C45"/>
    <w:rsid w:val="000B76C4"/>
    <w:rsid w:val="000C5610"/>
    <w:rsid w:val="000E10D6"/>
    <w:rsid w:val="000E6552"/>
    <w:rsid w:val="000F2029"/>
    <w:rsid w:val="000F3A4F"/>
    <w:rsid w:val="000F59AC"/>
    <w:rsid w:val="00106DC1"/>
    <w:rsid w:val="00110ABC"/>
    <w:rsid w:val="00112D83"/>
    <w:rsid w:val="0012654A"/>
    <w:rsid w:val="001277A7"/>
    <w:rsid w:val="001364FE"/>
    <w:rsid w:val="001368DD"/>
    <w:rsid w:val="00142C33"/>
    <w:rsid w:val="00147DB3"/>
    <w:rsid w:val="001518A5"/>
    <w:rsid w:val="00160095"/>
    <w:rsid w:val="00170095"/>
    <w:rsid w:val="00170E4F"/>
    <w:rsid w:val="001743F4"/>
    <w:rsid w:val="00187C33"/>
    <w:rsid w:val="00190DA3"/>
    <w:rsid w:val="001936B7"/>
    <w:rsid w:val="001949DD"/>
    <w:rsid w:val="00196AB1"/>
    <w:rsid w:val="001A3D3C"/>
    <w:rsid w:val="001A50E6"/>
    <w:rsid w:val="001B2A01"/>
    <w:rsid w:val="001D0AD8"/>
    <w:rsid w:val="001D4A26"/>
    <w:rsid w:val="001E7EC2"/>
    <w:rsid w:val="001F1320"/>
    <w:rsid w:val="001F3BE2"/>
    <w:rsid w:val="001F4686"/>
    <w:rsid w:val="00201333"/>
    <w:rsid w:val="00205098"/>
    <w:rsid w:val="00210FA7"/>
    <w:rsid w:val="00215347"/>
    <w:rsid w:val="00216417"/>
    <w:rsid w:val="00235379"/>
    <w:rsid w:val="0024235D"/>
    <w:rsid w:val="00250392"/>
    <w:rsid w:val="002603F7"/>
    <w:rsid w:val="0026631D"/>
    <w:rsid w:val="00282EDF"/>
    <w:rsid w:val="0028573A"/>
    <w:rsid w:val="002936CC"/>
    <w:rsid w:val="002A4094"/>
    <w:rsid w:val="002A6725"/>
    <w:rsid w:val="002A7114"/>
    <w:rsid w:val="002B5C17"/>
    <w:rsid w:val="002B782D"/>
    <w:rsid w:val="002C2F53"/>
    <w:rsid w:val="003046B5"/>
    <w:rsid w:val="00323E96"/>
    <w:rsid w:val="0033518C"/>
    <w:rsid w:val="003437C2"/>
    <w:rsid w:val="00360CEE"/>
    <w:rsid w:val="00362E23"/>
    <w:rsid w:val="003756E0"/>
    <w:rsid w:val="00377186"/>
    <w:rsid w:val="00377397"/>
    <w:rsid w:val="00394C3B"/>
    <w:rsid w:val="0039772A"/>
    <w:rsid w:val="003A1C03"/>
    <w:rsid w:val="003A7892"/>
    <w:rsid w:val="003B5E84"/>
    <w:rsid w:val="003F58A7"/>
    <w:rsid w:val="003F5B25"/>
    <w:rsid w:val="00411A1F"/>
    <w:rsid w:val="00414627"/>
    <w:rsid w:val="00425D63"/>
    <w:rsid w:val="004273AF"/>
    <w:rsid w:val="0044478E"/>
    <w:rsid w:val="004504E6"/>
    <w:rsid w:val="00457729"/>
    <w:rsid w:val="0046104B"/>
    <w:rsid w:val="004643D8"/>
    <w:rsid w:val="0047439C"/>
    <w:rsid w:val="00477816"/>
    <w:rsid w:val="00493059"/>
    <w:rsid w:val="00497C24"/>
    <w:rsid w:val="004A7807"/>
    <w:rsid w:val="004C5366"/>
    <w:rsid w:val="004C7BA5"/>
    <w:rsid w:val="004D2354"/>
    <w:rsid w:val="004D79C9"/>
    <w:rsid w:val="004D7A7B"/>
    <w:rsid w:val="004E1B83"/>
    <w:rsid w:val="004E7628"/>
    <w:rsid w:val="004F3334"/>
    <w:rsid w:val="004F48F2"/>
    <w:rsid w:val="004F6EC1"/>
    <w:rsid w:val="004F7E18"/>
    <w:rsid w:val="00500107"/>
    <w:rsid w:val="005149B1"/>
    <w:rsid w:val="005155A1"/>
    <w:rsid w:val="005207D8"/>
    <w:rsid w:val="00522BE9"/>
    <w:rsid w:val="005367F4"/>
    <w:rsid w:val="00536819"/>
    <w:rsid w:val="0055603D"/>
    <w:rsid w:val="005647F2"/>
    <w:rsid w:val="005662D1"/>
    <w:rsid w:val="00570422"/>
    <w:rsid w:val="005706F9"/>
    <w:rsid w:val="00571D93"/>
    <w:rsid w:val="00572613"/>
    <w:rsid w:val="00573728"/>
    <w:rsid w:val="00573A09"/>
    <w:rsid w:val="005A4526"/>
    <w:rsid w:val="005A6289"/>
    <w:rsid w:val="005B6603"/>
    <w:rsid w:val="005C1B16"/>
    <w:rsid w:val="005D5698"/>
    <w:rsid w:val="005E3FA8"/>
    <w:rsid w:val="005E5198"/>
    <w:rsid w:val="005E53D0"/>
    <w:rsid w:val="005E64A1"/>
    <w:rsid w:val="006002EB"/>
    <w:rsid w:val="006010B2"/>
    <w:rsid w:val="00603DC4"/>
    <w:rsid w:val="00604D34"/>
    <w:rsid w:val="006128EF"/>
    <w:rsid w:val="00615556"/>
    <w:rsid w:val="006178EF"/>
    <w:rsid w:val="00624B0E"/>
    <w:rsid w:val="006264B4"/>
    <w:rsid w:val="0063188B"/>
    <w:rsid w:val="00642BCA"/>
    <w:rsid w:val="00643033"/>
    <w:rsid w:val="00644CC3"/>
    <w:rsid w:val="00652A10"/>
    <w:rsid w:val="006530EF"/>
    <w:rsid w:val="00661468"/>
    <w:rsid w:val="006649F0"/>
    <w:rsid w:val="00666860"/>
    <w:rsid w:val="00667810"/>
    <w:rsid w:val="00671325"/>
    <w:rsid w:val="0067245D"/>
    <w:rsid w:val="0068470E"/>
    <w:rsid w:val="00686035"/>
    <w:rsid w:val="00690E49"/>
    <w:rsid w:val="00695DCD"/>
    <w:rsid w:val="006A05CC"/>
    <w:rsid w:val="006A1E4D"/>
    <w:rsid w:val="006A35A7"/>
    <w:rsid w:val="006A46FC"/>
    <w:rsid w:val="006A55B4"/>
    <w:rsid w:val="006F0CCE"/>
    <w:rsid w:val="006F1756"/>
    <w:rsid w:val="006F267E"/>
    <w:rsid w:val="0070544A"/>
    <w:rsid w:val="00711B2F"/>
    <w:rsid w:val="007152D7"/>
    <w:rsid w:val="00721541"/>
    <w:rsid w:val="007234EF"/>
    <w:rsid w:val="00746C14"/>
    <w:rsid w:val="00766784"/>
    <w:rsid w:val="0078386D"/>
    <w:rsid w:val="007A7855"/>
    <w:rsid w:val="007C2C59"/>
    <w:rsid w:val="007E51A4"/>
    <w:rsid w:val="007F3B24"/>
    <w:rsid w:val="00801F23"/>
    <w:rsid w:val="00810F60"/>
    <w:rsid w:val="0082554D"/>
    <w:rsid w:val="0083124A"/>
    <w:rsid w:val="008365AB"/>
    <w:rsid w:val="00837632"/>
    <w:rsid w:val="0085640F"/>
    <w:rsid w:val="008567AA"/>
    <w:rsid w:val="00863943"/>
    <w:rsid w:val="008740D7"/>
    <w:rsid w:val="00892712"/>
    <w:rsid w:val="008A46C2"/>
    <w:rsid w:val="008A680A"/>
    <w:rsid w:val="008B0BB0"/>
    <w:rsid w:val="008C7C87"/>
    <w:rsid w:val="008D4ADB"/>
    <w:rsid w:val="008E6C4B"/>
    <w:rsid w:val="008E730F"/>
    <w:rsid w:val="008F18C0"/>
    <w:rsid w:val="00900AFD"/>
    <w:rsid w:val="009016BA"/>
    <w:rsid w:val="00907648"/>
    <w:rsid w:val="00927DD1"/>
    <w:rsid w:val="0093092F"/>
    <w:rsid w:val="00930FDE"/>
    <w:rsid w:val="009344A3"/>
    <w:rsid w:val="0094333B"/>
    <w:rsid w:val="00954FBA"/>
    <w:rsid w:val="00971FF3"/>
    <w:rsid w:val="009779B3"/>
    <w:rsid w:val="00980AC7"/>
    <w:rsid w:val="00982DBF"/>
    <w:rsid w:val="00984C93"/>
    <w:rsid w:val="00987CE1"/>
    <w:rsid w:val="0099405C"/>
    <w:rsid w:val="00994F30"/>
    <w:rsid w:val="00996ACE"/>
    <w:rsid w:val="009A74F3"/>
    <w:rsid w:val="009C600F"/>
    <w:rsid w:val="009D125F"/>
    <w:rsid w:val="009D3723"/>
    <w:rsid w:val="009E04F2"/>
    <w:rsid w:val="009F0B79"/>
    <w:rsid w:val="00A03B7B"/>
    <w:rsid w:val="00A06862"/>
    <w:rsid w:val="00A11832"/>
    <w:rsid w:val="00A119F0"/>
    <w:rsid w:val="00A200C9"/>
    <w:rsid w:val="00A250D5"/>
    <w:rsid w:val="00A32F56"/>
    <w:rsid w:val="00A36028"/>
    <w:rsid w:val="00A3784E"/>
    <w:rsid w:val="00A40D48"/>
    <w:rsid w:val="00A4140A"/>
    <w:rsid w:val="00A47C1C"/>
    <w:rsid w:val="00A51429"/>
    <w:rsid w:val="00A657E7"/>
    <w:rsid w:val="00A7368D"/>
    <w:rsid w:val="00A74BEC"/>
    <w:rsid w:val="00A77585"/>
    <w:rsid w:val="00A80BE9"/>
    <w:rsid w:val="00A80FD6"/>
    <w:rsid w:val="00A82F54"/>
    <w:rsid w:val="00A91424"/>
    <w:rsid w:val="00AA2C77"/>
    <w:rsid w:val="00AA4EDC"/>
    <w:rsid w:val="00AC0071"/>
    <w:rsid w:val="00AC3FB9"/>
    <w:rsid w:val="00AC5D71"/>
    <w:rsid w:val="00AC702A"/>
    <w:rsid w:val="00AD226F"/>
    <w:rsid w:val="00AE7011"/>
    <w:rsid w:val="00B03E5E"/>
    <w:rsid w:val="00B04504"/>
    <w:rsid w:val="00B05ADC"/>
    <w:rsid w:val="00B13A52"/>
    <w:rsid w:val="00B23262"/>
    <w:rsid w:val="00B24CF4"/>
    <w:rsid w:val="00B25DA7"/>
    <w:rsid w:val="00B26993"/>
    <w:rsid w:val="00B4570C"/>
    <w:rsid w:val="00B5208C"/>
    <w:rsid w:val="00B564BF"/>
    <w:rsid w:val="00B56EC7"/>
    <w:rsid w:val="00B74876"/>
    <w:rsid w:val="00B74B79"/>
    <w:rsid w:val="00B857F4"/>
    <w:rsid w:val="00B93426"/>
    <w:rsid w:val="00BB4D1F"/>
    <w:rsid w:val="00BB6114"/>
    <w:rsid w:val="00BB7485"/>
    <w:rsid w:val="00BB7C2B"/>
    <w:rsid w:val="00BC1664"/>
    <w:rsid w:val="00BC2546"/>
    <w:rsid w:val="00BC54DE"/>
    <w:rsid w:val="00BC6C05"/>
    <w:rsid w:val="00BD3A48"/>
    <w:rsid w:val="00BE4746"/>
    <w:rsid w:val="00C05085"/>
    <w:rsid w:val="00C05900"/>
    <w:rsid w:val="00C1593D"/>
    <w:rsid w:val="00C160EC"/>
    <w:rsid w:val="00C37FC7"/>
    <w:rsid w:val="00C56C7E"/>
    <w:rsid w:val="00C64F8B"/>
    <w:rsid w:val="00C776A4"/>
    <w:rsid w:val="00CA2C6C"/>
    <w:rsid w:val="00CA43D3"/>
    <w:rsid w:val="00CB0F82"/>
    <w:rsid w:val="00CB2833"/>
    <w:rsid w:val="00CB411F"/>
    <w:rsid w:val="00CB5179"/>
    <w:rsid w:val="00CB79EE"/>
    <w:rsid w:val="00CC0600"/>
    <w:rsid w:val="00CC78AC"/>
    <w:rsid w:val="00CD1EBF"/>
    <w:rsid w:val="00CD31A4"/>
    <w:rsid w:val="00CF0B4C"/>
    <w:rsid w:val="00CF7953"/>
    <w:rsid w:val="00D03321"/>
    <w:rsid w:val="00D0638C"/>
    <w:rsid w:val="00D07232"/>
    <w:rsid w:val="00D10245"/>
    <w:rsid w:val="00D12650"/>
    <w:rsid w:val="00D21A66"/>
    <w:rsid w:val="00D21BDD"/>
    <w:rsid w:val="00D257BB"/>
    <w:rsid w:val="00D42840"/>
    <w:rsid w:val="00D44BFD"/>
    <w:rsid w:val="00D65F07"/>
    <w:rsid w:val="00D72DDA"/>
    <w:rsid w:val="00D8397B"/>
    <w:rsid w:val="00D87ED5"/>
    <w:rsid w:val="00D90F20"/>
    <w:rsid w:val="00D92BB7"/>
    <w:rsid w:val="00DA5931"/>
    <w:rsid w:val="00DA75B0"/>
    <w:rsid w:val="00DC76D2"/>
    <w:rsid w:val="00DD30ED"/>
    <w:rsid w:val="00DD611B"/>
    <w:rsid w:val="00DE0399"/>
    <w:rsid w:val="00E0669B"/>
    <w:rsid w:val="00E17F4F"/>
    <w:rsid w:val="00E21D97"/>
    <w:rsid w:val="00E23445"/>
    <w:rsid w:val="00E43726"/>
    <w:rsid w:val="00E578DA"/>
    <w:rsid w:val="00E61BB3"/>
    <w:rsid w:val="00E64C21"/>
    <w:rsid w:val="00E826FF"/>
    <w:rsid w:val="00E83F61"/>
    <w:rsid w:val="00E85366"/>
    <w:rsid w:val="00EA0CA6"/>
    <w:rsid w:val="00EB4109"/>
    <w:rsid w:val="00EC24C6"/>
    <w:rsid w:val="00EC53A5"/>
    <w:rsid w:val="00EC705E"/>
    <w:rsid w:val="00EF2255"/>
    <w:rsid w:val="00EF2933"/>
    <w:rsid w:val="00F01BD2"/>
    <w:rsid w:val="00F05146"/>
    <w:rsid w:val="00F1115D"/>
    <w:rsid w:val="00F22817"/>
    <w:rsid w:val="00F3513C"/>
    <w:rsid w:val="00F37919"/>
    <w:rsid w:val="00F465C5"/>
    <w:rsid w:val="00F5180D"/>
    <w:rsid w:val="00F51B21"/>
    <w:rsid w:val="00F51D87"/>
    <w:rsid w:val="00F5256C"/>
    <w:rsid w:val="00F8142D"/>
    <w:rsid w:val="00F8455C"/>
    <w:rsid w:val="00FA4497"/>
    <w:rsid w:val="00FA566A"/>
    <w:rsid w:val="00FE11AA"/>
    <w:rsid w:val="00FE2D97"/>
    <w:rsid w:val="00FF272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9</cp:revision>
  <cp:lastPrinted>2025-12-09T09:47:00Z</cp:lastPrinted>
  <dcterms:created xsi:type="dcterms:W3CDTF">2025-12-09T09:19:00Z</dcterms:created>
  <dcterms:modified xsi:type="dcterms:W3CDTF">2025-12-09T09:48:00Z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