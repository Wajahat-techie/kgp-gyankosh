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1CE04DDC" w:rsidR="00FD3556" w:rsidRDefault="00B1364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4786E3D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B007F1">
        <w:rPr>
          <w:rFonts w:ascii="Tahoma" w:hAnsi="Tahoma" w:cs="Tahoma"/>
          <w:color w:val="1F1F1F"/>
          <w:sz w:val="25"/>
          <w:szCs w:val="25"/>
        </w:rPr>
        <w:t>1</w:t>
      </w:r>
      <w:r w:rsidR="00B1364D">
        <w:rPr>
          <w:rFonts w:ascii="Tahoma" w:hAnsi="Tahoma" w:cs="Tahoma"/>
          <w:color w:val="1F1F1F"/>
          <w:sz w:val="25"/>
          <w:szCs w:val="25"/>
        </w:rPr>
        <w:t>6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B007F1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B007F1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A0FBFC6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0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>2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4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09BCB560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Verification of Electrical Engineering Equipment/items on 02-04-2026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5FFF471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235DEC74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FB21E72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108A181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165C2" w14:textId="77777777" w:rsidR="00156B23" w:rsidRDefault="00156B23">
      <w:r>
        <w:separator/>
      </w:r>
    </w:p>
  </w:endnote>
  <w:endnote w:type="continuationSeparator" w:id="0">
    <w:p w14:paraId="3E2767BE" w14:textId="77777777" w:rsidR="00156B23" w:rsidRDefault="00156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C5A5" w14:textId="77777777" w:rsidR="00156B23" w:rsidRDefault="00156B23">
      <w:r>
        <w:separator/>
      </w:r>
    </w:p>
  </w:footnote>
  <w:footnote w:type="continuationSeparator" w:id="0">
    <w:p w14:paraId="32E592B1" w14:textId="77777777" w:rsidR="00156B23" w:rsidRDefault="00156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2026-04-01T10:56:00Z</cp:lastPrinted>
  <dcterms:created xsi:type="dcterms:W3CDTF">2026-04-01T10:52:00Z</dcterms:created>
  <dcterms:modified xsi:type="dcterms:W3CDTF">2026-04-01T10:57:00Z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