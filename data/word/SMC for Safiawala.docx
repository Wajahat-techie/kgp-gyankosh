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81631" w14:textId="7F4359D4" w:rsidR="00B275F5" w:rsidRPr="00B275F5" w:rsidRDefault="00DF03A7" w:rsidP="00B275F5">
      <w:pPr>
        <w:ind w:left="-284" w:hanging="142"/>
        <w:rPr>
          <w:rFonts w:ascii="Tahoma" w:hAnsi="Tahoma" w:cs="Tahoma"/>
          <w:sz w:val="25"/>
          <w:szCs w:val="25"/>
        </w:rPr>
      </w:pPr>
      <w:r w:rsidRPr="00B275F5">
        <w:rPr>
          <w:rFonts w:ascii="Tahoma" w:hAnsi="Tahoma" w:cs="Tahoma"/>
          <w:sz w:val="25"/>
          <w:szCs w:val="25"/>
        </w:rPr>
        <w:t xml:space="preserve">The </w:t>
      </w:r>
      <w:r w:rsidR="008332A4">
        <w:rPr>
          <w:rFonts w:ascii="Tahoma" w:hAnsi="Tahoma" w:cs="Tahoma"/>
          <w:sz w:val="25"/>
          <w:szCs w:val="25"/>
        </w:rPr>
        <w:t>Commissioner</w:t>
      </w:r>
      <w:r w:rsidRPr="00B275F5">
        <w:rPr>
          <w:rFonts w:ascii="Tahoma" w:hAnsi="Tahoma" w:cs="Tahoma"/>
          <w:sz w:val="25"/>
          <w:szCs w:val="25"/>
        </w:rPr>
        <w:t xml:space="preserve">, </w:t>
      </w:r>
    </w:p>
    <w:p w14:paraId="4C1B3473" w14:textId="6B59DDB9" w:rsidR="00B275F5" w:rsidRPr="00B275F5" w:rsidRDefault="008332A4" w:rsidP="00B275F5">
      <w:pPr>
        <w:ind w:left="-284" w:hanging="142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Srinagar Municipal Corporation</w:t>
      </w:r>
      <w:r w:rsidR="00DF03A7" w:rsidRPr="00B275F5">
        <w:rPr>
          <w:rFonts w:ascii="Tahoma" w:hAnsi="Tahoma" w:cs="Tahoma"/>
          <w:sz w:val="25"/>
          <w:szCs w:val="25"/>
        </w:rPr>
        <w:t xml:space="preserve">, </w:t>
      </w:r>
    </w:p>
    <w:p w14:paraId="6FE27269" w14:textId="719BFE6F" w:rsidR="00A9467C" w:rsidRDefault="00DF03A7" w:rsidP="00A9467C">
      <w:pPr>
        <w:ind w:left="-284" w:hanging="142"/>
        <w:rPr>
          <w:rFonts w:ascii="Tahoma" w:hAnsi="Tahoma" w:cs="Tahoma"/>
          <w:sz w:val="25"/>
          <w:szCs w:val="25"/>
        </w:rPr>
      </w:pPr>
      <w:r w:rsidRPr="00B275F5">
        <w:rPr>
          <w:rFonts w:ascii="Tahoma" w:hAnsi="Tahoma" w:cs="Tahoma"/>
          <w:sz w:val="25"/>
          <w:szCs w:val="25"/>
        </w:rPr>
        <w:t>Srinagar.</w:t>
      </w:r>
    </w:p>
    <w:p w14:paraId="4AE9D2CA" w14:textId="77777777" w:rsidR="00A9467C" w:rsidRDefault="00A9467C" w:rsidP="00A9467C">
      <w:pPr>
        <w:ind w:left="-284" w:hanging="142"/>
        <w:rPr>
          <w:rFonts w:ascii="Tahoma" w:hAnsi="Tahoma" w:cs="Tahoma"/>
          <w:sz w:val="25"/>
          <w:szCs w:val="25"/>
        </w:rPr>
      </w:pPr>
    </w:p>
    <w:p w14:paraId="4F88D311" w14:textId="2E4A5C72" w:rsidR="00247F81" w:rsidRPr="00B275F5" w:rsidRDefault="00247F81" w:rsidP="00A9467C">
      <w:pPr>
        <w:ind w:left="-284" w:hanging="142"/>
        <w:rPr>
          <w:rFonts w:ascii="Tahoma" w:hAnsi="Tahoma" w:cs="Tahoma"/>
          <w:sz w:val="25"/>
          <w:szCs w:val="25"/>
        </w:rPr>
      </w:pPr>
      <w:r w:rsidRPr="00B275F5">
        <w:rPr>
          <w:rFonts w:ascii="Tahoma" w:hAnsi="Tahoma" w:cs="Tahoma"/>
          <w:sz w:val="25"/>
          <w:szCs w:val="25"/>
        </w:rPr>
        <w:t>No:</w:t>
      </w:r>
      <w:r w:rsidR="00033893" w:rsidRPr="00B275F5">
        <w:rPr>
          <w:rFonts w:ascii="Tahoma" w:hAnsi="Tahoma" w:cs="Tahoma"/>
          <w:sz w:val="25"/>
          <w:szCs w:val="25"/>
        </w:rPr>
        <w:t xml:space="preserve"> </w:t>
      </w:r>
      <w:r w:rsidR="002D0BC4" w:rsidRPr="00B275F5">
        <w:rPr>
          <w:rFonts w:ascii="Tahoma" w:hAnsi="Tahoma" w:cs="Tahoma"/>
          <w:sz w:val="25"/>
          <w:szCs w:val="25"/>
        </w:rPr>
        <w:t>KGP/Estt/202</w:t>
      </w:r>
      <w:r w:rsidR="001E487E" w:rsidRPr="00B275F5">
        <w:rPr>
          <w:rFonts w:ascii="Tahoma" w:hAnsi="Tahoma" w:cs="Tahoma"/>
          <w:sz w:val="25"/>
          <w:szCs w:val="25"/>
        </w:rPr>
        <w:t>4</w:t>
      </w:r>
      <w:r w:rsidR="002D0BC4" w:rsidRPr="00B275F5">
        <w:rPr>
          <w:rFonts w:ascii="Tahoma" w:hAnsi="Tahoma" w:cs="Tahoma"/>
          <w:sz w:val="25"/>
          <w:szCs w:val="25"/>
        </w:rPr>
        <w:t xml:space="preserve">/           </w:t>
      </w:r>
      <w:r w:rsidRPr="00B275F5">
        <w:rPr>
          <w:rFonts w:ascii="Tahoma" w:hAnsi="Tahoma" w:cs="Tahoma"/>
          <w:sz w:val="25"/>
          <w:szCs w:val="25"/>
        </w:rPr>
        <w:t xml:space="preserve">                          </w:t>
      </w:r>
      <w:r w:rsidR="00635DE5" w:rsidRPr="00B275F5">
        <w:rPr>
          <w:rFonts w:ascii="Tahoma" w:hAnsi="Tahoma" w:cs="Tahoma"/>
          <w:sz w:val="25"/>
          <w:szCs w:val="25"/>
        </w:rPr>
        <w:t xml:space="preserve">  </w:t>
      </w:r>
      <w:r w:rsidRPr="00B275F5">
        <w:rPr>
          <w:rFonts w:ascii="Tahoma" w:hAnsi="Tahoma" w:cs="Tahoma"/>
          <w:sz w:val="25"/>
          <w:szCs w:val="25"/>
        </w:rPr>
        <w:t xml:space="preserve">   Dated:</w:t>
      </w:r>
      <w:r w:rsidR="001F08DE" w:rsidRPr="00B275F5">
        <w:rPr>
          <w:rFonts w:ascii="Tahoma" w:hAnsi="Tahoma" w:cs="Tahoma"/>
          <w:sz w:val="25"/>
          <w:szCs w:val="25"/>
        </w:rPr>
        <w:t xml:space="preserve"> </w:t>
      </w:r>
      <w:r w:rsidR="008332A4">
        <w:rPr>
          <w:rFonts w:ascii="Tahoma" w:hAnsi="Tahoma" w:cs="Tahoma"/>
          <w:sz w:val="25"/>
          <w:szCs w:val="25"/>
        </w:rPr>
        <w:t>0</w:t>
      </w:r>
      <w:r w:rsidR="006A203E">
        <w:rPr>
          <w:rFonts w:ascii="Tahoma" w:hAnsi="Tahoma" w:cs="Tahoma"/>
          <w:sz w:val="25"/>
          <w:szCs w:val="25"/>
        </w:rPr>
        <w:t>8</w:t>
      </w:r>
      <w:r w:rsidRPr="00B275F5">
        <w:rPr>
          <w:rFonts w:ascii="Tahoma" w:hAnsi="Tahoma" w:cs="Tahoma"/>
          <w:sz w:val="25"/>
          <w:szCs w:val="25"/>
        </w:rPr>
        <w:t>-</w:t>
      </w:r>
      <w:r w:rsidR="00B275F5" w:rsidRPr="00B275F5">
        <w:rPr>
          <w:rFonts w:ascii="Tahoma" w:hAnsi="Tahoma" w:cs="Tahoma"/>
          <w:sz w:val="25"/>
          <w:szCs w:val="25"/>
        </w:rPr>
        <w:t>1</w:t>
      </w:r>
      <w:r w:rsidR="008332A4">
        <w:rPr>
          <w:rFonts w:ascii="Tahoma" w:hAnsi="Tahoma" w:cs="Tahoma"/>
          <w:sz w:val="25"/>
          <w:szCs w:val="25"/>
        </w:rPr>
        <w:t>1</w:t>
      </w:r>
      <w:r w:rsidRPr="00B275F5">
        <w:rPr>
          <w:rFonts w:ascii="Tahoma" w:hAnsi="Tahoma" w:cs="Tahoma"/>
          <w:sz w:val="25"/>
          <w:szCs w:val="25"/>
        </w:rPr>
        <w:t>-202</w:t>
      </w:r>
      <w:r w:rsidR="002D0BC4" w:rsidRPr="00B275F5">
        <w:rPr>
          <w:rFonts w:ascii="Tahoma" w:hAnsi="Tahoma" w:cs="Tahoma"/>
          <w:sz w:val="25"/>
          <w:szCs w:val="25"/>
        </w:rPr>
        <w:t>4</w:t>
      </w:r>
    </w:p>
    <w:p w14:paraId="4F160CA4" w14:textId="77777777" w:rsidR="00247F81" w:rsidRPr="00B275F5" w:rsidRDefault="00247F81" w:rsidP="00247F81">
      <w:pPr>
        <w:ind w:hanging="284"/>
        <w:rPr>
          <w:rFonts w:ascii="Tahoma" w:hAnsi="Tahoma" w:cs="Tahoma"/>
          <w:sz w:val="25"/>
          <w:szCs w:val="25"/>
        </w:rPr>
      </w:pPr>
    </w:p>
    <w:p w14:paraId="29BB03EB" w14:textId="7D8DABF6" w:rsidR="008332A4" w:rsidRDefault="00527AED" w:rsidP="008332A4">
      <w:pPr>
        <w:ind w:left="-360"/>
        <w:rPr>
          <w:rFonts w:ascii="Tahoma" w:hAnsi="Tahoma" w:cs="Tahoma"/>
          <w:b/>
          <w:bCs/>
          <w:color w:val="1F1F1F"/>
          <w:sz w:val="25"/>
          <w:szCs w:val="25"/>
        </w:rPr>
      </w:pPr>
      <w:r w:rsidRPr="00B275F5">
        <w:rPr>
          <w:rFonts w:ascii="Tahoma" w:hAnsi="Tahoma" w:cs="Tahoma"/>
          <w:b/>
          <w:bCs/>
          <w:color w:val="1F1F1F"/>
          <w:sz w:val="25"/>
          <w:szCs w:val="25"/>
        </w:rPr>
        <w:t>Sub:</w:t>
      </w:r>
      <w:r w:rsidRPr="008332A4">
        <w:rPr>
          <w:rFonts w:ascii="Tahoma" w:hAnsi="Tahoma" w:cs="Tahoma"/>
          <w:b/>
          <w:bCs/>
          <w:color w:val="1F1F1F"/>
          <w:sz w:val="25"/>
          <w:szCs w:val="25"/>
        </w:rPr>
        <w:t xml:space="preserve"> Replacement</w:t>
      </w:r>
      <w:r w:rsidR="008332A4" w:rsidRPr="008332A4">
        <w:rPr>
          <w:rFonts w:ascii="Tahoma" w:hAnsi="Tahoma" w:cs="Tahoma"/>
          <w:b/>
          <w:bCs/>
          <w:color w:val="1F1F1F"/>
          <w:sz w:val="25"/>
          <w:szCs w:val="25"/>
        </w:rPr>
        <w:t xml:space="preserve"> of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Deployed</w:t>
      </w:r>
      <w:r w:rsidR="008332A4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7B6B21" w:rsidRPr="008332A4">
        <w:rPr>
          <w:rFonts w:ascii="Tahoma" w:hAnsi="Tahoma" w:cs="Tahoma"/>
          <w:b/>
          <w:bCs/>
          <w:color w:val="1F1F1F"/>
          <w:sz w:val="25"/>
          <w:szCs w:val="25"/>
        </w:rPr>
        <w:t>Safa</w:t>
      </w:r>
      <w:r w:rsidR="007B6B21">
        <w:rPr>
          <w:rFonts w:ascii="Tahoma" w:hAnsi="Tahoma" w:cs="Tahoma"/>
          <w:b/>
          <w:bCs/>
          <w:color w:val="1F1F1F"/>
          <w:sz w:val="25"/>
          <w:szCs w:val="25"/>
        </w:rPr>
        <w:t>i</w:t>
      </w:r>
      <w:r w:rsidR="007B6B21" w:rsidRPr="008332A4">
        <w:rPr>
          <w:rFonts w:ascii="Tahoma" w:hAnsi="Tahoma" w:cs="Tahoma"/>
          <w:b/>
          <w:bCs/>
          <w:color w:val="1F1F1F"/>
          <w:sz w:val="25"/>
          <w:szCs w:val="25"/>
        </w:rPr>
        <w:t>walla</w:t>
      </w:r>
      <w:r w:rsidR="007B6B21">
        <w:rPr>
          <w:rFonts w:ascii="Tahoma" w:hAnsi="Tahoma" w:cs="Tahoma"/>
          <w:b/>
          <w:bCs/>
          <w:color w:val="1F1F1F"/>
          <w:sz w:val="25"/>
          <w:szCs w:val="25"/>
        </w:rPr>
        <w:t>s</w:t>
      </w:r>
      <w:r w:rsidR="008332A4"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3F0CFD72" w14:textId="77777777" w:rsidR="00965277" w:rsidRDefault="00965277" w:rsidP="00965277">
      <w:pPr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0F0F0F4E" w14:textId="7C628802" w:rsidR="00965277" w:rsidRDefault="008332A4" w:rsidP="00965277">
      <w:pPr>
        <w:ind w:hanging="426"/>
        <w:rPr>
          <w:rFonts w:ascii="Tahoma" w:hAnsi="Tahoma" w:cs="Tahoma"/>
          <w:sz w:val="25"/>
          <w:szCs w:val="25"/>
        </w:rPr>
      </w:pPr>
      <w:r w:rsidRPr="008332A4">
        <w:rPr>
          <w:rFonts w:ascii="Tahoma" w:hAnsi="Tahoma" w:cs="Tahoma"/>
          <w:sz w:val="25"/>
          <w:szCs w:val="25"/>
        </w:rPr>
        <w:t>Sir,</w:t>
      </w:r>
    </w:p>
    <w:p w14:paraId="6B08B7B3" w14:textId="77777777" w:rsidR="00D704F3" w:rsidRPr="00965277" w:rsidRDefault="00D704F3" w:rsidP="00965277">
      <w:pPr>
        <w:ind w:hanging="426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441F5BEA" w14:textId="3F5ED3F9" w:rsidR="00965277" w:rsidRDefault="00965277" w:rsidP="00965277">
      <w:pPr>
        <w:spacing w:line="360" w:lineRule="auto"/>
        <w:ind w:left="-426" w:hanging="567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</w:t>
      </w:r>
      <w:r w:rsidR="001476A0" w:rsidRPr="00965277">
        <w:rPr>
          <w:rFonts w:ascii="Tahoma" w:hAnsi="Tahoma" w:cs="Tahoma"/>
          <w:color w:val="1F1F1F"/>
          <w:sz w:val="25"/>
          <w:szCs w:val="25"/>
        </w:rPr>
        <w:t xml:space="preserve">In reference to the above-cited subject, it is to </w:t>
      </w:r>
      <w:r w:rsidR="0050696F">
        <w:rPr>
          <w:rFonts w:ascii="Tahoma" w:hAnsi="Tahoma" w:cs="Tahoma"/>
          <w:color w:val="1F1F1F"/>
          <w:sz w:val="25"/>
          <w:szCs w:val="25"/>
        </w:rPr>
        <w:t xml:space="preserve">mention that two </w:t>
      </w:r>
      <w:r w:rsidR="001476A0" w:rsidRPr="00965277">
        <w:rPr>
          <w:rFonts w:ascii="Tahoma" w:hAnsi="Tahoma" w:cs="Tahoma"/>
          <w:color w:val="1F1F1F"/>
          <w:sz w:val="25"/>
          <w:szCs w:val="25"/>
        </w:rPr>
        <w:t>Safaiwallas</w:t>
      </w:r>
      <w:r w:rsidR="0050696F">
        <w:rPr>
          <w:rFonts w:ascii="Tahoma" w:hAnsi="Tahoma" w:cs="Tahoma"/>
          <w:color w:val="1F1F1F"/>
          <w:sz w:val="25"/>
          <w:szCs w:val="25"/>
        </w:rPr>
        <w:t>,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965277">
        <w:rPr>
          <w:rFonts w:ascii="Tahoma" w:hAnsi="Tahoma" w:cs="Tahoma"/>
          <w:color w:val="1F1F1F"/>
          <w:sz w:val="25"/>
          <w:szCs w:val="25"/>
        </w:rPr>
        <w:t>Mohammad Imran Mochi</w:t>
      </w:r>
      <w:r w:rsidR="00D704F3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965277">
        <w:rPr>
          <w:rFonts w:ascii="Tahoma" w:hAnsi="Tahoma" w:cs="Tahoma"/>
          <w:color w:val="1F1F1F"/>
          <w:sz w:val="25"/>
          <w:szCs w:val="25"/>
        </w:rPr>
        <w:t>R</w:t>
      </w:r>
      <w:r w:rsidR="00D704F3">
        <w:rPr>
          <w:rFonts w:ascii="Tahoma" w:hAnsi="Tahoma" w:cs="Tahoma"/>
          <w:color w:val="1F1F1F"/>
          <w:sz w:val="25"/>
          <w:szCs w:val="25"/>
        </w:rPr>
        <w:t>/</w:t>
      </w:r>
      <w:r w:rsidRPr="00965277">
        <w:rPr>
          <w:rFonts w:ascii="Tahoma" w:hAnsi="Tahoma" w:cs="Tahoma"/>
          <w:color w:val="1F1F1F"/>
          <w:sz w:val="25"/>
          <w:szCs w:val="25"/>
        </w:rPr>
        <w:t>O Suryasyar Chadoora and Mushtaq Ahmad Sheikh R</w:t>
      </w:r>
      <w:r w:rsidR="00D704F3">
        <w:rPr>
          <w:rFonts w:ascii="Tahoma" w:hAnsi="Tahoma" w:cs="Tahoma"/>
          <w:color w:val="1F1F1F"/>
          <w:sz w:val="25"/>
          <w:szCs w:val="25"/>
        </w:rPr>
        <w:t>/</w:t>
      </w:r>
      <w:r w:rsidRPr="00965277">
        <w:rPr>
          <w:rFonts w:ascii="Tahoma" w:hAnsi="Tahoma" w:cs="Tahoma"/>
          <w:color w:val="1F1F1F"/>
          <w:sz w:val="25"/>
          <w:szCs w:val="25"/>
        </w:rPr>
        <w:t xml:space="preserve">O Pahloo Kulgam </w:t>
      </w:r>
      <w:r w:rsidR="001476A0" w:rsidRPr="00965277">
        <w:rPr>
          <w:rFonts w:ascii="Tahoma" w:hAnsi="Tahoma" w:cs="Tahoma"/>
          <w:color w:val="1F1F1F"/>
          <w:sz w:val="25"/>
          <w:szCs w:val="25"/>
        </w:rPr>
        <w:t xml:space="preserve">were deployed to this institution as per our office request vide letter </w:t>
      </w:r>
      <w:r w:rsidR="00C73C0F">
        <w:rPr>
          <w:rFonts w:ascii="Tahoma" w:hAnsi="Tahoma" w:cs="Tahoma"/>
          <w:color w:val="1F1F1F"/>
          <w:sz w:val="25"/>
          <w:szCs w:val="25"/>
        </w:rPr>
        <w:t>n</w:t>
      </w:r>
      <w:r w:rsidR="001476A0" w:rsidRPr="00965277">
        <w:rPr>
          <w:rFonts w:ascii="Tahoma" w:hAnsi="Tahoma" w:cs="Tahoma"/>
          <w:color w:val="1F1F1F"/>
          <w:sz w:val="25"/>
          <w:szCs w:val="25"/>
        </w:rPr>
        <w:t>o. KGP/2016/Misc/685-686 dated</w:t>
      </w:r>
      <w:r w:rsidR="00C73C0F">
        <w:rPr>
          <w:rFonts w:ascii="Tahoma" w:hAnsi="Tahoma" w:cs="Tahoma"/>
          <w:color w:val="1F1F1F"/>
          <w:sz w:val="25"/>
          <w:szCs w:val="25"/>
        </w:rPr>
        <w:t>:</w:t>
      </w:r>
      <w:r w:rsidR="001476A0" w:rsidRPr="00965277">
        <w:rPr>
          <w:rFonts w:ascii="Tahoma" w:hAnsi="Tahoma" w:cs="Tahoma"/>
          <w:color w:val="1F1F1F"/>
          <w:sz w:val="25"/>
          <w:szCs w:val="25"/>
        </w:rPr>
        <w:t xml:space="preserve">09-04-2016. </w:t>
      </w:r>
      <w:r w:rsidRPr="00965277">
        <w:rPr>
          <w:rFonts w:ascii="Tahoma" w:hAnsi="Tahoma" w:cs="Tahoma"/>
          <w:color w:val="1F1F1F"/>
          <w:sz w:val="25"/>
          <w:szCs w:val="25"/>
        </w:rPr>
        <w:t>Subsequently,</w:t>
      </w:r>
      <w:r>
        <w:rPr>
          <w:rFonts w:ascii="Tahoma" w:hAnsi="Tahoma" w:cs="Tahoma"/>
          <w:color w:val="1F1F1F"/>
          <w:sz w:val="25"/>
          <w:szCs w:val="25"/>
        </w:rPr>
        <w:t xml:space="preserve"> they </w:t>
      </w:r>
      <w:r w:rsidR="001476A0" w:rsidRPr="00965277">
        <w:rPr>
          <w:rFonts w:ascii="Tahoma" w:hAnsi="Tahoma" w:cs="Tahoma"/>
          <w:color w:val="1F1F1F"/>
          <w:sz w:val="25"/>
          <w:szCs w:val="25"/>
        </w:rPr>
        <w:t xml:space="preserve">were engaged through your office order </w:t>
      </w:r>
      <w:r w:rsidR="00C73C0F">
        <w:rPr>
          <w:rFonts w:ascii="Tahoma" w:hAnsi="Tahoma" w:cs="Tahoma"/>
          <w:color w:val="1F1F1F"/>
          <w:sz w:val="25"/>
          <w:szCs w:val="25"/>
        </w:rPr>
        <w:t>n</w:t>
      </w:r>
      <w:r w:rsidR="001476A0" w:rsidRPr="00965277">
        <w:rPr>
          <w:rFonts w:ascii="Tahoma" w:hAnsi="Tahoma" w:cs="Tahoma"/>
          <w:color w:val="1F1F1F"/>
          <w:sz w:val="25"/>
          <w:szCs w:val="25"/>
        </w:rPr>
        <w:t>o. SMC/PS/CAO/316-320 dated</w:t>
      </w:r>
      <w:r w:rsidR="00C73C0F">
        <w:rPr>
          <w:rFonts w:ascii="Tahoma" w:hAnsi="Tahoma" w:cs="Tahoma"/>
          <w:color w:val="1F1F1F"/>
          <w:sz w:val="25"/>
          <w:szCs w:val="25"/>
        </w:rPr>
        <w:t>:</w:t>
      </w:r>
      <w:r w:rsidR="001476A0" w:rsidRPr="00965277">
        <w:rPr>
          <w:rFonts w:ascii="Tahoma" w:hAnsi="Tahoma" w:cs="Tahoma"/>
          <w:color w:val="1F1F1F"/>
          <w:sz w:val="25"/>
          <w:szCs w:val="25"/>
        </w:rPr>
        <w:t>18-06-2016 (enclosed).</w:t>
      </w:r>
    </w:p>
    <w:p w14:paraId="2BF4949F" w14:textId="5E2CF63F" w:rsidR="00965277" w:rsidRDefault="00965277" w:rsidP="00965277">
      <w:pPr>
        <w:spacing w:line="360" w:lineRule="auto"/>
        <w:ind w:left="-426" w:hanging="567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</w:t>
      </w:r>
      <w:r w:rsidR="001476A0" w:rsidRPr="001476A0">
        <w:rPr>
          <w:rFonts w:ascii="Tahoma" w:hAnsi="Tahoma" w:cs="Tahoma"/>
          <w:color w:val="1F1F1F"/>
          <w:sz w:val="25"/>
          <w:szCs w:val="25"/>
        </w:rPr>
        <w:t>Regrettably, the</w:t>
      </w:r>
      <w:r>
        <w:rPr>
          <w:rFonts w:ascii="Tahoma" w:hAnsi="Tahoma" w:cs="Tahoma"/>
          <w:color w:val="1F1F1F"/>
          <w:sz w:val="25"/>
          <w:szCs w:val="25"/>
        </w:rPr>
        <w:t xml:space="preserve">y have </w:t>
      </w:r>
      <w:r w:rsidR="001476A0" w:rsidRPr="001476A0">
        <w:rPr>
          <w:rFonts w:ascii="Tahoma" w:hAnsi="Tahoma" w:cs="Tahoma"/>
          <w:color w:val="1F1F1F"/>
          <w:sz w:val="25"/>
          <w:szCs w:val="25"/>
        </w:rPr>
        <w:t xml:space="preserve">consistently failed to meet the required standards of hygiene and </w:t>
      </w:r>
      <w:r w:rsidRPr="001476A0">
        <w:rPr>
          <w:rFonts w:ascii="Tahoma" w:hAnsi="Tahoma" w:cs="Tahoma"/>
          <w:color w:val="1F1F1F"/>
          <w:sz w:val="25"/>
          <w:szCs w:val="25"/>
        </w:rPr>
        <w:t>cleanliness</w:t>
      </w:r>
      <w:r>
        <w:rPr>
          <w:rFonts w:ascii="Tahoma" w:hAnsi="Tahoma" w:cs="Tahoma"/>
          <w:color w:val="1F1F1F"/>
          <w:sz w:val="25"/>
          <w:szCs w:val="25"/>
        </w:rPr>
        <w:t>.</w:t>
      </w:r>
      <w:r w:rsidRPr="001476A0">
        <w:rPr>
          <w:rFonts w:ascii="Tahoma" w:hAnsi="Tahoma" w:cs="Tahoma"/>
          <w:color w:val="1F1F1F"/>
          <w:sz w:val="25"/>
          <w:szCs w:val="25"/>
        </w:rPr>
        <w:t xml:space="preserve"> Despite</w:t>
      </w:r>
      <w:r w:rsidR="001476A0" w:rsidRPr="001476A0">
        <w:rPr>
          <w:rFonts w:ascii="Tahoma" w:hAnsi="Tahoma" w:cs="Tahoma"/>
          <w:color w:val="1F1F1F"/>
          <w:sz w:val="25"/>
          <w:szCs w:val="25"/>
        </w:rPr>
        <w:t xml:space="preserve"> repeated warnings and reminders, they have been unable to maintain satisfactory conditions, resulting in untidy premises and foul odo</w:t>
      </w:r>
      <w:r>
        <w:rPr>
          <w:rFonts w:ascii="Tahoma" w:hAnsi="Tahoma" w:cs="Tahoma"/>
          <w:color w:val="1F1F1F"/>
          <w:sz w:val="25"/>
          <w:szCs w:val="25"/>
        </w:rPr>
        <w:t>u</w:t>
      </w:r>
      <w:r w:rsidR="001476A0" w:rsidRPr="001476A0">
        <w:rPr>
          <w:rFonts w:ascii="Tahoma" w:hAnsi="Tahoma" w:cs="Tahoma"/>
          <w:color w:val="1F1F1F"/>
          <w:sz w:val="25"/>
          <w:szCs w:val="25"/>
        </w:rPr>
        <w:t>rs. This is particularly concerning in an educational institution where maintaining a clean and hygienic environment is paramount for the health, well-being, and productivity of our students and staff.</w:t>
      </w:r>
    </w:p>
    <w:p w14:paraId="61C6B0B1" w14:textId="44C44715" w:rsidR="008332A4" w:rsidRPr="008332A4" w:rsidRDefault="00965277" w:rsidP="00965277">
      <w:pPr>
        <w:spacing w:line="360" w:lineRule="auto"/>
        <w:ind w:left="-426" w:hanging="567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</w:t>
      </w:r>
      <w:r w:rsidR="001476A0" w:rsidRPr="001476A0">
        <w:rPr>
          <w:rFonts w:ascii="Tahoma" w:hAnsi="Tahoma" w:cs="Tahoma"/>
          <w:color w:val="1F1F1F"/>
          <w:sz w:val="25"/>
          <w:szCs w:val="25"/>
        </w:rPr>
        <w:t xml:space="preserve">In light of </w:t>
      </w:r>
      <w:r w:rsidRPr="001476A0">
        <w:rPr>
          <w:rFonts w:ascii="Tahoma" w:hAnsi="Tahoma" w:cs="Tahoma"/>
          <w:color w:val="1F1F1F"/>
          <w:sz w:val="25"/>
          <w:szCs w:val="25"/>
        </w:rPr>
        <w:t>this,</w:t>
      </w:r>
      <w:r>
        <w:rPr>
          <w:rFonts w:ascii="Tahoma" w:hAnsi="Tahoma" w:cs="Tahoma"/>
          <w:color w:val="1F1F1F"/>
          <w:sz w:val="25"/>
          <w:szCs w:val="25"/>
        </w:rPr>
        <w:t xml:space="preserve"> it is </w:t>
      </w:r>
      <w:r w:rsidR="001476A0" w:rsidRPr="001476A0">
        <w:rPr>
          <w:rFonts w:ascii="Tahoma" w:hAnsi="Tahoma" w:cs="Tahoma"/>
          <w:color w:val="1F1F1F"/>
          <w:sz w:val="25"/>
          <w:szCs w:val="25"/>
        </w:rPr>
        <w:t>request</w:t>
      </w:r>
      <w:r>
        <w:rPr>
          <w:rFonts w:ascii="Tahoma" w:hAnsi="Tahoma" w:cs="Tahoma"/>
          <w:color w:val="1F1F1F"/>
          <w:sz w:val="25"/>
          <w:szCs w:val="25"/>
        </w:rPr>
        <w:t>ed</w:t>
      </w:r>
      <w:r w:rsidR="001476A0" w:rsidRPr="001476A0">
        <w:rPr>
          <w:rFonts w:ascii="Tahoma" w:hAnsi="Tahoma" w:cs="Tahoma"/>
          <w:color w:val="1F1F1F"/>
          <w:sz w:val="25"/>
          <w:szCs w:val="25"/>
        </w:rPr>
        <w:t xml:space="preserve"> to replace these </w:t>
      </w:r>
      <w:r>
        <w:rPr>
          <w:rFonts w:ascii="Tahoma" w:hAnsi="Tahoma" w:cs="Tahoma"/>
          <w:color w:val="1F1F1F"/>
          <w:sz w:val="25"/>
          <w:szCs w:val="25"/>
        </w:rPr>
        <w:t xml:space="preserve">Safaiwallas </w:t>
      </w:r>
      <w:r w:rsidR="001476A0" w:rsidRPr="001476A0">
        <w:rPr>
          <w:rFonts w:ascii="Tahoma" w:hAnsi="Tahoma" w:cs="Tahoma"/>
          <w:color w:val="1F1F1F"/>
          <w:sz w:val="25"/>
          <w:szCs w:val="25"/>
        </w:rPr>
        <w:t xml:space="preserve">with competent and reliable </w:t>
      </w:r>
      <w:r w:rsidRPr="001476A0">
        <w:rPr>
          <w:rFonts w:ascii="Tahoma" w:hAnsi="Tahoma" w:cs="Tahoma"/>
          <w:color w:val="1F1F1F"/>
          <w:sz w:val="25"/>
          <w:szCs w:val="25"/>
        </w:rPr>
        <w:t>alternatives.</w:t>
      </w:r>
      <w:r>
        <w:rPr>
          <w:rFonts w:ascii="Tahoma" w:hAnsi="Tahoma" w:cs="Tahoma"/>
          <w:color w:val="1F1F1F"/>
          <w:sz w:val="25"/>
          <w:szCs w:val="25"/>
        </w:rPr>
        <w:t xml:space="preserve"> Kindly </w:t>
      </w:r>
      <w:r w:rsidR="001476A0" w:rsidRPr="001476A0">
        <w:rPr>
          <w:rFonts w:ascii="Tahoma" w:hAnsi="Tahoma" w:cs="Tahoma"/>
          <w:color w:val="1F1F1F"/>
          <w:sz w:val="25"/>
          <w:szCs w:val="25"/>
        </w:rPr>
        <w:t xml:space="preserve">prioritize this urgent matter to ensure a seamless transition and </w:t>
      </w:r>
      <w:r>
        <w:rPr>
          <w:rFonts w:ascii="Tahoma" w:hAnsi="Tahoma" w:cs="Tahoma"/>
          <w:color w:val="1F1F1F"/>
          <w:sz w:val="25"/>
          <w:szCs w:val="25"/>
        </w:rPr>
        <w:t xml:space="preserve">support in </w:t>
      </w:r>
      <w:r w:rsidR="001476A0" w:rsidRPr="001476A0">
        <w:rPr>
          <w:rFonts w:ascii="Tahoma" w:hAnsi="Tahoma" w:cs="Tahoma"/>
          <w:color w:val="1F1F1F"/>
          <w:sz w:val="25"/>
          <w:szCs w:val="25"/>
        </w:rPr>
        <w:t>maintain</w:t>
      </w:r>
      <w:r>
        <w:rPr>
          <w:rFonts w:ascii="Tahoma" w:hAnsi="Tahoma" w:cs="Tahoma"/>
          <w:color w:val="1F1F1F"/>
          <w:sz w:val="25"/>
          <w:szCs w:val="25"/>
        </w:rPr>
        <w:t>ing</w:t>
      </w:r>
      <w:r w:rsidR="001476A0" w:rsidRPr="001476A0">
        <w:rPr>
          <w:rFonts w:ascii="Tahoma" w:hAnsi="Tahoma" w:cs="Tahoma"/>
          <w:color w:val="1F1F1F"/>
          <w:sz w:val="25"/>
          <w:szCs w:val="25"/>
        </w:rPr>
        <w:t xml:space="preserve"> a clean and healthy environment for our institution.</w:t>
      </w:r>
    </w:p>
    <w:p w14:paraId="266AF61D" w14:textId="39ECB6F4" w:rsidR="00A9467C" w:rsidRDefault="00A9467C" w:rsidP="00965277">
      <w:pPr>
        <w:spacing w:line="360" w:lineRule="auto"/>
        <w:ind w:left="-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933899A" w14:textId="77777777" w:rsidR="00965277" w:rsidRPr="00E93D9F" w:rsidRDefault="00965277" w:rsidP="00965277">
      <w:pPr>
        <w:spacing w:line="360" w:lineRule="auto"/>
        <w:ind w:left="-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E3DA5E6" w14:textId="3BE09D0C" w:rsidR="00247F81" w:rsidRPr="001E487E" w:rsidRDefault="00247F81" w:rsidP="00247F81">
      <w:pPr>
        <w:spacing w:line="360" w:lineRule="auto"/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Yours </w:t>
      </w:r>
      <w:r w:rsidR="00762F19">
        <w:rPr>
          <w:rFonts w:ascii="Tahoma" w:hAnsi="Tahoma" w:cs="Tahoma"/>
          <w:sz w:val="25"/>
          <w:szCs w:val="25"/>
        </w:rPr>
        <w:t>Faithfully</w:t>
      </w:r>
    </w:p>
    <w:p w14:paraId="3D24198B" w14:textId="6B24BB6A" w:rsidR="00A9467C" w:rsidRPr="001E487E" w:rsidRDefault="00247F81" w:rsidP="00A9467C">
      <w:pPr>
        <w:spacing w:line="360" w:lineRule="auto"/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</w:t>
      </w:r>
    </w:p>
    <w:p w14:paraId="2141638F" w14:textId="5DDDCAF6" w:rsidR="00247F81" w:rsidRPr="001E487E" w:rsidRDefault="00247F81" w:rsidP="00247F81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    Principal</w:t>
      </w:r>
    </w:p>
    <w:p w14:paraId="6495290F" w14:textId="24F88311" w:rsidR="00247F81" w:rsidRPr="001E487E" w:rsidRDefault="00247F81" w:rsidP="00247F81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Kashmir Government Polytechnic College</w:t>
      </w:r>
    </w:p>
    <w:p w14:paraId="5D50072E" w14:textId="702C0956" w:rsidR="00247F81" w:rsidRDefault="00247F81" w:rsidP="001F08DE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</w:t>
      </w:r>
      <w:r w:rsidR="001E487E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  Srinagar</w:t>
      </w:r>
    </w:p>
    <w:p w14:paraId="646F0D65" w14:textId="1361BDED" w:rsidR="00A9467C" w:rsidRDefault="00A9467C" w:rsidP="001F08DE">
      <w:pPr>
        <w:ind w:left="-900"/>
        <w:jc w:val="both"/>
        <w:rPr>
          <w:rFonts w:ascii="Tahoma" w:hAnsi="Tahoma" w:cs="Tahoma"/>
          <w:sz w:val="25"/>
          <w:szCs w:val="25"/>
        </w:rPr>
      </w:pPr>
    </w:p>
    <w:p w14:paraId="27BFE598" w14:textId="07D7D06A" w:rsidR="00A9467C" w:rsidRDefault="00A9467C" w:rsidP="001F08DE">
      <w:pPr>
        <w:ind w:left="-900"/>
        <w:jc w:val="both"/>
        <w:rPr>
          <w:rFonts w:ascii="Tahoma" w:hAnsi="Tahoma" w:cs="Tahoma"/>
          <w:sz w:val="25"/>
          <w:szCs w:val="25"/>
        </w:rPr>
      </w:pPr>
    </w:p>
    <w:p w14:paraId="7D631DF6" w14:textId="77777777" w:rsidR="00A9467C" w:rsidRDefault="00A9467C" w:rsidP="001F08DE">
      <w:pPr>
        <w:ind w:left="-90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8332A4">
      <w:pPr>
        <w:spacing w:line="480" w:lineRule="auto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965277">
      <w:headerReference w:type="default" r:id="rId7"/>
      <w:pgSz w:w="11906" w:h="16838"/>
      <w:pgMar w:top="1170" w:right="707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106B68" w14:textId="77777777" w:rsidR="00AD0FA7" w:rsidRDefault="00AD0FA7">
      <w:r>
        <w:separator/>
      </w:r>
    </w:p>
  </w:endnote>
  <w:endnote w:type="continuationSeparator" w:id="0">
    <w:p w14:paraId="359304EF" w14:textId="77777777" w:rsidR="00AD0FA7" w:rsidRDefault="00AD0F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E93267" w14:textId="77777777" w:rsidR="00AD0FA7" w:rsidRDefault="00AD0FA7">
      <w:r>
        <w:separator/>
      </w:r>
    </w:p>
  </w:footnote>
  <w:footnote w:type="continuationSeparator" w:id="0">
    <w:p w14:paraId="04A365C7" w14:textId="77777777" w:rsidR="00AD0FA7" w:rsidRDefault="00AD0F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CC39304">
          <wp:simplePos x="0" y="0"/>
          <wp:positionH relativeFrom="column">
            <wp:posOffset>-29210</wp:posOffset>
          </wp:positionH>
          <wp:positionV relativeFrom="page">
            <wp:posOffset>523875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41" name="Picture 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Default="0069352F">
    <w:pPr>
      <w:ind w:left="720"/>
      <w:contextualSpacing/>
      <w:jc w:val="center"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>OFFICE OF THE PRINCIPAL,</w:t>
    </w:r>
  </w:p>
  <w:p w14:paraId="7E59A238" w14:textId="77777777" w:rsidR="00B14580" w:rsidRDefault="0069352F">
    <w:pPr>
      <w:ind w:left="720"/>
      <w:contextualSpacing/>
      <w:jc w:val="center"/>
      <w:rPr>
        <w:rFonts w:ascii="Century Gothic" w:eastAsia="Calibri" w:hAnsi="Century Gothic"/>
        <w:b/>
        <w:bCs/>
      </w:rPr>
    </w:pPr>
    <w:proofErr w:type="gramStart"/>
    <w:r>
      <w:rPr>
        <w:rFonts w:ascii="Century Gothic" w:eastAsia="Calibri" w:hAnsi="Century Gothic"/>
        <w:b/>
        <w:bCs/>
      </w:rPr>
      <w:t>KASHMIR  GOVT.</w:t>
    </w:r>
    <w:proofErr w:type="gramEnd"/>
    <w:r>
      <w:rPr>
        <w:rFonts w:ascii="Century Gothic" w:eastAsia="Calibri" w:hAnsi="Century Gothic"/>
        <w:b/>
        <w:bCs/>
      </w:rPr>
      <w:t xml:space="preserve"> POLYTECHNIC , COLLEGE GOGJI BAGH SRINAGAR.</w:t>
    </w:r>
  </w:p>
  <w:p w14:paraId="1DB13F17" w14:textId="77777777" w:rsidR="00965277" w:rsidRDefault="00AD0FA7" w:rsidP="00965277">
    <w:pPr>
      <w:contextualSpacing/>
      <w:jc w:val="center"/>
      <w:rPr>
        <w:sz w:val="20"/>
        <w:szCs w:val="20"/>
      </w:rPr>
    </w:pPr>
    <w:hyperlink r:id="rId2" w:history="1">
      <w:r w:rsidR="00360589" w:rsidRPr="002123C7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26DE173B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</w:t>
    </w:r>
    <w:r w:rsidR="0069352F">
      <w:rPr>
        <w:sz w:val="20"/>
        <w:szCs w:val="20"/>
      </w:rPr>
      <w:t xml:space="preserve">Email: </w:t>
    </w:r>
    <w:hyperlink r:id="rId3" w:history="1">
      <w:r w:rsidR="0069352F">
        <w:rPr>
          <w:rStyle w:val="Hyperlink"/>
          <w:sz w:val="20"/>
          <w:szCs w:val="20"/>
        </w:rPr>
        <w:t>kgpolysgr@rediffmail.com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 w:numId="14">
    <w:abstractNumId w:val="14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82091"/>
    <w:rsid w:val="000B76C4"/>
    <w:rsid w:val="000C5610"/>
    <w:rsid w:val="000E6552"/>
    <w:rsid w:val="000F334E"/>
    <w:rsid w:val="000F3A4F"/>
    <w:rsid w:val="000F59AC"/>
    <w:rsid w:val="001364FE"/>
    <w:rsid w:val="001368DD"/>
    <w:rsid w:val="001476A0"/>
    <w:rsid w:val="00147DB3"/>
    <w:rsid w:val="001518A5"/>
    <w:rsid w:val="00170095"/>
    <w:rsid w:val="00170E4F"/>
    <w:rsid w:val="001743F4"/>
    <w:rsid w:val="0017744B"/>
    <w:rsid w:val="00187C33"/>
    <w:rsid w:val="001936B7"/>
    <w:rsid w:val="00196AB1"/>
    <w:rsid w:val="001D02DE"/>
    <w:rsid w:val="001E3E29"/>
    <w:rsid w:val="001E487E"/>
    <w:rsid w:val="001F08DE"/>
    <w:rsid w:val="001F5E65"/>
    <w:rsid w:val="00201333"/>
    <w:rsid w:val="00210FA7"/>
    <w:rsid w:val="00216417"/>
    <w:rsid w:val="00247F81"/>
    <w:rsid w:val="0026631D"/>
    <w:rsid w:val="002C2F53"/>
    <w:rsid w:val="002D0BC4"/>
    <w:rsid w:val="002F1995"/>
    <w:rsid w:val="0033518C"/>
    <w:rsid w:val="00342855"/>
    <w:rsid w:val="003437C2"/>
    <w:rsid w:val="0036038D"/>
    <w:rsid w:val="00360589"/>
    <w:rsid w:val="00377186"/>
    <w:rsid w:val="0037797E"/>
    <w:rsid w:val="003A1C03"/>
    <w:rsid w:val="00414627"/>
    <w:rsid w:val="00420B16"/>
    <w:rsid w:val="00425D63"/>
    <w:rsid w:val="004643D8"/>
    <w:rsid w:val="004831C3"/>
    <w:rsid w:val="00497C24"/>
    <w:rsid w:val="004C7BA5"/>
    <w:rsid w:val="004E5652"/>
    <w:rsid w:val="004E7628"/>
    <w:rsid w:val="004F48F2"/>
    <w:rsid w:val="0050696F"/>
    <w:rsid w:val="005149B1"/>
    <w:rsid w:val="00527AED"/>
    <w:rsid w:val="005511E0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9352F"/>
    <w:rsid w:val="00695DCD"/>
    <w:rsid w:val="006A05CC"/>
    <w:rsid w:val="006A203E"/>
    <w:rsid w:val="006A35A7"/>
    <w:rsid w:val="006C7C59"/>
    <w:rsid w:val="00705C8D"/>
    <w:rsid w:val="007152D7"/>
    <w:rsid w:val="00746C14"/>
    <w:rsid w:val="00757FC8"/>
    <w:rsid w:val="00762F19"/>
    <w:rsid w:val="007B6B21"/>
    <w:rsid w:val="007C2C59"/>
    <w:rsid w:val="007C3556"/>
    <w:rsid w:val="007E433B"/>
    <w:rsid w:val="007F6994"/>
    <w:rsid w:val="00801F23"/>
    <w:rsid w:val="008048EF"/>
    <w:rsid w:val="008332A4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65277"/>
    <w:rsid w:val="00984C93"/>
    <w:rsid w:val="00987CE1"/>
    <w:rsid w:val="0099405C"/>
    <w:rsid w:val="009A1100"/>
    <w:rsid w:val="009C600F"/>
    <w:rsid w:val="009D3723"/>
    <w:rsid w:val="009E04F2"/>
    <w:rsid w:val="00A00745"/>
    <w:rsid w:val="00A03B7B"/>
    <w:rsid w:val="00A200C9"/>
    <w:rsid w:val="00A250D5"/>
    <w:rsid w:val="00A32F56"/>
    <w:rsid w:val="00A36028"/>
    <w:rsid w:val="00A91424"/>
    <w:rsid w:val="00A9467C"/>
    <w:rsid w:val="00AA2C77"/>
    <w:rsid w:val="00AC3FB9"/>
    <w:rsid w:val="00AC702A"/>
    <w:rsid w:val="00AD0FA7"/>
    <w:rsid w:val="00AD226F"/>
    <w:rsid w:val="00B13A52"/>
    <w:rsid w:val="00B14580"/>
    <w:rsid w:val="00B24CF4"/>
    <w:rsid w:val="00B26993"/>
    <w:rsid w:val="00B275F5"/>
    <w:rsid w:val="00B4570C"/>
    <w:rsid w:val="00B5208C"/>
    <w:rsid w:val="00B60B3A"/>
    <w:rsid w:val="00B60D01"/>
    <w:rsid w:val="00B74876"/>
    <w:rsid w:val="00B9683E"/>
    <w:rsid w:val="00BB7C2B"/>
    <w:rsid w:val="00BC1664"/>
    <w:rsid w:val="00BC2546"/>
    <w:rsid w:val="00BE41BC"/>
    <w:rsid w:val="00C05085"/>
    <w:rsid w:val="00C1593D"/>
    <w:rsid w:val="00C17FA6"/>
    <w:rsid w:val="00C56C7E"/>
    <w:rsid w:val="00C73C0F"/>
    <w:rsid w:val="00C776A4"/>
    <w:rsid w:val="00CA2C6C"/>
    <w:rsid w:val="00CB0652"/>
    <w:rsid w:val="00CC0600"/>
    <w:rsid w:val="00CC78AC"/>
    <w:rsid w:val="00CF7953"/>
    <w:rsid w:val="00D07232"/>
    <w:rsid w:val="00D10245"/>
    <w:rsid w:val="00D21BDD"/>
    <w:rsid w:val="00D65F07"/>
    <w:rsid w:val="00D704F3"/>
    <w:rsid w:val="00D92BB7"/>
    <w:rsid w:val="00DC76D2"/>
    <w:rsid w:val="00DD30ED"/>
    <w:rsid w:val="00DF03A7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52DA3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@rediff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12</cp:revision>
  <cp:lastPrinted>2024-11-07T14:05:00Z</cp:lastPrinted>
  <dcterms:created xsi:type="dcterms:W3CDTF">2024-11-07T08:04:00Z</dcterms:created>
  <dcterms:modified xsi:type="dcterms:W3CDTF">2024-11-08T05:07:00Z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