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3C5" w14:textId="2230C567" w:rsidR="00E43726" w:rsidRDefault="00671325" w:rsidP="00BC6C0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1F35B4B9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11</w:t>
      </w:r>
      <w:r w:rsidR="00F86305">
        <w:rPr>
          <w:rFonts w:ascii="Tahoma" w:hAnsi="Tahoma" w:cs="Tahoma"/>
          <w:b/>
          <w:bCs/>
          <w:color w:val="1F1F1F"/>
          <w:sz w:val="28"/>
          <w:szCs w:val="28"/>
        </w:rPr>
        <w:t>6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5E8E429B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6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70A6C4CC" w14:textId="77777777" w:rsidR="00F86305" w:rsidRDefault="00F86305" w:rsidP="00F86305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D946651" w14:textId="23ECBA74" w:rsidR="00F86305" w:rsidRDefault="00F86305" w:rsidP="00982031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F86305">
        <w:rPr>
          <w:rFonts w:ascii="Tahoma" w:hAnsi="Tahoma" w:cs="Tahoma"/>
          <w:b/>
          <w:bCs/>
          <w:color w:val="1F1F1F"/>
          <w:sz w:val="28"/>
          <w:szCs w:val="28"/>
        </w:rPr>
        <w:t>Subject: Allotment of Staff Quarter.</w:t>
      </w:r>
    </w:p>
    <w:p w14:paraId="2D8C8C8F" w14:textId="77777777" w:rsidR="00982031" w:rsidRPr="00982031" w:rsidRDefault="00982031" w:rsidP="00982031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11E0636A" w14:textId="31D0E2BA" w:rsidR="00F86305" w:rsidRDefault="009606DC" w:rsidP="00982031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B</w:t>
      </w:r>
      <w:r w:rsidRPr="00F86305">
        <w:rPr>
          <w:rFonts w:ascii="Tahoma" w:hAnsi="Tahoma" w:cs="Tahoma"/>
          <w:color w:val="1F1F1F"/>
          <w:sz w:val="26"/>
          <w:szCs w:val="26"/>
        </w:rPr>
        <w:t>ased on the recommendation from the Estates Committee</w:t>
      </w:r>
      <w:r>
        <w:rPr>
          <w:rFonts w:ascii="Tahoma" w:hAnsi="Tahoma" w:cs="Tahoma"/>
          <w:color w:val="1F1F1F"/>
          <w:sz w:val="26"/>
          <w:szCs w:val="26"/>
        </w:rPr>
        <w:t xml:space="preserve">, 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Sanction is hereby accorded for the allotment of Staff Quarter No</w:t>
      </w:r>
      <w:r w:rsidR="00F86305">
        <w:rPr>
          <w:rFonts w:ascii="Tahoma" w:hAnsi="Tahoma" w:cs="Tahoma"/>
          <w:color w:val="1F1F1F"/>
          <w:sz w:val="26"/>
          <w:szCs w:val="26"/>
        </w:rPr>
        <w:t xml:space="preserve"> </w:t>
      </w:r>
      <w:r w:rsidR="00C009F3" w:rsidRPr="00C009F3">
        <w:rPr>
          <w:rFonts w:ascii="Tahoma" w:hAnsi="Tahoma" w:cs="Tahoma"/>
          <w:b/>
          <w:bCs/>
          <w:color w:val="1F1F1F"/>
          <w:sz w:val="26"/>
          <w:szCs w:val="26"/>
        </w:rPr>
        <w:t>L3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in favour of Mr. </w:t>
      </w:r>
      <w:r w:rsidR="00C009F3">
        <w:rPr>
          <w:rFonts w:ascii="Tahoma" w:hAnsi="Tahoma" w:cs="Tahoma"/>
          <w:color w:val="1F1F1F"/>
          <w:sz w:val="26"/>
          <w:szCs w:val="26"/>
        </w:rPr>
        <w:t>Ashwini Kumar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, </w:t>
      </w:r>
      <w:r w:rsidR="00C009F3">
        <w:rPr>
          <w:rFonts w:ascii="Tahoma" w:hAnsi="Tahoma" w:cs="Tahoma"/>
          <w:color w:val="1F1F1F"/>
          <w:sz w:val="26"/>
          <w:szCs w:val="26"/>
        </w:rPr>
        <w:t>Senior Lab Assistant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, of this institution w.e.f.</w:t>
      </w:r>
      <w:r w:rsidR="00C009F3">
        <w:rPr>
          <w:rFonts w:ascii="Tahoma" w:hAnsi="Tahoma" w:cs="Tahoma"/>
          <w:color w:val="1F1F1F"/>
          <w:sz w:val="26"/>
          <w:szCs w:val="26"/>
        </w:rPr>
        <w:t>01-12-2025</w:t>
      </w:r>
      <w:r>
        <w:rPr>
          <w:rFonts w:ascii="Tahoma" w:hAnsi="Tahoma" w:cs="Tahoma"/>
          <w:color w:val="1F1F1F"/>
          <w:sz w:val="26"/>
          <w:szCs w:val="26"/>
        </w:rPr>
        <w:t>.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The allottee shall be liable to pay rent and other applicable dues as per the prevailing rules.</w:t>
      </w:r>
    </w:p>
    <w:p w14:paraId="34ADED0B" w14:textId="77777777" w:rsidR="000E10D6" w:rsidRDefault="000E10D6" w:rsidP="00982031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2C297639" w:rsidR="00711B2F" w:rsidRPr="00686035" w:rsidRDefault="008740D7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BB41B4F">
                <wp:simplePos x="0" y="0"/>
                <wp:positionH relativeFrom="column">
                  <wp:posOffset>194310</wp:posOffset>
                </wp:positionH>
                <wp:positionV relativeFrom="paragraph">
                  <wp:posOffset>2540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5D765497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</w:t>
                            </w:r>
                            <w:r w:rsidR="00F86305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Quater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/2025/                                                                    D   Dated:</w:t>
                            </w:r>
                            <w:r w:rsidR="00C009F3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11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C009F3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3pt;margin-top:.2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" fillcolor="white [3201]" stroked="f" strokeweight=".5pt">
                <v:textbox>
                  <w:txbxContent>
                    <w:p w14:paraId="4C5E3424" w14:textId="5D765497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</w:t>
                      </w:r>
                      <w:r w:rsidR="00F86305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Quater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/2025/                                                                    D   Dated:</w:t>
                      </w:r>
                      <w:r w:rsidR="00C009F3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11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C009F3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6790E463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36DBDB4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4B372A28" w:rsidR="00766784" w:rsidRPr="000E10D6" w:rsidRDefault="000E10D6" w:rsidP="00671325">
      <w:pPr>
        <w:ind w:left="-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</w:p>
    <w:p w14:paraId="4550E770" w14:textId="77777777" w:rsidR="00F86305" w:rsidRPr="00F86305" w:rsidRDefault="00F86305" w:rsidP="00F86305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b/>
          <w:bCs/>
          <w:color w:val="1F1F1F"/>
          <w:sz w:val="26"/>
          <w:szCs w:val="26"/>
        </w:rPr>
        <w:t>Copy to the:-</w:t>
      </w:r>
    </w:p>
    <w:p w14:paraId="4BCB862F" w14:textId="24FB3A47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 xml:space="preserve">Incharge </w:t>
      </w:r>
      <w:r w:rsidR="008C575B">
        <w:rPr>
          <w:rFonts w:ascii="Tahoma" w:hAnsi="Tahoma" w:cs="Tahoma"/>
          <w:color w:val="1F1F1F"/>
          <w:sz w:val="26"/>
          <w:szCs w:val="26"/>
        </w:rPr>
        <w:t xml:space="preserve">Estates </w:t>
      </w:r>
      <w:r w:rsidRPr="00F86305">
        <w:rPr>
          <w:rFonts w:ascii="Tahoma" w:hAnsi="Tahoma" w:cs="Tahoma"/>
          <w:color w:val="1F1F1F"/>
          <w:sz w:val="26"/>
          <w:szCs w:val="26"/>
        </w:rPr>
        <w:t>for information and necessary action.</w:t>
      </w:r>
    </w:p>
    <w:p w14:paraId="59E79263" w14:textId="5392DFD1" w:rsidR="00F86305" w:rsidRPr="00F86305" w:rsidRDefault="008C575B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Accounts Se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ction, for information and with the directions to deduct the </w:t>
      </w:r>
      <w:r>
        <w:rPr>
          <w:rFonts w:ascii="Tahoma" w:hAnsi="Tahoma" w:cs="Tahoma"/>
          <w:color w:val="1F1F1F"/>
          <w:sz w:val="26"/>
          <w:szCs w:val="26"/>
        </w:rPr>
        <w:t>HRA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and other applicable dues as per the prevailing rules.</w:t>
      </w:r>
    </w:p>
    <w:p w14:paraId="23E7CD96" w14:textId="3D523C45" w:rsidR="00F86305" w:rsidRPr="00F86305" w:rsidRDefault="008C575B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>Mr. Mohd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Amin Wani, Lecturer-I</w:t>
      </w:r>
      <w:r>
        <w:rPr>
          <w:rFonts w:ascii="Tahoma" w:hAnsi="Tahoma" w:cs="Tahoma"/>
          <w:color w:val="1F1F1F"/>
          <w:sz w:val="26"/>
          <w:szCs w:val="26"/>
        </w:rPr>
        <w:t>,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Electrical Engg for information.</w:t>
      </w:r>
    </w:p>
    <w:p w14:paraId="0EC6C35E" w14:textId="77777777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>Office order file.</w:t>
      </w:r>
    </w:p>
    <w:p w14:paraId="7A41B8BF" w14:textId="77777777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>Record Keeper.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982031">
      <w:headerReference w:type="default" r:id="rId7"/>
      <w:pgSz w:w="11906" w:h="16838"/>
      <w:pgMar w:top="720" w:right="74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44FA" w14:textId="77777777" w:rsidR="00DA5961" w:rsidRDefault="00DA5961">
      <w:r>
        <w:separator/>
      </w:r>
    </w:p>
  </w:endnote>
  <w:endnote w:type="continuationSeparator" w:id="0">
    <w:p w14:paraId="06900B4A" w14:textId="77777777" w:rsidR="00DA5961" w:rsidRDefault="00DA5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5A66E" w14:textId="77777777" w:rsidR="00DA5961" w:rsidRDefault="00DA5961">
      <w:r>
        <w:separator/>
      </w:r>
    </w:p>
  </w:footnote>
  <w:footnote w:type="continuationSeparator" w:id="0">
    <w:p w14:paraId="1BCE4AEB" w14:textId="77777777" w:rsidR="00DA5961" w:rsidRDefault="00DA5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623225714" name="Picture 6232257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1B88FC71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BF4BF5">
      <w:t xml:space="preserve">  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23C671F6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  </w:t>
    </w:r>
    <w:r w:rsidR="00BF4BF5">
      <w:rPr>
        <w:sz w:val="20"/>
        <w:szCs w:val="20"/>
      </w:rPr>
      <w:t xml:space="preserve">       </w:t>
    </w:r>
    <w:r>
      <w:rPr>
        <w:sz w:val="20"/>
        <w:szCs w:val="20"/>
      </w:rPr>
      <w:t>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207E3"/>
    <w:multiLevelType w:val="multilevel"/>
    <w:tmpl w:val="5BA8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139749">
    <w:abstractNumId w:val="9"/>
  </w:num>
  <w:num w:numId="2" w16cid:durableId="2068793619">
    <w:abstractNumId w:val="7"/>
  </w:num>
  <w:num w:numId="3" w16cid:durableId="1660649353">
    <w:abstractNumId w:val="6"/>
  </w:num>
  <w:num w:numId="4" w16cid:durableId="1155410928">
    <w:abstractNumId w:val="5"/>
  </w:num>
  <w:num w:numId="5" w16cid:durableId="667826299">
    <w:abstractNumId w:val="4"/>
  </w:num>
  <w:num w:numId="6" w16cid:durableId="668409432">
    <w:abstractNumId w:val="8"/>
  </w:num>
  <w:num w:numId="7" w16cid:durableId="1982803708">
    <w:abstractNumId w:val="3"/>
  </w:num>
  <w:num w:numId="8" w16cid:durableId="27722489">
    <w:abstractNumId w:val="2"/>
  </w:num>
  <w:num w:numId="9" w16cid:durableId="592127758">
    <w:abstractNumId w:val="1"/>
  </w:num>
  <w:num w:numId="10" w16cid:durableId="1598102014">
    <w:abstractNumId w:val="0"/>
  </w:num>
  <w:num w:numId="11" w16cid:durableId="820121070">
    <w:abstractNumId w:val="15"/>
  </w:num>
  <w:num w:numId="12" w16cid:durableId="1974021760">
    <w:abstractNumId w:val="16"/>
  </w:num>
  <w:num w:numId="13" w16cid:durableId="205602107">
    <w:abstractNumId w:val="13"/>
  </w:num>
  <w:num w:numId="14" w16cid:durableId="2077970792">
    <w:abstractNumId w:val="23"/>
  </w:num>
  <w:num w:numId="15" w16cid:durableId="1777871322">
    <w:abstractNumId w:val="21"/>
  </w:num>
  <w:num w:numId="16" w16cid:durableId="1904366412">
    <w:abstractNumId w:val="18"/>
  </w:num>
  <w:num w:numId="17" w16cid:durableId="1478255681">
    <w:abstractNumId w:val="17"/>
  </w:num>
  <w:num w:numId="18" w16cid:durableId="248924143">
    <w:abstractNumId w:val="24"/>
  </w:num>
  <w:num w:numId="19" w16cid:durableId="1936161815">
    <w:abstractNumId w:val="25"/>
  </w:num>
  <w:num w:numId="20" w16cid:durableId="1427582097">
    <w:abstractNumId w:val="20"/>
  </w:num>
  <w:num w:numId="21" w16cid:durableId="64035498">
    <w:abstractNumId w:val="10"/>
  </w:num>
  <w:num w:numId="22" w16cid:durableId="2091999710">
    <w:abstractNumId w:val="19"/>
  </w:num>
  <w:num w:numId="23" w16cid:durableId="1107851123">
    <w:abstractNumId w:val="12"/>
  </w:num>
  <w:num w:numId="24" w16cid:durableId="1561096412">
    <w:abstractNumId w:val="22"/>
  </w:num>
  <w:num w:numId="25" w16cid:durableId="913196654">
    <w:abstractNumId w:val="26"/>
  </w:num>
  <w:num w:numId="26" w16cid:durableId="454175564">
    <w:abstractNumId w:val="11"/>
  </w:num>
  <w:num w:numId="27" w16cid:durableId="618605252">
    <w:abstractNumId w:val="14"/>
  </w:num>
  <w:num w:numId="28" w16cid:durableId="3043146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10D6"/>
    <w:rsid w:val="000E6552"/>
    <w:rsid w:val="000F3A4F"/>
    <w:rsid w:val="000F59AC"/>
    <w:rsid w:val="00106DC1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4686"/>
    <w:rsid w:val="00201333"/>
    <w:rsid w:val="00210FA7"/>
    <w:rsid w:val="00215347"/>
    <w:rsid w:val="00216417"/>
    <w:rsid w:val="00250392"/>
    <w:rsid w:val="0026631D"/>
    <w:rsid w:val="00282EDF"/>
    <w:rsid w:val="002A7114"/>
    <w:rsid w:val="002B782D"/>
    <w:rsid w:val="002C2F53"/>
    <w:rsid w:val="00327877"/>
    <w:rsid w:val="0033518C"/>
    <w:rsid w:val="003437C2"/>
    <w:rsid w:val="00360CEE"/>
    <w:rsid w:val="00362E23"/>
    <w:rsid w:val="003756E0"/>
    <w:rsid w:val="00377186"/>
    <w:rsid w:val="00377397"/>
    <w:rsid w:val="003A1C03"/>
    <w:rsid w:val="003A7892"/>
    <w:rsid w:val="003F4A9A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A7807"/>
    <w:rsid w:val="004C5366"/>
    <w:rsid w:val="004C7BA5"/>
    <w:rsid w:val="004D2354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37A5A"/>
    <w:rsid w:val="005647F2"/>
    <w:rsid w:val="005662D1"/>
    <w:rsid w:val="005706F9"/>
    <w:rsid w:val="005712AE"/>
    <w:rsid w:val="00571D93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2554D"/>
    <w:rsid w:val="00837632"/>
    <w:rsid w:val="00841804"/>
    <w:rsid w:val="0085640F"/>
    <w:rsid w:val="008567AA"/>
    <w:rsid w:val="008740D7"/>
    <w:rsid w:val="00892712"/>
    <w:rsid w:val="008A46C2"/>
    <w:rsid w:val="008A680A"/>
    <w:rsid w:val="008B0BB0"/>
    <w:rsid w:val="008C575B"/>
    <w:rsid w:val="008E6C4B"/>
    <w:rsid w:val="008E730F"/>
    <w:rsid w:val="008F18C0"/>
    <w:rsid w:val="009016BA"/>
    <w:rsid w:val="00907648"/>
    <w:rsid w:val="00927DD1"/>
    <w:rsid w:val="00930FDE"/>
    <w:rsid w:val="009344A3"/>
    <w:rsid w:val="009606DC"/>
    <w:rsid w:val="00971FF3"/>
    <w:rsid w:val="009779B3"/>
    <w:rsid w:val="00982031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47C1C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47FEC"/>
    <w:rsid w:val="00B5208C"/>
    <w:rsid w:val="00B56EC7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BF4BF5"/>
    <w:rsid w:val="00BF4E08"/>
    <w:rsid w:val="00C009F3"/>
    <w:rsid w:val="00C05085"/>
    <w:rsid w:val="00C1593D"/>
    <w:rsid w:val="00C160EC"/>
    <w:rsid w:val="00C16A3D"/>
    <w:rsid w:val="00C37FC7"/>
    <w:rsid w:val="00C56C7E"/>
    <w:rsid w:val="00C64F8B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638C"/>
    <w:rsid w:val="00D07232"/>
    <w:rsid w:val="00D10245"/>
    <w:rsid w:val="00D21BDD"/>
    <w:rsid w:val="00D257BB"/>
    <w:rsid w:val="00D44BFD"/>
    <w:rsid w:val="00D65F07"/>
    <w:rsid w:val="00D72DDA"/>
    <w:rsid w:val="00D87ED5"/>
    <w:rsid w:val="00D92BB7"/>
    <w:rsid w:val="00DA5931"/>
    <w:rsid w:val="00DA5961"/>
    <w:rsid w:val="00DA75B0"/>
    <w:rsid w:val="00DB1C19"/>
    <w:rsid w:val="00DC76D2"/>
    <w:rsid w:val="00DD30ED"/>
    <w:rsid w:val="00DD611B"/>
    <w:rsid w:val="00E17F4F"/>
    <w:rsid w:val="00E21D97"/>
    <w:rsid w:val="00E23445"/>
    <w:rsid w:val="00E43726"/>
    <w:rsid w:val="00E4628B"/>
    <w:rsid w:val="00E578DA"/>
    <w:rsid w:val="00E61BB3"/>
    <w:rsid w:val="00E64C21"/>
    <w:rsid w:val="00E826FF"/>
    <w:rsid w:val="00E85366"/>
    <w:rsid w:val="00EA0CA6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86305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156</Words>
  <Characters>858</Characters>
  <Application>Microsoft Office Word</Application>
  <DocSecurity>0</DocSecurity>
  <Lines>47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2025-10-17T05:13:00Z</cp:lastPrinted>
  <dcterms:created xsi:type="dcterms:W3CDTF">2025-11-11T07:12:00Z</dcterms:created>
  <dcterms:modified xsi:type="dcterms:W3CDTF">2025-11-11T07:19:00Z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