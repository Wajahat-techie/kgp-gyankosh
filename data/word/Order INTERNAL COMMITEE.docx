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F3F8E22" w:rsidR="00721541" w:rsidRPr="000A3734" w:rsidRDefault="00DC69B0" w:rsidP="00205F32">
      <w:pPr>
        <w:ind w:left="284"/>
        <w:rPr>
          <w:rFonts w:ascii="Tahoma" w:hAnsi="Tahoma" w:cs="Tahoma"/>
          <w:b/>
          <w:bCs/>
          <w:color w:val="1F1F1F"/>
          <w:sz w:val="24"/>
          <w:szCs w:val="24"/>
        </w:rPr>
      </w:pPr>
      <w:r w:rsidRPr="000A3734">
        <w:rPr>
          <w:rFonts w:ascii="Tahoma" w:hAnsi="Tahoma" w:cs="Tahoma"/>
          <w:b/>
          <w:bCs/>
          <w:color w:val="1F1F1F"/>
          <w:sz w:val="24"/>
          <w:szCs w:val="24"/>
        </w:rPr>
        <w:t xml:space="preserve">                       </w:t>
      </w:r>
      <w:r w:rsidR="00141B71" w:rsidRPr="000A3734">
        <w:rPr>
          <w:rFonts w:ascii="Tahoma" w:hAnsi="Tahoma" w:cs="Tahoma"/>
          <w:b/>
          <w:bCs/>
          <w:color w:val="1F1F1F"/>
          <w:sz w:val="24"/>
          <w:szCs w:val="24"/>
        </w:rPr>
        <w:t xml:space="preserve"> </w:t>
      </w:r>
      <w:r w:rsidR="001672C5" w:rsidRPr="000A3734">
        <w:rPr>
          <w:rFonts w:ascii="Tahoma" w:hAnsi="Tahoma" w:cs="Tahoma"/>
          <w:b/>
          <w:bCs/>
          <w:color w:val="1F1F1F"/>
          <w:sz w:val="24"/>
          <w:szCs w:val="24"/>
        </w:rPr>
        <w:t xml:space="preserve"> </w:t>
      </w:r>
      <w:r w:rsid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Order No</w:t>
      </w:r>
      <w:r w:rsidR="0034644F" w:rsidRPr="000A3734">
        <w:rPr>
          <w:rFonts w:ascii="Tahoma" w:hAnsi="Tahoma" w:cs="Tahoma"/>
          <w:b/>
          <w:bCs/>
          <w:color w:val="1F1F1F"/>
          <w:sz w:val="24"/>
          <w:szCs w:val="24"/>
        </w:rPr>
        <w:t>:</w:t>
      </w:r>
      <w:r w:rsidR="00056B69" w:rsidRPr="000A3734">
        <w:rPr>
          <w:rFonts w:ascii="Tahoma" w:hAnsi="Tahoma" w:cs="Tahoma"/>
          <w:b/>
          <w:bCs/>
          <w:color w:val="1F1F1F"/>
          <w:sz w:val="24"/>
          <w:szCs w:val="24"/>
        </w:rPr>
        <w:t xml:space="preserve"> </w:t>
      </w:r>
      <w:r w:rsidRP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of 2025</w:t>
      </w:r>
    </w:p>
    <w:p w14:paraId="12ABCC4D" w14:textId="14F600CD" w:rsidR="00B66A02" w:rsidRPr="000A3734" w:rsidRDefault="00205F32" w:rsidP="000A3734">
      <w:pPr>
        <w:ind w:left="284"/>
        <w:rPr>
          <w:rFonts w:ascii="Tahoma" w:hAnsi="Tahoma" w:cs="Tahoma"/>
          <w:b/>
          <w:bCs/>
          <w:color w:val="1F1F1F"/>
          <w:sz w:val="24"/>
          <w:szCs w:val="24"/>
        </w:rPr>
      </w:pPr>
      <w:r w:rsidRPr="000A3734">
        <w:rPr>
          <w:rFonts w:ascii="Tahoma" w:hAnsi="Tahoma" w:cs="Tahoma"/>
          <w:b/>
          <w:bCs/>
          <w:color w:val="1F1F1F"/>
          <w:sz w:val="24"/>
          <w:szCs w:val="24"/>
        </w:rPr>
        <w:t xml:space="preserve">                      </w:t>
      </w:r>
      <w:r w:rsidR="00DC69B0" w:rsidRPr="000A3734">
        <w:rPr>
          <w:rFonts w:ascii="Tahoma" w:hAnsi="Tahoma" w:cs="Tahoma"/>
          <w:b/>
          <w:bCs/>
          <w:color w:val="1F1F1F"/>
          <w:sz w:val="24"/>
          <w:szCs w:val="24"/>
        </w:rPr>
        <w:t xml:space="preserve"> </w:t>
      </w:r>
      <w:r w:rsidR="000A3734">
        <w:rPr>
          <w:rFonts w:ascii="Tahoma" w:hAnsi="Tahoma" w:cs="Tahoma"/>
          <w:b/>
          <w:bCs/>
          <w:color w:val="1F1F1F"/>
          <w:sz w:val="24"/>
          <w:szCs w:val="24"/>
        </w:rPr>
        <w:t xml:space="preserve">   </w:t>
      </w:r>
      <w:r w:rsidRPr="000A3734">
        <w:rPr>
          <w:rFonts w:ascii="Tahoma" w:hAnsi="Tahoma" w:cs="Tahoma"/>
          <w:b/>
          <w:bCs/>
          <w:color w:val="1F1F1F"/>
          <w:sz w:val="24"/>
          <w:szCs w:val="24"/>
        </w:rPr>
        <w:t xml:space="preserve"> </w:t>
      </w:r>
      <w:r w:rsidR="00721541" w:rsidRPr="000A3734">
        <w:rPr>
          <w:rFonts w:ascii="Tahoma" w:hAnsi="Tahoma" w:cs="Tahoma"/>
          <w:b/>
          <w:bCs/>
          <w:color w:val="1F1F1F"/>
          <w:sz w:val="24"/>
          <w:szCs w:val="24"/>
        </w:rPr>
        <w:t>Dated:</w:t>
      </w:r>
      <w:r w:rsidR="006122E5" w:rsidRPr="000A3734">
        <w:rPr>
          <w:rFonts w:ascii="Tahoma" w:hAnsi="Tahoma" w:cs="Tahoma"/>
          <w:b/>
          <w:bCs/>
          <w:color w:val="1F1F1F"/>
          <w:sz w:val="24"/>
          <w:szCs w:val="24"/>
        </w:rPr>
        <w:t xml:space="preserve"> </w:t>
      </w:r>
      <w:r w:rsidR="000A3734" w:rsidRPr="000A3734">
        <w:rPr>
          <w:rFonts w:ascii="Tahoma" w:hAnsi="Tahoma" w:cs="Tahoma"/>
          <w:b/>
          <w:bCs/>
          <w:color w:val="1F1F1F"/>
          <w:sz w:val="24"/>
          <w:szCs w:val="24"/>
        </w:rPr>
        <w:t>2</w:t>
      </w:r>
      <w:r w:rsidR="00690DF8">
        <w:rPr>
          <w:rFonts w:ascii="Tahoma" w:hAnsi="Tahoma" w:cs="Tahoma"/>
          <w:b/>
          <w:bCs/>
          <w:color w:val="1F1F1F"/>
          <w:sz w:val="24"/>
          <w:szCs w:val="24"/>
        </w:rPr>
        <w:t>4</w:t>
      </w:r>
      <w:r w:rsidR="00721541" w:rsidRPr="000A3734">
        <w:rPr>
          <w:rFonts w:ascii="Tahoma" w:hAnsi="Tahoma" w:cs="Tahoma"/>
          <w:b/>
          <w:bCs/>
          <w:color w:val="1F1F1F"/>
          <w:sz w:val="24"/>
          <w:szCs w:val="24"/>
        </w:rPr>
        <w:t>-</w:t>
      </w:r>
      <w:r w:rsidR="007C522F" w:rsidRPr="000A3734">
        <w:rPr>
          <w:rFonts w:ascii="Tahoma" w:hAnsi="Tahoma" w:cs="Tahoma"/>
          <w:b/>
          <w:bCs/>
          <w:color w:val="1F1F1F"/>
          <w:sz w:val="24"/>
          <w:szCs w:val="24"/>
        </w:rPr>
        <w:t>11</w:t>
      </w:r>
      <w:r w:rsidR="00721541" w:rsidRPr="000A3734">
        <w:rPr>
          <w:rFonts w:ascii="Tahoma" w:hAnsi="Tahoma" w:cs="Tahoma"/>
          <w:b/>
          <w:bCs/>
          <w:color w:val="1F1F1F"/>
          <w:sz w:val="24"/>
          <w:szCs w:val="24"/>
        </w:rPr>
        <w:t>-2025</w:t>
      </w:r>
    </w:p>
    <w:p w14:paraId="04CFE082" w14:textId="33C27037" w:rsidR="000A3734" w:rsidRPr="000A3734" w:rsidRDefault="000A3734" w:rsidP="00923359">
      <w:pPr>
        <w:spacing w:line="220" w:lineRule="exact"/>
        <w:ind w:left="187"/>
        <w:jc w:val="both"/>
        <w:rPr>
          <w:rFonts w:ascii="Tahoma" w:hAnsi="Tahoma" w:cs="Tahoma"/>
          <w:color w:val="222222"/>
          <w:sz w:val="24"/>
          <w:szCs w:val="24"/>
          <w:lang w:eastAsia="en-US"/>
        </w:rPr>
      </w:pPr>
      <w:r w:rsidRPr="000A3734">
        <w:rPr>
          <w:rFonts w:ascii="Tahoma" w:hAnsi="Tahoma" w:cs="Tahoma"/>
          <w:b/>
          <w:bCs/>
          <w:color w:val="222222"/>
          <w:sz w:val="24"/>
          <w:szCs w:val="24"/>
          <w:lang w:eastAsia="en-US"/>
        </w:rPr>
        <w:t xml:space="preserve">Subject: Constitution of Internal Purchase Committee for the </w:t>
      </w:r>
      <w:r w:rsidR="00923359">
        <w:rPr>
          <w:rFonts w:ascii="Tahoma" w:hAnsi="Tahoma" w:cs="Tahoma"/>
          <w:b/>
          <w:bCs/>
          <w:color w:val="222222"/>
          <w:sz w:val="24"/>
          <w:szCs w:val="24"/>
          <w:lang w:eastAsia="en-US"/>
        </w:rPr>
        <w:t>Purchase</w:t>
      </w:r>
      <w:r w:rsidRPr="000A3734">
        <w:rPr>
          <w:rFonts w:ascii="Tahoma" w:hAnsi="Tahoma" w:cs="Tahoma"/>
          <w:b/>
          <w:bCs/>
          <w:color w:val="222222"/>
          <w:sz w:val="24"/>
          <w:szCs w:val="24"/>
          <w:lang w:eastAsia="en-US"/>
        </w:rPr>
        <w:t xml:space="preserve"> of Machinery and Equipment pursuant to Approval of the State Level Purchase Committee (SPLC) – Regarding.</w:t>
      </w:r>
    </w:p>
    <w:p w14:paraId="02A8222A" w14:textId="4B2AB41A" w:rsidR="00957113" w:rsidRDefault="00957113" w:rsidP="000A3734">
      <w:pPr>
        <w:ind w:left="180"/>
        <w:jc w:val="both"/>
        <w:rPr>
          <w:rFonts w:ascii="Tahoma" w:hAnsi="Tahoma" w:cs="Tahoma"/>
          <w:color w:val="222222"/>
          <w:sz w:val="23"/>
          <w:szCs w:val="23"/>
          <w:lang w:eastAsia="en-US"/>
        </w:rPr>
      </w:pPr>
      <w:r w:rsidRPr="00957113">
        <w:rPr>
          <w:rFonts w:ascii="Tahoma" w:hAnsi="Tahoma" w:cs="Tahoma"/>
          <w:color w:val="222222"/>
          <w:sz w:val="23"/>
          <w:szCs w:val="23"/>
          <w:lang w:eastAsia="en-US"/>
        </w:rPr>
        <w:t>In pursuance of the approval granted by the State Level Purchase Committee (SPLC) of the Directorate of Skill Development for the purchase of essential machinery and equipment across various departments of this Institution, an Internal Purchase Committee is hereby constituted</w:t>
      </w:r>
      <w:r w:rsidR="00323492">
        <w:rPr>
          <w:rFonts w:ascii="Tahoma" w:hAnsi="Tahoma" w:cs="Tahoma"/>
          <w:color w:val="222222"/>
          <w:sz w:val="23"/>
          <w:szCs w:val="23"/>
          <w:lang w:eastAsia="en-US"/>
        </w:rPr>
        <w:t xml:space="preserve"> for </w:t>
      </w:r>
      <w:r w:rsidRPr="00957113">
        <w:rPr>
          <w:rFonts w:ascii="Tahoma" w:hAnsi="Tahoma" w:cs="Tahoma"/>
          <w:color w:val="222222"/>
          <w:sz w:val="23"/>
          <w:szCs w:val="23"/>
          <w:lang w:eastAsia="en-US"/>
        </w:rPr>
        <w:t>the acquisition of machinery and equipment for th</w:t>
      </w:r>
      <w:r w:rsidR="00323492">
        <w:rPr>
          <w:rFonts w:ascii="Tahoma" w:hAnsi="Tahoma" w:cs="Tahoma"/>
          <w:color w:val="222222"/>
          <w:sz w:val="23"/>
          <w:szCs w:val="23"/>
          <w:lang w:eastAsia="en-US"/>
        </w:rPr>
        <w:t xml:space="preserve">is </w:t>
      </w:r>
      <w:r w:rsidRPr="00957113">
        <w:rPr>
          <w:rFonts w:ascii="Tahoma" w:hAnsi="Tahoma" w:cs="Tahoma"/>
          <w:color w:val="222222"/>
          <w:sz w:val="23"/>
          <w:szCs w:val="23"/>
          <w:lang w:eastAsia="en-US"/>
        </w:rPr>
        <w:t xml:space="preserve">Institution. This initiative is designed to uphold principles of transparency, efficiency, and strict compliance with procurement regulations through the Government e-Marketplace (GeM) portal. </w:t>
      </w:r>
    </w:p>
    <w:p w14:paraId="4372E92C" w14:textId="3D766908" w:rsidR="000A3734" w:rsidRPr="000A3734" w:rsidRDefault="000A3734" w:rsidP="000A3734">
      <w:pPr>
        <w:ind w:left="180"/>
        <w:jc w:val="both"/>
        <w:rPr>
          <w:rFonts w:ascii="Tahoma" w:hAnsi="Tahoma" w:cs="Tahoma"/>
          <w:b/>
          <w:bCs/>
          <w:color w:val="222222"/>
          <w:sz w:val="24"/>
          <w:szCs w:val="24"/>
          <w:lang w:eastAsia="en-US"/>
        </w:rPr>
      </w:pPr>
      <w:r w:rsidRPr="000A3734">
        <w:rPr>
          <w:rFonts w:ascii="Tahoma" w:hAnsi="Tahoma" w:cs="Tahoma"/>
          <w:b/>
          <w:bCs/>
          <w:color w:val="222222"/>
          <w:sz w:val="24"/>
          <w:szCs w:val="24"/>
          <w:lang w:eastAsia="en-US"/>
        </w:rPr>
        <w:t>Composition of the Internal P</w:t>
      </w:r>
      <w:r w:rsidR="00923359">
        <w:rPr>
          <w:rFonts w:ascii="Tahoma" w:hAnsi="Tahoma" w:cs="Tahoma"/>
          <w:b/>
          <w:bCs/>
          <w:color w:val="222222"/>
          <w:sz w:val="24"/>
          <w:szCs w:val="24"/>
          <w:lang w:eastAsia="en-US"/>
        </w:rPr>
        <w:t>urchase</w:t>
      </w:r>
      <w:r w:rsidRPr="000A3734">
        <w:rPr>
          <w:rFonts w:ascii="Tahoma" w:hAnsi="Tahoma" w:cs="Tahoma"/>
          <w:b/>
          <w:bCs/>
          <w:color w:val="222222"/>
          <w:sz w:val="24"/>
          <w:szCs w:val="24"/>
          <w:lang w:eastAsia="en-US"/>
        </w:rPr>
        <w:t xml:space="preserve"> Committee:</w:t>
      </w:r>
    </w:p>
    <w:p w14:paraId="5199E57A" w14:textId="3C84F843" w:rsidR="000A3734" w:rsidRPr="000A3734" w:rsidRDefault="000A3734" w:rsidP="000A3734">
      <w:pPr>
        <w:jc w:val="both"/>
        <w:rPr>
          <w:rFonts w:ascii="Tahoma" w:hAnsi="Tahoma" w:cs="Tahoma"/>
          <w:color w:val="222222"/>
          <w:sz w:val="24"/>
          <w:szCs w:val="24"/>
          <w:lang w:eastAsia="en-US"/>
        </w:rPr>
      </w:pPr>
      <w:r w:rsidRPr="000A3734">
        <w:rPr>
          <w:rFonts w:ascii="Tahoma" w:hAnsi="Tahoma" w:cs="Tahoma"/>
          <w:b/>
          <w:bCs/>
          <w:color w:val="222222"/>
          <w:sz w:val="24"/>
          <w:szCs w:val="24"/>
          <w:lang w:eastAsia="en-US"/>
        </w:rPr>
        <w:t xml:space="preserve"> Chairperson</w:t>
      </w:r>
      <w:r w:rsidRPr="000A3734">
        <w:rPr>
          <w:rFonts w:ascii="Tahoma" w:hAnsi="Tahoma" w:cs="Tahoma"/>
          <w:color w:val="222222"/>
          <w:sz w:val="24"/>
          <w:szCs w:val="24"/>
          <w:lang w:eastAsia="en-US"/>
        </w:rPr>
        <w:t>: Principal, Kashmir Govt.Polytechnic College, Srinagar.</w:t>
      </w:r>
    </w:p>
    <w:p w14:paraId="75157BC5" w14:textId="3EE77C57" w:rsidR="000A3734" w:rsidRPr="000A3734" w:rsidRDefault="000A3734" w:rsidP="000A3734">
      <w:pPr>
        <w:ind w:left="360" w:hanging="180"/>
        <w:jc w:val="both"/>
        <w:rPr>
          <w:rFonts w:ascii="Tahoma" w:hAnsi="Tahoma" w:cs="Tahoma"/>
          <w:color w:val="222222"/>
          <w:lang w:eastAsia="en-US"/>
        </w:rPr>
      </w:pPr>
      <w:r w:rsidRPr="000A3734">
        <w:rPr>
          <w:rFonts w:ascii="Tahoma" w:hAnsi="Tahoma" w:cs="Tahoma"/>
          <w:b/>
          <w:bCs/>
          <w:color w:val="222222"/>
          <w:lang w:eastAsia="en-US"/>
        </w:rPr>
        <w:t>Members</w:t>
      </w:r>
      <w:r w:rsidRPr="000A3734">
        <w:rPr>
          <w:rFonts w:ascii="Tahoma" w:hAnsi="Tahoma" w:cs="Tahoma"/>
          <w:color w:val="222222"/>
          <w:lang w:eastAsia="en-US"/>
        </w:rPr>
        <w:t>:</w:t>
      </w:r>
    </w:p>
    <w:tbl>
      <w:tblPr>
        <w:tblW w:w="8460" w:type="dxa"/>
        <w:tblInd w:w="175" w:type="dxa"/>
        <w:tblLook w:val="04A0" w:firstRow="1" w:lastRow="0" w:firstColumn="1" w:lastColumn="0" w:noHBand="0" w:noVBand="1"/>
      </w:tblPr>
      <w:tblGrid>
        <w:gridCol w:w="468"/>
        <w:gridCol w:w="7992"/>
      </w:tblGrid>
      <w:tr w:rsidR="000A3734" w:rsidRPr="000A3734" w14:paraId="4EFC01A3" w14:textId="77777777" w:rsidTr="00323492">
        <w:trPr>
          <w:trHeight w:val="144"/>
        </w:trPr>
        <w:tc>
          <w:tcPr>
            <w:tcW w:w="4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88A60" w14:textId="77777777" w:rsidR="000A3734" w:rsidRPr="000A3734" w:rsidRDefault="000A3734" w:rsidP="000A3734">
            <w:pPr>
              <w:jc w:val="center"/>
              <w:rPr>
                <w:rFonts w:ascii="Tahoma" w:hAnsi="Tahoma" w:cs="Tahoma"/>
                <w:color w:val="000000"/>
                <w:sz w:val="23"/>
                <w:szCs w:val="23"/>
              </w:rPr>
            </w:pPr>
            <w:r w:rsidRPr="000A3734">
              <w:rPr>
                <w:rFonts w:ascii="Tahoma" w:hAnsi="Tahoma" w:cs="Tahoma"/>
                <w:color w:val="000000"/>
                <w:sz w:val="23"/>
                <w:szCs w:val="23"/>
              </w:rPr>
              <w:t>1</w:t>
            </w:r>
          </w:p>
        </w:tc>
        <w:tc>
          <w:tcPr>
            <w:tcW w:w="7992" w:type="dxa"/>
            <w:tcBorders>
              <w:top w:val="single" w:sz="4" w:space="0" w:color="auto"/>
              <w:left w:val="nil"/>
              <w:bottom w:val="single" w:sz="4" w:space="0" w:color="auto"/>
              <w:right w:val="single" w:sz="4" w:space="0" w:color="auto"/>
            </w:tcBorders>
            <w:shd w:val="clear" w:color="auto" w:fill="auto"/>
            <w:noWrap/>
            <w:vAlign w:val="bottom"/>
            <w:hideMark/>
          </w:tcPr>
          <w:p w14:paraId="0AB14DA2" w14:textId="4CB62A5D" w:rsidR="000A3734" w:rsidRPr="000A3734" w:rsidRDefault="000A3734" w:rsidP="00323492">
            <w:pPr>
              <w:jc w:val="center"/>
              <w:rPr>
                <w:rFonts w:ascii="Tahoma" w:hAnsi="Tahoma" w:cs="Tahoma"/>
                <w:color w:val="000000"/>
                <w:sz w:val="23"/>
                <w:szCs w:val="23"/>
              </w:rPr>
            </w:pPr>
            <w:r w:rsidRPr="00132013">
              <w:rPr>
                <w:rFonts w:ascii="Tahoma" w:hAnsi="Tahoma" w:cs="Tahoma"/>
                <w:color w:val="000000"/>
                <w:sz w:val="23"/>
                <w:szCs w:val="23"/>
              </w:rPr>
              <w:t>HOD, Leather</w:t>
            </w:r>
            <w:r w:rsidRPr="000A3734">
              <w:rPr>
                <w:rFonts w:ascii="Tahoma" w:hAnsi="Tahoma" w:cs="Tahoma"/>
                <w:color w:val="000000"/>
                <w:sz w:val="23"/>
                <w:szCs w:val="23"/>
              </w:rPr>
              <w:t xml:space="preserve"> Technology Department.</w:t>
            </w:r>
          </w:p>
        </w:tc>
      </w:tr>
      <w:tr w:rsidR="000A3734" w:rsidRPr="000A3734" w14:paraId="2B5E72F9"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34D7B67D" w14:textId="77777777" w:rsidR="000A3734" w:rsidRPr="000A3734" w:rsidRDefault="000A3734" w:rsidP="000A3734">
            <w:pPr>
              <w:jc w:val="center"/>
              <w:rPr>
                <w:rFonts w:ascii="Tahoma" w:hAnsi="Tahoma" w:cs="Tahoma"/>
                <w:color w:val="000000"/>
                <w:sz w:val="23"/>
                <w:szCs w:val="23"/>
              </w:rPr>
            </w:pPr>
            <w:r w:rsidRPr="000A3734">
              <w:rPr>
                <w:rFonts w:ascii="Tahoma" w:hAnsi="Tahoma" w:cs="Tahoma"/>
                <w:color w:val="000000"/>
                <w:sz w:val="23"/>
                <w:szCs w:val="23"/>
              </w:rPr>
              <w:t>2</w:t>
            </w:r>
          </w:p>
        </w:tc>
        <w:tc>
          <w:tcPr>
            <w:tcW w:w="7992" w:type="dxa"/>
            <w:tcBorders>
              <w:top w:val="nil"/>
              <w:left w:val="nil"/>
              <w:bottom w:val="single" w:sz="4" w:space="0" w:color="auto"/>
              <w:right w:val="single" w:sz="4" w:space="0" w:color="auto"/>
            </w:tcBorders>
            <w:shd w:val="clear" w:color="auto" w:fill="auto"/>
            <w:noWrap/>
            <w:vAlign w:val="bottom"/>
            <w:hideMark/>
          </w:tcPr>
          <w:p w14:paraId="52809EF1" w14:textId="77777777" w:rsidR="000A3734" w:rsidRPr="000A3734" w:rsidRDefault="000A3734" w:rsidP="00323492">
            <w:pPr>
              <w:jc w:val="center"/>
              <w:rPr>
                <w:rFonts w:ascii="Tahoma" w:hAnsi="Tahoma" w:cs="Tahoma"/>
                <w:color w:val="000000"/>
                <w:sz w:val="23"/>
                <w:szCs w:val="23"/>
              </w:rPr>
            </w:pPr>
            <w:r w:rsidRPr="000A3734">
              <w:rPr>
                <w:rFonts w:ascii="Tahoma" w:hAnsi="Tahoma" w:cs="Tahoma"/>
                <w:color w:val="000000"/>
                <w:sz w:val="23"/>
                <w:szCs w:val="23"/>
              </w:rPr>
              <w:t>HOD, Electronics and Communication Engineering Department.</w:t>
            </w:r>
          </w:p>
        </w:tc>
      </w:tr>
      <w:tr w:rsidR="00957113" w:rsidRPr="000A3734" w14:paraId="270A39B4"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tcPr>
          <w:p w14:paraId="1CACB7A8" w14:textId="7CDF8A56" w:rsidR="00957113" w:rsidRPr="00957113" w:rsidRDefault="00957113" w:rsidP="000A3734">
            <w:pPr>
              <w:jc w:val="center"/>
              <w:rPr>
                <w:rFonts w:ascii="Tahoma" w:hAnsi="Tahoma" w:cs="Tahoma"/>
                <w:color w:val="000000"/>
                <w:sz w:val="23"/>
                <w:szCs w:val="23"/>
              </w:rPr>
            </w:pPr>
            <w:r w:rsidRPr="00957113">
              <w:rPr>
                <w:rFonts w:ascii="Tahoma" w:hAnsi="Tahoma" w:cs="Tahoma"/>
                <w:color w:val="000000"/>
                <w:sz w:val="23"/>
                <w:szCs w:val="23"/>
              </w:rPr>
              <w:t>3</w:t>
            </w:r>
          </w:p>
        </w:tc>
        <w:tc>
          <w:tcPr>
            <w:tcW w:w="7992" w:type="dxa"/>
            <w:tcBorders>
              <w:top w:val="nil"/>
              <w:left w:val="nil"/>
              <w:bottom w:val="single" w:sz="4" w:space="0" w:color="auto"/>
              <w:right w:val="single" w:sz="4" w:space="0" w:color="auto"/>
            </w:tcBorders>
            <w:shd w:val="clear" w:color="auto" w:fill="auto"/>
            <w:noWrap/>
            <w:vAlign w:val="bottom"/>
          </w:tcPr>
          <w:p w14:paraId="290E5CC8" w14:textId="0690D246" w:rsidR="00957113" w:rsidRPr="000A3734" w:rsidRDefault="00957113" w:rsidP="00323492">
            <w:pPr>
              <w:jc w:val="center"/>
              <w:rPr>
                <w:rFonts w:ascii="Tahoma" w:hAnsi="Tahoma" w:cs="Tahoma"/>
                <w:color w:val="000000"/>
                <w:sz w:val="23"/>
                <w:szCs w:val="23"/>
              </w:rPr>
            </w:pPr>
            <w:r>
              <w:rPr>
                <w:rFonts w:ascii="Tahoma" w:hAnsi="Tahoma" w:cs="Tahoma"/>
                <w:color w:val="000000"/>
                <w:sz w:val="23"/>
                <w:szCs w:val="23"/>
              </w:rPr>
              <w:t>HOD/</w:t>
            </w:r>
            <w:r w:rsidRPr="00132013">
              <w:rPr>
                <w:rFonts w:ascii="Tahoma" w:hAnsi="Tahoma" w:cs="Tahoma"/>
                <w:color w:val="000000"/>
                <w:sz w:val="23"/>
                <w:szCs w:val="23"/>
              </w:rPr>
              <w:t>Incharge, Wood</w:t>
            </w:r>
            <w:r w:rsidRPr="000A3734">
              <w:rPr>
                <w:rFonts w:ascii="Tahoma" w:hAnsi="Tahoma" w:cs="Tahoma"/>
                <w:color w:val="000000"/>
                <w:sz w:val="23"/>
                <w:szCs w:val="23"/>
              </w:rPr>
              <w:t xml:space="preserve"> Technology</w:t>
            </w:r>
          </w:p>
        </w:tc>
      </w:tr>
      <w:tr w:rsidR="000A3734" w:rsidRPr="000A3734" w14:paraId="474168F3"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616D71C1" w14:textId="56CA8A81" w:rsidR="000A3734" w:rsidRPr="000A3734" w:rsidRDefault="00957113" w:rsidP="000A3734">
            <w:pPr>
              <w:jc w:val="center"/>
              <w:rPr>
                <w:rFonts w:ascii="Tahoma" w:hAnsi="Tahoma" w:cs="Tahoma"/>
                <w:color w:val="000000"/>
                <w:sz w:val="23"/>
                <w:szCs w:val="23"/>
              </w:rPr>
            </w:pPr>
            <w:r w:rsidRPr="00957113">
              <w:rPr>
                <w:rFonts w:ascii="Tahoma" w:hAnsi="Tahoma" w:cs="Tahoma"/>
                <w:color w:val="000000"/>
                <w:sz w:val="23"/>
                <w:szCs w:val="23"/>
              </w:rPr>
              <w:t>4</w:t>
            </w:r>
          </w:p>
        </w:tc>
        <w:tc>
          <w:tcPr>
            <w:tcW w:w="7992" w:type="dxa"/>
            <w:tcBorders>
              <w:top w:val="nil"/>
              <w:left w:val="nil"/>
              <w:bottom w:val="single" w:sz="4" w:space="0" w:color="auto"/>
              <w:right w:val="single" w:sz="4" w:space="0" w:color="auto"/>
            </w:tcBorders>
            <w:shd w:val="clear" w:color="auto" w:fill="auto"/>
            <w:noWrap/>
            <w:vAlign w:val="bottom"/>
            <w:hideMark/>
          </w:tcPr>
          <w:p w14:paraId="3EB1D4E7" w14:textId="77777777" w:rsidR="000A3734" w:rsidRPr="000A3734" w:rsidRDefault="000A3734" w:rsidP="00323492">
            <w:pPr>
              <w:jc w:val="center"/>
              <w:rPr>
                <w:rFonts w:ascii="Tahoma" w:hAnsi="Tahoma" w:cs="Tahoma"/>
                <w:color w:val="000000"/>
                <w:sz w:val="23"/>
                <w:szCs w:val="23"/>
              </w:rPr>
            </w:pPr>
            <w:r w:rsidRPr="000A3734">
              <w:rPr>
                <w:rFonts w:ascii="Tahoma" w:hAnsi="Tahoma" w:cs="Tahoma"/>
                <w:color w:val="000000"/>
                <w:sz w:val="23"/>
                <w:szCs w:val="23"/>
              </w:rPr>
              <w:t>HOD, Electrical Engineering Department.</w:t>
            </w:r>
          </w:p>
        </w:tc>
      </w:tr>
      <w:tr w:rsidR="000A3734" w:rsidRPr="000A3734" w14:paraId="4037937F"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3364139C" w14:textId="63A84C1E" w:rsidR="000A3734" w:rsidRPr="000A3734" w:rsidRDefault="00957113" w:rsidP="000A3734">
            <w:pPr>
              <w:jc w:val="center"/>
              <w:rPr>
                <w:rFonts w:ascii="Tahoma" w:hAnsi="Tahoma" w:cs="Tahoma"/>
                <w:color w:val="000000"/>
                <w:sz w:val="23"/>
                <w:szCs w:val="23"/>
              </w:rPr>
            </w:pPr>
            <w:r w:rsidRPr="00957113">
              <w:rPr>
                <w:rFonts w:ascii="Tahoma" w:hAnsi="Tahoma" w:cs="Tahoma"/>
                <w:color w:val="000000"/>
                <w:sz w:val="23"/>
                <w:szCs w:val="23"/>
              </w:rPr>
              <w:t>5</w:t>
            </w:r>
          </w:p>
        </w:tc>
        <w:tc>
          <w:tcPr>
            <w:tcW w:w="7992" w:type="dxa"/>
            <w:tcBorders>
              <w:top w:val="nil"/>
              <w:left w:val="nil"/>
              <w:bottom w:val="single" w:sz="4" w:space="0" w:color="auto"/>
              <w:right w:val="single" w:sz="4" w:space="0" w:color="auto"/>
            </w:tcBorders>
            <w:shd w:val="clear" w:color="auto" w:fill="auto"/>
            <w:noWrap/>
            <w:vAlign w:val="bottom"/>
            <w:hideMark/>
          </w:tcPr>
          <w:p w14:paraId="21511FA4" w14:textId="7F25B059" w:rsidR="000A3734" w:rsidRPr="000A3734" w:rsidRDefault="000A3734" w:rsidP="00323492">
            <w:pPr>
              <w:jc w:val="center"/>
              <w:rPr>
                <w:rFonts w:ascii="Tahoma" w:hAnsi="Tahoma" w:cs="Tahoma"/>
                <w:color w:val="000000"/>
                <w:sz w:val="23"/>
                <w:szCs w:val="23"/>
              </w:rPr>
            </w:pPr>
            <w:r w:rsidRPr="00132013">
              <w:rPr>
                <w:rFonts w:ascii="Tahoma" w:hAnsi="Tahoma" w:cs="Tahoma"/>
                <w:color w:val="000000"/>
                <w:sz w:val="23"/>
                <w:szCs w:val="23"/>
              </w:rPr>
              <w:t>HOD, Civil</w:t>
            </w:r>
            <w:r w:rsidRPr="000A3734">
              <w:rPr>
                <w:rFonts w:ascii="Tahoma" w:hAnsi="Tahoma" w:cs="Tahoma"/>
                <w:color w:val="000000"/>
                <w:sz w:val="23"/>
                <w:szCs w:val="23"/>
              </w:rPr>
              <w:t xml:space="preserve"> Engineering Department.</w:t>
            </w:r>
          </w:p>
        </w:tc>
      </w:tr>
      <w:tr w:rsidR="000A3734" w:rsidRPr="000A3734" w14:paraId="0C37576D"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2F223C77" w14:textId="36BD28B9" w:rsidR="000A3734" w:rsidRPr="000A3734" w:rsidRDefault="00957113" w:rsidP="000A3734">
            <w:pPr>
              <w:jc w:val="center"/>
              <w:rPr>
                <w:rFonts w:ascii="Tahoma" w:hAnsi="Tahoma" w:cs="Tahoma"/>
                <w:color w:val="000000"/>
                <w:sz w:val="23"/>
                <w:szCs w:val="23"/>
              </w:rPr>
            </w:pPr>
            <w:r w:rsidRPr="00957113">
              <w:rPr>
                <w:rFonts w:ascii="Tahoma" w:hAnsi="Tahoma" w:cs="Tahoma"/>
                <w:color w:val="000000"/>
                <w:sz w:val="23"/>
                <w:szCs w:val="23"/>
              </w:rPr>
              <w:t>6</w:t>
            </w:r>
          </w:p>
        </w:tc>
        <w:tc>
          <w:tcPr>
            <w:tcW w:w="7992" w:type="dxa"/>
            <w:tcBorders>
              <w:top w:val="nil"/>
              <w:left w:val="nil"/>
              <w:bottom w:val="single" w:sz="4" w:space="0" w:color="auto"/>
              <w:right w:val="single" w:sz="4" w:space="0" w:color="auto"/>
            </w:tcBorders>
            <w:shd w:val="clear" w:color="auto" w:fill="auto"/>
            <w:noWrap/>
            <w:vAlign w:val="bottom"/>
            <w:hideMark/>
          </w:tcPr>
          <w:p w14:paraId="4F766617" w14:textId="6E7152EA" w:rsidR="000A3734" w:rsidRPr="000A3734" w:rsidRDefault="000A3734" w:rsidP="00323492">
            <w:pPr>
              <w:jc w:val="center"/>
              <w:rPr>
                <w:rFonts w:ascii="Tahoma" w:hAnsi="Tahoma" w:cs="Tahoma"/>
                <w:color w:val="000000"/>
                <w:sz w:val="23"/>
                <w:szCs w:val="23"/>
              </w:rPr>
            </w:pPr>
            <w:r w:rsidRPr="00132013">
              <w:rPr>
                <w:rFonts w:ascii="Tahoma" w:hAnsi="Tahoma" w:cs="Tahoma"/>
                <w:color w:val="000000"/>
                <w:sz w:val="23"/>
                <w:szCs w:val="23"/>
              </w:rPr>
              <w:t>Incharge, Mechanical</w:t>
            </w:r>
            <w:r w:rsidRPr="000A3734">
              <w:rPr>
                <w:rFonts w:ascii="Tahoma" w:hAnsi="Tahoma" w:cs="Tahoma"/>
                <w:color w:val="000000"/>
                <w:sz w:val="23"/>
                <w:szCs w:val="23"/>
              </w:rPr>
              <w:t xml:space="preserve"> Engineering Department.</w:t>
            </w:r>
          </w:p>
        </w:tc>
      </w:tr>
      <w:tr w:rsidR="000A3734" w:rsidRPr="000A3734" w14:paraId="06E77714"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4221A69F" w14:textId="73B3BAAE" w:rsidR="000A3734" w:rsidRPr="000A3734" w:rsidRDefault="00957113" w:rsidP="000A3734">
            <w:pPr>
              <w:jc w:val="center"/>
              <w:rPr>
                <w:rFonts w:ascii="Tahoma" w:hAnsi="Tahoma" w:cs="Tahoma"/>
                <w:color w:val="000000"/>
                <w:sz w:val="23"/>
                <w:szCs w:val="23"/>
              </w:rPr>
            </w:pPr>
            <w:r w:rsidRPr="00957113">
              <w:rPr>
                <w:rFonts w:ascii="Tahoma" w:hAnsi="Tahoma" w:cs="Tahoma"/>
                <w:color w:val="000000"/>
                <w:sz w:val="23"/>
                <w:szCs w:val="23"/>
              </w:rPr>
              <w:t>7</w:t>
            </w:r>
          </w:p>
        </w:tc>
        <w:tc>
          <w:tcPr>
            <w:tcW w:w="7992" w:type="dxa"/>
            <w:tcBorders>
              <w:top w:val="nil"/>
              <w:left w:val="nil"/>
              <w:bottom w:val="single" w:sz="4" w:space="0" w:color="auto"/>
              <w:right w:val="single" w:sz="4" w:space="0" w:color="auto"/>
            </w:tcBorders>
            <w:shd w:val="clear" w:color="auto" w:fill="auto"/>
            <w:noWrap/>
            <w:vAlign w:val="bottom"/>
            <w:hideMark/>
          </w:tcPr>
          <w:p w14:paraId="2001FA2E" w14:textId="77777777" w:rsidR="000A3734" w:rsidRPr="000A3734" w:rsidRDefault="000A3734" w:rsidP="00323492">
            <w:pPr>
              <w:jc w:val="center"/>
              <w:rPr>
                <w:rFonts w:ascii="Tahoma" w:hAnsi="Tahoma" w:cs="Tahoma"/>
                <w:color w:val="000000"/>
                <w:sz w:val="23"/>
                <w:szCs w:val="23"/>
              </w:rPr>
            </w:pPr>
            <w:r w:rsidRPr="000A3734">
              <w:rPr>
                <w:rFonts w:ascii="Tahoma" w:hAnsi="Tahoma" w:cs="Tahoma"/>
                <w:color w:val="000000"/>
                <w:sz w:val="23"/>
                <w:szCs w:val="23"/>
              </w:rPr>
              <w:t>Incharge, Information Technology.</w:t>
            </w:r>
          </w:p>
        </w:tc>
      </w:tr>
      <w:tr w:rsidR="000A3734" w:rsidRPr="000A3734" w14:paraId="407DB17D"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78CFEEDD" w14:textId="13088B43" w:rsidR="000A3734" w:rsidRPr="000A3734" w:rsidRDefault="00957113" w:rsidP="000A3734">
            <w:pPr>
              <w:jc w:val="center"/>
              <w:rPr>
                <w:rFonts w:ascii="Tahoma" w:hAnsi="Tahoma" w:cs="Tahoma"/>
                <w:color w:val="000000"/>
                <w:sz w:val="23"/>
                <w:szCs w:val="23"/>
              </w:rPr>
            </w:pPr>
            <w:r w:rsidRPr="00957113">
              <w:rPr>
                <w:rFonts w:ascii="Tahoma" w:hAnsi="Tahoma" w:cs="Tahoma"/>
                <w:color w:val="000000"/>
                <w:sz w:val="23"/>
                <w:szCs w:val="23"/>
              </w:rPr>
              <w:t>8</w:t>
            </w:r>
          </w:p>
        </w:tc>
        <w:tc>
          <w:tcPr>
            <w:tcW w:w="7992" w:type="dxa"/>
            <w:tcBorders>
              <w:top w:val="nil"/>
              <w:left w:val="nil"/>
              <w:bottom w:val="single" w:sz="4" w:space="0" w:color="auto"/>
              <w:right w:val="single" w:sz="4" w:space="0" w:color="auto"/>
            </w:tcBorders>
            <w:shd w:val="clear" w:color="auto" w:fill="auto"/>
            <w:noWrap/>
            <w:vAlign w:val="bottom"/>
            <w:hideMark/>
          </w:tcPr>
          <w:p w14:paraId="5C0B81C1" w14:textId="76C5AB3C" w:rsidR="000A3734" w:rsidRPr="000A3734" w:rsidRDefault="000A3734" w:rsidP="00323492">
            <w:pPr>
              <w:jc w:val="center"/>
              <w:rPr>
                <w:rFonts w:ascii="Tahoma" w:hAnsi="Tahoma" w:cs="Tahoma"/>
                <w:color w:val="000000"/>
                <w:sz w:val="23"/>
                <w:szCs w:val="23"/>
              </w:rPr>
            </w:pPr>
            <w:r w:rsidRPr="000A3734">
              <w:rPr>
                <w:rFonts w:ascii="Tahoma" w:hAnsi="Tahoma" w:cs="Tahoma"/>
                <w:color w:val="000000"/>
                <w:sz w:val="23"/>
                <w:szCs w:val="23"/>
              </w:rPr>
              <w:t>Incharge, Computer</w:t>
            </w:r>
            <w:r w:rsidRPr="00132013">
              <w:rPr>
                <w:rFonts w:ascii="Tahoma" w:hAnsi="Tahoma" w:cs="Tahoma"/>
                <w:color w:val="000000"/>
                <w:sz w:val="23"/>
                <w:szCs w:val="23"/>
              </w:rPr>
              <w:t xml:space="preserve"> Engineering</w:t>
            </w:r>
            <w:r w:rsidRPr="000A3734">
              <w:rPr>
                <w:rFonts w:ascii="Tahoma" w:hAnsi="Tahoma" w:cs="Tahoma"/>
                <w:color w:val="000000"/>
                <w:sz w:val="23"/>
                <w:szCs w:val="23"/>
              </w:rPr>
              <w:t xml:space="preserve"> Department.</w:t>
            </w:r>
          </w:p>
        </w:tc>
      </w:tr>
      <w:tr w:rsidR="00B802D0" w:rsidRPr="000A3734" w14:paraId="41390B98"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tcPr>
          <w:p w14:paraId="3139C5CF" w14:textId="70461422" w:rsidR="00B802D0" w:rsidRPr="00957113" w:rsidRDefault="00B802D0" w:rsidP="00B802D0">
            <w:pPr>
              <w:jc w:val="center"/>
              <w:rPr>
                <w:rFonts w:ascii="Tahoma" w:hAnsi="Tahoma" w:cs="Tahoma"/>
                <w:color w:val="000000"/>
                <w:sz w:val="23"/>
                <w:szCs w:val="23"/>
              </w:rPr>
            </w:pPr>
            <w:r>
              <w:rPr>
                <w:rFonts w:ascii="Tahoma" w:hAnsi="Tahoma" w:cs="Tahoma"/>
                <w:color w:val="000000"/>
                <w:sz w:val="23"/>
                <w:szCs w:val="23"/>
              </w:rPr>
              <w:t>9</w:t>
            </w:r>
          </w:p>
        </w:tc>
        <w:tc>
          <w:tcPr>
            <w:tcW w:w="7992" w:type="dxa"/>
            <w:tcBorders>
              <w:top w:val="nil"/>
              <w:left w:val="nil"/>
              <w:bottom w:val="single" w:sz="4" w:space="0" w:color="auto"/>
              <w:right w:val="single" w:sz="4" w:space="0" w:color="auto"/>
            </w:tcBorders>
            <w:shd w:val="clear" w:color="auto" w:fill="auto"/>
            <w:noWrap/>
            <w:vAlign w:val="bottom"/>
          </w:tcPr>
          <w:p w14:paraId="1066578A" w14:textId="2030402E" w:rsidR="00B802D0" w:rsidRPr="00132013" w:rsidRDefault="00B802D0" w:rsidP="00B802D0">
            <w:pPr>
              <w:jc w:val="center"/>
              <w:rPr>
                <w:rFonts w:ascii="Tahoma" w:hAnsi="Tahoma" w:cs="Tahoma"/>
                <w:color w:val="000000"/>
                <w:sz w:val="23"/>
                <w:szCs w:val="23"/>
              </w:rPr>
            </w:pPr>
            <w:r w:rsidRPr="00132013">
              <w:rPr>
                <w:rFonts w:ascii="Tahoma" w:hAnsi="Tahoma" w:cs="Tahoma"/>
                <w:color w:val="000000"/>
                <w:sz w:val="23"/>
                <w:szCs w:val="23"/>
              </w:rPr>
              <w:t>Incharge, Workshop</w:t>
            </w:r>
            <w:r w:rsidRPr="000A3734">
              <w:rPr>
                <w:rFonts w:ascii="Tahoma" w:hAnsi="Tahoma" w:cs="Tahoma"/>
                <w:color w:val="000000"/>
                <w:sz w:val="23"/>
                <w:szCs w:val="23"/>
              </w:rPr>
              <w:t xml:space="preserve"> Department.</w:t>
            </w:r>
          </w:p>
        </w:tc>
      </w:tr>
      <w:tr w:rsidR="00B802D0" w:rsidRPr="000A3734" w14:paraId="7EE0D1B3"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310EE339" w14:textId="297A0891" w:rsidR="00B802D0" w:rsidRPr="000A3734" w:rsidRDefault="00B802D0" w:rsidP="00B802D0">
            <w:pPr>
              <w:jc w:val="center"/>
              <w:rPr>
                <w:rFonts w:ascii="Tahoma" w:hAnsi="Tahoma" w:cs="Tahoma"/>
                <w:color w:val="000000"/>
                <w:sz w:val="23"/>
                <w:szCs w:val="23"/>
              </w:rPr>
            </w:pPr>
            <w:r>
              <w:rPr>
                <w:rFonts w:ascii="Tahoma" w:hAnsi="Tahoma" w:cs="Tahoma"/>
                <w:color w:val="000000"/>
                <w:sz w:val="23"/>
                <w:szCs w:val="23"/>
              </w:rPr>
              <w:t>10</w:t>
            </w:r>
          </w:p>
        </w:tc>
        <w:tc>
          <w:tcPr>
            <w:tcW w:w="7992" w:type="dxa"/>
            <w:tcBorders>
              <w:top w:val="nil"/>
              <w:left w:val="nil"/>
              <w:bottom w:val="single" w:sz="4" w:space="0" w:color="auto"/>
              <w:right w:val="single" w:sz="4" w:space="0" w:color="auto"/>
            </w:tcBorders>
            <w:shd w:val="clear" w:color="auto" w:fill="auto"/>
            <w:noWrap/>
            <w:vAlign w:val="bottom"/>
            <w:hideMark/>
          </w:tcPr>
          <w:p w14:paraId="232FE13E" w14:textId="358DEF35" w:rsidR="00B802D0" w:rsidRPr="000A3734" w:rsidRDefault="00B802D0" w:rsidP="00B802D0">
            <w:pPr>
              <w:jc w:val="center"/>
              <w:rPr>
                <w:rFonts w:ascii="Tahoma" w:hAnsi="Tahoma" w:cs="Tahoma"/>
                <w:color w:val="000000"/>
                <w:sz w:val="23"/>
                <w:szCs w:val="23"/>
              </w:rPr>
            </w:pPr>
            <w:r w:rsidRPr="00132013">
              <w:rPr>
                <w:rFonts w:ascii="Tahoma" w:hAnsi="Tahoma" w:cs="Tahoma"/>
                <w:color w:val="000000"/>
                <w:sz w:val="23"/>
                <w:szCs w:val="23"/>
              </w:rPr>
              <w:t>Incharge, Medical</w:t>
            </w:r>
            <w:r w:rsidRPr="000A3734">
              <w:rPr>
                <w:rFonts w:ascii="Tahoma" w:hAnsi="Tahoma" w:cs="Tahoma"/>
                <w:color w:val="000000"/>
                <w:sz w:val="23"/>
                <w:szCs w:val="23"/>
              </w:rPr>
              <w:t xml:space="preserve"> Lab Technology.</w:t>
            </w:r>
          </w:p>
        </w:tc>
      </w:tr>
      <w:tr w:rsidR="00B802D0" w:rsidRPr="000A3734" w14:paraId="1CB94306"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2A4EDCE8" w14:textId="77777777" w:rsidR="00B802D0" w:rsidRPr="000A3734" w:rsidRDefault="00B802D0" w:rsidP="00B802D0">
            <w:pPr>
              <w:jc w:val="center"/>
              <w:rPr>
                <w:rFonts w:ascii="Tahoma" w:hAnsi="Tahoma" w:cs="Tahoma"/>
                <w:color w:val="000000"/>
                <w:sz w:val="23"/>
                <w:szCs w:val="23"/>
              </w:rPr>
            </w:pPr>
            <w:r w:rsidRPr="000A3734">
              <w:rPr>
                <w:rFonts w:ascii="Tahoma" w:hAnsi="Tahoma" w:cs="Tahoma"/>
                <w:color w:val="000000"/>
                <w:sz w:val="23"/>
                <w:szCs w:val="23"/>
              </w:rPr>
              <w:t>11</w:t>
            </w:r>
          </w:p>
        </w:tc>
        <w:tc>
          <w:tcPr>
            <w:tcW w:w="7992" w:type="dxa"/>
            <w:tcBorders>
              <w:top w:val="nil"/>
              <w:left w:val="nil"/>
              <w:bottom w:val="single" w:sz="4" w:space="0" w:color="auto"/>
              <w:right w:val="single" w:sz="4" w:space="0" w:color="auto"/>
            </w:tcBorders>
            <w:shd w:val="clear" w:color="auto" w:fill="auto"/>
            <w:noWrap/>
            <w:vAlign w:val="bottom"/>
            <w:hideMark/>
          </w:tcPr>
          <w:p w14:paraId="2E7D6C87" w14:textId="2FF5E622" w:rsidR="00B802D0" w:rsidRPr="000A3734" w:rsidRDefault="00B802D0" w:rsidP="00B802D0">
            <w:pPr>
              <w:jc w:val="center"/>
              <w:rPr>
                <w:rFonts w:ascii="Tahoma" w:hAnsi="Tahoma" w:cs="Tahoma"/>
                <w:color w:val="000000"/>
                <w:sz w:val="23"/>
                <w:szCs w:val="23"/>
              </w:rPr>
            </w:pPr>
            <w:r w:rsidRPr="000A3734">
              <w:rPr>
                <w:rFonts w:ascii="Tahoma" w:hAnsi="Tahoma" w:cs="Tahoma"/>
                <w:color w:val="000000"/>
                <w:sz w:val="23"/>
                <w:szCs w:val="23"/>
              </w:rPr>
              <w:t>Procurement</w:t>
            </w:r>
            <w:r>
              <w:rPr>
                <w:rFonts w:ascii="Tahoma" w:hAnsi="Tahoma" w:cs="Tahoma"/>
                <w:color w:val="000000"/>
                <w:sz w:val="23"/>
                <w:szCs w:val="23"/>
              </w:rPr>
              <w:t xml:space="preserve"> Officers/GeM Buyers</w:t>
            </w:r>
            <w:r w:rsidRPr="000A3734">
              <w:rPr>
                <w:rFonts w:ascii="Tahoma" w:hAnsi="Tahoma" w:cs="Tahoma"/>
                <w:color w:val="000000"/>
                <w:sz w:val="23"/>
                <w:szCs w:val="23"/>
              </w:rPr>
              <w:t xml:space="preserve"> of the </w:t>
            </w:r>
            <w:r>
              <w:rPr>
                <w:rFonts w:ascii="Tahoma" w:hAnsi="Tahoma" w:cs="Tahoma"/>
                <w:color w:val="000000"/>
                <w:sz w:val="23"/>
                <w:szCs w:val="23"/>
              </w:rPr>
              <w:t>I</w:t>
            </w:r>
            <w:r w:rsidRPr="000A3734">
              <w:rPr>
                <w:rFonts w:ascii="Tahoma" w:hAnsi="Tahoma" w:cs="Tahoma"/>
                <w:color w:val="000000"/>
                <w:sz w:val="23"/>
                <w:szCs w:val="23"/>
              </w:rPr>
              <w:t>nstitution.</w:t>
            </w:r>
          </w:p>
        </w:tc>
      </w:tr>
      <w:tr w:rsidR="00B802D0" w:rsidRPr="000A3734" w14:paraId="65EEE76A"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tcPr>
          <w:p w14:paraId="337C9E7B" w14:textId="7C15E686" w:rsidR="00B802D0" w:rsidRPr="00957113" w:rsidRDefault="00B802D0" w:rsidP="00B802D0">
            <w:pPr>
              <w:jc w:val="center"/>
              <w:rPr>
                <w:rFonts w:ascii="Tahoma" w:hAnsi="Tahoma" w:cs="Tahoma"/>
                <w:color w:val="000000"/>
                <w:sz w:val="23"/>
                <w:szCs w:val="23"/>
              </w:rPr>
            </w:pPr>
            <w:r w:rsidRPr="00957113">
              <w:rPr>
                <w:rFonts w:ascii="Tahoma" w:hAnsi="Tahoma" w:cs="Tahoma"/>
                <w:color w:val="000000"/>
                <w:sz w:val="23"/>
                <w:szCs w:val="23"/>
              </w:rPr>
              <w:t>12</w:t>
            </w:r>
          </w:p>
        </w:tc>
        <w:tc>
          <w:tcPr>
            <w:tcW w:w="7992" w:type="dxa"/>
            <w:tcBorders>
              <w:top w:val="nil"/>
              <w:left w:val="nil"/>
              <w:bottom w:val="single" w:sz="4" w:space="0" w:color="auto"/>
              <w:right w:val="single" w:sz="4" w:space="0" w:color="auto"/>
            </w:tcBorders>
            <w:shd w:val="clear" w:color="auto" w:fill="auto"/>
            <w:noWrap/>
            <w:vAlign w:val="bottom"/>
          </w:tcPr>
          <w:p w14:paraId="4ED89592" w14:textId="0A7EA203" w:rsidR="00B802D0" w:rsidRPr="000A3734" w:rsidRDefault="00B802D0" w:rsidP="00B802D0">
            <w:pPr>
              <w:jc w:val="center"/>
              <w:rPr>
                <w:rFonts w:ascii="Tahoma" w:hAnsi="Tahoma" w:cs="Tahoma"/>
                <w:color w:val="000000"/>
                <w:sz w:val="23"/>
                <w:szCs w:val="23"/>
              </w:rPr>
            </w:pPr>
            <w:r>
              <w:rPr>
                <w:rFonts w:ascii="Tahoma" w:hAnsi="Tahoma" w:cs="Tahoma"/>
                <w:color w:val="000000"/>
                <w:sz w:val="23"/>
                <w:szCs w:val="23"/>
              </w:rPr>
              <w:t xml:space="preserve">Section Officer </w:t>
            </w:r>
            <w:r w:rsidRPr="000A3734">
              <w:rPr>
                <w:rFonts w:ascii="Tahoma" w:hAnsi="Tahoma" w:cs="Tahoma"/>
                <w:color w:val="000000"/>
                <w:sz w:val="23"/>
                <w:szCs w:val="23"/>
              </w:rPr>
              <w:t xml:space="preserve">of the </w:t>
            </w:r>
            <w:r>
              <w:rPr>
                <w:rFonts w:ascii="Tahoma" w:hAnsi="Tahoma" w:cs="Tahoma"/>
                <w:color w:val="000000"/>
                <w:sz w:val="23"/>
                <w:szCs w:val="23"/>
              </w:rPr>
              <w:t>I</w:t>
            </w:r>
            <w:r w:rsidRPr="000A3734">
              <w:rPr>
                <w:rFonts w:ascii="Tahoma" w:hAnsi="Tahoma" w:cs="Tahoma"/>
                <w:color w:val="000000"/>
                <w:sz w:val="23"/>
                <w:szCs w:val="23"/>
              </w:rPr>
              <w:t>nstitution.</w:t>
            </w:r>
          </w:p>
        </w:tc>
      </w:tr>
      <w:tr w:rsidR="00B802D0" w:rsidRPr="000A3734" w14:paraId="0D1C6A81" w14:textId="77777777" w:rsidTr="00323492">
        <w:trPr>
          <w:trHeight w:val="144"/>
        </w:trPr>
        <w:tc>
          <w:tcPr>
            <w:tcW w:w="468" w:type="dxa"/>
            <w:tcBorders>
              <w:top w:val="nil"/>
              <w:left w:val="single" w:sz="4" w:space="0" w:color="auto"/>
              <w:bottom w:val="single" w:sz="4" w:space="0" w:color="auto"/>
              <w:right w:val="single" w:sz="4" w:space="0" w:color="auto"/>
            </w:tcBorders>
            <w:shd w:val="clear" w:color="auto" w:fill="auto"/>
            <w:noWrap/>
            <w:vAlign w:val="bottom"/>
            <w:hideMark/>
          </w:tcPr>
          <w:p w14:paraId="0A4CF7B4" w14:textId="120D9FB6" w:rsidR="00B802D0" w:rsidRPr="000A3734" w:rsidRDefault="00B802D0" w:rsidP="00B802D0">
            <w:pPr>
              <w:jc w:val="center"/>
              <w:rPr>
                <w:rFonts w:ascii="Tahoma" w:hAnsi="Tahoma" w:cs="Tahoma"/>
                <w:color w:val="000000"/>
                <w:sz w:val="23"/>
                <w:szCs w:val="23"/>
              </w:rPr>
            </w:pPr>
            <w:r w:rsidRPr="000A3734">
              <w:rPr>
                <w:rFonts w:ascii="Tahoma" w:hAnsi="Tahoma" w:cs="Tahoma"/>
                <w:color w:val="000000"/>
                <w:sz w:val="23"/>
                <w:szCs w:val="23"/>
              </w:rPr>
              <w:t>1</w:t>
            </w:r>
            <w:r w:rsidRPr="00957113">
              <w:rPr>
                <w:rFonts w:ascii="Tahoma" w:hAnsi="Tahoma" w:cs="Tahoma"/>
                <w:color w:val="000000"/>
                <w:sz w:val="23"/>
                <w:szCs w:val="23"/>
              </w:rPr>
              <w:t>3</w:t>
            </w:r>
          </w:p>
        </w:tc>
        <w:tc>
          <w:tcPr>
            <w:tcW w:w="7992" w:type="dxa"/>
            <w:tcBorders>
              <w:top w:val="nil"/>
              <w:left w:val="nil"/>
              <w:bottom w:val="single" w:sz="4" w:space="0" w:color="auto"/>
              <w:right w:val="single" w:sz="4" w:space="0" w:color="auto"/>
            </w:tcBorders>
            <w:shd w:val="clear" w:color="auto" w:fill="auto"/>
            <w:noWrap/>
            <w:vAlign w:val="bottom"/>
            <w:hideMark/>
          </w:tcPr>
          <w:p w14:paraId="45C7628C" w14:textId="745A743E" w:rsidR="00B802D0" w:rsidRPr="000A3734" w:rsidRDefault="00B802D0" w:rsidP="00B802D0">
            <w:pPr>
              <w:jc w:val="center"/>
              <w:rPr>
                <w:rFonts w:ascii="Tahoma" w:hAnsi="Tahoma" w:cs="Tahoma"/>
                <w:color w:val="000000"/>
                <w:sz w:val="23"/>
                <w:szCs w:val="23"/>
              </w:rPr>
            </w:pPr>
            <w:r>
              <w:rPr>
                <w:rFonts w:ascii="Tahoma" w:hAnsi="Tahoma" w:cs="Tahoma"/>
                <w:color w:val="000000"/>
                <w:sz w:val="23"/>
                <w:szCs w:val="23"/>
              </w:rPr>
              <w:t xml:space="preserve">Accountant </w:t>
            </w:r>
            <w:r w:rsidRPr="000A3734">
              <w:rPr>
                <w:rFonts w:ascii="Tahoma" w:hAnsi="Tahoma" w:cs="Tahoma"/>
                <w:color w:val="000000"/>
                <w:sz w:val="23"/>
                <w:szCs w:val="23"/>
              </w:rPr>
              <w:t xml:space="preserve">of the </w:t>
            </w:r>
            <w:r>
              <w:rPr>
                <w:rFonts w:ascii="Tahoma" w:hAnsi="Tahoma" w:cs="Tahoma"/>
                <w:color w:val="000000"/>
                <w:sz w:val="23"/>
                <w:szCs w:val="23"/>
              </w:rPr>
              <w:t>I</w:t>
            </w:r>
            <w:r w:rsidRPr="000A3734">
              <w:rPr>
                <w:rFonts w:ascii="Tahoma" w:hAnsi="Tahoma" w:cs="Tahoma"/>
                <w:color w:val="000000"/>
                <w:sz w:val="23"/>
                <w:szCs w:val="23"/>
              </w:rPr>
              <w:t>nstitution.</w:t>
            </w:r>
          </w:p>
        </w:tc>
      </w:tr>
    </w:tbl>
    <w:p w14:paraId="27810F1E" w14:textId="7AD98473" w:rsidR="000A3734" w:rsidRDefault="000A3734" w:rsidP="000A3734">
      <w:pPr>
        <w:ind w:left="180"/>
        <w:jc w:val="both"/>
        <w:rPr>
          <w:rFonts w:ascii="Tahoma" w:hAnsi="Tahoma" w:cs="Tahoma"/>
          <w:b/>
          <w:bCs/>
          <w:color w:val="222222"/>
          <w:sz w:val="24"/>
          <w:szCs w:val="24"/>
          <w:lang w:eastAsia="en-US"/>
        </w:rPr>
      </w:pPr>
      <w:r w:rsidRPr="000A3734">
        <w:rPr>
          <w:rFonts w:ascii="Tahoma" w:hAnsi="Tahoma" w:cs="Tahoma"/>
          <w:b/>
          <w:bCs/>
          <w:color w:val="222222"/>
          <w:sz w:val="24"/>
          <w:szCs w:val="24"/>
          <w:lang w:eastAsia="en-US"/>
        </w:rPr>
        <w:t>Terms of Reference (ToR):</w:t>
      </w:r>
    </w:p>
    <w:p w14:paraId="03F457D4" w14:textId="7F905ECF" w:rsidR="000A3734" w:rsidRPr="00132013" w:rsidRDefault="000A3734"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The Internal P</w:t>
      </w:r>
      <w:r w:rsidR="00923359">
        <w:rPr>
          <w:rFonts w:ascii="Tahoma" w:hAnsi="Tahoma" w:cs="Tahoma"/>
          <w:color w:val="222222"/>
          <w:sz w:val="23"/>
          <w:szCs w:val="23"/>
          <w:lang w:eastAsia="en-US"/>
        </w:rPr>
        <w:t xml:space="preserve">urchase </w:t>
      </w:r>
      <w:r w:rsidRPr="00132013">
        <w:rPr>
          <w:rFonts w:ascii="Tahoma" w:hAnsi="Tahoma" w:cs="Tahoma"/>
          <w:color w:val="222222"/>
          <w:sz w:val="23"/>
          <w:szCs w:val="23"/>
          <w:lang w:eastAsia="en-US"/>
        </w:rPr>
        <w:t>Committee shall be guided by the following mandate, in strict adherence to the GFR 2017</w:t>
      </w:r>
      <w:r w:rsidR="00923359">
        <w:rPr>
          <w:rFonts w:ascii="Tahoma" w:hAnsi="Tahoma" w:cs="Tahoma"/>
          <w:color w:val="222222"/>
          <w:sz w:val="23"/>
          <w:szCs w:val="23"/>
          <w:lang w:eastAsia="en-US"/>
        </w:rPr>
        <w:t xml:space="preserve"> and </w:t>
      </w:r>
      <w:r w:rsidRPr="00132013">
        <w:rPr>
          <w:rFonts w:ascii="Tahoma" w:hAnsi="Tahoma" w:cs="Tahoma"/>
          <w:color w:val="222222"/>
          <w:sz w:val="23"/>
          <w:szCs w:val="23"/>
          <w:lang w:eastAsia="en-US"/>
        </w:rPr>
        <w:t>GeM guidelines</w:t>
      </w:r>
      <w:r w:rsidR="00923359">
        <w:rPr>
          <w:rFonts w:ascii="Tahoma" w:hAnsi="Tahoma" w:cs="Tahoma"/>
          <w:color w:val="222222"/>
          <w:sz w:val="23"/>
          <w:szCs w:val="23"/>
          <w:lang w:eastAsia="en-US"/>
        </w:rPr>
        <w:t>:</w:t>
      </w:r>
    </w:p>
    <w:p w14:paraId="29E7846C" w14:textId="77777777" w:rsidR="000A3734" w:rsidRPr="00132013" w:rsidRDefault="000A3734" w:rsidP="001320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Specification:</w:t>
      </w:r>
      <w:r w:rsidRPr="00132013">
        <w:rPr>
          <w:rFonts w:ascii="Tahoma" w:hAnsi="Tahoma" w:cs="Tahoma"/>
          <w:color w:val="222222"/>
          <w:sz w:val="23"/>
          <w:szCs w:val="23"/>
          <w:lang w:eastAsia="en-US"/>
        </w:rPr>
        <w:t xml:space="preserve"> Members shall submit comprehensive specifications/requirements for the machinery and equipment intended for their respective departments.</w:t>
      </w:r>
    </w:p>
    <w:p w14:paraId="7ACBEA38" w14:textId="67B50D1C" w:rsidR="000A3734" w:rsidRPr="00132013" w:rsidRDefault="000A3734" w:rsidP="001320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Liaison with Procurement</w:t>
      </w:r>
      <w:r w:rsidR="00923359">
        <w:rPr>
          <w:rFonts w:ascii="Tahoma" w:hAnsi="Tahoma" w:cs="Tahoma"/>
          <w:b/>
          <w:bCs/>
          <w:color w:val="222222"/>
          <w:sz w:val="23"/>
          <w:szCs w:val="23"/>
          <w:lang w:eastAsia="en-US"/>
        </w:rPr>
        <w:t xml:space="preserve"> Officers/GeM buyers</w:t>
      </w:r>
      <w:r w:rsidRPr="00923359">
        <w:rPr>
          <w:rFonts w:ascii="Tahoma" w:hAnsi="Tahoma" w:cs="Tahoma"/>
          <w:b/>
          <w:bCs/>
          <w:color w:val="222222"/>
          <w:sz w:val="23"/>
          <w:szCs w:val="23"/>
          <w:lang w:eastAsia="en-US"/>
        </w:rPr>
        <w:t>:</w:t>
      </w:r>
      <w:r w:rsidRPr="00132013">
        <w:rPr>
          <w:rFonts w:ascii="Tahoma" w:hAnsi="Tahoma" w:cs="Tahoma"/>
          <w:color w:val="222222"/>
          <w:sz w:val="23"/>
          <w:szCs w:val="23"/>
          <w:lang w:eastAsia="en-US"/>
        </w:rPr>
        <w:t xml:space="preserve"> The Committee shall maintain close coordination with the Procurement Officers</w:t>
      </w:r>
      <w:r w:rsidR="00923359">
        <w:rPr>
          <w:rFonts w:ascii="Tahoma" w:hAnsi="Tahoma" w:cs="Tahoma"/>
          <w:color w:val="222222"/>
          <w:sz w:val="23"/>
          <w:szCs w:val="23"/>
          <w:lang w:eastAsia="en-US"/>
        </w:rPr>
        <w:t>/GeM buyers</w:t>
      </w:r>
      <w:r w:rsidRPr="00132013">
        <w:rPr>
          <w:rFonts w:ascii="Tahoma" w:hAnsi="Tahoma" w:cs="Tahoma"/>
          <w:color w:val="222222"/>
          <w:sz w:val="23"/>
          <w:szCs w:val="23"/>
          <w:lang w:eastAsia="en-US"/>
        </w:rPr>
        <w:t xml:space="preserve"> of the Institution to facilitate the seamless preparation, publication, and management of bids on the GeM portal.</w:t>
      </w:r>
    </w:p>
    <w:p w14:paraId="2B25D466" w14:textId="746D6779" w:rsidR="000A3734" w:rsidRPr="00132013" w:rsidRDefault="000A3734" w:rsidP="00923359">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Bid Formulation and Regulatory Compliance:</w:t>
      </w:r>
      <w:r w:rsidRPr="00132013">
        <w:rPr>
          <w:rFonts w:ascii="Tahoma" w:hAnsi="Tahoma" w:cs="Tahoma"/>
          <w:color w:val="222222"/>
          <w:sz w:val="23"/>
          <w:szCs w:val="23"/>
          <w:lang w:eastAsia="en-US"/>
        </w:rPr>
        <w:t xml:space="preserve"> All bids uploaded on the GeM portal shall be meticulously reviewed to ensure conformity with the intended specifications, mandatory compliance with applicable procurement </w:t>
      </w:r>
      <w:r w:rsidR="00923359" w:rsidRPr="00132013">
        <w:rPr>
          <w:rFonts w:ascii="Tahoma" w:hAnsi="Tahoma" w:cs="Tahoma"/>
          <w:color w:val="222222"/>
          <w:sz w:val="23"/>
          <w:szCs w:val="23"/>
          <w:lang w:eastAsia="en-US"/>
        </w:rPr>
        <w:t>rules. Draft</w:t>
      </w:r>
      <w:r w:rsidRPr="00132013">
        <w:rPr>
          <w:rFonts w:ascii="Tahoma" w:hAnsi="Tahoma" w:cs="Tahoma"/>
          <w:color w:val="222222"/>
          <w:sz w:val="23"/>
          <w:szCs w:val="23"/>
          <w:lang w:eastAsia="en-US"/>
        </w:rPr>
        <w:t xml:space="preserve"> bids, including technical parameters, evaluation criteria, and ATC, shall be mandatorily reviewed, endorsed, and signed by the concerned HoDs/Incharges </w:t>
      </w:r>
      <w:r w:rsidR="00132013" w:rsidRPr="00132013">
        <w:rPr>
          <w:rFonts w:ascii="Tahoma" w:hAnsi="Tahoma" w:cs="Tahoma"/>
          <w:color w:val="222222"/>
          <w:sz w:val="23"/>
          <w:szCs w:val="23"/>
          <w:lang w:eastAsia="en-US"/>
        </w:rPr>
        <w:t xml:space="preserve">and committee members </w:t>
      </w:r>
      <w:r w:rsidRPr="00132013">
        <w:rPr>
          <w:rFonts w:ascii="Tahoma" w:hAnsi="Tahoma" w:cs="Tahoma"/>
          <w:color w:val="222222"/>
          <w:sz w:val="23"/>
          <w:szCs w:val="23"/>
          <w:lang w:eastAsia="en-US"/>
        </w:rPr>
        <w:t>prior to</w:t>
      </w:r>
      <w:r w:rsidR="00323492">
        <w:rPr>
          <w:rFonts w:ascii="Tahoma" w:hAnsi="Tahoma" w:cs="Tahoma"/>
          <w:color w:val="222222"/>
          <w:sz w:val="23"/>
          <w:szCs w:val="23"/>
          <w:lang w:eastAsia="en-US"/>
        </w:rPr>
        <w:t xml:space="preserve"> the </w:t>
      </w:r>
      <w:r w:rsidRPr="00132013">
        <w:rPr>
          <w:rFonts w:ascii="Tahoma" w:hAnsi="Tahoma" w:cs="Tahoma"/>
          <w:color w:val="222222"/>
          <w:sz w:val="23"/>
          <w:szCs w:val="23"/>
          <w:lang w:eastAsia="en-US"/>
        </w:rPr>
        <w:t>finalization and upload on the GeM portal.</w:t>
      </w:r>
    </w:p>
    <w:p w14:paraId="3C469DD9" w14:textId="3CDB9AAD" w:rsidR="004843AA" w:rsidRPr="00132013" w:rsidRDefault="000A3734" w:rsidP="00957113">
      <w:pPr>
        <w:ind w:left="180"/>
        <w:jc w:val="both"/>
        <w:rPr>
          <w:rFonts w:ascii="Tahoma" w:hAnsi="Tahoma" w:cs="Tahoma"/>
          <w:color w:val="222222"/>
          <w:sz w:val="23"/>
          <w:szCs w:val="23"/>
          <w:lang w:eastAsia="en-US"/>
        </w:rPr>
      </w:pPr>
      <w:r w:rsidRPr="00923359">
        <w:rPr>
          <w:rFonts w:ascii="Tahoma" w:hAnsi="Tahoma" w:cs="Tahoma"/>
          <w:b/>
          <w:bCs/>
          <w:color w:val="222222"/>
          <w:sz w:val="23"/>
          <w:szCs w:val="23"/>
          <w:lang w:eastAsia="en-US"/>
        </w:rPr>
        <w:t>Oversight and Vigilance:</w:t>
      </w:r>
      <w:r w:rsidRPr="00132013">
        <w:rPr>
          <w:rFonts w:ascii="Tahoma" w:hAnsi="Tahoma" w:cs="Tahoma"/>
          <w:color w:val="222222"/>
          <w:sz w:val="23"/>
          <w:szCs w:val="23"/>
          <w:lang w:eastAsia="en-US"/>
        </w:rPr>
        <w:t xml:space="preserve"> The Committee shall exercise diligent oversight by continuously monitoring and tracking the bid lifecycle, from invitation to award, encompassing bid evaluation, comparative analysis</w:t>
      </w:r>
      <w:r w:rsidR="00323492">
        <w:rPr>
          <w:rFonts w:ascii="Tahoma" w:hAnsi="Tahoma" w:cs="Tahoma"/>
          <w:color w:val="222222"/>
          <w:sz w:val="23"/>
          <w:szCs w:val="23"/>
          <w:lang w:eastAsia="en-US"/>
        </w:rPr>
        <w:t xml:space="preserve"> and </w:t>
      </w:r>
      <w:r w:rsidRPr="00132013">
        <w:rPr>
          <w:rFonts w:ascii="Tahoma" w:hAnsi="Tahoma" w:cs="Tahoma"/>
          <w:color w:val="222222"/>
          <w:sz w:val="23"/>
          <w:szCs w:val="23"/>
          <w:lang w:eastAsia="en-US"/>
        </w:rPr>
        <w:t>grievance redressal</w:t>
      </w:r>
      <w:r w:rsidR="00957113" w:rsidRPr="00132013">
        <w:rPr>
          <w:rFonts w:ascii="Tahoma" w:hAnsi="Tahoma" w:cs="Tahoma"/>
          <w:color w:val="222222"/>
          <w:sz w:val="23"/>
          <w:szCs w:val="23"/>
          <w:lang w:eastAsia="en-US"/>
        </w:rPr>
        <w:t>. The</w:t>
      </w:r>
      <w:r w:rsidRPr="00132013">
        <w:rPr>
          <w:rFonts w:ascii="Tahoma" w:hAnsi="Tahoma" w:cs="Tahoma"/>
          <w:color w:val="222222"/>
          <w:sz w:val="23"/>
          <w:szCs w:val="23"/>
          <w:lang w:eastAsia="en-US"/>
        </w:rPr>
        <w:t xml:space="preserve"> Committee shall compile and furnish progress reports to the Chairperson</w:t>
      </w:r>
      <w:r w:rsidR="00323492">
        <w:rPr>
          <w:rFonts w:ascii="Tahoma" w:hAnsi="Tahoma" w:cs="Tahoma"/>
          <w:color w:val="222222"/>
          <w:sz w:val="23"/>
          <w:szCs w:val="23"/>
          <w:lang w:eastAsia="en-US"/>
        </w:rPr>
        <w:t xml:space="preserve"> daily</w:t>
      </w:r>
      <w:r w:rsidRPr="00132013">
        <w:rPr>
          <w:rFonts w:ascii="Tahoma" w:hAnsi="Tahoma" w:cs="Tahoma"/>
          <w:color w:val="222222"/>
          <w:sz w:val="23"/>
          <w:szCs w:val="23"/>
          <w:lang w:eastAsia="en-US"/>
        </w:rPr>
        <w:t xml:space="preserve">, encompassing key milestones, challenges mitigated and </w:t>
      </w:r>
      <w:r w:rsidR="00957113" w:rsidRPr="00132013">
        <w:rPr>
          <w:rFonts w:ascii="Tahoma" w:hAnsi="Tahoma" w:cs="Tahoma"/>
          <w:color w:val="222222"/>
          <w:sz w:val="23"/>
          <w:szCs w:val="23"/>
          <w:lang w:eastAsia="en-US"/>
        </w:rPr>
        <w:t>recommendations. The</w:t>
      </w:r>
      <w:r w:rsidRPr="00132013">
        <w:rPr>
          <w:rFonts w:ascii="Tahoma" w:hAnsi="Tahoma" w:cs="Tahoma"/>
          <w:color w:val="222222"/>
          <w:sz w:val="23"/>
          <w:szCs w:val="23"/>
          <w:lang w:eastAsia="en-US"/>
        </w:rPr>
        <w:t xml:space="preserve"> Committee is hereby empowered to requisition administrative, technical, or legal assistance to discharge its functions effectively.</w:t>
      </w:r>
    </w:p>
    <w:p w14:paraId="0C6B7415" w14:textId="1DA955C0" w:rsidR="004B0EA2" w:rsidRPr="00132013" w:rsidRDefault="00056B69" w:rsidP="000A3734">
      <w:pPr>
        <w:ind w:left="180"/>
        <w:jc w:val="both"/>
        <w:rPr>
          <w:rFonts w:ascii="Tahoma" w:hAnsi="Tahoma" w:cs="Tahoma"/>
          <w:color w:val="222222"/>
          <w:sz w:val="23"/>
          <w:szCs w:val="23"/>
          <w:lang w:eastAsia="en-US"/>
        </w:rPr>
      </w:pPr>
      <w:r w:rsidRPr="00132013">
        <w:rPr>
          <w:rFonts w:ascii="Tahoma" w:hAnsi="Tahoma" w:cs="Tahoma"/>
          <w:noProof/>
          <w:color w:val="222222"/>
          <w:sz w:val="23"/>
          <w:szCs w:val="23"/>
          <w:lang w:eastAsia="en-US"/>
        </w:rPr>
        <mc:AlternateContent>
          <mc:Choice Requires="wps">
            <w:drawing>
              <wp:anchor distT="45720" distB="45720" distL="114300" distR="114300" simplePos="0" relativeHeight="251659264" behindDoc="0" locked="0" layoutInCell="1" allowOverlap="1" wp14:anchorId="68751E49" wp14:editId="783974C3">
                <wp:simplePos x="0" y="0"/>
                <wp:positionH relativeFrom="margin">
                  <wp:posOffset>-226695</wp:posOffset>
                </wp:positionH>
                <wp:positionV relativeFrom="paragraph">
                  <wp:posOffset>100965</wp:posOffset>
                </wp:positionV>
                <wp:extent cx="2432050" cy="5111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11175"/>
                        </a:xfrm>
                        <a:prstGeom prst="rect">
                          <a:avLst/>
                        </a:prstGeom>
                        <a:noFill/>
                        <a:ln w="9525">
                          <a:noFill/>
                          <a:miter lim="800000"/>
                          <a:headEnd/>
                          <a:tailEnd/>
                        </a:ln>
                      </wps:spPr>
                      <wps:txbx>
                        <w:txbxContent>
                          <w:p w14:paraId="2554B31C" w14:textId="35567370"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                                                         </w:t>
                            </w:r>
                          </w:p>
                          <w:p w14:paraId="3D680107" w14:textId="467B1F96"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Dated: </w:t>
                            </w:r>
                            <w:r w:rsidR="00957113">
                              <w:rPr>
                                <w:rFonts w:ascii="Tahoma" w:hAnsi="Tahoma" w:cs="Tahoma"/>
                                <w:color w:val="1F1F1F"/>
                                <w:sz w:val="23"/>
                                <w:szCs w:val="23"/>
                              </w:rPr>
                              <w:t>24</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7.85pt;margin-top:7.95pt;width:191.5pt;height:4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" filled="f" stroked="f">
                <v:textbox>
                  <w:txbxContent>
                    <w:p w14:paraId="2554B31C" w14:textId="35567370"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                                                         </w:t>
                      </w:r>
                    </w:p>
                    <w:p w14:paraId="3D680107" w14:textId="467B1F96"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Dated: </w:t>
                      </w:r>
                      <w:r w:rsidR="00957113">
                        <w:rPr>
                          <w:rFonts w:ascii="Tahoma" w:hAnsi="Tahoma" w:cs="Tahoma"/>
                          <w:color w:val="1F1F1F"/>
                          <w:sz w:val="23"/>
                          <w:szCs w:val="23"/>
                        </w:rPr>
                        <w:t>24</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v:textbox>
                <w10:wrap type="square" anchorx="margin"/>
              </v:shape>
            </w:pict>
          </mc:Fallback>
        </mc:AlternateContent>
      </w:r>
      <w:r w:rsidR="00D72DDA" w:rsidRPr="00132013">
        <w:rPr>
          <w:rFonts w:ascii="Tahoma" w:hAnsi="Tahoma" w:cs="Tahoma"/>
          <w:color w:val="222222"/>
          <w:sz w:val="23"/>
          <w:szCs w:val="23"/>
          <w:lang w:eastAsia="en-US"/>
        </w:rPr>
        <w:t xml:space="preserve">   </w:t>
      </w:r>
      <w:r w:rsidR="00E52074" w:rsidRPr="00132013">
        <w:rPr>
          <w:rFonts w:ascii="Tahoma" w:hAnsi="Tahoma" w:cs="Tahoma"/>
          <w:color w:val="222222"/>
          <w:sz w:val="23"/>
          <w:szCs w:val="23"/>
          <w:lang w:eastAsia="en-US"/>
        </w:rPr>
        <w:t xml:space="preserve">  </w:t>
      </w:r>
    </w:p>
    <w:p w14:paraId="7750BE24" w14:textId="362EF1DD" w:rsidR="00766784" w:rsidRPr="00132013" w:rsidRDefault="00141B71" w:rsidP="000A3734">
      <w:pPr>
        <w:ind w:left="180"/>
        <w:jc w:val="both"/>
        <w:rPr>
          <w:rFonts w:ascii="Tahoma" w:hAnsi="Tahoma" w:cs="Tahoma"/>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8243ED" w:rsidRPr="00132013">
        <w:rPr>
          <w:rFonts w:ascii="Tahoma" w:hAnsi="Tahoma" w:cs="Tahoma"/>
          <w:color w:val="222222"/>
          <w:sz w:val="23"/>
          <w:szCs w:val="23"/>
          <w:lang w:eastAsia="en-US"/>
        </w:rPr>
        <w:t xml:space="preserve"> </w:t>
      </w:r>
    </w:p>
    <w:p w14:paraId="6F9B73AB" w14:textId="5732B712" w:rsidR="00766784" w:rsidRPr="00957113" w:rsidRDefault="00141B71" w:rsidP="000A3734">
      <w:pPr>
        <w:ind w:left="180"/>
        <w:jc w:val="both"/>
        <w:rPr>
          <w:rFonts w:ascii="Tahoma" w:hAnsi="Tahoma" w:cs="Tahoma"/>
          <w:b/>
          <w:bCs/>
          <w:color w:val="222222"/>
          <w:sz w:val="23"/>
          <w:szCs w:val="23"/>
          <w:lang w:eastAsia="en-US"/>
        </w:rPr>
      </w:pPr>
      <w:r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785D5E"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r w:rsidR="00766784" w:rsidRPr="00957113">
        <w:rPr>
          <w:rFonts w:ascii="Tahoma" w:hAnsi="Tahoma" w:cs="Tahoma"/>
          <w:b/>
          <w:bCs/>
          <w:color w:val="222222"/>
          <w:sz w:val="23"/>
          <w:szCs w:val="23"/>
          <w:lang w:eastAsia="en-US"/>
        </w:rPr>
        <w:t>Principal</w:t>
      </w:r>
    </w:p>
    <w:p w14:paraId="74AF8F86" w14:textId="05DF00EA" w:rsidR="00957113" w:rsidRPr="00957113" w:rsidRDefault="00141B71" w:rsidP="00957113">
      <w:pPr>
        <w:ind w:left="180"/>
        <w:jc w:val="both"/>
        <w:rPr>
          <w:rFonts w:ascii="Tahoma" w:hAnsi="Tahoma" w:cs="Tahoma"/>
          <w:b/>
          <w:bCs/>
          <w:color w:val="222222"/>
          <w:sz w:val="23"/>
          <w:szCs w:val="23"/>
          <w:lang w:eastAsia="en-US"/>
        </w:rPr>
      </w:pPr>
      <w:r w:rsidRPr="00957113">
        <w:rPr>
          <w:rFonts w:ascii="Tahoma" w:hAnsi="Tahoma" w:cs="Tahoma"/>
          <w:b/>
          <w:bCs/>
          <w:color w:val="222222"/>
          <w:sz w:val="23"/>
          <w:szCs w:val="23"/>
          <w:lang w:eastAsia="en-US"/>
        </w:rPr>
        <w:t xml:space="preserve">        </w:t>
      </w:r>
      <w:r w:rsidR="00785D5E" w:rsidRPr="00957113">
        <w:rPr>
          <w:rFonts w:ascii="Tahoma" w:hAnsi="Tahoma" w:cs="Tahoma"/>
          <w:b/>
          <w:bCs/>
          <w:color w:val="222222"/>
          <w:sz w:val="23"/>
          <w:szCs w:val="23"/>
          <w:lang w:eastAsia="en-US"/>
        </w:rPr>
        <w:t xml:space="preserve">     </w:t>
      </w:r>
      <w:r w:rsidR="00957113" w:rsidRPr="00957113">
        <w:rPr>
          <w:rFonts w:ascii="Tahoma" w:hAnsi="Tahoma" w:cs="Tahoma"/>
          <w:b/>
          <w:bCs/>
          <w:color w:val="222222"/>
          <w:sz w:val="23"/>
          <w:szCs w:val="23"/>
          <w:lang w:eastAsia="en-US"/>
        </w:rPr>
        <w:t xml:space="preserve">         </w:t>
      </w:r>
      <w:r w:rsidR="00785D5E" w:rsidRPr="00957113">
        <w:rPr>
          <w:rFonts w:ascii="Tahoma" w:hAnsi="Tahoma" w:cs="Tahoma"/>
          <w:b/>
          <w:bCs/>
          <w:color w:val="222222"/>
          <w:sz w:val="23"/>
          <w:szCs w:val="23"/>
          <w:lang w:eastAsia="en-US"/>
        </w:rPr>
        <w:t xml:space="preserve"> </w:t>
      </w:r>
      <w:r w:rsidRPr="00957113">
        <w:rPr>
          <w:rFonts w:ascii="Tahoma" w:hAnsi="Tahoma" w:cs="Tahoma"/>
          <w:b/>
          <w:bCs/>
          <w:color w:val="222222"/>
          <w:sz w:val="23"/>
          <w:szCs w:val="23"/>
          <w:lang w:eastAsia="en-US"/>
        </w:rPr>
        <w:t xml:space="preserve"> </w:t>
      </w:r>
      <w:r w:rsidR="00957113" w:rsidRPr="00957113">
        <w:rPr>
          <w:rFonts w:ascii="Tahoma" w:hAnsi="Tahoma" w:cs="Tahoma"/>
          <w:b/>
          <w:bCs/>
          <w:color w:val="222222"/>
          <w:sz w:val="23"/>
          <w:szCs w:val="23"/>
          <w:lang w:eastAsia="en-US"/>
        </w:rPr>
        <w:t xml:space="preserve">      </w:t>
      </w:r>
      <w:r w:rsidR="00957113">
        <w:rPr>
          <w:rFonts w:ascii="Tahoma" w:hAnsi="Tahoma" w:cs="Tahoma"/>
          <w:b/>
          <w:bCs/>
          <w:color w:val="222222"/>
          <w:sz w:val="23"/>
          <w:szCs w:val="23"/>
          <w:lang w:eastAsia="en-US"/>
        </w:rPr>
        <w:t xml:space="preserve">   </w:t>
      </w:r>
      <w:r w:rsidR="00957113" w:rsidRPr="00957113">
        <w:rPr>
          <w:rFonts w:ascii="Tahoma" w:hAnsi="Tahoma" w:cs="Tahoma"/>
          <w:b/>
          <w:bCs/>
          <w:color w:val="222222"/>
          <w:sz w:val="23"/>
          <w:szCs w:val="23"/>
          <w:lang w:eastAsia="en-US"/>
        </w:rPr>
        <w:t>KGP, Srinagar</w:t>
      </w:r>
      <w:r w:rsidRPr="00132013">
        <w:rPr>
          <w:rFonts w:ascii="Tahoma" w:hAnsi="Tahoma" w:cs="Tahoma"/>
          <w:color w:val="222222"/>
          <w:sz w:val="23"/>
          <w:szCs w:val="23"/>
          <w:lang w:eastAsia="en-US"/>
        </w:rPr>
        <w:t xml:space="preserve">    </w:t>
      </w:r>
      <w:r w:rsidR="00056B69" w:rsidRPr="00132013">
        <w:rPr>
          <w:rFonts w:ascii="Tahoma" w:hAnsi="Tahoma" w:cs="Tahoma"/>
          <w:color w:val="222222"/>
          <w:sz w:val="23"/>
          <w:szCs w:val="23"/>
          <w:lang w:eastAsia="en-US"/>
        </w:rPr>
        <w:t xml:space="preserve">  </w:t>
      </w:r>
      <w:r w:rsidR="00957113">
        <w:rPr>
          <w:rFonts w:ascii="Tahoma" w:hAnsi="Tahoma" w:cs="Tahoma"/>
          <w:color w:val="222222"/>
          <w:sz w:val="23"/>
          <w:szCs w:val="23"/>
          <w:lang w:eastAsia="en-US"/>
        </w:rPr>
        <w:t xml:space="preserve">                           </w:t>
      </w:r>
    </w:p>
    <w:p w14:paraId="0849AEFC" w14:textId="3D1A4343" w:rsidR="000A3734" w:rsidRPr="000A3734" w:rsidRDefault="000A3734" w:rsidP="00957113">
      <w:pPr>
        <w:ind w:left="180"/>
        <w:jc w:val="both"/>
        <w:rPr>
          <w:rFonts w:ascii="Tahoma" w:hAnsi="Tahoma" w:cs="Tahoma"/>
          <w:b/>
          <w:bCs/>
          <w:color w:val="222222"/>
          <w:sz w:val="23"/>
          <w:szCs w:val="23"/>
          <w:lang w:eastAsia="en-US"/>
        </w:rPr>
      </w:pPr>
      <w:r w:rsidRPr="000A3734">
        <w:rPr>
          <w:rFonts w:ascii="Tahoma" w:hAnsi="Tahoma" w:cs="Tahoma"/>
          <w:b/>
          <w:bCs/>
          <w:color w:val="222222"/>
          <w:sz w:val="23"/>
          <w:szCs w:val="23"/>
          <w:lang w:eastAsia="en-US"/>
        </w:rPr>
        <w:t>Copy to</w:t>
      </w:r>
      <w:r w:rsidR="00957113">
        <w:rPr>
          <w:rFonts w:ascii="Tahoma" w:hAnsi="Tahoma" w:cs="Tahoma"/>
          <w:b/>
          <w:bCs/>
          <w:color w:val="222222"/>
          <w:sz w:val="23"/>
          <w:szCs w:val="23"/>
          <w:lang w:eastAsia="en-US"/>
        </w:rPr>
        <w:t xml:space="preserve"> the </w:t>
      </w:r>
      <w:r w:rsidRPr="000A3734">
        <w:rPr>
          <w:rFonts w:ascii="Tahoma" w:hAnsi="Tahoma" w:cs="Tahoma"/>
          <w:b/>
          <w:bCs/>
          <w:color w:val="222222"/>
          <w:sz w:val="23"/>
          <w:szCs w:val="23"/>
          <w:lang w:eastAsia="en-US"/>
        </w:rPr>
        <w:t>:</w:t>
      </w:r>
    </w:p>
    <w:p w14:paraId="0DCAA54F" w14:textId="5EB99EEA" w:rsidR="000A3734" w:rsidRPr="000A3734" w:rsidRDefault="00957113" w:rsidP="00132013">
      <w:pPr>
        <w:ind w:left="180"/>
        <w:jc w:val="both"/>
        <w:rPr>
          <w:rFonts w:ascii="Tahoma" w:hAnsi="Tahoma" w:cs="Tahoma"/>
          <w:color w:val="222222"/>
          <w:sz w:val="23"/>
          <w:szCs w:val="23"/>
          <w:lang w:eastAsia="en-US"/>
        </w:rPr>
      </w:pPr>
      <w:r>
        <w:rPr>
          <w:rFonts w:ascii="Tahoma" w:hAnsi="Tahoma" w:cs="Tahoma"/>
          <w:color w:val="222222"/>
          <w:sz w:val="23"/>
          <w:szCs w:val="23"/>
          <w:lang w:eastAsia="en-US"/>
        </w:rPr>
        <w:t xml:space="preserve">1. </w:t>
      </w:r>
      <w:r w:rsidR="000A3734" w:rsidRPr="000A3734">
        <w:rPr>
          <w:rFonts w:ascii="Tahoma" w:hAnsi="Tahoma" w:cs="Tahoma"/>
          <w:color w:val="222222"/>
          <w:sz w:val="23"/>
          <w:szCs w:val="23"/>
          <w:lang w:eastAsia="en-US"/>
        </w:rPr>
        <w:t>All Heads of Departments/Incharges – for strict compliance and immediate action.</w:t>
      </w:r>
    </w:p>
    <w:p w14:paraId="32347E2C" w14:textId="07892492" w:rsidR="000A3734" w:rsidRPr="000A3734" w:rsidRDefault="00957113" w:rsidP="00132013">
      <w:pPr>
        <w:ind w:left="180"/>
        <w:jc w:val="both"/>
        <w:rPr>
          <w:rFonts w:ascii="Tahoma" w:hAnsi="Tahoma" w:cs="Tahoma"/>
          <w:color w:val="222222"/>
          <w:sz w:val="23"/>
          <w:szCs w:val="23"/>
          <w:lang w:eastAsia="en-US"/>
        </w:rPr>
      </w:pPr>
      <w:r>
        <w:rPr>
          <w:rFonts w:ascii="Tahoma" w:hAnsi="Tahoma" w:cs="Tahoma"/>
          <w:color w:val="222222"/>
          <w:sz w:val="23"/>
          <w:szCs w:val="23"/>
          <w:lang w:eastAsia="en-US"/>
        </w:rPr>
        <w:t xml:space="preserve">2. </w:t>
      </w:r>
      <w:r w:rsidR="000A3734" w:rsidRPr="000A3734">
        <w:rPr>
          <w:rFonts w:ascii="Tahoma" w:hAnsi="Tahoma" w:cs="Tahoma"/>
          <w:color w:val="222222"/>
          <w:sz w:val="23"/>
          <w:szCs w:val="23"/>
          <w:lang w:eastAsia="en-US"/>
        </w:rPr>
        <w:t>Account</w:t>
      </w:r>
      <w:r w:rsidR="000A3734" w:rsidRPr="00132013">
        <w:rPr>
          <w:rFonts w:ascii="Tahoma" w:hAnsi="Tahoma" w:cs="Tahoma"/>
          <w:color w:val="222222"/>
          <w:sz w:val="23"/>
          <w:szCs w:val="23"/>
          <w:lang w:eastAsia="en-US"/>
        </w:rPr>
        <w:t>ant</w:t>
      </w:r>
      <w:r w:rsidR="000A3734" w:rsidRPr="000A3734">
        <w:rPr>
          <w:rFonts w:ascii="Tahoma" w:hAnsi="Tahoma" w:cs="Tahoma"/>
          <w:color w:val="222222"/>
          <w:sz w:val="23"/>
          <w:szCs w:val="23"/>
          <w:lang w:eastAsia="en-US"/>
        </w:rPr>
        <w:t xml:space="preserve"> </w:t>
      </w:r>
      <w:r w:rsidR="00B802D0">
        <w:rPr>
          <w:rFonts w:ascii="Tahoma" w:hAnsi="Tahoma" w:cs="Tahoma"/>
          <w:color w:val="222222"/>
          <w:sz w:val="23"/>
          <w:szCs w:val="23"/>
          <w:lang w:eastAsia="en-US"/>
        </w:rPr>
        <w:t xml:space="preserve">for information </w:t>
      </w:r>
      <w:r w:rsidR="000A3734" w:rsidRPr="000A3734">
        <w:rPr>
          <w:rFonts w:ascii="Tahoma" w:hAnsi="Tahoma" w:cs="Tahoma"/>
          <w:color w:val="222222"/>
          <w:sz w:val="23"/>
          <w:szCs w:val="23"/>
          <w:lang w:eastAsia="en-US"/>
        </w:rPr>
        <w:t>and necessary action.</w:t>
      </w:r>
    </w:p>
    <w:p w14:paraId="028D07D6" w14:textId="22D4C18F" w:rsidR="000A3734" w:rsidRPr="000A3734" w:rsidRDefault="00957113" w:rsidP="000A3734">
      <w:pPr>
        <w:ind w:left="180"/>
        <w:jc w:val="both"/>
        <w:rPr>
          <w:rFonts w:ascii="Tahoma" w:hAnsi="Tahoma" w:cs="Tahoma"/>
          <w:color w:val="222222"/>
          <w:sz w:val="23"/>
          <w:szCs w:val="23"/>
          <w:lang w:eastAsia="en-US"/>
        </w:rPr>
      </w:pPr>
      <w:r>
        <w:rPr>
          <w:rFonts w:ascii="Tahoma" w:hAnsi="Tahoma" w:cs="Tahoma"/>
          <w:color w:val="222222"/>
          <w:sz w:val="23"/>
          <w:szCs w:val="23"/>
          <w:lang w:eastAsia="en-US"/>
        </w:rPr>
        <w:t xml:space="preserve">3. </w:t>
      </w:r>
      <w:r w:rsidR="000A3734" w:rsidRPr="000A3734">
        <w:rPr>
          <w:rFonts w:ascii="Tahoma" w:hAnsi="Tahoma" w:cs="Tahoma"/>
          <w:color w:val="222222"/>
          <w:sz w:val="23"/>
          <w:szCs w:val="23"/>
          <w:lang w:eastAsia="en-US"/>
        </w:rPr>
        <w:t>Procurement Officers</w:t>
      </w:r>
      <w:r>
        <w:rPr>
          <w:rFonts w:ascii="Tahoma" w:hAnsi="Tahoma" w:cs="Tahoma"/>
          <w:color w:val="222222"/>
          <w:sz w:val="23"/>
          <w:szCs w:val="23"/>
          <w:lang w:eastAsia="en-US"/>
        </w:rPr>
        <w:t xml:space="preserve">/GeM Buyers </w:t>
      </w:r>
      <w:r w:rsidR="000A3734" w:rsidRPr="000A3734">
        <w:rPr>
          <w:rFonts w:ascii="Tahoma" w:hAnsi="Tahoma" w:cs="Tahoma"/>
          <w:color w:val="222222"/>
          <w:sz w:val="23"/>
          <w:szCs w:val="23"/>
          <w:lang w:eastAsia="en-US"/>
        </w:rPr>
        <w:t xml:space="preserve">of the Institution – for information and </w:t>
      </w:r>
      <w:r w:rsidR="000A3734" w:rsidRPr="00132013">
        <w:rPr>
          <w:rFonts w:ascii="Tahoma" w:hAnsi="Tahoma" w:cs="Tahoma"/>
          <w:color w:val="222222"/>
          <w:sz w:val="23"/>
          <w:szCs w:val="23"/>
          <w:lang w:eastAsia="en-US"/>
        </w:rPr>
        <w:t>coordination.</w:t>
      </w:r>
    </w:p>
    <w:p w14:paraId="77725396" w14:textId="51376F48" w:rsidR="000A3734" w:rsidRPr="000A3734" w:rsidRDefault="00957113" w:rsidP="00132013">
      <w:pPr>
        <w:ind w:left="180"/>
        <w:jc w:val="both"/>
        <w:rPr>
          <w:rFonts w:ascii="Tahoma" w:hAnsi="Tahoma" w:cs="Tahoma"/>
          <w:color w:val="222222"/>
          <w:sz w:val="23"/>
          <w:szCs w:val="23"/>
          <w:lang w:eastAsia="en-US"/>
        </w:rPr>
      </w:pPr>
      <w:r>
        <w:rPr>
          <w:rFonts w:ascii="Tahoma" w:hAnsi="Tahoma" w:cs="Tahoma"/>
          <w:color w:val="222222"/>
          <w:sz w:val="23"/>
          <w:szCs w:val="23"/>
          <w:lang w:eastAsia="en-US"/>
        </w:rPr>
        <w:t xml:space="preserve">4. </w:t>
      </w:r>
      <w:r w:rsidR="000A3734" w:rsidRPr="00132013">
        <w:rPr>
          <w:rFonts w:ascii="Tahoma" w:hAnsi="Tahoma" w:cs="Tahoma"/>
          <w:color w:val="222222"/>
          <w:sz w:val="23"/>
          <w:szCs w:val="23"/>
          <w:lang w:eastAsia="en-US"/>
        </w:rPr>
        <w:t>Office</w:t>
      </w:r>
      <w:r w:rsidR="000A3734" w:rsidRPr="000A3734">
        <w:rPr>
          <w:rFonts w:ascii="Tahoma" w:hAnsi="Tahoma" w:cs="Tahoma"/>
          <w:color w:val="222222"/>
          <w:sz w:val="23"/>
          <w:szCs w:val="23"/>
          <w:lang w:eastAsia="en-US"/>
        </w:rPr>
        <w:t xml:space="preserve"> File.</w:t>
      </w:r>
    </w:p>
    <w:p w14:paraId="58C0F368" w14:textId="77777777" w:rsidR="00282EDF" w:rsidRPr="00132013" w:rsidRDefault="00282EDF" w:rsidP="000A3734">
      <w:pPr>
        <w:ind w:left="180"/>
        <w:jc w:val="both"/>
        <w:rPr>
          <w:rFonts w:ascii="Tahoma" w:hAnsi="Tahoma" w:cs="Tahoma"/>
          <w:color w:val="222222"/>
          <w:sz w:val="23"/>
          <w:szCs w:val="23"/>
          <w:lang w:eastAsia="en-US"/>
        </w:rPr>
      </w:pPr>
    </w:p>
    <w:p w14:paraId="54EA7B93" w14:textId="646539D0" w:rsidR="00D72DDA" w:rsidRPr="00132013" w:rsidRDefault="00D72DDA" w:rsidP="000A3734">
      <w:pPr>
        <w:ind w:left="180"/>
        <w:jc w:val="both"/>
        <w:rPr>
          <w:rFonts w:ascii="Tahoma" w:hAnsi="Tahoma" w:cs="Tahoma"/>
          <w:color w:val="222222"/>
          <w:sz w:val="23"/>
          <w:szCs w:val="23"/>
          <w:lang w:eastAsia="en-US"/>
        </w:rPr>
      </w:pPr>
    </w:p>
    <w:p w14:paraId="17222DC3" w14:textId="782B9634" w:rsidR="00A80BE9" w:rsidRPr="00132013" w:rsidRDefault="00A80BE9" w:rsidP="00132013">
      <w:pPr>
        <w:ind w:left="180"/>
        <w:jc w:val="both"/>
        <w:rPr>
          <w:rFonts w:ascii="Tahoma" w:hAnsi="Tahoma" w:cs="Tahoma"/>
          <w:color w:val="222222"/>
          <w:sz w:val="23"/>
          <w:szCs w:val="23"/>
          <w:lang w:eastAsia="en-US"/>
        </w:rPr>
      </w:pPr>
    </w:p>
    <w:p w14:paraId="1CED1811" w14:textId="4EC0F46E" w:rsidR="00766784" w:rsidRPr="00132013" w:rsidRDefault="00766784" w:rsidP="00132013">
      <w:pPr>
        <w:ind w:left="180"/>
        <w:jc w:val="both"/>
        <w:rPr>
          <w:rFonts w:ascii="Tahoma" w:hAnsi="Tahoma" w:cs="Tahoma"/>
          <w:color w:val="222222"/>
          <w:sz w:val="23"/>
          <w:szCs w:val="23"/>
          <w:lang w:eastAsia="en-US"/>
        </w:rPr>
      </w:pPr>
    </w:p>
    <w:p w14:paraId="5B6DF8E6" w14:textId="24F280B3" w:rsidR="00766784" w:rsidRPr="00132013" w:rsidRDefault="00766784" w:rsidP="00132013">
      <w:pPr>
        <w:ind w:left="180"/>
        <w:jc w:val="both"/>
        <w:rPr>
          <w:rFonts w:ascii="Tahoma" w:hAnsi="Tahoma" w:cs="Tahoma"/>
          <w:color w:val="222222"/>
          <w:sz w:val="23"/>
          <w:szCs w:val="23"/>
          <w:lang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B802D0">
      <w:headerReference w:type="default" r:id="rId7"/>
      <w:pgSz w:w="11906" w:h="16838"/>
      <w:pgMar w:top="546" w:right="92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37C6" w14:textId="77777777" w:rsidR="00E87B6E" w:rsidRDefault="00E87B6E">
      <w:r>
        <w:separator/>
      </w:r>
    </w:p>
  </w:endnote>
  <w:endnote w:type="continuationSeparator" w:id="0">
    <w:p w14:paraId="5E900D09" w14:textId="77777777" w:rsidR="00E87B6E" w:rsidRDefault="00E8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32DE9" w14:textId="77777777" w:rsidR="00E87B6E" w:rsidRDefault="00E87B6E">
      <w:r>
        <w:separator/>
      </w:r>
    </w:p>
  </w:footnote>
  <w:footnote w:type="continuationSeparator" w:id="0">
    <w:p w14:paraId="57D407B4" w14:textId="77777777" w:rsidR="00E87B6E" w:rsidRDefault="00E8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FA116F6">
          <wp:simplePos x="0" y="0"/>
          <wp:positionH relativeFrom="margin">
            <wp:align>left</wp:align>
          </wp:positionH>
          <wp:positionV relativeFrom="page">
            <wp:posOffset>108585</wp:posOffset>
          </wp:positionV>
          <wp:extent cx="579755" cy="561975"/>
          <wp:effectExtent l="0" t="0" r="0" b="0"/>
          <wp:wrapTight wrapText="bothSides">
            <wp:wrapPolygon edited="0">
              <wp:start x="0" y="0"/>
              <wp:lineTo x="0" y="20502"/>
              <wp:lineTo x="20583" y="20502"/>
              <wp:lineTo x="20583" y="0"/>
              <wp:lineTo x="0" y="0"/>
            </wp:wrapPolygon>
          </wp:wrapTight>
          <wp:docPr id="1904680493" name="Picture 190468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83775" cy="5656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923359">
    <w:pPr>
      <w:spacing w:after="240" w:line="240" w:lineRule="exact"/>
      <w:ind w:left="720" w:hanging="432"/>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923359">
    <w:pPr>
      <w:spacing w:after="240" w:line="240" w:lineRule="exact"/>
      <w:ind w:left="720" w:hanging="432"/>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92B89"/>
    <w:multiLevelType w:val="multilevel"/>
    <w:tmpl w:val="B2BE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37742E6C"/>
    <w:multiLevelType w:val="multilevel"/>
    <w:tmpl w:val="5FAC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7"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C87D44"/>
    <w:multiLevelType w:val="hybridMultilevel"/>
    <w:tmpl w:val="C122E45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1"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3"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C4F49"/>
    <w:multiLevelType w:val="multilevel"/>
    <w:tmpl w:val="F450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8"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9"/>
  </w:num>
  <w:num w:numId="12" w16cid:durableId="1126503266">
    <w:abstractNumId w:val="21"/>
  </w:num>
  <w:num w:numId="13" w16cid:durableId="2069718185">
    <w:abstractNumId w:val="18"/>
  </w:num>
  <w:num w:numId="14" w16cid:durableId="1846170654">
    <w:abstractNumId w:val="29"/>
  </w:num>
  <w:num w:numId="15" w16cid:durableId="826673644">
    <w:abstractNumId w:val="28"/>
  </w:num>
  <w:num w:numId="16" w16cid:durableId="521942954">
    <w:abstractNumId w:val="23"/>
  </w:num>
  <w:num w:numId="17" w16cid:durableId="2058047216">
    <w:abstractNumId w:val="22"/>
  </w:num>
  <w:num w:numId="18" w16cid:durableId="796219466">
    <w:abstractNumId w:val="32"/>
  </w:num>
  <w:num w:numId="19" w16cid:durableId="1070811334">
    <w:abstractNumId w:val="34"/>
  </w:num>
  <w:num w:numId="20" w16cid:durableId="1983775861">
    <w:abstractNumId w:val="38"/>
  </w:num>
  <w:num w:numId="21" w16cid:durableId="1819760578">
    <w:abstractNumId w:val="20"/>
  </w:num>
  <w:num w:numId="22" w16cid:durableId="1773283844">
    <w:abstractNumId w:val="17"/>
  </w:num>
  <w:num w:numId="23" w16cid:durableId="1946814047">
    <w:abstractNumId w:val="11"/>
  </w:num>
  <w:num w:numId="24" w16cid:durableId="914584749">
    <w:abstractNumId w:val="10"/>
  </w:num>
  <w:num w:numId="25" w16cid:durableId="740296967">
    <w:abstractNumId w:val="16"/>
  </w:num>
  <w:num w:numId="26" w16cid:durableId="625308856">
    <w:abstractNumId w:val="37"/>
  </w:num>
  <w:num w:numId="27" w16cid:durableId="415248292">
    <w:abstractNumId w:val="14"/>
  </w:num>
  <w:num w:numId="28" w16cid:durableId="1636251115">
    <w:abstractNumId w:val="15"/>
  </w:num>
  <w:num w:numId="29" w16cid:durableId="670765223">
    <w:abstractNumId w:val="31"/>
  </w:num>
  <w:num w:numId="30" w16cid:durableId="1230572676">
    <w:abstractNumId w:val="27"/>
  </w:num>
  <w:num w:numId="31" w16cid:durableId="2072341689">
    <w:abstractNumId w:val="35"/>
  </w:num>
  <w:num w:numId="32" w16cid:durableId="1233002904">
    <w:abstractNumId w:val="25"/>
  </w:num>
  <w:num w:numId="33" w16cid:durableId="963657899">
    <w:abstractNumId w:val="13"/>
  </w:num>
  <w:num w:numId="34" w16cid:durableId="74674378">
    <w:abstractNumId w:val="26"/>
  </w:num>
  <w:num w:numId="35" w16cid:durableId="1687488081">
    <w:abstractNumId w:val="33"/>
  </w:num>
  <w:num w:numId="36" w16cid:durableId="819619477">
    <w:abstractNumId w:val="12"/>
  </w:num>
  <w:num w:numId="37" w16cid:durableId="8216508">
    <w:abstractNumId w:val="24"/>
  </w:num>
  <w:num w:numId="38" w16cid:durableId="1776705902">
    <w:abstractNumId w:val="36"/>
  </w:num>
  <w:num w:numId="39" w16cid:durableId="1841708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6B69"/>
    <w:rsid w:val="0006468E"/>
    <w:rsid w:val="0006637A"/>
    <w:rsid w:val="000716D2"/>
    <w:rsid w:val="00071AAB"/>
    <w:rsid w:val="00083591"/>
    <w:rsid w:val="00095495"/>
    <w:rsid w:val="000A2EB0"/>
    <w:rsid w:val="000A3734"/>
    <w:rsid w:val="000B76C4"/>
    <w:rsid w:val="000C5610"/>
    <w:rsid w:val="000E6552"/>
    <w:rsid w:val="000F3A4F"/>
    <w:rsid w:val="000F59AC"/>
    <w:rsid w:val="00101443"/>
    <w:rsid w:val="001206F5"/>
    <w:rsid w:val="00123643"/>
    <w:rsid w:val="0013201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2E1056"/>
    <w:rsid w:val="00306867"/>
    <w:rsid w:val="00307170"/>
    <w:rsid w:val="00320992"/>
    <w:rsid w:val="00323492"/>
    <w:rsid w:val="0033518C"/>
    <w:rsid w:val="0033605D"/>
    <w:rsid w:val="00336D42"/>
    <w:rsid w:val="003437C2"/>
    <w:rsid w:val="0034644F"/>
    <w:rsid w:val="00371BD6"/>
    <w:rsid w:val="003756E0"/>
    <w:rsid w:val="00377186"/>
    <w:rsid w:val="00377397"/>
    <w:rsid w:val="003A1C03"/>
    <w:rsid w:val="003A608C"/>
    <w:rsid w:val="003A7892"/>
    <w:rsid w:val="003C440A"/>
    <w:rsid w:val="003C4BF6"/>
    <w:rsid w:val="003F2BA9"/>
    <w:rsid w:val="003F5B25"/>
    <w:rsid w:val="00414627"/>
    <w:rsid w:val="0041710D"/>
    <w:rsid w:val="004200EE"/>
    <w:rsid w:val="00421E03"/>
    <w:rsid w:val="00425D63"/>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3ADC"/>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770A8"/>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DF8"/>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12DD0"/>
    <w:rsid w:val="00923359"/>
    <w:rsid w:val="009241D1"/>
    <w:rsid w:val="00927DD1"/>
    <w:rsid w:val="00930FDE"/>
    <w:rsid w:val="009344A3"/>
    <w:rsid w:val="0094584F"/>
    <w:rsid w:val="00957113"/>
    <w:rsid w:val="00977359"/>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26B07"/>
    <w:rsid w:val="00B4570C"/>
    <w:rsid w:val="00B5208C"/>
    <w:rsid w:val="00B66A02"/>
    <w:rsid w:val="00B74876"/>
    <w:rsid w:val="00B74B79"/>
    <w:rsid w:val="00B753F5"/>
    <w:rsid w:val="00B802D0"/>
    <w:rsid w:val="00B90739"/>
    <w:rsid w:val="00BB4D1F"/>
    <w:rsid w:val="00BB4E90"/>
    <w:rsid w:val="00BB7485"/>
    <w:rsid w:val="00BB7C2B"/>
    <w:rsid w:val="00BC1664"/>
    <w:rsid w:val="00BC2546"/>
    <w:rsid w:val="00BC54DE"/>
    <w:rsid w:val="00BC6C91"/>
    <w:rsid w:val="00BD7574"/>
    <w:rsid w:val="00C05085"/>
    <w:rsid w:val="00C0613C"/>
    <w:rsid w:val="00C12C88"/>
    <w:rsid w:val="00C14791"/>
    <w:rsid w:val="00C1593D"/>
    <w:rsid w:val="00C160EC"/>
    <w:rsid w:val="00C37FC7"/>
    <w:rsid w:val="00C45899"/>
    <w:rsid w:val="00C56C7E"/>
    <w:rsid w:val="00C7387C"/>
    <w:rsid w:val="00C75FC8"/>
    <w:rsid w:val="00C776A4"/>
    <w:rsid w:val="00C91FDE"/>
    <w:rsid w:val="00CA2C6C"/>
    <w:rsid w:val="00CA43D3"/>
    <w:rsid w:val="00CB0F82"/>
    <w:rsid w:val="00CB16AA"/>
    <w:rsid w:val="00CB5179"/>
    <w:rsid w:val="00CC0600"/>
    <w:rsid w:val="00CC78AC"/>
    <w:rsid w:val="00CC7B3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02DD3"/>
    <w:rsid w:val="00E17F4F"/>
    <w:rsid w:val="00E21D97"/>
    <w:rsid w:val="00E2280F"/>
    <w:rsid w:val="00E52074"/>
    <w:rsid w:val="00E578DA"/>
    <w:rsid w:val="00E64946"/>
    <w:rsid w:val="00E64C21"/>
    <w:rsid w:val="00E826FF"/>
    <w:rsid w:val="00E87B6E"/>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513C"/>
    <w:rsid w:val="00F37FD0"/>
    <w:rsid w:val="00F465C5"/>
    <w:rsid w:val="00F5180D"/>
    <w:rsid w:val="00F51B21"/>
    <w:rsid w:val="00F51D87"/>
    <w:rsid w:val="00F5256C"/>
    <w:rsid w:val="00F56282"/>
    <w:rsid w:val="00F62ABC"/>
    <w:rsid w:val="00F62DE4"/>
    <w:rsid w:val="00F67317"/>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7556">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63092767">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589507790">
      <w:bodyDiv w:val="1"/>
      <w:marLeft w:val="0"/>
      <w:marRight w:val="0"/>
      <w:marTop w:val="0"/>
      <w:marBottom w:val="0"/>
      <w:divBdr>
        <w:top w:val="none" w:sz="0" w:space="0" w:color="auto"/>
        <w:left w:val="none" w:sz="0" w:space="0" w:color="auto"/>
        <w:bottom w:val="none" w:sz="0" w:space="0" w:color="auto"/>
        <w:right w:val="none" w:sz="0" w:space="0" w:color="auto"/>
      </w:divBdr>
      <w:divsChild>
        <w:div w:id="181285924">
          <w:marLeft w:val="0"/>
          <w:marRight w:val="0"/>
          <w:marTop w:val="0"/>
          <w:marBottom w:val="0"/>
          <w:divBdr>
            <w:top w:val="none" w:sz="0" w:space="0" w:color="auto"/>
            <w:left w:val="none" w:sz="0" w:space="0" w:color="auto"/>
            <w:bottom w:val="none" w:sz="0" w:space="0" w:color="auto"/>
            <w:right w:val="none" w:sz="0" w:space="0" w:color="auto"/>
          </w:divBdr>
          <w:divsChild>
            <w:div w:id="17330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27318767">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477337221">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3047401">
      <w:bodyDiv w:val="1"/>
      <w:marLeft w:val="0"/>
      <w:marRight w:val="0"/>
      <w:marTop w:val="0"/>
      <w:marBottom w:val="0"/>
      <w:divBdr>
        <w:top w:val="none" w:sz="0" w:space="0" w:color="auto"/>
        <w:left w:val="none" w:sz="0" w:space="0" w:color="auto"/>
        <w:bottom w:val="none" w:sz="0" w:space="0" w:color="auto"/>
        <w:right w:val="none" w:sz="0" w:space="0" w:color="auto"/>
      </w:divBdr>
      <w:divsChild>
        <w:div w:id="1109661555">
          <w:marLeft w:val="0"/>
          <w:marRight w:val="0"/>
          <w:marTop w:val="0"/>
          <w:marBottom w:val="0"/>
          <w:divBdr>
            <w:top w:val="none" w:sz="0" w:space="0" w:color="auto"/>
            <w:left w:val="none" w:sz="0" w:space="0" w:color="auto"/>
            <w:bottom w:val="none" w:sz="0" w:space="0" w:color="auto"/>
            <w:right w:val="none" w:sz="0" w:space="0" w:color="auto"/>
          </w:divBdr>
          <w:divsChild>
            <w:div w:id="20466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422</Words>
  <Characters>2792</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2025-11-14T07:28:00Z</cp:lastPrinted>
  <dcterms:created xsi:type="dcterms:W3CDTF">2025-11-23T07:02:00Z</dcterms:created>
  <dcterms:modified xsi:type="dcterms:W3CDTF">2025-11-23T07:27:00Z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