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BC8E1" w14:textId="77777777" w:rsidR="00885B28" w:rsidRDefault="00885B28" w:rsidP="00A03137">
      <w:pPr>
        <w:ind w:left="360"/>
        <w:rPr>
          <w:rFonts w:ascii="Tahoma" w:hAnsi="Tahoma" w:cs="Tahoma"/>
          <w:sz w:val="25"/>
          <w:szCs w:val="25"/>
        </w:rPr>
      </w:pPr>
      <w:bookmarkStart w:id="0" w:name="_Hlk201913794"/>
    </w:p>
    <w:p w14:paraId="0F390E74" w14:textId="095C4766" w:rsidR="00A03137" w:rsidRPr="00A03137" w:rsidRDefault="00A03137" w:rsidP="00A03137">
      <w:pPr>
        <w:ind w:left="360"/>
        <w:rPr>
          <w:rFonts w:ascii="Tahoma" w:hAnsi="Tahoma" w:cs="Tahoma"/>
          <w:sz w:val="25"/>
          <w:szCs w:val="25"/>
        </w:rPr>
      </w:pPr>
      <w:r w:rsidRPr="00A03137">
        <w:rPr>
          <w:rFonts w:ascii="Tahoma" w:hAnsi="Tahoma" w:cs="Tahoma"/>
          <w:sz w:val="25"/>
          <w:szCs w:val="25"/>
        </w:rPr>
        <w:t>The D</w:t>
      </w:r>
      <w:r w:rsidR="00D45E5D">
        <w:rPr>
          <w:rFonts w:ascii="Tahoma" w:hAnsi="Tahoma" w:cs="Tahoma"/>
          <w:sz w:val="25"/>
          <w:szCs w:val="25"/>
        </w:rPr>
        <w:t>irector</w:t>
      </w:r>
      <w:r w:rsidRPr="00A03137">
        <w:rPr>
          <w:rFonts w:ascii="Tahoma" w:hAnsi="Tahoma" w:cs="Tahoma"/>
          <w:sz w:val="25"/>
          <w:szCs w:val="25"/>
        </w:rPr>
        <w:t>,</w:t>
      </w:r>
    </w:p>
    <w:p w14:paraId="6DE315EC" w14:textId="2B0462DF" w:rsidR="00A03137" w:rsidRDefault="00D45E5D" w:rsidP="00A03137">
      <w:pPr>
        <w:ind w:left="360"/>
        <w:rPr>
          <w:rFonts w:ascii="Tahoma" w:hAnsi="Tahoma" w:cs="Tahoma"/>
          <w:sz w:val="25"/>
          <w:szCs w:val="25"/>
        </w:rPr>
      </w:pPr>
      <w:r>
        <w:rPr>
          <w:rFonts w:ascii="Tahoma" w:hAnsi="Tahoma" w:cs="Tahoma"/>
          <w:sz w:val="25"/>
          <w:szCs w:val="25"/>
        </w:rPr>
        <w:t>Department of Skill Development</w:t>
      </w:r>
      <w:r w:rsidR="00A03137" w:rsidRPr="00A03137">
        <w:rPr>
          <w:rFonts w:ascii="Tahoma" w:hAnsi="Tahoma" w:cs="Tahoma"/>
          <w:sz w:val="25"/>
          <w:szCs w:val="25"/>
        </w:rPr>
        <w:t>,</w:t>
      </w:r>
    </w:p>
    <w:p w14:paraId="0B884D58" w14:textId="74D015D9" w:rsidR="00173553" w:rsidRDefault="00173553" w:rsidP="00A03137">
      <w:pPr>
        <w:ind w:left="360"/>
        <w:rPr>
          <w:rFonts w:ascii="Tahoma" w:hAnsi="Tahoma" w:cs="Tahoma"/>
          <w:sz w:val="25"/>
          <w:szCs w:val="25"/>
        </w:rPr>
      </w:pPr>
      <w:r>
        <w:rPr>
          <w:rFonts w:ascii="Tahoma" w:hAnsi="Tahoma" w:cs="Tahoma"/>
          <w:sz w:val="25"/>
          <w:szCs w:val="25"/>
        </w:rPr>
        <w:t>Jammu and Kashmir.</w:t>
      </w:r>
    </w:p>
    <w:p w14:paraId="40D62086" w14:textId="77777777" w:rsidR="00A03137" w:rsidRDefault="00A03137" w:rsidP="00A03137">
      <w:pPr>
        <w:ind w:left="360"/>
        <w:rPr>
          <w:rFonts w:ascii="Tahoma" w:hAnsi="Tahoma" w:cs="Tahoma"/>
          <w:sz w:val="25"/>
          <w:szCs w:val="25"/>
        </w:rPr>
      </w:pPr>
    </w:p>
    <w:p w14:paraId="195D4B6A" w14:textId="70F238E6" w:rsidR="00D45E5D" w:rsidRDefault="00173553" w:rsidP="00D45E5D">
      <w:pPr>
        <w:ind w:left="360"/>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sidR="00CA3F45">
        <w:rPr>
          <w:rFonts w:ascii="Tahoma" w:hAnsi="Tahoma" w:cs="Tahoma"/>
          <w:color w:val="1F1F1F"/>
          <w:sz w:val="25"/>
          <w:szCs w:val="25"/>
        </w:rPr>
        <w:t xml:space="preserve">       </w:t>
      </w:r>
      <w:r>
        <w:rPr>
          <w:rFonts w:ascii="Tahoma" w:hAnsi="Tahoma" w:cs="Tahoma"/>
          <w:color w:val="1F1F1F"/>
          <w:sz w:val="25"/>
          <w:szCs w:val="25"/>
        </w:rPr>
        <w:t xml:space="preserve">        </w:t>
      </w:r>
      <w:r w:rsidRPr="003D1396">
        <w:rPr>
          <w:rFonts w:ascii="Tahoma" w:hAnsi="Tahoma" w:cs="Tahoma"/>
          <w:color w:val="1F1F1F"/>
          <w:sz w:val="25"/>
          <w:szCs w:val="25"/>
        </w:rPr>
        <w:t xml:space="preserve">                       Dated:</w:t>
      </w:r>
      <w:r w:rsidR="00DE2F2A">
        <w:rPr>
          <w:rFonts w:ascii="Tahoma" w:hAnsi="Tahoma" w:cs="Tahoma"/>
          <w:color w:val="1F1F1F"/>
          <w:sz w:val="25"/>
          <w:szCs w:val="25"/>
        </w:rPr>
        <w:t>1</w:t>
      </w:r>
      <w:r w:rsidR="00CA3F45">
        <w:rPr>
          <w:rFonts w:ascii="Tahoma" w:hAnsi="Tahoma" w:cs="Tahoma"/>
          <w:color w:val="1F1F1F"/>
          <w:sz w:val="25"/>
          <w:szCs w:val="25"/>
        </w:rPr>
        <w:t>1</w:t>
      </w:r>
      <w:r>
        <w:rPr>
          <w:rFonts w:ascii="Tahoma" w:hAnsi="Tahoma" w:cs="Tahoma"/>
          <w:color w:val="1F1F1F"/>
          <w:sz w:val="25"/>
          <w:szCs w:val="25"/>
        </w:rPr>
        <w:t>-0</w:t>
      </w:r>
      <w:r w:rsidR="003C2E46">
        <w:rPr>
          <w:rFonts w:ascii="Tahoma" w:hAnsi="Tahoma" w:cs="Tahoma"/>
          <w:color w:val="1F1F1F"/>
          <w:sz w:val="25"/>
          <w:szCs w:val="25"/>
        </w:rPr>
        <w:t>7</w:t>
      </w:r>
      <w:r>
        <w:rPr>
          <w:rFonts w:ascii="Tahoma" w:hAnsi="Tahoma" w:cs="Tahoma"/>
          <w:color w:val="1F1F1F"/>
          <w:sz w:val="25"/>
          <w:szCs w:val="25"/>
        </w:rPr>
        <w:t>-2025</w:t>
      </w:r>
      <w:bookmarkEnd w:id="0"/>
    </w:p>
    <w:p w14:paraId="343856B7" w14:textId="77777777" w:rsidR="00D45E5D" w:rsidRPr="00D45E5D" w:rsidRDefault="00D45E5D" w:rsidP="00D45E5D">
      <w:pPr>
        <w:ind w:left="360"/>
        <w:rPr>
          <w:rFonts w:ascii="Tahoma" w:hAnsi="Tahoma" w:cs="Tahoma"/>
          <w:color w:val="1F1F1F"/>
          <w:sz w:val="25"/>
          <w:szCs w:val="25"/>
        </w:rPr>
      </w:pPr>
    </w:p>
    <w:p w14:paraId="2ABE1DD6" w14:textId="1E783FB1" w:rsidR="00DE2F2A" w:rsidRDefault="00D45E5D" w:rsidP="00DE2F2A">
      <w:pPr>
        <w:ind w:left="360"/>
        <w:jc w:val="both"/>
        <w:rPr>
          <w:rFonts w:ascii="Tahoma" w:hAnsi="Tahoma" w:cs="Tahoma"/>
          <w:b/>
          <w:bCs/>
          <w:color w:val="1F1F1F"/>
          <w:sz w:val="25"/>
          <w:szCs w:val="25"/>
        </w:rPr>
      </w:pPr>
      <w:r w:rsidRPr="00D45E5D">
        <w:rPr>
          <w:rFonts w:ascii="Tahoma" w:hAnsi="Tahoma" w:cs="Tahoma"/>
          <w:b/>
          <w:bCs/>
          <w:color w:val="1F1F1F"/>
          <w:sz w:val="25"/>
          <w:szCs w:val="25"/>
        </w:rPr>
        <w:t>Subject:</w:t>
      </w:r>
      <w:r w:rsidR="00DE2F2A">
        <w:rPr>
          <w:rFonts w:ascii="Tahoma" w:hAnsi="Tahoma" w:cs="Tahoma"/>
          <w:b/>
          <w:bCs/>
          <w:color w:val="1F1F1F"/>
          <w:sz w:val="25"/>
          <w:szCs w:val="25"/>
        </w:rPr>
        <w:t xml:space="preserve"> Submission of information</w:t>
      </w:r>
      <w:r w:rsidR="00CA3F45">
        <w:rPr>
          <w:rFonts w:ascii="Tahoma" w:hAnsi="Tahoma" w:cs="Tahoma"/>
          <w:b/>
          <w:bCs/>
          <w:color w:val="1F1F1F"/>
          <w:sz w:val="25"/>
          <w:szCs w:val="25"/>
        </w:rPr>
        <w:t>-Revised information.</w:t>
      </w:r>
    </w:p>
    <w:p w14:paraId="08F8FCBE" w14:textId="77777777" w:rsidR="00DE2F2A" w:rsidRDefault="00DE2F2A" w:rsidP="00DE2F2A">
      <w:pPr>
        <w:ind w:left="360"/>
        <w:jc w:val="both"/>
        <w:rPr>
          <w:rFonts w:ascii="Tahoma" w:hAnsi="Tahoma" w:cs="Tahoma"/>
          <w:b/>
          <w:bCs/>
          <w:color w:val="1F1F1F"/>
          <w:sz w:val="25"/>
          <w:szCs w:val="25"/>
        </w:rPr>
      </w:pPr>
    </w:p>
    <w:p w14:paraId="51D7F8B1" w14:textId="0456323A" w:rsidR="00885B28" w:rsidRPr="00885B28" w:rsidRDefault="00885B28" w:rsidP="00885B28">
      <w:pPr>
        <w:spacing w:line="276" w:lineRule="auto"/>
        <w:ind w:left="142"/>
        <w:jc w:val="both"/>
        <w:rPr>
          <w:rFonts w:ascii="Tahoma" w:hAnsi="Tahoma" w:cs="Tahoma"/>
          <w:color w:val="1F1F1F"/>
          <w:sz w:val="25"/>
          <w:szCs w:val="25"/>
        </w:rPr>
      </w:pPr>
      <w:r w:rsidRPr="00885B28">
        <w:rPr>
          <w:rFonts w:ascii="Tahoma" w:hAnsi="Tahoma" w:cs="Tahoma"/>
          <w:color w:val="1F1F1F"/>
          <w:sz w:val="25"/>
          <w:szCs w:val="25"/>
        </w:rPr>
        <w:t>Sir,</w:t>
      </w:r>
    </w:p>
    <w:p w14:paraId="04EB9CA1" w14:textId="2B2DF08C" w:rsidR="00CA3F45" w:rsidRDefault="00885B28" w:rsidP="00885B28">
      <w:pPr>
        <w:spacing w:line="276" w:lineRule="auto"/>
        <w:ind w:left="142"/>
        <w:jc w:val="both"/>
        <w:rPr>
          <w:rFonts w:ascii="Tahoma" w:hAnsi="Tahoma" w:cs="Tahoma"/>
          <w:color w:val="1F1F1F"/>
          <w:sz w:val="25"/>
          <w:szCs w:val="25"/>
        </w:rPr>
      </w:pPr>
      <w:r w:rsidRPr="00885B28">
        <w:rPr>
          <w:rFonts w:ascii="Tahoma" w:hAnsi="Tahoma" w:cs="Tahoma"/>
          <w:color w:val="1F1F1F"/>
          <w:sz w:val="25"/>
          <w:szCs w:val="25"/>
        </w:rPr>
        <w:t>With reference to this office Letter No. KGP/Estt/2025-26</w:t>
      </w:r>
      <w:r>
        <w:rPr>
          <w:rFonts w:ascii="Tahoma" w:hAnsi="Tahoma" w:cs="Tahoma"/>
          <w:color w:val="1F1F1F"/>
          <w:sz w:val="25"/>
          <w:szCs w:val="25"/>
        </w:rPr>
        <w:t>/</w:t>
      </w:r>
      <w:proofErr w:type="gramStart"/>
      <w:r>
        <w:rPr>
          <w:rFonts w:ascii="Tahoma" w:hAnsi="Tahoma" w:cs="Tahoma"/>
          <w:color w:val="1F1F1F"/>
          <w:sz w:val="25"/>
          <w:szCs w:val="25"/>
        </w:rPr>
        <w:t>550,dated</w:t>
      </w:r>
      <w:proofErr w:type="gramEnd"/>
      <w:r>
        <w:rPr>
          <w:rFonts w:ascii="Tahoma" w:hAnsi="Tahoma" w:cs="Tahoma"/>
          <w:color w:val="1F1F1F"/>
          <w:sz w:val="25"/>
          <w:szCs w:val="25"/>
        </w:rPr>
        <w:t xml:space="preserve"> 11-07-2025</w:t>
      </w:r>
      <w:r w:rsidRPr="00885B28">
        <w:rPr>
          <w:rFonts w:ascii="Tahoma" w:hAnsi="Tahoma" w:cs="Tahoma"/>
          <w:color w:val="1F1F1F"/>
          <w:sz w:val="25"/>
          <w:szCs w:val="25"/>
        </w:rPr>
        <w:t>, it is informed that the details of incumbents listed at Serial Nos. 1, 2, 4, 5, 6, 7, 8, 9, 10, 13, 14, 15, and 16 are unavailable at this institution. The relevant records were destroyed due to floods.</w:t>
      </w:r>
    </w:p>
    <w:p w14:paraId="246F5CFD" w14:textId="5F4F11A0" w:rsidR="00CA3F45" w:rsidRDefault="00CA3F45" w:rsidP="00E50B6A">
      <w:pPr>
        <w:spacing w:line="276" w:lineRule="auto"/>
        <w:ind w:left="142" w:hanging="142"/>
        <w:jc w:val="both"/>
        <w:rPr>
          <w:rFonts w:ascii="Tahoma" w:hAnsi="Tahoma" w:cs="Tahoma"/>
          <w:color w:val="1F1F1F"/>
          <w:sz w:val="25"/>
          <w:szCs w:val="25"/>
        </w:rPr>
      </w:pPr>
    </w:p>
    <w:p w14:paraId="77641E68" w14:textId="77777777" w:rsidR="00CA3F45" w:rsidRDefault="00CA3F45" w:rsidP="00E50B6A">
      <w:pPr>
        <w:spacing w:line="276" w:lineRule="auto"/>
        <w:ind w:left="142" w:hanging="142"/>
        <w:jc w:val="both"/>
        <w:rPr>
          <w:rFonts w:ascii="Tahoma" w:hAnsi="Tahoma" w:cs="Tahoma"/>
          <w:color w:val="1F1F1F"/>
          <w:sz w:val="25"/>
          <w:szCs w:val="25"/>
        </w:rPr>
      </w:pPr>
    </w:p>
    <w:p w14:paraId="255993C7" w14:textId="77777777" w:rsidR="00C12F58" w:rsidRPr="00A03137" w:rsidRDefault="00C12F58" w:rsidP="00D45E5D">
      <w:pPr>
        <w:spacing w:line="360" w:lineRule="auto"/>
        <w:jc w:val="both"/>
        <w:rPr>
          <w:rFonts w:ascii="Tahoma" w:hAnsi="Tahoma" w:cs="Tahoma"/>
          <w:color w:val="1F1F1F"/>
          <w:sz w:val="25"/>
          <w:szCs w:val="25"/>
        </w:rPr>
      </w:pPr>
    </w:p>
    <w:p w14:paraId="39CB3E3C" w14:textId="2F44F118" w:rsidR="00CD7194" w:rsidRDefault="00CD7194" w:rsidP="00BC2334">
      <w:pPr>
        <w:tabs>
          <w:tab w:val="left" w:pos="7371"/>
        </w:tabs>
        <w:spacing w:line="360" w:lineRule="auto"/>
        <w:ind w:left="360"/>
        <w:jc w:val="both"/>
        <w:rPr>
          <w:rFonts w:ascii="Tahoma" w:hAnsi="Tahoma" w:cs="Tahoma"/>
          <w:color w:val="1F1F1F"/>
          <w:sz w:val="25"/>
          <w:szCs w:val="25"/>
        </w:rPr>
      </w:pPr>
      <w:r>
        <w:rPr>
          <w:rFonts w:ascii="Tahoma" w:hAnsi="Tahoma" w:cs="Tahoma"/>
          <w:color w:val="1F1F1F"/>
          <w:sz w:val="25"/>
          <w:szCs w:val="25"/>
        </w:rPr>
        <w:t xml:space="preserve">                                                </w:t>
      </w:r>
      <w:r w:rsidR="00BC2334">
        <w:rPr>
          <w:rFonts w:ascii="Tahoma" w:hAnsi="Tahoma" w:cs="Tahoma"/>
          <w:color w:val="1F1F1F"/>
          <w:sz w:val="25"/>
          <w:szCs w:val="25"/>
        </w:rPr>
        <w:t xml:space="preserve">          </w:t>
      </w:r>
      <w:r w:rsidR="00247F81" w:rsidRPr="00337606">
        <w:rPr>
          <w:rFonts w:ascii="Tahoma" w:hAnsi="Tahoma" w:cs="Tahoma"/>
          <w:color w:val="1F1F1F"/>
          <w:sz w:val="25"/>
          <w:szCs w:val="25"/>
        </w:rPr>
        <w:t>Yours</w:t>
      </w:r>
      <w:r w:rsidR="00BC2334">
        <w:rPr>
          <w:rFonts w:ascii="Tahoma" w:hAnsi="Tahoma" w:cs="Tahoma"/>
          <w:color w:val="1F1F1F"/>
          <w:sz w:val="25"/>
          <w:szCs w:val="25"/>
        </w:rPr>
        <w:t xml:space="preserve"> </w:t>
      </w:r>
      <w:r w:rsidR="00A47EA1" w:rsidRPr="00337606">
        <w:rPr>
          <w:rFonts w:ascii="Tahoma" w:hAnsi="Tahoma" w:cs="Tahoma"/>
          <w:color w:val="1F1F1F"/>
          <w:sz w:val="25"/>
          <w:szCs w:val="25"/>
        </w:rPr>
        <w:t>Faithfully</w:t>
      </w:r>
    </w:p>
    <w:p w14:paraId="15F2EC46" w14:textId="3333E691" w:rsidR="00076EA7" w:rsidRPr="00337606" w:rsidRDefault="00AB2CF2" w:rsidP="00A03137">
      <w:pPr>
        <w:spacing w:line="360" w:lineRule="auto"/>
        <w:ind w:left="360"/>
        <w:jc w:val="both"/>
        <w:rPr>
          <w:rFonts w:ascii="Tahoma" w:hAnsi="Tahoma" w:cs="Tahoma"/>
          <w:color w:val="1F1F1F"/>
          <w:sz w:val="25"/>
          <w:szCs w:val="25"/>
        </w:rPr>
      </w:pPr>
      <w:r w:rsidRPr="00337606">
        <w:rPr>
          <w:rFonts w:ascii="Tahoma" w:hAnsi="Tahoma" w:cs="Tahoma"/>
          <w:color w:val="1F1F1F"/>
          <w:sz w:val="25"/>
          <w:szCs w:val="25"/>
        </w:rPr>
        <w:t xml:space="preserve">                                        </w:t>
      </w:r>
      <w:r w:rsidR="003C2E46">
        <w:rPr>
          <w:rFonts w:ascii="Tahoma" w:hAnsi="Tahoma" w:cs="Tahoma"/>
          <w:color w:val="1F1F1F"/>
          <w:sz w:val="25"/>
          <w:szCs w:val="25"/>
        </w:rPr>
        <w:t xml:space="preserve">              </w:t>
      </w:r>
    </w:p>
    <w:p w14:paraId="65FE15CF" w14:textId="77777777" w:rsidR="00BC2334"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p>
    <w:p w14:paraId="2141638F" w14:textId="036B2B2F" w:rsidR="00247F81" w:rsidRPr="003D1396" w:rsidRDefault="00BC2334" w:rsidP="00A03137">
      <w:pPr>
        <w:ind w:left="360"/>
        <w:jc w:val="both"/>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FBE2CB0" w14:textId="28616AE8" w:rsidR="00683CF5"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3C4F1CC0" w14:textId="420EBCC1" w:rsidR="008F0D79" w:rsidRDefault="008F0D79" w:rsidP="00A03137">
      <w:pPr>
        <w:ind w:left="360"/>
        <w:jc w:val="both"/>
        <w:rPr>
          <w:rFonts w:ascii="Tahoma" w:hAnsi="Tahoma" w:cs="Tahoma"/>
          <w:color w:val="1F1F1F"/>
          <w:sz w:val="25"/>
          <w:szCs w:val="25"/>
        </w:rPr>
      </w:pPr>
    </w:p>
    <w:p w14:paraId="4A6C0B22" w14:textId="2DF3FB15" w:rsidR="008F0D79" w:rsidRDefault="008F0D79" w:rsidP="00A03137">
      <w:pPr>
        <w:ind w:left="360"/>
        <w:jc w:val="both"/>
        <w:rPr>
          <w:rFonts w:ascii="Tahoma" w:hAnsi="Tahoma" w:cs="Tahoma"/>
          <w:color w:val="1F1F1F"/>
          <w:sz w:val="25"/>
          <w:szCs w:val="25"/>
        </w:rPr>
      </w:pPr>
    </w:p>
    <w:p w14:paraId="4375F08D" w14:textId="1E9A358E" w:rsidR="00683CF5" w:rsidRPr="00D6579E" w:rsidRDefault="00683CF5" w:rsidP="00A03137">
      <w:pPr>
        <w:spacing w:line="360" w:lineRule="auto"/>
        <w:ind w:left="360"/>
        <w:jc w:val="both"/>
        <w:rPr>
          <w:rFonts w:ascii="Tahoma" w:hAnsi="Tahoma" w:cs="Tahoma"/>
          <w:color w:val="1F1F1F"/>
          <w:sz w:val="24"/>
          <w:szCs w:val="24"/>
        </w:rPr>
      </w:pPr>
    </w:p>
    <w:p w14:paraId="1D054462" w14:textId="6E1D1520" w:rsidR="00683CF5" w:rsidRPr="00D6579E" w:rsidRDefault="00683CF5" w:rsidP="00A03137">
      <w:pPr>
        <w:spacing w:line="360" w:lineRule="auto"/>
        <w:ind w:left="360"/>
        <w:jc w:val="both"/>
        <w:rPr>
          <w:rFonts w:ascii="Tahoma" w:hAnsi="Tahoma" w:cs="Tahoma"/>
          <w:color w:val="1F1F1F"/>
          <w:sz w:val="24"/>
          <w:szCs w:val="24"/>
        </w:rPr>
      </w:pPr>
    </w:p>
    <w:p w14:paraId="27BFE598" w14:textId="07D7D06A" w:rsidR="00A9467C" w:rsidRPr="00D6579E" w:rsidRDefault="00A9467C" w:rsidP="00A03137">
      <w:pPr>
        <w:spacing w:line="360" w:lineRule="auto"/>
        <w:ind w:left="360"/>
        <w:jc w:val="both"/>
        <w:rPr>
          <w:rFonts w:ascii="Tahoma" w:hAnsi="Tahoma" w:cs="Tahoma"/>
          <w:color w:val="1F1F1F"/>
          <w:sz w:val="24"/>
          <w:szCs w:val="24"/>
        </w:rPr>
      </w:pPr>
    </w:p>
    <w:p w14:paraId="7D631DF6" w14:textId="77777777" w:rsidR="00A9467C" w:rsidRDefault="00A9467C" w:rsidP="00A03137">
      <w:pPr>
        <w:ind w:left="360"/>
        <w:jc w:val="both"/>
        <w:rPr>
          <w:rFonts w:ascii="Tahoma" w:hAnsi="Tahoma" w:cs="Tahoma"/>
          <w:sz w:val="25"/>
          <w:szCs w:val="25"/>
        </w:rPr>
      </w:pPr>
    </w:p>
    <w:p w14:paraId="407145E8" w14:textId="77777777" w:rsidR="00360589" w:rsidRPr="001E487E" w:rsidRDefault="00360589" w:rsidP="00A03137">
      <w:pPr>
        <w:spacing w:line="480" w:lineRule="auto"/>
        <w:ind w:left="36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8F0D79">
      <w:headerReference w:type="default" r:id="rId7"/>
      <w:pgSz w:w="11906" w:h="16838"/>
      <w:pgMar w:top="1170" w:right="92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120343" w14:textId="77777777" w:rsidR="00344A03" w:rsidRDefault="00344A03">
      <w:r>
        <w:separator/>
      </w:r>
    </w:p>
  </w:endnote>
  <w:endnote w:type="continuationSeparator" w:id="0">
    <w:p w14:paraId="79CFDF01" w14:textId="77777777" w:rsidR="00344A03" w:rsidRDefault="00344A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FD502" w14:textId="77777777" w:rsidR="00344A03" w:rsidRDefault="00344A03">
      <w:r>
        <w:separator/>
      </w:r>
    </w:p>
  </w:footnote>
  <w:footnote w:type="continuationSeparator" w:id="0">
    <w:p w14:paraId="4C06EE50" w14:textId="77777777" w:rsidR="00344A03" w:rsidRDefault="00344A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226BFC"/>
    <w:multiLevelType w:val="multilevel"/>
    <w:tmpl w:val="CFF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3C611BA1"/>
    <w:multiLevelType w:val="multilevel"/>
    <w:tmpl w:val="425E5D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1"/>
  </w:num>
  <w:num w:numId="14">
    <w:abstractNumId w:val="17"/>
  </w:num>
  <w:num w:numId="15">
    <w:abstractNumId w:val="15"/>
  </w:num>
  <w:num w:numId="16">
    <w:abstractNumId w:val="18"/>
  </w:num>
  <w:num w:numId="17">
    <w:abstractNumId w:val="14"/>
  </w:num>
  <w:num w:numId="18">
    <w:abstractNumId w:val="10"/>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7E9"/>
    <w:rsid w:val="00045AAD"/>
    <w:rsid w:val="00050A31"/>
    <w:rsid w:val="000716D2"/>
    <w:rsid w:val="00071AAB"/>
    <w:rsid w:val="0007558A"/>
    <w:rsid w:val="00076EA7"/>
    <w:rsid w:val="00082091"/>
    <w:rsid w:val="000B76C4"/>
    <w:rsid w:val="000C20B0"/>
    <w:rsid w:val="000C5610"/>
    <w:rsid w:val="000E6552"/>
    <w:rsid w:val="000F334E"/>
    <w:rsid w:val="000F3A4F"/>
    <w:rsid w:val="000F59AC"/>
    <w:rsid w:val="00121CFB"/>
    <w:rsid w:val="001364FE"/>
    <w:rsid w:val="001368DD"/>
    <w:rsid w:val="001476A0"/>
    <w:rsid w:val="00147DB3"/>
    <w:rsid w:val="001517A1"/>
    <w:rsid w:val="001518A5"/>
    <w:rsid w:val="0015747D"/>
    <w:rsid w:val="00164730"/>
    <w:rsid w:val="00170095"/>
    <w:rsid w:val="00170E4F"/>
    <w:rsid w:val="00173553"/>
    <w:rsid w:val="001743F4"/>
    <w:rsid w:val="0017744B"/>
    <w:rsid w:val="00187C33"/>
    <w:rsid w:val="001936B7"/>
    <w:rsid w:val="00196AB1"/>
    <w:rsid w:val="001A21FE"/>
    <w:rsid w:val="001D02DE"/>
    <w:rsid w:val="001D2BA0"/>
    <w:rsid w:val="001D4D94"/>
    <w:rsid w:val="001E0D46"/>
    <w:rsid w:val="001E3E29"/>
    <w:rsid w:val="001E487E"/>
    <w:rsid w:val="001F08DE"/>
    <w:rsid w:val="001F5E65"/>
    <w:rsid w:val="00201333"/>
    <w:rsid w:val="00210EE4"/>
    <w:rsid w:val="00210FA7"/>
    <w:rsid w:val="002161E4"/>
    <w:rsid w:val="00216417"/>
    <w:rsid w:val="00217E71"/>
    <w:rsid w:val="00247F81"/>
    <w:rsid w:val="0026631D"/>
    <w:rsid w:val="00272108"/>
    <w:rsid w:val="00297397"/>
    <w:rsid w:val="002A5606"/>
    <w:rsid w:val="002C2F53"/>
    <w:rsid w:val="002D0BC4"/>
    <w:rsid w:val="002F1995"/>
    <w:rsid w:val="00301E2D"/>
    <w:rsid w:val="00322356"/>
    <w:rsid w:val="0033518C"/>
    <w:rsid w:val="00337606"/>
    <w:rsid w:val="00342855"/>
    <w:rsid w:val="003437C2"/>
    <w:rsid w:val="00344A03"/>
    <w:rsid w:val="0036038D"/>
    <w:rsid w:val="00360589"/>
    <w:rsid w:val="003735B5"/>
    <w:rsid w:val="003737B7"/>
    <w:rsid w:val="00377186"/>
    <w:rsid w:val="0037797E"/>
    <w:rsid w:val="00381641"/>
    <w:rsid w:val="003832DA"/>
    <w:rsid w:val="003A1C03"/>
    <w:rsid w:val="003C2E46"/>
    <w:rsid w:val="003C3196"/>
    <w:rsid w:val="003D1396"/>
    <w:rsid w:val="003E0D73"/>
    <w:rsid w:val="00414627"/>
    <w:rsid w:val="00420B16"/>
    <w:rsid w:val="00421AFA"/>
    <w:rsid w:val="00425A12"/>
    <w:rsid w:val="00425D63"/>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08C9"/>
    <w:rsid w:val="00527AED"/>
    <w:rsid w:val="00532E22"/>
    <w:rsid w:val="005366CB"/>
    <w:rsid w:val="005511E0"/>
    <w:rsid w:val="00554BB2"/>
    <w:rsid w:val="005647F2"/>
    <w:rsid w:val="005662D1"/>
    <w:rsid w:val="00572053"/>
    <w:rsid w:val="00573A09"/>
    <w:rsid w:val="0058776A"/>
    <w:rsid w:val="005A4526"/>
    <w:rsid w:val="005A46EE"/>
    <w:rsid w:val="005B473D"/>
    <w:rsid w:val="005C1B16"/>
    <w:rsid w:val="005E53D0"/>
    <w:rsid w:val="005E759A"/>
    <w:rsid w:val="005F0F78"/>
    <w:rsid w:val="006002EB"/>
    <w:rsid w:val="006128EF"/>
    <w:rsid w:val="006264B4"/>
    <w:rsid w:val="00632CB9"/>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5BE"/>
    <w:rsid w:val="006C1785"/>
    <w:rsid w:val="006C5D86"/>
    <w:rsid w:val="006C7C59"/>
    <w:rsid w:val="00705C8D"/>
    <w:rsid w:val="007152D7"/>
    <w:rsid w:val="00715A84"/>
    <w:rsid w:val="0074054D"/>
    <w:rsid w:val="00746C14"/>
    <w:rsid w:val="00757FC8"/>
    <w:rsid w:val="00762F19"/>
    <w:rsid w:val="007A65F9"/>
    <w:rsid w:val="007B6B21"/>
    <w:rsid w:val="007C2C59"/>
    <w:rsid w:val="007C3556"/>
    <w:rsid w:val="007C794F"/>
    <w:rsid w:val="007E433B"/>
    <w:rsid w:val="007F6994"/>
    <w:rsid w:val="00801F23"/>
    <w:rsid w:val="008048EF"/>
    <w:rsid w:val="00830478"/>
    <w:rsid w:val="00831980"/>
    <w:rsid w:val="008332A4"/>
    <w:rsid w:val="00834240"/>
    <w:rsid w:val="00837632"/>
    <w:rsid w:val="00845890"/>
    <w:rsid w:val="0085640F"/>
    <w:rsid w:val="008567AA"/>
    <w:rsid w:val="008729B0"/>
    <w:rsid w:val="00885B28"/>
    <w:rsid w:val="00892712"/>
    <w:rsid w:val="008961CA"/>
    <w:rsid w:val="008A680A"/>
    <w:rsid w:val="008B0BB0"/>
    <w:rsid w:val="008B22E1"/>
    <w:rsid w:val="008C0DC9"/>
    <w:rsid w:val="008E6C4B"/>
    <w:rsid w:val="008F0D79"/>
    <w:rsid w:val="008F18C0"/>
    <w:rsid w:val="00900EE4"/>
    <w:rsid w:val="00904F3B"/>
    <w:rsid w:val="00907648"/>
    <w:rsid w:val="00930FDE"/>
    <w:rsid w:val="00932BAF"/>
    <w:rsid w:val="00934C7C"/>
    <w:rsid w:val="00937AD8"/>
    <w:rsid w:val="0094030F"/>
    <w:rsid w:val="00965277"/>
    <w:rsid w:val="00984C93"/>
    <w:rsid w:val="00987CE1"/>
    <w:rsid w:val="0099405C"/>
    <w:rsid w:val="009A1100"/>
    <w:rsid w:val="009B27AA"/>
    <w:rsid w:val="009C600F"/>
    <w:rsid w:val="009D3723"/>
    <w:rsid w:val="009E04F2"/>
    <w:rsid w:val="00A00745"/>
    <w:rsid w:val="00A02CB2"/>
    <w:rsid w:val="00A03137"/>
    <w:rsid w:val="00A03B7B"/>
    <w:rsid w:val="00A05BB6"/>
    <w:rsid w:val="00A13D12"/>
    <w:rsid w:val="00A200C9"/>
    <w:rsid w:val="00A250D5"/>
    <w:rsid w:val="00A32F56"/>
    <w:rsid w:val="00A36028"/>
    <w:rsid w:val="00A47EA1"/>
    <w:rsid w:val="00A86E40"/>
    <w:rsid w:val="00A91424"/>
    <w:rsid w:val="00A9467C"/>
    <w:rsid w:val="00AA2C77"/>
    <w:rsid w:val="00AA5C1D"/>
    <w:rsid w:val="00AB2CF2"/>
    <w:rsid w:val="00AC3FB9"/>
    <w:rsid w:val="00AC702A"/>
    <w:rsid w:val="00AD0FA7"/>
    <w:rsid w:val="00AD226F"/>
    <w:rsid w:val="00AF292B"/>
    <w:rsid w:val="00AF4BE2"/>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334"/>
    <w:rsid w:val="00BC2546"/>
    <w:rsid w:val="00BD636C"/>
    <w:rsid w:val="00BE41BC"/>
    <w:rsid w:val="00BF3E13"/>
    <w:rsid w:val="00C05085"/>
    <w:rsid w:val="00C12F58"/>
    <w:rsid w:val="00C1593D"/>
    <w:rsid w:val="00C17FA6"/>
    <w:rsid w:val="00C45227"/>
    <w:rsid w:val="00C56C7E"/>
    <w:rsid w:val="00C644CF"/>
    <w:rsid w:val="00C73C0F"/>
    <w:rsid w:val="00C776A4"/>
    <w:rsid w:val="00CA2C6C"/>
    <w:rsid w:val="00CA3F45"/>
    <w:rsid w:val="00CB030E"/>
    <w:rsid w:val="00CB0652"/>
    <w:rsid w:val="00CC0600"/>
    <w:rsid w:val="00CC586C"/>
    <w:rsid w:val="00CC78AC"/>
    <w:rsid w:val="00CD7194"/>
    <w:rsid w:val="00CF3120"/>
    <w:rsid w:val="00CF7953"/>
    <w:rsid w:val="00D07232"/>
    <w:rsid w:val="00D10245"/>
    <w:rsid w:val="00D21BDD"/>
    <w:rsid w:val="00D34210"/>
    <w:rsid w:val="00D45E5D"/>
    <w:rsid w:val="00D464E1"/>
    <w:rsid w:val="00D5625E"/>
    <w:rsid w:val="00D6579E"/>
    <w:rsid w:val="00D65F07"/>
    <w:rsid w:val="00D704F3"/>
    <w:rsid w:val="00D80CBE"/>
    <w:rsid w:val="00D92B62"/>
    <w:rsid w:val="00D92BB7"/>
    <w:rsid w:val="00DC76D2"/>
    <w:rsid w:val="00DD30ED"/>
    <w:rsid w:val="00DE2F2A"/>
    <w:rsid w:val="00DE34B8"/>
    <w:rsid w:val="00DF03A7"/>
    <w:rsid w:val="00E00548"/>
    <w:rsid w:val="00E03670"/>
    <w:rsid w:val="00E05D9F"/>
    <w:rsid w:val="00E50B6A"/>
    <w:rsid w:val="00E51F8D"/>
    <w:rsid w:val="00E64C21"/>
    <w:rsid w:val="00E66F64"/>
    <w:rsid w:val="00E67631"/>
    <w:rsid w:val="00E7798A"/>
    <w:rsid w:val="00E81656"/>
    <w:rsid w:val="00EC24C6"/>
    <w:rsid w:val="00EF2933"/>
    <w:rsid w:val="00F05146"/>
    <w:rsid w:val="00F1115D"/>
    <w:rsid w:val="00F34C5D"/>
    <w:rsid w:val="00F3513C"/>
    <w:rsid w:val="00F465C5"/>
    <w:rsid w:val="00F46641"/>
    <w:rsid w:val="00F5180D"/>
    <w:rsid w:val="00F51B21"/>
    <w:rsid w:val="00F51D87"/>
    <w:rsid w:val="00F52DA3"/>
    <w:rsid w:val="00F649D8"/>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93768">
      <w:bodyDiv w:val="1"/>
      <w:marLeft w:val="0"/>
      <w:marRight w:val="0"/>
      <w:marTop w:val="0"/>
      <w:marBottom w:val="0"/>
      <w:divBdr>
        <w:top w:val="none" w:sz="0" w:space="0" w:color="auto"/>
        <w:left w:val="none" w:sz="0" w:space="0" w:color="auto"/>
        <w:bottom w:val="none" w:sz="0" w:space="0" w:color="auto"/>
        <w:right w:val="none" w:sz="0" w:space="0" w:color="auto"/>
      </w:divBdr>
    </w:div>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98084340">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47963931">
      <w:bodyDiv w:val="1"/>
      <w:marLeft w:val="0"/>
      <w:marRight w:val="0"/>
      <w:marTop w:val="0"/>
      <w:marBottom w:val="0"/>
      <w:divBdr>
        <w:top w:val="none" w:sz="0" w:space="0" w:color="auto"/>
        <w:left w:val="none" w:sz="0" w:space="0" w:color="auto"/>
        <w:bottom w:val="none" w:sz="0" w:space="0" w:color="auto"/>
        <w:right w:val="none" w:sz="0" w:space="0" w:color="auto"/>
      </w:divBdr>
      <w:divsChild>
        <w:div w:id="329211020">
          <w:marLeft w:val="0"/>
          <w:marRight w:val="0"/>
          <w:marTop w:val="0"/>
          <w:marBottom w:val="0"/>
          <w:divBdr>
            <w:top w:val="none" w:sz="0" w:space="0" w:color="auto"/>
            <w:left w:val="none" w:sz="0" w:space="0" w:color="auto"/>
            <w:bottom w:val="none" w:sz="0" w:space="0" w:color="auto"/>
            <w:right w:val="none" w:sz="0" w:space="0" w:color="auto"/>
          </w:divBdr>
        </w:div>
        <w:div w:id="26300408">
          <w:marLeft w:val="0"/>
          <w:marRight w:val="0"/>
          <w:marTop w:val="0"/>
          <w:marBottom w:val="0"/>
          <w:divBdr>
            <w:top w:val="none" w:sz="0" w:space="0" w:color="auto"/>
            <w:left w:val="none" w:sz="0" w:space="0" w:color="auto"/>
            <w:bottom w:val="none" w:sz="0" w:space="0" w:color="auto"/>
            <w:right w:val="none" w:sz="0" w:space="0" w:color="auto"/>
          </w:divBdr>
        </w:div>
        <w:div w:id="228462264">
          <w:marLeft w:val="0"/>
          <w:marRight w:val="0"/>
          <w:marTop w:val="0"/>
          <w:marBottom w:val="0"/>
          <w:divBdr>
            <w:top w:val="none" w:sz="0" w:space="0" w:color="auto"/>
            <w:left w:val="none" w:sz="0" w:space="0" w:color="auto"/>
            <w:bottom w:val="none" w:sz="0" w:space="0" w:color="auto"/>
            <w:right w:val="none" w:sz="0" w:space="0" w:color="auto"/>
          </w:divBdr>
        </w:div>
        <w:div w:id="746147704">
          <w:marLeft w:val="0"/>
          <w:marRight w:val="0"/>
          <w:marTop w:val="0"/>
          <w:marBottom w:val="0"/>
          <w:divBdr>
            <w:top w:val="none" w:sz="0" w:space="0" w:color="auto"/>
            <w:left w:val="none" w:sz="0" w:space="0" w:color="auto"/>
            <w:bottom w:val="none" w:sz="0" w:space="0" w:color="auto"/>
            <w:right w:val="none" w:sz="0" w:space="0" w:color="auto"/>
          </w:divBdr>
        </w:div>
        <w:div w:id="1184172388">
          <w:marLeft w:val="0"/>
          <w:marRight w:val="0"/>
          <w:marTop w:val="0"/>
          <w:marBottom w:val="0"/>
          <w:divBdr>
            <w:top w:val="none" w:sz="0" w:space="0" w:color="auto"/>
            <w:left w:val="none" w:sz="0" w:space="0" w:color="auto"/>
            <w:bottom w:val="none" w:sz="0" w:space="0" w:color="auto"/>
            <w:right w:val="none" w:sz="0" w:space="0" w:color="auto"/>
          </w:divBdr>
        </w:div>
        <w:div w:id="1423792775">
          <w:marLeft w:val="0"/>
          <w:marRight w:val="0"/>
          <w:marTop w:val="0"/>
          <w:marBottom w:val="0"/>
          <w:divBdr>
            <w:top w:val="none" w:sz="0" w:space="0" w:color="auto"/>
            <w:left w:val="none" w:sz="0" w:space="0" w:color="auto"/>
            <w:bottom w:val="none" w:sz="0" w:space="0" w:color="auto"/>
            <w:right w:val="none" w:sz="0" w:space="0" w:color="auto"/>
          </w:divBdr>
        </w:div>
        <w:div w:id="48580399">
          <w:marLeft w:val="0"/>
          <w:marRight w:val="0"/>
          <w:marTop w:val="0"/>
          <w:marBottom w:val="0"/>
          <w:divBdr>
            <w:top w:val="none" w:sz="0" w:space="0" w:color="auto"/>
            <w:left w:val="none" w:sz="0" w:space="0" w:color="auto"/>
            <w:bottom w:val="none" w:sz="0" w:space="0" w:color="auto"/>
            <w:right w:val="none" w:sz="0" w:space="0" w:color="auto"/>
          </w:divBdr>
        </w:div>
        <w:div w:id="1853183130">
          <w:marLeft w:val="0"/>
          <w:marRight w:val="0"/>
          <w:marTop w:val="0"/>
          <w:marBottom w:val="0"/>
          <w:divBdr>
            <w:top w:val="none" w:sz="0" w:space="0" w:color="auto"/>
            <w:left w:val="none" w:sz="0" w:space="0" w:color="auto"/>
            <w:bottom w:val="none" w:sz="0" w:space="0" w:color="auto"/>
            <w:right w:val="none" w:sz="0" w:space="0" w:color="auto"/>
          </w:divBdr>
        </w:div>
        <w:div w:id="952708406">
          <w:marLeft w:val="0"/>
          <w:marRight w:val="0"/>
          <w:marTop w:val="0"/>
          <w:marBottom w:val="0"/>
          <w:divBdr>
            <w:top w:val="none" w:sz="0" w:space="0" w:color="auto"/>
            <w:left w:val="none" w:sz="0" w:space="0" w:color="auto"/>
            <w:bottom w:val="none" w:sz="0" w:space="0" w:color="auto"/>
            <w:right w:val="none" w:sz="0" w:space="0" w:color="auto"/>
          </w:divBdr>
        </w:div>
        <w:div w:id="2000032213">
          <w:marLeft w:val="0"/>
          <w:marRight w:val="0"/>
          <w:marTop w:val="0"/>
          <w:marBottom w:val="0"/>
          <w:divBdr>
            <w:top w:val="none" w:sz="0" w:space="0" w:color="auto"/>
            <w:left w:val="none" w:sz="0" w:space="0" w:color="auto"/>
            <w:bottom w:val="none" w:sz="0" w:space="0" w:color="auto"/>
            <w:right w:val="none" w:sz="0" w:space="0" w:color="auto"/>
          </w:divBdr>
        </w:div>
        <w:div w:id="716901821">
          <w:marLeft w:val="0"/>
          <w:marRight w:val="0"/>
          <w:marTop w:val="0"/>
          <w:marBottom w:val="0"/>
          <w:divBdr>
            <w:top w:val="none" w:sz="0" w:space="0" w:color="auto"/>
            <w:left w:val="none" w:sz="0" w:space="0" w:color="auto"/>
            <w:bottom w:val="none" w:sz="0" w:space="0" w:color="auto"/>
            <w:right w:val="none" w:sz="0" w:space="0" w:color="auto"/>
          </w:divBdr>
        </w:div>
        <w:div w:id="637149113">
          <w:marLeft w:val="0"/>
          <w:marRight w:val="0"/>
          <w:marTop w:val="0"/>
          <w:marBottom w:val="0"/>
          <w:divBdr>
            <w:top w:val="none" w:sz="0" w:space="0" w:color="auto"/>
            <w:left w:val="none" w:sz="0" w:space="0" w:color="auto"/>
            <w:bottom w:val="none" w:sz="0" w:space="0" w:color="auto"/>
            <w:right w:val="none" w:sz="0" w:space="0" w:color="auto"/>
          </w:divBdr>
        </w:div>
        <w:div w:id="423579354">
          <w:marLeft w:val="0"/>
          <w:marRight w:val="0"/>
          <w:marTop w:val="0"/>
          <w:marBottom w:val="0"/>
          <w:divBdr>
            <w:top w:val="none" w:sz="0" w:space="0" w:color="auto"/>
            <w:left w:val="none" w:sz="0" w:space="0" w:color="auto"/>
            <w:bottom w:val="none" w:sz="0" w:space="0" w:color="auto"/>
            <w:right w:val="none" w:sz="0" w:space="0" w:color="auto"/>
          </w:divBdr>
        </w:div>
        <w:div w:id="483860539">
          <w:marLeft w:val="0"/>
          <w:marRight w:val="0"/>
          <w:marTop w:val="0"/>
          <w:marBottom w:val="0"/>
          <w:divBdr>
            <w:top w:val="none" w:sz="0" w:space="0" w:color="auto"/>
            <w:left w:val="none" w:sz="0" w:space="0" w:color="auto"/>
            <w:bottom w:val="none" w:sz="0" w:space="0" w:color="auto"/>
            <w:right w:val="none" w:sz="0" w:space="0" w:color="auto"/>
          </w:divBdr>
        </w:div>
        <w:div w:id="3484491">
          <w:marLeft w:val="0"/>
          <w:marRight w:val="0"/>
          <w:marTop w:val="0"/>
          <w:marBottom w:val="0"/>
          <w:divBdr>
            <w:top w:val="none" w:sz="0" w:space="0" w:color="auto"/>
            <w:left w:val="none" w:sz="0" w:space="0" w:color="auto"/>
            <w:bottom w:val="none" w:sz="0" w:space="0" w:color="auto"/>
            <w:right w:val="none" w:sz="0" w:space="0" w:color="auto"/>
          </w:divBdr>
        </w:div>
      </w:divsChild>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42235756">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35292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18636398">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64376483">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5550113">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138</Words>
  <Characters>790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kgpolysgr58@gmail.com</cp:lastModifiedBy>
  <cp:revision>4</cp:revision>
  <cp:lastPrinted>2025-07-11T09:29:00Z</cp:lastPrinted>
  <dcterms:created xsi:type="dcterms:W3CDTF">2025-07-11T09:14:00Z</dcterms:created>
  <dcterms:modified xsi:type="dcterms:W3CDTF">2025-07-11T09:29:00Z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