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3A9EB" w14:textId="75B2857B" w:rsidR="008522EE" w:rsidRPr="00A2432F" w:rsidRDefault="008522EE" w:rsidP="00DE0BF1">
      <w:pPr>
        <w:rPr>
          <w:rFonts w:ascii="Tahoma" w:hAnsi="Tahoma" w:cs="Tahoma"/>
          <w:color w:val="1F1F1F"/>
          <w:sz w:val="26"/>
          <w:szCs w:val="26"/>
        </w:rPr>
      </w:pPr>
    </w:p>
    <w:p w14:paraId="71374DC3" w14:textId="16F3B05B" w:rsidR="00A2432F" w:rsidRPr="00A2432F" w:rsidRDefault="00A2432F" w:rsidP="00A2432F">
      <w:pPr>
        <w:ind w:left="-540"/>
        <w:rPr>
          <w:rFonts w:ascii="Tahoma" w:hAnsi="Tahoma" w:cs="Tahoma"/>
          <w:color w:val="1F1F1F"/>
          <w:sz w:val="26"/>
          <w:szCs w:val="26"/>
        </w:rPr>
      </w:pPr>
      <w:r w:rsidRPr="00A2432F">
        <w:rPr>
          <w:rFonts w:ascii="Tahoma" w:hAnsi="Tahoma" w:cs="Tahoma"/>
          <w:color w:val="1F1F1F"/>
          <w:sz w:val="26"/>
          <w:szCs w:val="26"/>
        </w:rPr>
        <w:t>The Returning Officer</w:t>
      </w:r>
      <w:r>
        <w:rPr>
          <w:rFonts w:ascii="Tahoma" w:hAnsi="Tahoma" w:cs="Tahoma"/>
          <w:color w:val="1F1F1F"/>
          <w:sz w:val="26"/>
          <w:szCs w:val="26"/>
        </w:rPr>
        <w:t>,</w:t>
      </w:r>
    </w:p>
    <w:p w14:paraId="65806F58" w14:textId="77777777" w:rsidR="00455A5D" w:rsidRDefault="00455A5D" w:rsidP="00A2432F">
      <w:pPr>
        <w:ind w:left="-540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>Election to the Board of Directors,</w:t>
      </w:r>
    </w:p>
    <w:p w14:paraId="62B5EA93" w14:textId="77777777" w:rsidR="00455A5D" w:rsidRDefault="00A2432F" w:rsidP="00455A5D">
      <w:pPr>
        <w:ind w:left="-540"/>
        <w:rPr>
          <w:rFonts w:ascii="Tahoma" w:hAnsi="Tahoma" w:cs="Tahoma"/>
          <w:color w:val="1F1F1F"/>
          <w:sz w:val="26"/>
          <w:szCs w:val="26"/>
        </w:rPr>
      </w:pPr>
      <w:r w:rsidRPr="00A2432F">
        <w:rPr>
          <w:rFonts w:ascii="Tahoma" w:hAnsi="Tahoma" w:cs="Tahoma"/>
          <w:color w:val="1F1F1F"/>
          <w:sz w:val="26"/>
          <w:szCs w:val="26"/>
        </w:rPr>
        <w:t>J&amp;K State Cooperative Bank Ltd</w:t>
      </w:r>
      <w:r>
        <w:rPr>
          <w:rFonts w:ascii="Tahoma" w:hAnsi="Tahoma" w:cs="Tahoma"/>
          <w:color w:val="1F1F1F"/>
          <w:sz w:val="26"/>
          <w:szCs w:val="26"/>
        </w:rPr>
        <w:t>,</w:t>
      </w:r>
    </w:p>
    <w:p w14:paraId="33332D58" w14:textId="4B3B6644" w:rsidR="00A2432F" w:rsidRPr="00A2432F" w:rsidRDefault="00A2432F" w:rsidP="00455A5D">
      <w:pPr>
        <w:ind w:left="-540"/>
        <w:rPr>
          <w:rFonts w:ascii="Tahoma" w:hAnsi="Tahoma" w:cs="Tahoma"/>
          <w:color w:val="1F1F1F"/>
          <w:sz w:val="26"/>
          <w:szCs w:val="26"/>
        </w:rPr>
      </w:pPr>
      <w:r w:rsidRPr="00A2432F">
        <w:rPr>
          <w:rFonts w:ascii="Tahoma" w:hAnsi="Tahoma" w:cs="Tahoma"/>
          <w:color w:val="1F1F1F"/>
          <w:sz w:val="26"/>
          <w:szCs w:val="26"/>
        </w:rPr>
        <w:t>Tankipora, Srinagar</w:t>
      </w:r>
      <w:r w:rsidR="00455A5D">
        <w:rPr>
          <w:rFonts w:ascii="Tahoma" w:hAnsi="Tahoma" w:cs="Tahoma"/>
          <w:color w:val="1F1F1F"/>
          <w:sz w:val="26"/>
          <w:szCs w:val="26"/>
        </w:rPr>
        <w:t>.</w:t>
      </w:r>
    </w:p>
    <w:p w14:paraId="239A303B" w14:textId="77777777" w:rsidR="00A2432F" w:rsidRDefault="00A2432F" w:rsidP="00A2432F">
      <w:pPr>
        <w:ind w:left="-540"/>
        <w:rPr>
          <w:rFonts w:ascii="Tahoma" w:hAnsi="Tahoma" w:cs="Tahoma"/>
          <w:color w:val="1F1F1F"/>
          <w:sz w:val="26"/>
          <w:szCs w:val="26"/>
        </w:rPr>
      </w:pPr>
    </w:p>
    <w:p w14:paraId="69BB50B4" w14:textId="1F9C6EE9" w:rsidR="00A2432F" w:rsidRDefault="00A2432F" w:rsidP="00A2432F">
      <w:pPr>
        <w:ind w:left="-54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Dated:</w:t>
      </w:r>
      <w:r>
        <w:rPr>
          <w:rFonts w:ascii="Tahoma" w:hAnsi="Tahoma" w:cs="Tahoma"/>
          <w:color w:val="1F1F1F"/>
          <w:sz w:val="25"/>
          <w:szCs w:val="25"/>
        </w:rPr>
        <w:t>20</w:t>
      </w:r>
      <w:r>
        <w:rPr>
          <w:rFonts w:ascii="Tahoma" w:hAnsi="Tahoma" w:cs="Tahoma"/>
          <w:color w:val="1F1F1F"/>
          <w:sz w:val="25"/>
          <w:szCs w:val="25"/>
        </w:rPr>
        <w:t>-08-2025</w:t>
      </w:r>
    </w:p>
    <w:p w14:paraId="6F7B082E" w14:textId="77777777" w:rsidR="00A2432F" w:rsidRDefault="00A2432F" w:rsidP="00A2432F">
      <w:pPr>
        <w:ind w:left="-540"/>
        <w:rPr>
          <w:rFonts w:ascii="Tahoma" w:hAnsi="Tahoma" w:cs="Tahoma"/>
          <w:color w:val="1F1F1F"/>
          <w:sz w:val="25"/>
          <w:szCs w:val="25"/>
        </w:rPr>
      </w:pPr>
    </w:p>
    <w:p w14:paraId="3661C5C2" w14:textId="2FB94FD2" w:rsidR="00A2432F" w:rsidRPr="00A2432F" w:rsidRDefault="00A2432F" w:rsidP="00A2432F">
      <w:pPr>
        <w:ind w:left="-540"/>
        <w:rPr>
          <w:rFonts w:ascii="Tahoma" w:hAnsi="Tahoma" w:cs="Tahoma"/>
          <w:b/>
          <w:bCs/>
          <w:color w:val="1F1F1F"/>
          <w:sz w:val="25"/>
          <w:szCs w:val="25"/>
        </w:rPr>
      </w:pPr>
      <w:r w:rsidRPr="00A2432F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Pr="00A2432F">
        <w:rPr>
          <w:rFonts w:ascii="Tahoma" w:hAnsi="Tahoma" w:cs="Tahoma"/>
          <w:b/>
          <w:bCs/>
          <w:color w:val="1F1F1F"/>
          <w:sz w:val="25"/>
          <w:szCs w:val="25"/>
        </w:rPr>
        <w:t>Assignment of Duties to Mr. Wajahat-Demonstrator.</w:t>
      </w:r>
    </w:p>
    <w:p w14:paraId="77261386" w14:textId="77777777" w:rsidR="00A2432F" w:rsidRPr="00A2432F" w:rsidRDefault="00A2432F" w:rsidP="00A2432F">
      <w:pPr>
        <w:ind w:left="-540"/>
        <w:rPr>
          <w:rFonts w:ascii="Tahoma" w:hAnsi="Tahoma" w:cs="Tahoma"/>
          <w:color w:val="1F1F1F"/>
          <w:sz w:val="26"/>
          <w:szCs w:val="26"/>
        </w:rPr>
      </w:pPr>
    </w:p>
    <w:p w14:paraId="4D5F485C" w14:textId="58D69C27" w:rsidR="00A2432F" w:rsidRDefault="00A2432F" w:rsidP="00A2432F">
      <w:pPr>
        <w:ind w:left="-540"/>
        <w:rPr>
          <w:rFonts w:ascii="Tahoma" w:hAnsi="Tahoma" w:cs="Tahoma"/>
          <w:color w:val="1F1F1F"/>
          <w:sz w:val="26"/>
          <w:szCs w:val="26"/>
        </w:rPr>
      </w:pPr>
      <w:r w:rsidRPr="00A2432F">
        <w:rPr>
          <w:rFonts w:ascii="Tahoma" w:hAnsi="Tahoma" w:cs="Tahoma"/>
          <w:color w:val="1F1F1F"/>
          <w:sz w:val="26"/>
          <w:szCs w:val="26"/>
        </w:rPr>
        <w:t>Sir,</w:t>
      </w:r>
    </w:p>
    <w:p w14:paraId="4F71478F" w14:textId="77777777" w:rsidR="00A2432F" w:rsidRPr="00A2432F" w:rsidRDefault="00A2432F" w:rsidP="00A2432F">
      <w:pPr>
        <w:ind w:left="-540"/>
        <w:rPr>
          <w:rFonts w:ascii="Tahoma" w:hAnsi="Tahoma" w:cs="Tahoma"/>
          <w:color w:val="1F1F1F"/>
          <w:sz w:val="26"/>
          <w:szCs w:val="26"/>
        </w:rPr>
      </w:pPr>
    </w:p>
    <w:p w14:paraId="660E2971" w14:textId="2EF01BA1" w:rsidR="00A2432F" w:rsidRDefault="00A2432F" w:rsidP="00373CC7">
      <w:pPr>
        <w:spacing w:line="360" w:lineRule="auto"/>
        <w:ind w:left="-540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>With reference to the above captioned subject and your office order no RO/SCBL/SGR/34-</w:t>
      </w:r>
      <w:r w:rsidR="00373CC7">
        <w:rPr>
          <w:rFonts w:ascii="Tahoma" w:hAnsi="Tahoma" w:cs="Tahoma"/>
          <w:color w:val="1F1F1F"/>
          <w:sz w:val="26"/>
          <w:szCs w:val="26"/>
        </w:rPr>
        <w:t>40, dated</w:t>
      </w:r>
      <w:r>
        <w:rPr>
          <w:rFonts w:ascii="Tahoma" w:hAnsi="Tahoma" w:cs="Tahoma"/>
          <w:color w:val="1F1F1F"/>
          <w:sz w:val="26"/>
          <w:szCs w:val="26"/>
        </w:rPr>
        <w:t>:11-08-</w:t>
      </w:r>
      <w:r w:rsidR="00373CC7">
        <w:rPr>
          <w:rFonts w:ascii="Tahoma" w:hAnsi="Tahoma" w:cs="Tahoma"/>
          <w:color w:val="1F1F1F"/>
          <w:sz w:val="26"/>
          <w:szCs w:val="26"/>
        </w:rPr>
        <w:t>2025,</w:t>
      </w:r>
      <w:r w:rsidR="00373CC7" w:rsidRPr="00A2432F">
        <w:rPr>
          <w:rFonts w:ascii="Tahoma" w:hAnsi="Tahoma" w:cs="Tahoma"/>
          <w:color w:val="1F1F1F"/>
          <w:sz w:val="26"/>
          <w:szCs w:val="26"/>
        </w:rPr>
        <w:t xml:space="preserve"> received</w:t>
      </w:r>
      <w:r w:rsidRPr="00A2432F">
        <w:rPr>
          <w:rFonts w:ascii="Tahoma" w:hAnsi="Tahoma" w:cs="Tahoma"/>
          <w:color w:val="1F1F1F"/>
          <w:sz w:val="26"/>
          <w:szCs w:val="26"/>
        </w:rPr>
        <w:t xml:space="preserve"> today by the concerned</w:t>
      </w:r>
      <w:r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A2432F">
        <w:rPr>
          <w:rFonts w:ascii="Tahoma" w:hAnsi="Tahoma" w:cs="Tahoma"/>
          <w:color w:val="1F1F1F"/>
          <w:sz w:val="26"/>
          <w:szCs w:val="26"/>
        </w:rPr>
        <w:t>official, includes Mr. Wajahat (Serial No. 5) who is assigned duties related to the election</w:t>
      </w:r>
      <w:r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A2432F">
        <w:rPr>
          <w:rFonts w:ascii="Tahoma" w:hAnsi="Tahoma" w:cs="Tahoma"/>
          <w:color w:val="1F1F1F"/>
          <w:sz w:val="26"/>
          <w:szCs w:val="26"/>
        </w:rPr>
        <w:t xml:space="preserve">to the Board of Directors of JK State Cooperative Bank Ltd. However, Mr. Wajahat </w:t>
      </w:r>
      <w:r>
        <w:rPr>
          <w:rFonts w:ascii="Tahoma" w:hAnsi="Tahoma" w:cs="Tahoma"/>
          <w:color w:val="1F1F1F"/>
          <w:sz w:val="26"/>
          <w:szCs w:val="26"/>
        </w:rPr>
        <w:t xml:space="preserve">is </w:t>
      </w:r>
      <w:r w:rsidRPr="00A2432F">
        <w:rPr>
          <w:rFonts w:ascii="Tahoma" w:hAnsi="Tahoma" w:cs="Tahoma"/>
          <w:color w:val="1F1F1F"/>
          <w:sz w:val="26"/>
          <w:szCs w:val="26"/>
        </w:rPr>
        <w:t>involved in the admission, induction, and classwork of this institution</w:t>
      </w:r>
      <w:r>
        <w:rPr>
          <w:rFonts w:ascii="Tahoma" w:hAnsi="Tahoma" w:cs="Tahoma"/>
          <w:color w:val="1F1F1F"/>
          <w:sz w:val="26"/>
          <w:szCs w:val="26"/>
        </w:rPr>
        <w:t xml:space="preserve"> and </w:t>
      </w:r>
      <w:r w:rsidRPr="00A2432F">
        <w:rPr>
          <w:rFonts w:ascii="Tahoma" w:hAnsi="Tahoma" w:cs="Tahoma"/>
          <w:color w:val="1F1F1F"/>
          <w:sz w:val="26"/>
          <w:szCs w:val="26"/>
        </w:rPr>
        <w:t xml:space="preserve">his presence </w:t>
      </w:r>
      <w:r>
        <w:rPr>
          <w:rFonts w:ascii="Tahoma" w:hAnsi="Tahoma" w:cs="Tahoma"/>
          <w:color w:val="1F1F1F"/>
          <w:sz w:val="26"/>
          <w:szCs w:val="26"/>
        </w:rPr>
        <w:t xml:space="preserve">is </w:t>
      </w:r>
      <w:r w:rsidRPr="00A2432F">
        <w:rPr>
          <w:rFonts w:ascii="Tahoma" w:hAnsi="Tahoma" w:cs="Tahoma"/>
          <w:color w:val="1F1F1F"/>
          <w:sz w:val="26"/>
          <w:szCs w:val="26"/>
        </w:rPr>
        <w:t>crucial for the students who rely on him to understand the</w:t>
      </w:r>
      <w:r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A2432F">
        <w:rPr>
          <w:rFonts w:ascii="Tahoma" w:hAnsi="Tahoma" w:cs="Tahoma"/>
          <w:color w:val="1F1F1F"/>
          <w:sz w:val="26"/>
          <w:szCs w:val="26"/>
        </w:rPr>
        <w:t>process.</w:t>
      </w:r>
    </w:p>
    <w:p w14:paraId="6BE3121E" w14:textId="12BFF912" w:rsidR="00A2432F" w:rsidRPr="00A2432F" w:rsidRDefault="00A2432F" w:rsidP="00373CC7">
      <w:pPr>
        <w:spacing w:line="360" w:lineRule="auto"/>
        <w:ind w:left="-540"/>
        <w:jc w:val="both"/>
        <w:rPr>
          <w:rFonts w:ascii="Tahoma" w:hAnsi="Tahoma" w:cs="Tahoma"/>
          <w:color w:val="1F1F1F"/>
          <w:sz w:val="26"/>
          <w:szCs w:val="26"/>
        </w:rPr>
      </w:pPr>
      <w:r w:rsidRPr="00A2432F">
        <w:rPr>
          <w:rFonts w:ascii="Tahoma" w:hAnsi="Tahoma" w:cs="Tahoma"/>
          <w:color w:val="1F1F1F"/>
          <w:sz w:val="26"/>
          <w:szCs w:val="26"/>
        </w:rPr>
        <w:t xml:space="preserve">An induction program is scheduled </w:t>
      </w:r>
      <w:r w:rsidR="00373CC7">
        <w:rPr>
          <w:rFonts w:ascii="Tahoma" w:hAnsi="Tahoma" w:cs="Tahoma"/>
          <w:color w:val="1F1F1F"/>
          <w:sz w:val="26"/>
          <w:szCs w:val="26"/>
        </w:rPr>
        <w:t>in this institution from 23-08-2025</w:t>
      </w:r>
      <w:r w:rsidRPr="00A2432F">
        <w:rPr>
          <w:rFonts w:ascii="Tahoma" w:hAnsi="Tahoma" w:cs="Tahoma"/>
          <w:color w:val="1F1F1F"/>
          <w:sz w:val="26"/>
          <w:szCs w:val="26"/>
        </w:rPr>
        <w:t>, during which he is required</w:t>
      </w:r>
      <w:r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A2432F">
        <w:rPr>
          <w:rFonts w:ascii="Tahoma" w:hAnsi="Tahoma" w:cs="Tahoma"/>
          <w:color w:val="1F1F1F"/>
          <w:sz w:val="26"/>
          <w:szCs w:val="26"/>
        </w:rPr>
        <w:t>to register approximately 3</w:t>
      </w:r>
      <w:r w:rsidR="00373CC7">
        <w:rPr>
          <w:rFonts w:ascii="Tahoma" w:hAnsi="Tahoma" w:cs="Tahoma"/>
          <w:color w:val="1F1F1F"/>
          <w:sz w:val="26"/>
          <w:szCs w:val="26"/>
        </w:rPr>
        <w:t>7</w:t>
      </w:r>
      <w:r w:rsidRPr="00A2432F">
        <w:rPr>
          <w:rFonts w:ascii="Tahoma" w:hAnsi="Tahoma" w:cs="Tahoma"/>
          <w:color w:val="1F1F1F"/>
          <w:sz w:val="26"/>
          <w:szCs w:val="26"/>
        </w:rPr>
        <w:t>0</w:t>
      </w:r>
      <w:r>
        <w:rPr>
          <w:rFonts w:ascii="Tahoma" w:hAnsi="Tahoma" w:cs="Tahoma"/>
          <w:color w:val="1F1F1F"/>
          <w:sz w:val="26"/>
          <w:szCs w:val="26"/>
        </w:rPr>
        <w:t>+</w:t>
      </w:r>
      <w:r w:rsidRPr="00A2432F">
        <w:rPr>
          <w:rFonts w:ascii="Tahoma" w:hAnsi="Tahoma" w:cs="Tahoma"/>
          <w:color w:val="1F1F1F"/>
          <w:sz w:val="26"/>
          <w:szCs w:val="26"/>
        </w:rPr>
        <w:t xml:space="preserve"> students on various portals</w:t>
      </w:r>
      <w:r>
        <w:rPr>
          <w:rFonts w:ascii="Tahoma" w:hAnsi="Tahoma" w:cs="Tahoma"/>
          <w:color w:val="1F1F1F"/>
          <w:sz w:val="26"/>
          <w:szCs w:val="26"/>
        </w:rPr>
        <w:t xml:space="preserve"> and as he has experience of the portals and hence his services are required in the </w:t>
      </w:r>
      <w:r w:rsidR="00373CC7">
        <w:rPr>
          <w:rFonts w:ascii="Tahoma" w:hAnsi="Tahoma" w:cs="Tahoma"/>
          <w:color w:val="1F1F1F"/>
          <w:sz w:val="26"/>
          <w:szCs w:val="26"/>
        </w:rPr>
        <w:t>institution. Further, his services are also required for the Lateral entry admissions and classwork.</w:t>
      </w:r>
    </w:p>
    <w:p w14:paraId="510CB9DD" w14:textId="688B684A" w:rsidR="00A2432F" w:rsidRPr="00A2432F" w:rsidRDefault="00373CC7" w:rsidP="00373CC7">
      <w:pPr>
        <w:spacing w:line="360" w:lineRule="auto"/>
        <w:ind w:left="-540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>This institution is not in position to spare the concerned official, hence,i</w:t>
      </w:r>
      <w:r w:rsidR="00A2432F" w:rsidRPr="00A2432F">
        <w:rPr>
          <w:rFonts w:ascii="Tahoma" w:hAnsi="Tahoma" w:cs="Tahoma"/>
          <w:color w:val="1F1F1F"/>
          <w:sz w:val="26"/>
          <w:szCs w:val="26"/>
        </w:rPr>
        <w:t xml:space="preserve">t is kindly requested to spare </w:t>
      </w:r>
      <w:r>
        <w:rPr>
          <w:rFonts w:ascii="Tahoma" w:hAnsi="Tahoma" w:cs="Tahoma"/>
          <w:color w:val="1F1F1F"/>
          <w:sz w:val="26"/>
          <w:szCs w:val="26"/>
        </w:rPr>
        <w:t>him</w:t>
      </w:r>
      <w:r w:rsidR="00A2432F" w:rsidRPr="00A2432F">
        <w:rPr>
          <w:rFonts w:ascii="Tahoma" w:hAnsi="Tahoma" w:cs="Tahoma"/>
          <w:color w:val="1F1F1F"/>
          <w:sz w:val="26"/>
          <w:szCs w:val="26"/>
        </w:rPr>
        <w:t xml:space="preserve"> from the assigned election </w:t>
      </w:r>
      <w:r w:rsidRPr="00A2432F">
        <w:rPr>
          <w:rFonts w:ascii="Tahoma" w:hAnsi="Tahoma" w:cs="Tahoma"/>
          <w:color w:val="1F1F1F"/>
          <w:sz w:val="26"/>
          <w:szCs w:val="26"/>
        </w:rPr>
        <w:t>duties</w:t>
      </w:r>
      <w:r>
        <w:rPr>
          <w:rFonts w:ascii="Tahoma" w:hAnsi="Tahoma" w:cs="Tahoma"/>
          <w:color w:val="1F1F1F"/>
          <w:sz w:val="26"/>
          <w:szCs w:val="26"/>
        </w:rPr>
        <w:t>.</w:t>
      </w:r>
      <w:r w:rsidRPr="00A2432F">
        <w:rPr>
          <w:rFonts w:ascii="Tahoma" w:hAnsi="Tahoma" w:cs="Tahoma"/>
          <w:color w:val="1F1F1F"/>
          <w:sz w:val="26"/>
          <w:szCs w:val="26"/>
        </w:rPr>
        <w:t xml:space="preserve"> In</w:t>
      </w:r>
      <w:r w:rsidR="00A2432F" w:rsidRPr="00A2432F">
        <w:rPr>
          <w:rFonts w:ascii="Tahoma" w:hAnsi="Tahoma" w:cs="Tahoma"/>
          <w:color w:val="1F1F1F"/>
          <w:sz w:val="26"/>
          <w:szCs w:val="26"/>
        </w:rPr>
        <w:t xml:space="preserve"> case of urgency and if no other resource</w:t>
      </w:r>
    </w:p>
    <w:p w14:paraId="70433630" w14:textId="77777777" w:rsidR="00A2432F" w:rsidRPr="00A2432F" w:rsidRDefault="00A2432F" w:rsidP="00373CC7">
      <w:pPr>
        <w:spacing w:line="360" w:lineRule="auto"/>
        <w:ind w:left="-540"/>
        <w:jc w:val="both"/>
        <w:rPr>
          <w:rFonts w:ascii="Tahoma" w:hAnsi="Tahoma" w:cs="Tahoma"/>
          <w:color w:val="1F1F1F"/>
          <w:sz w:val="26"/>
          <w:szCs w:val="26"/>
        </w:rPr>
      </w:pPr>
      <w:r w:rsidRPr="00A2432F">
        <w:rPr>
          <w:rFonts w:ascii="Tahoma" w:hAnsi="Tahoma" w:cs="Tahoma"/>
          <w:color w:val="1F1F1F"/>
          <w:sz w:val="26"/>
          <w:szCs w:val="26"/>
        </w:rPr>
        <w:t>is available, this institution proposes Mr. Rais Ahmad Khan (Demonstrator, Contact:</w:t>
      </w:r>
    </w:p>
    <w:p w14:paraId="6AF49B67" w14:textId="4B06E2FA" w:rsidR="00A2432F" w:rsidRPr="00A2432F" w:rsidRDefault="00A2432F" w:rsidP="00373CC7">
      <w:pPr>
        <w:spacing w:line="360" w:lineRule="auto"/>
        <w:ind w:left="-540"/>
        <w:jc w:val="both"/>
        <w:rPr>
          <w:rFonts w:ascii="Tahoma" w:hAnsi="Tahoma" w:cs="Tahoma"/>
          <w:color w:val="1F1F1F"/>
          <w:sz w:val="26"/>
          <w:szCs w:val="26"/>
        </w:rPr>
      </w:pPr>
      <w:r w:rsidRPr="00A2432F">
        <w:rPr>
          <w:rFonts w:ascii="Tahoma" w:hAnsi="Tahoma" w:cs="Tahoma"/>
          <w:color w:val="1F1F1F"/>
          <w:sz w:val="26"/>
          <w:szCs w:val="26"/>
        </w:rPr>
        <w:t>7006343030) for this task.</w:t>
      </w:r>
    </w:p>
    <w:p w14:paraId="659C21DE" w14:textId="7EC373FB" w:rsidR="00D118C5" w:rsidRDefault="00A2432F" w:rsidP="00373CC7">
      <w:pPr>
        <w:spacing w:line="360" w:lineRule="auto"/>
        <w:ind w:left="-540"/>
        <w:jc w:val="both"/>
        <w:rPr>
          <w:rFonts w:ascii="Tahoma" w:hAnsi="Tahoma" w:cs="Tahoma"/>
          <w:color w:val="1F1F1F"/>
          <w:sz w:val="26"/>
          <w:szCs w:val="26"/>
        </w:rPr>
      </w:pPr>
      <w:r w:rsidRPr="00A2432F">
        <w:rPr>
          <w:rFonts w:ascii="Tahoma" w:hAnsi="Tahoma" w:cs="Tahoma"/>
          <w:color w:val="1F1F1F"/>
          <w:sz w:val="26"/>
          <w:szCs w:val="26"/>
        </w:rPr>
        <w:t>Thanking you for your understanding and cooperation.</w:t>
      </w:r>
    </w:p>
    <w:p w14:paraId="25384CCD" w14:textId="77777777" w:rsidR="00A2432F" w:rsidRDefault="00A2432F" w:rsidP="00A2432F">
      <w:pPr>
        <w:spacing w:line="276" w:lineRule="auto"/>
        <w:ind w:left="-54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6C4DA2BC" w14:textId="77777777" w:rsidR="00A2432F" w:rsidRPr="00A2432F" w:rsidRDefault="00A2432F" w:rsidP="00A2432F">
      <w:pPr>
        <w:spacing w:line="276" w:lineRule="auto"/>
        <w:ind w:left="-54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2FB487EF" w14:textId="77777777" w:rsidR="009308F6" w:rsidRPr="00A2432F" w:rsidRDefault="009308F6" w:rsidP="00A2432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</w:p>
    <w:p w14:paraId="7750BE24" w14:textId="772C86A6" w:rsidR="00766784" w:rsidRPr="00A2432F" w:rsidRDefault="0088511B" w:rsidP="00A2432F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A2432F">
        <w:rPr>
          <w:rFonts w:ascii="Tahoma" w:hAnsi="Tahoma" w:cs="Tahoma"/>
          <w:color w:val="1F1F1F"/>
          <w:sz w:val="24"/>
          <w:szCs w:val="24"/>
        </w:rPr>
        <w:t xml:space="preserve">   </w:t>
      </w:r>
      <w:r w:rsidR="00A2432F" w:rsidRPr="00A2432F">
        <w:rPr>
          <w:rFonts w:ascii="Tahoma" w:hAnsi="Tahoma" w:cs="Tahoma"/>
          <w:b/>
          <w:bCs/>
          <w:color w:val="1F1F1F"/>
          <w:sz w:val="25"/>
          <w:szCs w:val="25"/>
        </w:rPr>
        <w:t xml:space="preserve">                     </w:t>
      </w:r>
      <w:r w:rsidR="00A2432F">
        <w:rPr>
          <w:rFonts w:ascii="Tahoma" w:hAnsi="Tahoma" w:cs="Tahoma"/>
          <w:b/>
          <w:bCs/>
          <w:color w:val="1F1F1F"/>
          <w:sz w:val="25"/>
          <w:szCs w:val="25"/>
        </w:rPr>
        <w:t xml:space="preserve">                         </w:t>
      </w:r>
      <w:r w:rsidR="00373CC7">
        <w:rPr>
          <w:rFonts w:ascii="Tahoma" w:hAnsi="Tahoma" w:cs="Tahoma"/>
          <w:b/>
          <w:bCs/>
          <w:color w:val="1F1F1F"/>
          <w:sz w:val="25"/>
          <w:szCs w:val="25"/>
        </w:rPr>
        <w:t xml:space="preserve">  </w:t>
      </w:r>
      <w:r w:rsidR="00A2432F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A2432F" w:rsidRPr="00A2432F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D72DDA" w:rsidRPr="00A2432F">
        <w:rPr>
          <w:rFonts w:ascii="Tahoma" w:hAnsi="Tahoma" w:cs="Tahoma"/>
          <w:b/>
          <w:bCs/>
          <w:color w:val="1F1F1F"/>
          <w:sz w:val="25"/>
          <w:szCs w:val="25"/>
        </w:rPr>
        <w:t>Dr. Shafquat</w:t>
      </w:r>
      <w:r w:rsidR="00721541" w:rsidRPr="00A2432F">
        <w:rPr>
          <w:rFonts w:ascii="Tahoma" w:hAnsi="Tahoma" w:cs="Tahoma"/>
          <w:b/>
          <w:bCs/>
          <w:color w:val="1F1F1F"/>
          <w:sz w:val="25"/>
          <w:szCs w:val="25"/>
        </w:rPr>
        <w:t xml:space="preserve"> Ara</w:t>
      </w:r>
    </w:p>
    <w:p w14:paraId="6F9B73AB" w14:textId="7EB5E90C" w:rsidR="00766784" w:rsidRPr="00A2432F" w:rsidRDefault="00A2432F" w:rsidP="00A2432F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                                                </w:t>
      </w:r>
      <w:r w:rsidR="00373CC7">
        <w:rPr>
          <w:rFonts w:ascii="Tahoma" w:hAnsi="Tahoma" w:cs="Tahoma"/>
          <w:b/>
          <w:bCs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 </w:t>
      </w:r>
      <w:r w:rsidR="00766784" w:rsidRPr="00A2432F">
        <w:rPr>
          <w:rFonts w:ascii="Tahoma" w:hAnsi="Tahoma" w:cs="Tahoma"/>
          <w:b/>
          <w:bCs/>
          <w:color w:val="1F1F1F"/>
          <w:sz w:val="25"/>
          <w:szCs w:val="25"/>
        </w:rPr>
        <w:t>Principal</w:t>
      </w:r>
    </w:p>
    <w:p w14:paraId="412965F7" w14:textId="5053A8D7" w:rsidR="0070544A" w:rsidRPr="00A2432F" w:rsidRDefault="00721541" w:rsidP="00A2432F">
      <w:pPr>
        <w:spacing w:line="276" w:lineRule="auto"/>
        <w:ind w:left="-540"/>
        <w:jc w:val="right"/>
        <w:rPr>
          <w:rFonts w:ascii="Tahoma" w:hAnsi="Tahoma" w:cs="Tahoma"/>
          <w:b/>
          <w:bCs/>
          <w:color w:val="1F1F1F"/>
          <w:sz w:val="25"/>
          <w:szCs w:val="25"/>
        </w:rPr>
      </w:pPr>
      <w:r w:rsidRPr="00A2432F">
        <w:rPr>
          <w:rFonts w:ascii="Tahoma" w:hAnsi="Tahoma" w:cs="Tahoma"/>
          <w:b/>
          <w:bCs/>
          <w:color w:val="1F1F1F"/>
          <w:sz w:val="25"/>
          <w:szCs w:val="25"/>
        </w:rPr>
        <w:t>Kashmir Govt.Polytechnic College Srinagar</w:t>
      </w:r>
    </w:p>
    <w:p w14:paraId="17222DC3" w14:textId="782B9634" w:rsidR="00A80BE9" w:rsidRPr="00A2432F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A2432F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Pr="00A2432F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Pr="00A2432F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Pr="00A2432F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Pr="00A2432F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Pr="00A2432F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A2432F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Pr="00A2432F" w:rsidRDefault="004D7A7B" w:rsidP="00A80BE9">
      <w:pPr>
        <w:jc w:val="center"/>
        <w:rPr>
          <w:rFonts w:ascii="Tahoma" w:hAnsi="Tahoma" w:cs="Tahoma"/>
          <w:sz w:val="24"/>
          <w:szCs w:val="24"/>
        </w:rPr>
      </w:pPr>
    </w:p>
    <w:p w14:paraId="03B0D835" w14:textId="0C687E94" w:rsidR="004D7A7B" w:rsidRPr="00A2432F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A2432F" w:rsidSect="00A2432F">
      <w:headerReference w:type="default" r:id="rId7"/>
      <w:pgSz w:w="11906" w:h="16838"/>
      <w:pgMar w:top="90" w:right="746" w:bottom="8" w:left="1440" w:header="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AD90E" w14:textId="77777777" w:rsidR="00C11770" w:rsidRDefault="00C11770">
      <w:r>
        <w:separator/>
      </w:r>
    </w:p>
  </w:endnote>
  <w:endnote w:type="continuationSeparator" w:id="0">
    <w:p w14:paraId="5C592032" w14:textId="77777777" w:rsidR="00C11770" w:rsidRDefault="00C117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AE638" w14:textId="77777777" w:rsidR="00C11770" w:rsidRDefault="00C11770">
      <w:r>
        <w:separator/>
      </w:r>
    </w:p>
  </w:footnote>
  <w:footnote w:type="continuationSeparator" w:id="0">
    <w:p w14:paraId="4B27C919" w14:textId="77777777" w:rsidR="00C11770" w:rsidRDefault="00C117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70F69" w14:textId="77777777" w:rsidR="00D05B94" w:rsidRDefault="00D05B94" w:rsidP="00D05B94">
    <w:pPr>
      <w:jc w:val="right"/>
      <w:rPr>
        <w:rFonts w:ascii="Century Gothic" w:eastAsia="Calibri" w:hAnsi="Century Gothic"/>
        <w:sz w:val="16"/>
        <w:szCs w:val="16"/>
      </w:rPr>
    </w:pPr>
  </w:p>
  <w:p w14:paraId="0D781061" w14:textId="7E82813E" w:rsidR="00C160EC" w:rsidRPr="00D05B94" w:rsidRDefault="00C160EC" w:rsidP="00D05B94">
    <w:pPr>
      <w:jc w:val="right"/>
      <w:rPr>
        <w:rFonts w:ascii="Century Gothic" w:eastAsia="Calibri" w:hAnsi="Century Gothic"/>
        <w:sz w:val="16"/>
        <w:szCs w:val="16"/>
      </w:rPr>
    </w:pPr>
  </w:p>
  <w:p w14:paraId="4381D156" w14:textId="7F35A0F1" w:rsidR="00C160EC" w:rsidRDefault="00D05B94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6871346E">
          <wp:simplePos x="0" y="0"/>
          <wp:positionH relativeFrom="margin">
            <wp:posOffset>-308610</wp:posOffset>
          </wp:positionH>
          <wp:positionV relativeFrom="page">
            <wp:posOffset>446405</wp:posOffset>
          </wp:positionV>
          <wp:extent cx="790575" cy="765175"/>
          <wp:effectExtent l="0" t="0" r="9525" b="0"/>
          <wp:wrapTight wrapText="bothSides">
            <wp:wrapPolygon edited="0">
              <wp:start x="0" y="0"/>
              <wp:lineTo x="0" y="20973"/>
              <wp:lineTo x="21340" y="20973"/>
              <wp:lineTo x="21340" y="0"/>
              <wp:lineTo x="0" y="0"/>
            </wp:wrapPolygon>
          </wp:wrapTight>
          <wp:docPr id="1279314250" name="Picture 12793142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5D2D92D3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07509163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7469FE7F" w:rsidR="00C160EC" w:rsidRDefault="00C160EC" w:rsidP="00C160EC">
    <w:pPr>
      <w:contextualSpacing/>
      <w:rPr>
        <w:sz w:val="20"/>
        <w:szCs w:val="20"/>
      </w:rPr>
    </w:pPr>
    <w:r>
      <w:t xml:space="preserve">                </w:t>
    </w:r>
    <w:r w:rsidR="00D05B94">
      <w:t xml:space="preserve"> </w:t>
    </w:r>
    <w:r>
      <w:t xml:space="preserve">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3F095B7A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D05B94">
      <w:rPr>
        <w:sz w:val="20"/>
        <w:szCs w:val="20"/>
      </w:rPr>
      <w:t xml:space="preserve"> </w:t>
    </w:r>
    <w:r w:rsidR="00221B39">
      <w:rPr>
        <w:sz w:val="20"/>
        <w:szCs w:val="20"/>
      </w:rPr>
      <w:t xml:space="preserve">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5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5DFA061B"/>
    <w:multiLevelType w:val="multilevel"/>
    <w:tmpl w:val="E7042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0520196">
    <w:abstractNumId w:val="9"/>
  </w:num>
  <w:num w:numId="2" w16cid:durableId="903178460">
    <w:abstractNumId w:val="7"/>
  </w:num>
  <w:num w:numId="3" w16cid:durableId="1051003156">
    <w:abstractNumId w:val="6"/>
  </w:num>
  <w:num w:numId="4" w16cid:durableId="1515924779">
    <w:abstractNumId w:val="5"/>
  </w:num>
  <w:num w:numId="5" w16cid:durableId="1586836264">
    <w:abstractNumId w:val="4"/>
  </w:num>
  <w:num w:numId="6" w16cid:durableId="1789080733">
    <w:abstractNumId w:val="8"/>
  </w:num>
  <w:num w:numId="7" w16cid:durableId="1867475376">
    <w:abstractNumId w:val="3"/>
  </w:num>
  <w:num w:numId="8" w16cid:durableId="631449046">
    <w:abstractNumId w:val="2"/>
  </w:num>
  <w:num w:numId="9" w16cid:durableId="1311791360">
    <w:abstractNumId w:val="1"/>
  </w:num>
  <w:num w:numId="10" w16cid:durableId="860708170">
    <w:abstractNumId w:val="0"/>
  </w:num>
  <w:num w:numId="11" w16cid:durableId="436096076">
    <w:abstractNumId w:val="11"/>
  </w:num>
  <w:num w:numId="12" w16cid:durableId="751008985">
    <w:abstractNumId w:val="12"/>
  </w:num>
  <w:num w:numId="13" w16cid:durableId="1328481350">
    <w:abstractNumId w:val="10"/>
  </w:num>
  <w:num w:numId="14" w16cid:durableId="1209102592">
    <w:abstractNumId w:val="16"/>
  </w:num>
  <w:num w:numId="15" w16cid:durableId="1720931754">
    <w:abstractNumId w:val="15"/>
  </w:num>
  <w:num w:numId="16" w16cid:durableId="53047637">
    <w:abstractNumId w:val="14"/>
  </w:num>
  <w:num w:numId="17" w16cid:durableId="1748915381">
    <w:abstractNumId w:val="13"/>
  </w:num>
  <w:num w:numId="18" w16cid:durableId="128608240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A2EB0"/>
    <w:rsid w:val="000B76C4"/>
    <w:rsid w:val="000C5610"/>
    <w:rsid w:val="000E6552"/>
    <w:rsid w:val="000F39B7"/>
    <w:rsid w:val="000F3A4F"/>
    <w:rsid w:val="000F46DC"/>
    <w:rsid w:val="000F59AC"/>
    <w:rsid w:val="001364FE"/>
    <w:rsid w:val="001368DD"/>
    <w:rsid w:val="00147DB3"/>
    <w:rsid w:val="001518A5"/>
    <w:rsid w:val="00160095"/>
    <w:rsid w:val="00170095"/>
    <w:rsid w:val="00170E4F"/>
    <w:rsid w:val="001743F4"/>
    <w:rsid w:val="00186DE5"/>
    <w:rsid w:val="00187C33"/>
    <w:rsid w:val="001936B7"/>
    <w:rsid w:val="00196AB1"/>
    <w:rsid w:val="001E7EC2"/>
    <w:rsid w:val="001F1320"/>
    <w:rsid w:val="00201333"/>
    <w:rsid w:val="00210FA7"/>
    <w:rsid w:val="00215347"/>
    <w:rsid w:val="00216417"/>
    <w:rsid w:val="00221B39"/>
    <w:rsid w:val="0026631D"/>
    <w:rsid w:val="002C2F53"/>
    <w:rsid w:val="00324DAA"/>
    <w:rsid w:val="0033518C"/>
    <w:rsid w:val="003437C2"/>
    <w:rsid w:val="0035174C"/>
    <w:rsid w:val="003536B0"/>
    <w:rsid w:val="003715B0"/>
    <w:rsid w:val="00373CC7"/>
    <w:rsid w:val="003756E0"/>
    <w:rsid w:val="00377186"/>
    <w:rsid w:val="00377397"/>
    <w:rsid w:val="003A1C03"/>
    <w:rsid w:val="003A7892"/>
    <w:rsid w:val="003D0B98"/>
    <w:rsid w:val="003D208D"/>
    <w:rsid w:val="003F5B25"/>
    <w:rsid w:val="00414627"/>
    <w:rsid w:val="00425D63"/>
    <w:rsid w:val="0044478E"/>
    <w:rsid w:val="00454D2E"/>
    <w:rsid w:val="00455A5D"/>
    <w:rsid w:val="00457729"/>
    <w:rsid w:val="0046104B"/>
    <w:rsid w:val="004643D8"/>
    <w:rsid w:val="00477816"/>
    <w:rsid w:val="00497C24"/>
    <w:rsid w:val="004C7BA5"/>
    <w:rsid w:val="004D50CB"/>
    <w:rsid w:val="004D7A7B"/>
    <w:rsid w:val="004E52AC"/>
    <w:rsid w:val="004E7628"/>
    <w:rsid w:val="004F3334"/>
    <w:rsid w:val="004F48F2"/>
    <w:rsid w:val="005149B1"/>
    <w:rsid w:val="005155A1"/>
    <w:rsid w:val="0052040A"/>
    <w:rsid w:val="0052173E"/>
    <w:rsid w:val="00522BE9"/>
    <w:rsid w:val="005367F4"/>
    <w:rsid w:val="00536819"/>
    <w:rsid w:val="005647F2"/>
    <w:rsid w:val="005662D1"/>
    <w:rsid w:val="005706F9"/>
    <w:rsid w:val="00573A09"/>
    <w:rsid w:val="005A4526"/>
    <w:rsid w:val="005B6603"/>
    <w:rsid w:val="005C1B16"/>
    <w:rsid w:val="005D28E0"/>
    <w:rsid w:val="005D5698"/>
    <w:rsid w:val="005E53D0"/>
    <w:rsid w:val="005E64A1"/>
    <w:rsid w:val="005F0AA3"/>
    <w:rsid w:val="005F3F99"/>
    <w:rsid w:val="006002EB"/>
    <w:rsid w:val="00604D34"/>
    <w:rsid w:val="006128EF"/>
    <w:rsid w:val="00615E8A"/>
    <w:rsid w:val="00624B0E"/>
    <w:rsid w:val="006264B4"/>
    <w:rsid w:val="00643033"/>
    <w:rsid w:val="00644CC3"/>
    <w:rsid w:val="00661468"/>
    <w:rsid w:val="006649F0"/>
    <w:rsid w:val="0067245D"/>
    <w:rsid w:val="00674238"/>
    <w:rsid w:val="0067677C"/>
    <w:rsid w:val="0068470E"/>
    <w:rsid w:val="00690E49"/>
    <w:rsid w:val="00695DCD"/>
    <w:rsid w:val="006A05CC"/>
    <w:rsid w:val="006A1E4D"/>
    <w:rsid w:val="006A35A7"/>
    <w:rsid w:val="006D5C0A"/>
    <w:rsid w:val="006D74B5"/>
    <w:rsid w:val="006F0CCE"/>
    <w:rsid w:val="006F267E"/>
    <w:rsid w:val="00702EAE"/>
    <w:rsid w:val="0070544A"/>
    <w:rsid w:val="007152D7"/>
    <w:rsid w:val="00721541"/>
    <w:rsid w:val="00746C14"/>
    <w:rsid w:val="00766784"/>
    <w:rsid w:val="0078386D"/>
    <w:rsid w:val="007C2C59"/>
    <w:rsid w:val="007E2E93"/>
    <w:rsid w:val="007F3B24"/>
    <w:rsid w:val="00801F23"/>
    <w:rsid w:val="008356A9"/>
    <w:rsid w:val="00837632"/>
    <w:rsid w:val="008522EE"/>
    <w:rsid w:val="0085640F"/>
    <w:rsid w:val="008567AA"/>
    <w:rsid w:val="008749D5"/>
    <w:rsid w:val="0088511B"/>
    <w:rsid w:val="00892712"/>
    <w:rsid w:val="008A46C2"/>
    <w:rsid w:val="008A680A"/>
    <w:rsid w:val="008B0BB0"/>
    <w:rsid w:val="008D3BB0"/>
    <w:rsid w:val="008E6C4B"/>
    <w:rsid w:val="008E730F"/>
    <w:rsid w:val="008F18C0"/>
    <w:rsid w:val="00907648"/>
    <w:rsid w:val="00927DD1"/>
    <w:rsid w:val="009308F6"/>
    <w:rsid w:val="00930FDE"/>
    <w:rsid w:val="009344A3"/>
    <w:rsid w:val="009779B3"/>
    <w:rsid w:val="00982DBF"/>
    <w:rsid w:val="00984AD3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119F0"/>
    <w:rsid w:val="00A200C9"/>
    <w:rsid w:val="00A21625"/>
    <w:rsid w:val="00A2432F"/>
    <w:rsid w:val="00A24B0C"/>
    <w:rsid w:val="00A250D5"/>
    <w:rsid w:val="00A32F56"/>
    <w:rsid w:val="00A36028"/>
    <w:rsid w:val="00A77585"/>
    <w:rsid w:val="00A80BE9"/>
    <w:rsid w:val="00A82F54"/>
    <w:rsid w:val="00A91424"/>
    <w:rsid w:val="00AA2C77"/>
    <w:rsid w:val="00AC3FB9"/>
    <w:rsid w:val="00AC702A"/>
    <w:rsid w:val="00AD1F45"/>
    <w:rsid w:val="00AD226F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75D49"/>
    <w:rsid w:val="00BB7485"/>
    <w:rsid w:val="00BB7C2B"/>
    <w:rsid w:val="00BC1664"/>
    <w:rsid w:val="00BC2546"/>
    <w:rsid w:val="00C05085"/>
    <w:rsid w:val="00C11770"/>
    <w:rsid w:val="00C1593D"/>
    <w:rsid w:val="00C160EC"/>
    <w:rsid w:val="00C37FC7"/>
    <w:rsid w:val="00C45583"/>
    <w:rsid w:val="00C56C7E"/>
    <w:rsid w:val="00C776A4"/>
    <w:rsid w:val="00CA2C6C"/>
    <w:rsid w:val="00CA43D3"/>
    <w:rsid w:val="00CA6809"/>
    <w:rsid w:val="00CB0F82"/>
    <w:rsid w:val="00CB5179"/>
    <w:rsid w:val="00CC0600"/>
    <w:rsid w:val="00CC78AC"/>
    <w:rsid w:val="00CF3540"/>
    <w:rsid w:val="00CF7953"/>
    <w:rsid w:val="00D05B94"/>
    <w:rsid w:val="00D07232"/>
    <w:rsid w:val="00D10245"/>
    <w:rsid w:val="00D118C5"/>
    <w:rsid w:val="00D21BDD"/>
    <w:rsid w:val="00D24D6C"/>
    <w:rsid w:val="00D257BB"/>
    <w:rsid w:val="00D65F07"/>
    <w:rsid w:val="00D72DDA"/>
    <w:rsid w:val="00D92BB7"/>
    <w:rsid w:val="00DA75B0"/>
    <w:rsid w:val="00DC76D2"/>
    <w:rsid w:val="00DD30ED"/>
    <w:rsid w:val="00DE0BF1"/>
    <w:rsid w:val="00E17F4F"/>
    <w:rsid w:val="00E21D97"/>
    <w:rsid w:val="00E2732D"/>
    <w:rsid w:val="00E32434"/>
    <w:rsid w:val="00E578DA"/>
    <w:rsid w:val="00E64C21"/>
    <w:rsid w:val="00E80A8C"/>
    <w:rsid w:val="00E826FF"/>
    <w:rsid w:val="00E849CC"/>
    <w:rsid w:val="00EA0CA6"/>
    <w:rsid w:val="00EC0ECC"/>
    <w:rsid w:val="00EC24C6"/>
    <w:rsid w:val="00EE7F7E"/>
    <w:rsid w:val="00EF2255"/>
    <w:rsid w:val="00EF2933"/>
    <w:rsid w:val="00F01BD2"/>
    <w:rsid w:val="00F05146"/>
    <w:rsid w:val="00F1115D"/>
    <w:rsid w:val="00F3513C"/>
    <w:rsid w:val="00F465C5"/>
    <w:rsid w:val="00F5180D"/>
    <w:rsid w:val="00F51B21"/>
    <w:rsid w:val="00F51D87"/>
    <w:rsid w:val="00F5256C"/>
    <w:rsid w:val="00F8142D"/>
    <w:rsid w:val="00F8455C"/>
    <w:rsid w:val="00F95D3F"/>
    <w:rsid w:val="00FA566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6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241</Words>
  <Characters>1380</Characters>
  <Application>Microsoft Office Word</Application>
  <DocSecurity>0</DocSecurity>
  <Lines>47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4</cp:revision>
  <cp:lastPrinted>2025-08-20T07:54:00Z</cp:lastPrinted>
  <dcterms:created xsi:type="dcterms:W3CDTF">2025-08-20T07:48:00Z</dcterms:created>
  <dcterms:modified xsi:type="dcterms:W3CDTF">2025-08-20T07:54:00Z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