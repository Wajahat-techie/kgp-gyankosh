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1985217A" w:rsidR="00A03137" w:rsidRP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</w:p>
    <w:p w14:paraId="4EA82C48" w14:textId="3111530C" w:rsidR="00BF65A0" w:rsidRDefault="00173553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</w:t>
      </w:r>
      <w:r w:rsidR="00D41FF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Dated:</w:t>
      </w:r>
      <w:r w:rsidR="00EC3497">
        <w:rPr>
          <w:rFonts w:ascii="Tahoma" w:hAnsi="Tahoma" w:cs="Tahoma"/>
          <w:color w:val="1F1F1F"/>
          <w:sz w:val="25"/>
          <w:szCs w:val="25"/>
        </w:rPr>
        <w:t>03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EC3497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EC3497">
        <w:rPr>
          <w:rFonts w:ascii="Tahoma" w:hAnsi="Tahoma" w:cs="Tahoma"/>
          <w:color w:val="1F1F1F"/>
          <w:sz w:val="25"/>
          <w:szCs w:val="25"/>
        </w:rPr>
        <w:t>6</w:t>
      </w:r>
    </w:p>
    <w:p w14:paraId="77F49012" w14:textId="74FC2F2B" w:rsidR="00EC3497" w:rsidRDefault="00EC3497" w:rsidP="00D8658B">
      <w:pPr>
        <w:ind w:left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EC349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Submission of Consolidated Requisitions for Financial Year 2026–27 –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Kashmir </w:t>
      </w:r>
      <w:r w:rsidRPr="00EC3497">
        <w:rPr>
          <w:rFonts w:ascii="Tahoma" w:hAnsi="Tahoma" w:cs="Tahoma"/>
          <w:b/>
          <w:bCs/>
          <w:color w:val="1F1F1F"/>
          <w:sz w:val="25"/>
          <w:szCs w:val="25"/>
        </w:rPr>
        <w:t>Government Polytechnic College</w:t>
      </w:r>
      <w:r w:rsidR="00D8658B">
        <w:rPr>
          <w:rFonts w:ascii="Tahoma" w:hAnsi="Tahoma" w:cs="Tahoma"/>
          <w:b/>
          <w:bCs/>
          <w:color w:val="1F1F1F"/>
          <w:sz w:val="25"/>
          <w:szCs w:val="25"/>
        </w:rPr>
        <w:t>,</w:t>
      </w:r>
      <w:r w:rsidRPr="00EC3497">
        <w:rPr>
          <w:rFonts w:ascii="Tahoma" w:hAnsi="Tahoma" w:cs="Tahoma"/>
          <w:b/>
          <w:bCs/>
          <w:color w:val="1F1F1F"/>
          <w:sz w:val="25"/>
          <w:szCs w:val="25"/>
        </w:rPr>
        <w:t xml:space="preserve"> Srinagar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67D6597B" w14:textId="77777777" w:rsidR="00D8658B" w:rsidRPr="00EC3497" w:rsidRDefault="00D8658B" w:rsidP="00D8658B">
      <w:pPr>
        <w:ind w:left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C47E823" w14:textId="2415C59D" w:rsidR="00EC3497" w:rsidRPr="00EC3497" w:rsidRDefault="00EC3497" w:rsidP="00EC3497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EC3497">
        <w:rPr>
          <w:rFonts w:ascii="Tahoma" w:hAnsi="Tahoma" w:cs="Tahoma"/>
          <w:color w:val="1F1F1F"/>
          <w:sz w:val="25"/>
          <w:szCs w:val="25"/>
        </w:rPr>
        <w:t>Sir,</w:t>
      </w:r>
    </w:p>
    <w:p w14:paraId="6A8222F1" w14:textId="09AA7145" w:rsidR="00EC3497" w:rsidRPr="00EC3497" w:rsidRDefault="00EC3497" w:rsidP="00D8658B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EC3497">
        <w:rPr>
          <w:rFonts w:ascii="Tahoma" w:hAnsi="Tahoma" w:cs="Tahoma"/>
          <w:color w:val="1F1F1F"/>
          <w:sz w:val="25"/>
          <w:szCs w:val="25"/>
        </w:rPr>
        <w:t xml:space="preserve">This is in reference to </w:t>
      </w:r>
      <w:r w:rsidR="00D8658B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EC3497">
        <w:rPr>
          <w:rFonts w:ascii="Tahoma" w:hAnsi="Tahoma" w:cs="Tahoma"/>
          <w:color w:val="1F1F1F"/>
          <w:sz w:val="25"/>
          <w:szCs w:val="25"/>
        </w:rPr>
        <w:t>email</w:t>
      </w:r>
      <w:r w:rsidR="00D8658B">
        <w:rPr>
          <w:rFonts w:ascii="Tahoma" w:hAnsi="Tahoma" w:cs="Tahoma"/>
          <w:color w:val="1F1F1F"/>
          <w:sz w:val="25"/>
          <w:szCs w:val="25"/>
        </w:rPr>
        <w:t xml:space="preserve"> from your office</w:t>
      </w:r>
      <w:r w:rsidRPr="00EC3497">
        <w:rPr>
          <w:rFonts w:ascii="Tahoma" w:hAnsi="Tahoma" w:cs="Tahoma"/>
          <w:color w:val="1F1F1F"/>
          <w:sz w:val="25"/>
          <w:szCs w:val="25"/>
        </w:rPr>
        <w:t xml:space="preserve"> regarding the submission of requisitions for the Financial Year 2026–27.</w:t>
      </w:r>
      <w:r w:rsidR="00D8658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C3497">
        <w:rPr>
          <w:rFonts w:ascii="Tahoma" w:hAnsi="Tahoma" w:cs="Tahoma"/>
          <w:color w:val="1F1F1F"/>
          <w:sz w:val="25"/>
          <w:szCs w:val="25"/>
        </w:rPr>
        <w:t>As desired,</w:t>
      </w:r>
      <w:r w:rsidR="00D8658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C3497">
        <w:rPr>
          <w:rFonts w:ascii="Tahoma" w:hAnsi="Tahoma" w:cs="Tahoma"/>
          <w:color w:val="1F1F1F"/>
          <w:sz w:val="25"/>
          <w:szCs w:val="25"/>
        </w:rPr>
        <w:t>we are submitting herewith the consolidated requisitions for the following items:</w:t>
      </w:r>
    </w:p>
    <w:p w14:paraId="1DCB5039" w14:textId="77777777" w:rsidR="00D8658B" w:rsidRPr="00D8658B" w:rsidRDefault="00D8658B" w:rsidP="00D8658B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D8658B">
        <w:rPr>
          <w:rFonts w:ascii="Tahoma" w:hAnsi="Tahoma" w:cs="Tahoma"/>
          <w:color w:val="1F1F1F"/>
          <w:sz w:val="25"/>
          <w:szCs w:val="25"/>
        </w:rPr>
        <w:t>Furnishing of requisitions of furniture for the Financial Year 2026–27.</w:t>
      </w:r>
    </w:p>
    <w:p w14:paraId="1BD1675C" w14:textId="77777777" w:rsidR="00D8658B" w:rsidRPr="00D8658B" w:rsidRDefault="00D8658B" w:rsidP="00D8658B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D8658B">
        <w:rPr>
          <w:rFonts w:ascii="Tahoma" w:hAnsi="Tahoma" w:cs="Tahoma"/>
          <w:color w:val="1F1F1F"/>
          <w:sz w:val="25"/>
          <w:szCs w:val="25"/>
        </w:rPr>
        <w:t>Furnishing of requisitions of buses for students.</w:t>
      </w:r>
    </w:p>
    <w:p w14:paraId="4B77074B" w14:textId="77777777" w:rsidR="00D8658B" w:rsidRPr="00D8658B" w:rsidRDefault="00D8658B" w:rsidP="00D8658B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D8658B">
        <w:rPr>
          <w:rFonts w:ascii="Tahoma" w:hAnsi="Tahoma" w:cs="Tahoma"/>
          <w:color w:val="1F1F1F"/>
          <w:sz w:val="25"/>
          <w:szCs w:val="25"/>
        </w:rPr>
        <w:t>Furnishing of requisitions of machinery &amp; equipment for the Financial Year 2026–27.</w:t>
      </w:r>
    </w:p>
    <w:p w14:paraId="305F9E0A" w14:textId="77777777" w:rsidR="00D8658B" w:rsidRPr="00D8658B" w:rsidRDefault="00D8658B" w:rsidP="00D8658B">
      <w:pPr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D8658B">
        <w:rPr>
          <w:rFonts w:ascii="Tahoma" w:hAnsi="Tahoma" w:cs="Tahoma"/>
          <w:color w:val="1F1F1F"/>
          <w:sz w:val="25"/>
          <w:szCs w:val="25"/>
        </w:rPr>
        <w:t>Furnishing of requisitions of IT-related items and smart classrooms for the Financial Year 2026–27.</w:t>
      </w:r>
    </w:p>
    <w:p w14:paraId="5469219D" w14:textId="790C82D5" w:rsidR="000C6B22" w:rsidRDefault="00EC3497" w:rsidP="00D8658B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EC3497">
        <w:rPr>
          <w:rFonts w:ascii="Tahoma" w:hAnsi="Tahoma" w:cs="Tahoma"/>
          <w:color w:val="1F1F1F"/>
          <w:sz w:val="25"/>
          <w:szCs w:val="25"/>
        </w:rPr>
        <w:t>The detailed lists of the above items are attached for your kind perusal and further necessary action</w:t>
      </w:r>
      <w:r w:rsidR="00D8658B">
        <w:rPr>
          <w:rFonts w:ascii="Tahoma" w:hAnsi="Tahoma" w:cs="Tahoma"/>
          <w:color w:val="1F1F1F"/>
          <w:sz w:val="25"/>
          <w:szCs w:val="25"/>
        </w:rPr>
        <w:t xml:space="preserve"> at your office end.</w:t>
      </w:r>
    </w:p>
    <w:p w14:paraId="4DD02AD7" w14:textId="77777777" w:rsidR="00D8658B" w:rsidRDefault="00D8658B" w:rsidP="00D8658B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9FC0BE7" w14:textId="77777777" w:rsidR="00D8658B" w:rsidRDefault="00D8658B" w:rsidP="00D8658B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B40EB4" w14:textId="77777777" w:rsidR="00746E60" w:rsidRDefault="00746E60" w:rsidP="00D865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438F9634" w14:textId="27000032" w:rsidR="00BF65A0" w:rsidRDefault="00D8658B" w:rsidP="00D8658B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BF65A0"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F65A0"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01DF4E6" w14:textId="668E22C7" w:rsidR="00BF65A0" w:rsidRDefault="00BF65A0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75D91198" w14:textId="77777777" w:rsidR="005F289C" w:rsidRDefault="005F289C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91FE1" w14:textId="2C2A7502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2CC3A5D4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35395D03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74B202BF" w14:textId="6C203E3D" w:rsidR="000C6B22" w:rsidRDefault="000C6B22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914933" w14:textId="46144CEA" w:rsidR="000C6B22" w:rsidRDefault="000C6B22" w:rsidP="00D865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0C6B22" w:rsidSect="00750BE5">
      <w:headerReference w:type="default" r:id="rId7"/>
      <w:pgSz w:w="11906" w:h="16838"/>
      <w:pgMar w:top="900" w:right="836" w:bottom="8" w:left="709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B87B" w14:textId="77777777" w:rsidR="006677AC" w:rsidRDefault="006677AC">
      <w:r>
        <w:separator/>
      </w:r>
    </w:p>
  </w:endnote>
  <w:endnote w:type="continuationSeparator" w:id="0">
    <w:p w14:paraId="1DE07AF9" w14:textId="77777777" w:rsidR="006677AC" w:rsidRDefault="0066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CC12" w14:textId="77777777" w:rsidR="006677AC" w:rsidRDefault="006677AC">
      <w:r>
        <w:separator/>
      </w:r>
    </w:p>
  </w:footnote>
  <w:footnote w:type="continuationSeparator" w:id="0">
    <w:p w14:paraId="360DC77E" w14:textId="77777777" w:rsidR="006677AC" w:rsidRDefault="0066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A9D27AE" w:rsidR="00B14580" w:rsidRDefault="00746E6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0E4B187">
          <wp:simplePos x="0" y="0"/>
          <wp:positionH relativeFrom="margin">
            <wp:align>left</wp:align>
          </wp:positionH>
          <wp:positionV relativeFrom="page">
            <wp:posOffset>459622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</w:t>
    </w:r>
  </w:p>
  <w:p w14:paraId="70D033A1" w14:textId="7200D3BB" w:rsidR="00B14580" w:rsidRPr="00461DF9" w:rsidRDefault="00746E60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27C2DF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13A301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B70DB7" w:rsidRPr="00BD35CF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2A9FA7E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43A92"/>
    <w:multiLevelType w:val="multilevel"/>
    <w:tmpl w:val="4CC0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784773"/>
    <w:multiLevelType w:val="multilevel"/>
    <w:tmpl w:val="B132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F240409"/>
    <w:multiLevelType w:val="multilevel"/>
    <w:tmpl w:val="DA96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9758">
    <w:abstractNumId w:val="9"/>
  </w:num>
  <w:num w:numId="2" w16cid:durableId="1563835895">
    <w:abstractNumId w:val="7"/>
  </w:num>
  <w:num w:numId="3" w16cid:durableId="549852500">
    <w:abstractNumId w:val="6"/>
  </w:num>
  <w:num w:numId="4" w16cid:durableId="465784926">
    <w:abstractNumId w:val="5"/>
  </w:num>
  <w:num w:numId="5" w16cid:durableId="410926178">
    <w:abstractNumId w:val="4"/>
  </w:num>
  <w:num w:numId="6" w16cid:durableId="1471485374">
    <w:abstractNumId w:val="8"/>
  </w:num>
  <w:num w:numId="7" w16cid:durableId="188685712">
    <w:abstractNumId w:val="3"/>
  </w:num>
  <w:num w:numId="8" w16cid:durableId="394086349">
    <w:abstractNumId w:val="2"/>
  </w:num>
  <w:num w:numId="9" w16cid:durableId="1472135260">
    <w:abstractNumId w:val="1"/>
  </w:num>
  <w:num w:numId="10" w16cid:durableId="648245064">
    <w:abstractNumId w:val="0"/>
  </w:num>
  <w:num w:numId="11" w16cid:durableId="1287156878">
    <w:abstractNumId w:val="14"/>
  </w:num>
  <w:num w:numId="12" w16cid:durableId="1628126369">
    <w:abstractNumId w:val="15"/>
  </w:num>
  <w:num w:numId="13" w16cid:durableId="377709724">
    <w:abstractNumId w:val="12"/>
  </w:num>
  <w:num w:numId="14" w16cid:durableId="1050690783">
    <w:abstractNumId w:val="19"/>
  </w:num>
  <w:num w:numId="15" w16cid:durableId="1078013589">
    <w:abstractNumId w:val="17"/>
  </w:num>
  <w:num w:numId="16" w16cid:durableId="967003912">
    <w:abstractNumId w:val="20"/>
  </w:num>
  <w:num w:numId="17" w16cid:durableId="1349678712">
    <w:abstractNumId w:val="16"/>
  </w:num>
  <w:num w:numId="18" w16cid:durableId="1350333534">
    <w:abstractNumId w:val="10"/>
  </w:num>
  <w:num w:numId="19" w16cid:durableId="1340036303">
    <w:abstractNumId w:val="21"/>
  </w:num>
  <w:num w:numId="20" w16cid:durableId="1771193395">
    <w:abstractNumId w:val="13"/>
  </w:num>
  <w:num w:numId="21" w16cid:durableId="710154430">
    <w:abstractNumId w:val="11"/>
  </w:num>
  <w:num w:numId="22" w16cid:durableId="15307528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AC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D6284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17A00"/>
    <w:rsid w:val="00322356"/>
    <w:rsid w:val="003231AE"/>
    <w:rsid w:val="0033518C"/>
    <w:rsid w:val="00337606"/>
    <w:rsid w:val="00337A66"/>
    <w:rsid w:val="00342855"/>
    <w:rsid w:val="003437C2"/>
    <w:rsid w:val="003547E4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5412"/>
    <w:rsid w:val="00414627"/>
    <w:rsid w:val="00415B4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5F289C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65E79"/>
    <w:rsid w:val="006677AC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4054D"/>
    <w:rsid w:val="00746C14"/>
    <w:rsid w:val="00746E60"/>
    <w:rsid w:val="00750BE5"/>
    <w:rsid w:val="00757FC8"/>
    <w:rsid w:val="00762F19"/>
    <w:rsid w:val="007802D8"/>
    <w:rsid w:val="007A49B3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55C8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E66A0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4512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2A4"/>
    <w:rsid w:val="00D23AB4"/>
    <w:rsid w:val="00D34210"/>
    <w:rsid w:val="00D41FFC"/>
    <w:rsid w:val="00D45E5D"/>
    <w:rsid w:val="00D464E1"/>
    <w:rsid w:val="00D5625E"/>
    <w:rsid w:val="00D6579E"/>
    <w:rsid w:val="00D65F07"/>
    <w:rsid w:val="00D704F3"/>
    <w:rsid w:val="00D8658B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C3497"/>
    <w:rsid w:val="00EE62FA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49D8"/>
    <w:rsid w:val="00F8455C"/>
    <w:rsid w:val="00F84C4F"/>
    <w:rsid w:val="00F87C2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2025-08-11T09:40:00Z</cp:lastPrinted>
  <dcterms:created xsi:type="dcterms:W3CDTF">2026-04-02T17:28:00Z</dcterms:created>
  <dcterms:modified xsi:type="dcterms:W3CDTF">2026-04-02T17:31:00Z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