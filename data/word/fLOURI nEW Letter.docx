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5A2814A6" w14:textId="77777777" w:rsidR="00D96F24" w:rsidRDefault="00D96F24" w:rsidP="00B03C00">
      <w:pPr>
        <w:rPr>
          <w:rFonts w:ascii="Tahoma" w:hAnsi="Tahoma" w:cs="Tahoma"/>
          <w:sz w:val="25"/>
          <w:szCs w:val="25"/>
        </w:rPr>
      </w:pPr>
    </w:p>
    <w:p w14:paraId="338B2B63" w14:textId="5F499A38" w:rsidR="00A03137" w:rsidRDefault="00173553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165D8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93A4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A345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565FD8">
        <w:rPr>
          <w:rFonts w:ascii="Tahoma" w:hAnsi="Tahoma" w:cs="Tahoma"/>
          <w:color w:val="1F1F1F"/>
          <w:sz w:val="25"/>
          <w:szCs w:val="25"/>
        </w:rPr>
        <w:t>15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093A4D">
        <w:rPr>
          <w:rFonts w:ascii="Tahoma" w:hAnsi="Tahoma" w:cs="Tahoma"/>
          <w:color w:val="1F1F1F"/>
          <w:sz w:val="25"/>
          <w:szCs w:val="25"/>
        </w:rPr>
        <w:t>06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093A4D">
        <w:rPr>
          <w:rFonts w:ascii="Tahoma" w:hAnsi="Tahoma" w:cs="Tahoma"/>
          <w:color w:val="1F1F1F"/>
          <w:sz w:val="25"/>
          <w:szCs w:val="25"/>
        </w:rPr>
        <w:t>6</w:t>
      </w:r>
    </w:p>
    <w:p w14:paraId="5A88C590" w14:textId="77777777" w:rsidR="005A3459" w:rsidRP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7FF3722" w14:textId="69315C9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5A3459">
        <w:rPr>
          <w:rFonts w:ascii="Tahoma" w:hAnsi="Tahoma" w:cs="Tahoma"/>
          <w:b/>
          <w:bCs/>
          <w:color w:val="1F1F1F"/>
          <w:sz w:val="25"/>
          <w:szCs w:val="25"/>
        </w:rPr>
        <w:t>Supply Order.</w:t>
      </w:r>
    </w:p>
    <w:p w14:paraId="13DB733A" w14:textId="129F5718" w:rsidR="005A3459" w:rsidRDefault="00D96F24" w:rsidP="005A345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1EA79E42" w14:textId="3A15401E" w:rsid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5A3459">
        <w:rPr>
          <w:rFonts w:ascii="Tahoma" w:hAnsi="Tahoma" w:cs="Tahoma"/>
          <w:color w:val="1F1F1F"/>
          <w:sz w:val="25"/>
          <w:szCs w:val="25"/>
        </w:rPr>
        <w:t xml:space="preserve">You are requested to supply the following items to this institution within </w:t>
      </w:r>
      <w:r w:rsidR="00093A4D">
        <w:rPr>
          <w:rFonts w:ascii="Tahoma" w:hAnsi="Tahoma" w:cs="Tahoma"/>
          <w:color w:val="1F1F1F"/>
          <w:sz w:val="25"/>
          <w:szCs w:val="25"/>
        </w:rPr>
        <w:t>three</w:t>
      </w:r>
      <w:r w:rsidRPr="005A3459">
        <w:rPr>
          <w:rFonts w:ascii="Tahoma" w:hAnsi="Tahoma" w:cs="Tahoma"/>
          <w:color w:val="1F1F1F"/>
          <w:sz w:val="25"/>
          <w:szCs w:val="25"/>
        </w:rPr>
        <w:t xml:space="preserve"> days </w:t>
      </w:r>
      <w:r>
        <w:rPr>
          <w:rFonts w:ascii="Tahoma" w:hAnsi="Tahoma" w:cs="Tahoma"/>
          <w:color w:val="1F1F1F"/>
          <w:sz w:val="25"/>
          <w:szCs w:val="25"/>
        </w:rPr>
        <w:t>from</w:t>
      </w:r>
      <w:r w:rsidRPr="005A3459">
        <w:rPr>
          <w:rFonts w:ascii="Tahoma" w:hAnsi="Tahoma" w:cs="Tahoma"/>
          <w:color w:val="1F1F1F"/>
          <w:sz w:val="25"/>
          <w:szCs w:val="25"/>
        </w:rPr>
        <w:t xml:space="preserve"> the date of this supply order.  </w:t>
      </w:r>
    </w:p>
    <w:p w14:paraId="6100A35A" w14:textId="77777777" w:rsidR="005A3459" w:rsidRPr="00D96F24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2700A5B3" w14:textId="6EBF411E" w:rsidR="00093A4D" w:rsidRPr="005E323E" w:rsidRDefault="00D96F24" w:rsidP="00093A4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5E323E">
        <w:rPr>
          <w:rFonts w:ascii="Tahoma" w:hAnsi="Tahoma" w:cs="Tahoma"/>
          <w:b/>
          <w:bCs/>
          <w:color w:val="1F1F1F"/>
          <w:sz w:val="25"/>
          <w:szCs w:val="25"/>
        </w:rPr>
        <w:tab/>
      </w:r>
      <w:r w:rsidR="00565FD8">
        <w:rPr>
          <w:rFonts w:ascii="Tahoma" w:hAnsi="Tahoma" w:cs="Tahoma"/>
          <w:b/>
          <w:bCs/>
          <w:color w:val="1F1F1F"/>
          <w:sz w:val="25"/>
          <w:szCs w:val="25"/>
        </w:rPr>
        <w:t>2</w:t>
      </w:r>
      <w:r w:rsidR="00093A4D" w:rsidRPr="005E323E">
        <w:rPr>
          <w:rFonts w:ascii="Tahoma" w:hAnsi="Tahoma" w:cs="Tahoma"/>
          <w:b/>
          <w:bCs/>
          <w:color w:val="1F1F1F"/>
          <w:sz w:val="25"/>
          <w:szCs w:val="25"/>
        </w:rPr>
        <w:t>000 No’s flower saplings.</w:t>
      </w:r>
    </w:p>
    <w:p w14:paraId="3A0D36FA" w14:textId="6601A747" w:rsidR="00D96F24" w:rsidRPr="005E323E" w:rsidRDefault="00093A4D" w:rsidP="00093A4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E323E">
        <w:rPr>
          <w:rFonts w:ascii="Tahoma" w:hAnsi="Tahoma" w:cs="Tahoma"/>
          <w:b/>
          <w:bCs/>
          <w:color w:val="1F1F1F"/>
          <w:sz w:val="25"/>
          <w:szCs w:val="25"/>
        </w:rPr>
        <w:t xml:space="preserve"> 30 No’s micro filla.</w:t>
      </w:r>
    </w:p>
    <w:p w14:paraId="721B2A9C" w14:textId="77777777" w:rsidR="00093A4D" w:rsidRDefault="00093A4D" w:rsidP="00093A4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832FA3F" w14:textId="77777777" w:rsidR="00093A4D" w:rsidRPr="00093A4D" w:rsidRDefault="00093A4D" w:rsidP="00093A4D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5465D10E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527422D5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8952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563932D" w:rsidR="00076EA7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C5C205D" w14:textId="5561E45B" w:rsidR="005A3459" w:rsidRPr="00337606" w:rsidRDefault="005A345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1E0BB36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="00093A4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3E1D6" w14:textId="77777777" w:rsidR="00115823" w:rsidRDefault="00115823">
      <w:r>
        <w:separator/>
      </w:r>
    </w:p>
  </w:endnote>
  <w:endnote w:type="continuationSeparator" w:id="0">
    <w:p w14:paraId="726C83D7" w14:textId="77777777" w:rsidR="00115823" w:rsidRDefault="0011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40E7" w14:textId="77777777" w:rsidR="00115823" w:rsidRDefault="00115823">
      <w:r>
        <w:separator/>
      </w:r>
    </w:p>
  </w:footnote>
  <w:footnote w:type="continuationSeparator" w:id="0">
    <w:p w14:paraId="74CC327D" w14:textId="77777777" w:rsidR="00115823" w:rsidRDefault="00115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F7A5F91"/>
    <w:multiLevelType w:val="hybridMultilevel"/>
    <w:tmpl w:val="27B80D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24958F1"/>
    <w:multiLevelType w:val="hybridMultilevel"/>
    <w:tmpl w:val="D30AB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064">
    <w:abstractNumId w:val="9"/>
  </w:num>
  <w:num w:numId="2" w16cid:durableId="1938755246">
    <w:abstractNumId w:val="7"/>
  </w:num>
  <w:num w:numId="3" w16cid:durableId="1219630013">
    <w:abstractNumId w:val="6"/>
  </w:num>
  <w:num w:numId="4" w16cid:durableId="667832501">
    <w:abstractNumId w:val="5"/>
  </w:num>
  <w:num w:numId="5" w16cid:durableId="236089081">
    <w:abstractNumId w:val="4"/>
  </w:num>
  <w:num w:numId="6" w16cid:durableId="371266866">
    <w:abstractNumId w:val="8"/>
  </w:num>
  <w:num w:numId="7" w16cid:durableId="1528760755">
    <w:abstractNumId w:val="3"/>
  </w:num>
  <w:num w:numId="8" w16cid:durableId="672998428">
    <w:abstractNumId w:val="2"/>
  </w:num>
  <w:num w:numId="9" w16cid:durableId="1841197734">
    <w:abstractNumId w:val="1"/>
  </w:num>
  <w:num w:numId="10" w16cid:durableId="1117455419">
    <w:abstractNumId w:val="0"/>
  </w:num>
  <w:num w:numId="11" w16cid:durableId="420224624">
    <w:abstractNumId w:val="12"/>
  </w:num>
  <w:num w:numId="12" w16cid:durableId="1747067162">
    <w:abstractNumId w:val="13"/>
  </w:num>
  <w:num w:numId="13" w16cid:durableId="1744138429">
    <w:abstractNumId w:val="11"/>
  </w:num>
  <w:num w:numId="14" w16cid:durableId="1186286509">
    <w:abstractNumId w:val="16"/>
  </w:num>
  <w:num w:numId="15" w16cid:durableId="1182934115">
    <w:abstractNumId w:val="15"/>
  </w:num>
  <w:num w:numId="16" w16cid:durableId="792748261">
    <w:abstractNumId w:val="17"/>
  </w:num>
  <w:num w:numId="17" w16cid:durableId="402223025">
    <w:abstractNumId w:val="14"/>
  </w:num>
  <w:num w:numId="18" w16cid:durableId="913123802">
    <w:abstractNumId w:val="19"/>
  </w:num>
  <w:num w:numId="19" w16cid:durableId="392899149">
    <w:abstractNumId w:val="10"/>
  </w:num>
  <w:num w:numId="20" w16cid:durableId="3708084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ECA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93A4D"/>
    <w:rsid w:val="000B76C4"/>
    <w:rsid w:val="000C20B0"/>
    <w:rsid w:val="000C5610"/>
    <w:rsid w:val="000E6552"/>
    <w:rsid w:val="000F334E"/>
    <w:rsid w:val="000F3A4F"/>
    <w:rsid w:val="000F59AC"/>
    <w:rsid w:val="00115823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5D8F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6409"/>
    <w:rsid w:val="003C3196"/>
    <w:rsid w:val="003D1396"/>
    <w:rsid w:val="00414627"/>
    <w:rsid w:val="00420B16"/>
    <w:rsid w:val="00421AFA"/>
    <w:rsid w:val="00425D63"/>
    <w:rsid w:val="004537CF"/>
    <w:rsid w:val="00461DF9"/>
    <w:rsid w:val="004643D8"/>
    <w:rsid w:val="0048205E"/>
    <w:rsid w:val="004831C3"/>
    <w:rsid w:val="00497C24"/>
    <w:rsid w:val="004B3216"/>
    <w:rsid w:val="004C7095"/>
    <w:rsid w:val="004C7BA5"/>
    <w:rsid w:val="004D2AEC"/>
    <w:rsid w:val="004E5652"/>
    <w:rsid w:val="004E7628"/>
    <w:rsid w:val="004F48F2"/>
    <w:rsid w:val="005065F5"/>
    <w:rsid w:val="0050696F"/>
    <w:rsid w:val="005149B1"/>
    <w:rsid w:val="00517A41"/>
    <w:rsid w:val="00527AED"/>
    <w:rsid w:val="005366CB"/>
    <w:rsid w:val="005511E0"/>
    <w:rsid w:val="00554BB2"/>
    <w:rsid w:val="005647F2"/>
    <w:rsid w:val="00565FD8"/>
    <w:rsid w:val="005662D1"/>
    <w:rsid w:val="00573A09"/>
    <w:rsid w:val="0058776A"/>
    <w:rsid w:val="00596384"/>
    <w:rsid w:val="005A3459"/>
    <w:rsid w:val="005A4526"/>
    <w:rsid w:val="005B473D"/>
    <w:rsid w:val="005C1B16"/>
    <w:rsid w:val="005E323E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4DA0"/>
    <w:rsid w:val="0085640F"/>
    <w:rsid w:val="008567AA"/>
    <w:rsid w:val="008729B0"/>
    <w:rsid w:val="00892712"/>
    <w:rsid w:val="00895237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7A7F"/>
    <w:rsid w:val="009A1100"/>
    <w:rsid w:val="009A21BC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3BE9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3C00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27440"/>
    <w:rsid w:val="00D34210"/>
    <w:rsid w:val="00D42D91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93D49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2026-06-08T17:09:00Z</cp:lastPrinted>
  <dcterms:created xsi:type="dcterms:W3CDTF">2026-06-08T17:09:00Z</dcterms:created>
  <dcterms:modified xsi:type="dcterms:W3CDTF">2026-06-15T04:03:00Z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