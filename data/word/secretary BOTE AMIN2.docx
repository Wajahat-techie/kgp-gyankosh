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3E89" w14:textId="3A2A107A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The Secretary,</w:t>
      </w:r>
    </w:p>
    <w:p w14:paraId="0CBFE823" w14:textId="77777777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Board of Technical Education,</w:t>
      </w:r>
    </w:p>
    <w:p w14:paraId="39393C70" w14:textId="08E8A258" w:rsidR="00247F81" w:rsidRPr="001F5E65" w:rsidRDefault="00212852" w:rsidP="005966EF">
      <w:pPr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Jammu and Kashmir</w:t>
      </w:r>
      <w:r w:rsidR="00247F81" w:rsidRPr="001F5E65">
        <w:rPr>
          <w:rFonts w:ascii="Tahoma" w:hAnsi="Tahoma" w:cs="Tahoma"/>
          <w:sz w:val="24"/>
          <w:szCs w:val="24"/>
        </w:rPr>
        <w:t>.</w:t>
      </w:r>
    </w:p>
    <w:p w14:paraId="5EDBC08A" w14:textId="77777777" w:rsidR="005966EF" w:rsidRDefault="005966EF" w:rsidP="005966EF">
      <w:pPr>
        <w:ind w:left="-360"/>
        <w:rPr>
          <w:rFonts w:ascii="Tahoma" w:hAnsi="Tahoma" w:cs="Tahoma"/>
          <w:sz w:val="24"/>
          <w:szCs w:val="24"/>
        </w:rPr>
      </w:pPr>
    </w:p>
    <w:p w14:paraId="6D04CEA9" w14:textId="422C72C0" w:rsidR="008C47E8" w:rsidRDefault="00247F81" w:rsidP="00E07073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No:</w:t>
      </w:r>
      <w:r w:rsidR="00033893" w:rsidRPr="001F5E65">
        <w:rPr>
          <w:rFonts w:ascii="Tahoma" w:hAnsi="Tahoma" w:cs="Tahoma"/>
          <w:sz w:val="24"/>
          <w:szCs w:val="24"/>
        </w:rPr>
        <w:t xml:space="preserve"> </w:t>
      </w:r>
      <w:r w:rsidR="002D0BC4" w:rsidRPr="001F5E65">
        <w:rPr>
          <w:rFonts w:ascii="Tahoma" w:hAnsi="Tahoma" w:cs="Tahoma"/>
          <w:sz w:val="24"/>
          <w:szCs w:val="24"/>
        </w:rPr>
        <w:t>KGP/Estt/202</w:t>
      </w:r>
      <w:r w:rsidR="005772BE">
        <w:rPr>
          <w:rFonts w:ascii="Tahoma" w:hAnsi="Tahoma" w:cs="Tahoma"/>
          <w:sz w:val="24"/>
          <w:szCs w:val="24"/>
        </w:rPr>
        <w:t>5</w:t>
      </w:r>
      <w:r w:rsidR="002D0BC4" w:rsidRPr="001F5E65">
        <w:rPr>
          <w:rFonts w:ascii="Tahoma" w:hAnsi="Tahoma" w:cs="Tahoma"/>
          <w:sz w:val="24"/>
          <w:szCs w:val="24"/>
        </w:rPr>
        <w:t>/</w:t>
      </w:r>
      <w:r w:rsidR="00164E38">
        <w:rPr>
          <w:rFonts w:ascii="Tahoma" w:hAnsi="Tahoma" w:cs="Tahoma"/>
          <w:sz w:val="24"/>
          <w:szCs w:val="24"/>
        </w:rPr>
        <w:t>548-549</w:t>
      </w:r>
      <w:r w:rsidR="007F61ED">
        <w:rPr>
          <w:rFonts w:ascii="Tahoma" w:hAnsi="Tahoma" w:cs="Tahoma"/>
          <w:sz w:val="24"/>
          <w:szCs w:val="24"/>
        </w:rPr>
        <w:t xml:space="preserve">       </w:t>
      </w:r>
      <w:r w:rsidR="002D0BC4" w:rsidRPr="001F5E65">
        <w:rPr>
          <w:rFonts w:ascii="Tahoma" w:hAnsi="Tahoma" w:cs="Tahoma"/>
          <w:sz w:val="24"/>
          <w:szCs w:val="24"/>
        </w:rPr>
        <w:t xml:space="preserve">          </w:t>
      </w:r>
      <w:r w:rsidRPr="001F5E65">
        <w:rPr>
          <w:rFonts w:ascii="Tahoma" w:hAnsi="Tahoma" w:cs="Tahoma"/>
          <w:sz w:val="24"/>
          <w:szCs w:val="24"/>
        </w:rPr>
        <w:t xml:space="preserve">                        </w:t>
      </w:r>
      <w:r w:rsidR="001D128D">
        <w:rPr>
          <w:rFonts w:ascii="Tahoma" w:hAnsi="Tahoma" w:cs="Tahoma"/>
          <w:sz w:val="24"/>
          <w:szCs w:val="24"/>
        </w:rPr>
        <w:t xml:space="preserve">  </w:t>
      </w:r>
      <w:r w:rsidR="00940BA1">
        <w:rPr>
          <w:rFonts w:ascii="Tahoma" w:hAnsi="Tahoma" w:cs="Tahoma"/>
          <w:sz w:val="24"/>
          <w:szCs w:val="24"/>
        </w:rPr>
        <w:t xml:space="preserve"> </w:t>
      </w:r>
      <w:r w:rsidRPr="001F5E65">
        <w:rPr>
          <w:rFonts w:ascii="Tahoma" w:hAnsi="Tahoma" w:cs="Tahoma"/>
          <w:sz w:val="24"/>
          <w:szCs w:val="24"/>
        </w:rPr>
        <w:t>Dated:</w:t>
      </w:r>
      <w:r w:rsidR="001F08DE" w:rsidRPr="001F5E65">
        <w:rPr>
          <w:rFonts w:ascii="Tahoma" w:hAnsi="Tahoma" w:cs="Tahoma"/>
          <w:sz w:val="24"/>
          <w:szCs w:val="24"/>
        </w:rPr>
        <w:t xml:space="preserve"> </w:t>
      </w:r>
      <w:r w:rsidR="001D128D">
        <w:rPr>
          <w:rFonts w:ascii="Tahoma" w:hAnsi="Tahoma" w:cs="Tahoma"/>
          <w:sz w:val="24"/>
          <w:szCs w:val="24"/>
        </w:rPr>
        <w:t>10</w:t>
      </w:r>
      <w:r w:rsidR="007F61ED">
        <w:rPr>
          <w:rFonts w:ascii="Tahoma" w:hAnsi="Tahoma" w:cs="Tahoma"/>
          <w:sz w:val="24"/>
          <w:szCs w:val="24"/>
        </w:rPr>
        <w:t>-0</w:t>
      </w:r>
      <w:r w:rsidR="001D128D">
        <w:rPr>
          <w:rFonts w:ascii="Tahoma" w:hAnsi="Tahoma" w:cs="Tahoma"/>
          <w:sz w:val="24"/>
          <w:szCs w:val="24"/>
        </w:rPr>
        <w:t>7</w:t>
      </w:r>
      <w:r w:rsidR="007F61ED">
        <w:rPr>
          <w:rFonts w:ascii="Tahoma" w:hAnsi="Tahoma" w:cs="Tahoma"/>
          <w:sz w:val="24"/>
          <w:szCs w:val="24"/>
        </w:rPr>
        <w:t>-2025</w:t>
      </w:r>
    </w:p>
    <w:p w14:paraId="0284C7CB" w14:textId="77777777" w:rsidR="00E07073" w:rsidRPr="00E07073" w:rsidRDefault="00E07073" w:rsidP="00E07073">
      <w:pPr>
        <w:ind w:left="-360"/>
        <w:rPr>
          <w:rFonts w:ascii="Tahoma" w:hAnsi="Tahoma" w:cs="Tahoma"/>
          <w:sz w:val="24"/>
          <w:szCs w:val="24"/>
        </w:rPr>
      </w:pPr>
    </w:p>
    <w:p w14:paraId="4BA111A2" w14:textId="03BDBBFA" w:rsidR="00E07073" w:rsidRPr="00E07073" w:rsidRDefault="00E07073" w:rsidP="00E07073">
      <w:pPr>
        <w:spacing w:line="360" w:lineRule="auto"/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  <w:r w:rsidRPr="00E07073">
        <w:rPr>
          <w:rFonts w:ascii="Tahoma" w:hAnsi="Tahoma" w:cs="Tahoma"/>
          <w:b/>
          <w:bCs/>
          <w:sz w:val="25"/>
          <w:szCs w:val="25"/>
        </w:rPr>
        <w:t>Subject: Request for Replacement of Examination Duty for Center No. MJ25-099</w:t>
      </w:r>
      <w:r w:rsidR="00164E38">
        <w:rPr>
          <w:rFonts w:ascii="Tahoma" w:hAnsi="Tahoma" w:cs="Tahoma"/>
          <w:b/>
          <w:bCs/>
          <w:sz w:val="25"/>
          <w:szCs w:val="25"/>
        </w:rPr>
        <w:t>.</w:t>
      </w:r>
    </w:p>
    <w:p w14:paraId="7D2E5135" w14:textId="3E4022D6" w:rsidR="00E07073" w:rsidRPr="00E07073" w:rsidRDefault="00E07073" w:rsidP="00E07073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E07073">
        <w:rPr>
          <w:rFonts w:ascii="Tahoma" w:hAnsi="Tahoma" w:cs="Tahoma"/>
          <w:sz w:val="25"/>
          <w:szCs w:val="25"/>
        </w:rPr>
        <w:t>Sir,</w:t>
      </w:r>
    </w:p>
    <w:p w14:paraId="7987AAC8" w14:textId="35711690" w:rsidR="00E07073" w:rsidRPr="00E07073" w:rsidRDefault="00E07073" w:rsidP="00E07073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E07073">
        <w:rPr>
          <w:rFonts w:ascii="Tahoma" w:hAnsi="Tahoma" w:cs="Tahoma"/>
          <w:sz w:val="25"/>
          <w:szCs w:val="25"/>
        </w:rPr>
        <w:t xml:space="preserve">With reference to </w:t>
      </w:r>
      <w:r w:rsidR="00164E38">
        <w:rPr>
          <w:rFonts w:ascii="Tahoma" w:hAnsi="Tahoma" w:cs="Tahoma"/>
          <w:sz w:val="25"/>
          <w:szCs w:val="25"/>
        </w:rPr>
        <w:t xml:space="preserve">your office </w:t>
      </w:r>
      <w:r>
        <w:rPr>
          <w:rFonts w:ascii="Tahoma" w:hAnsi="Tahoma" w:cs="Tahoma"/>
          <w:sz w:val="25"/>
          <w:szCs w:val="25"/>
        </w:rPr>
        <w:t>order no 32 of 2025, dated 01-07-2025</w:t>
      </w:r>
      <w:r w:rsidRPr="00E07073">
        <w:rPr>
          <w:rFonts w:ascii="Tahoma" w:hAnsi="Tahoma" w:cs="Tahoma"/>
          <w:sz w:val="25"/>
          <w:szCs w:val="25"/>
        </w:rPr>
        <w:t xml:space="preserve"> issued </w:t>
      </w:r>
      <w:r w:rsidR="00164E38">
        <w:rPr>
          <w:rFonts w:ascii="Tahoma" w:hAnsi="Tahoma" w:cs="Tahoma"/>
          <w:sz w:val="25"/>
          <w:szCs w:val="25"/>
        </w:rPr>
        <w:t>vide endorsement no BOTE/Exam/MJ25/2632-2650, dated:01-07-2025</w:t>
      </w:r>
      <w:r w:rsidRPr="00E07073">
        <w:rPr>
          <w:rFonts w:ascii="Tahoma" w:hAnsi="Tahoma" w:cs="Tahoma"/>
          <w:sz w:val="25"/>
          <w:szCs w:val="25"/>
        </w:rPr>
        <w:t xml:space="preserve"> for the 4th semester examination duties,</w:t>
      </w:r>
      <w:r w:rsidR="00164E38">
        <w:rPr>
          <w:rFonts w:ascii="Tahoma" w:hAnsi="Tahoma" w:cs="Tahoma"/>
          <w:sz w:val="25"/>
          <w:szCs w:val="25"/>
        </w:rPr>
        <w:t xml:space="preserve"> </w:t>
      </w:r>
      <w:r w:rsidRPr="00E07073">
        <w:rPr>
          <w:rFonts w:ascii="Tahoma" w:hAnsi="Tahoma" w:cs="Tahoma"/>
          <w:sz w:val="25"/>
          <w:szCs w:val="25"/>
        </w:rPr>
        <w:t xml:space="preserve">I kindly request </w:t>
      </w:r>
      <w:r w:rsidR="00164E38">
        <w:rPr>
          <w:rFonts w:ascii="Tahoma" w:hAnsi="Tahoma" w:cs="Tahoma"/>
          <w:sz w:val="25"/>
          <w:szCs w:val="25"/>
        </w:rPr>
        <w:t xml:space="preserve">for </w:t>
      </w:r>
      <w:r w:rsidRPr="00E07073">
        <w:rPr>
          <w:rFonts w:ascii="Tahoma" w:hAnsi="Tahoma" w:cs="Tahoma"/>
          <w:sz w:val="25"/>
          <w:szCs w:val="25"/>
        </w:rPr>
        <w:t>the replacement of Mr. Mohd Amin Wani</w:t>
      </w:r>
      <w:r>
        <w:rPr>
          <w:rFonts w:ascii="Tahoma" w:hAnsi="Tahoma" w:cs="Tahoma"/>
          <w:sz w:val="25"/>
          <w:szCs w:val="25"/>
        </w:rPr>
        <w:t>, Lecturer-I, KGP Srinagar</w:t>
      </w:r>
      <w:r w:rsidRPr="00E07073">
        <w:rPr>
          <w:rFonts w:ascii="Tahoma" w:hAnsi="Tahoma" w:cs="Tahoma"/>
          <w:sz w:val="25"/>
          <w:szCs w:val="25"/>
        </w:rPr>
        <w:t xml:space="preserve"> with Ms. Baiza Rafiqi</w:t>
      </w:r>
      <w:r>
        <w:rPr>
          <w:rFonts w:ascii="Tahoma" w:hAnsi="Tahoma" w:cs="Tahoma"/>
          <w:sz w:val="25"/>
          <w:szCs w:val="25"/>
        </w:rPr>
        <w:t>, Foreman, GPC Ganderbal</w:t>
      </w:r>
      <w:r w:rsidRPr="00E07073">
        <w:rPr>
          <w:rFonts w:ascii="Tahoma" w:hAnsi="Tahoma" w:cs="Tahoma"/>
          <w:sz w:val="25"/>
          <w:szCs w:val="25"/>
        </w:rPr>
        <w:t xml:space="preserve"> for the examination center no. MJ25-099</w:t>
      </w:r>
      <w:r w:rsidR="00164E38">
        <w:rPr>
          <w:rFonts w:ascii="Tahoma" w:hAnsi="Tahoma" w:cs="Tahoma"/>
          <w:sz w:val="25"/>
          <w:szCs w:val="25"/>
        </w:rPr>
        <w:t>(</w:t>
      </w:r>
      <w:r>
        <w:rPr>
          <w:rFonts w:ascii="Tahoma" w:hAnsi="Tahoma" w:cs="Tahoma"/>
          <w:sz w:val="25"/>
          <w:szCs w:val="25"/>
        </w:rPr>
        <w:t>Government Polytechnic College Ganderbal)</w:t>
      </w:r>
      <w:r w:rsidRPr="00E07073">
        <w:rPr>
          <w:rFonts w:ascii="Tahoma" w:hAnsi="Tahoma" w:cs="Tahoma"/>
          <w:sz w:val="25"/>
          <w:szCs w:val="25"/>
        </w:rPr>
        <w:t>.Kindly consider this request and update the duty roster accordingly.</w:t>
      </w:r>
    </w:p>
    <w:p w14:paraId="696D045E" w14:textId="77777777" w:rsidR="001D128D" w:rsidRDefault="001D128D" w:rsidP="005E278F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0BFA969E" w14:textId="77777777" w:rsidR="001D128D" w:rsidRDefault="001D128D" w:rsidP="001D128D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5E3DA5E6" w14:textId="6C2CFBDA" w:rsidR="00247F81" w:rsidRPr="001E487E" w:rsidRDefault="00E07073" w:rsidP="005E278F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1493A26" wp14:editId="32124A86">
            <wp:simplePos x="0" y="0"/>
            <wp:positionH relativeFrom="column">
              <wp:posOffset>4051300</wp:posOffset>
            </wp:positionH>
            <wp:positionV relativeFrom="paragraph">
              <wp:posOffset>274320</wp:posOffset>
            </wp:positionV>
            <wp:extent cx="1009650" cy="510540"/>
            <wp:effectExtent l="0" t="0" r="0" b="0"/>
            <wp:wrapTight wrapText="bothSides">
              <wp:wrapPolygon edited="0">
                <wp:start x="6113" y="0"/>
                <wp:lineTo x="1223" y="6448"/>
                <wp:lineTo x="1223" y="11284"/>
                <wp:lineTo x="8151" y="14507"/>
                <wp:lineTo x="8966" y="20149"/>
                <wp:lineTo x="11004" y="20149"/>
                <wp:lineTo x="14264" y="16925"/>
                <wp:lineTo x="14672" y="14507"/>
                <wp:lineTo x="11819" y="14507"/>
                <wp:lineTo x="20785" y="8060"/>
                <wp:lineTo x="20785" y="1612"/>
                <wp:lineTo x="9374" y="0"/>
                <wp:lineTo x="6113" y="0"/>
              </wp:wrapPolygon>
            </wp:wrapTight>
            <wp:docPr id="200489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7F81" w:rsidRPr="001E487E">
        <w:rPr>
          <w:rFonts w:ascii="Tahoma" w:hAnsi="Tahoma" w:cs="Tahoma"/>
          <w:sz w:val="25"/>
          <w:szCs w:val="25"/>
        </w:rPr>
        <w:t xml:space="preserve">                           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  <w:r w:rsidR="00247F81" w:rsidRPr="001E487E">
        <w:rPr>
          <w:rFonts w:ascii="Tahoma" w:hAnsi="Tahoma" w:cs="Tahoma"/>
          <w:sz w:val="25"/>
          <w:szCs w:val="25"/>
        </w:rPr>
        <w:t xml:space="preserve"> </w:t>
      </w:r>
      <w:r w:rsidR="00B52214">
        <w:rPr>
          <w:rFonts w:ascii="Tahoma" w:hAnsi="Tahoma" w:cs="Tahoma"/>
          <w:sz w:val="25"/>
          <w:szCs w:val="25"/>
        </w:rPr>
        <w:t xml:space="preserve"> </w:t>
      </w:r>
      <w:r w:rsidR="00247F81" w:rsidRPr="001E487E">
        <w:rPr>
          <w:rFonts w:ascii="Tahoma" w:hAnsi="Tahoma" w:cs="Tahoma"/>
          <w:sz w:val="25"/>
          <w:szCs w:val="25"/>
        </w:rPr>
        <w:t xml:space="preserve"> Yours Faithfully</w:t>
      </w:r>
    </w:p>
    <w:p w14:paraId="164BE196" w14:textId="41015BD6" w:rsidR="005E278F" w:rsidRDefault="00247F81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</w:p>
    <w:p w14:paraId="40C4D88C" w14:textId="77777777" w:rsidR="00E07073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2141638F" w14:textId="25B6375A" w:rsidR="00247F81" w:rsidRPr="001E487E" w:rsidRDefault="00E07073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6DA96017" w:rsidR="00247F81" w:rsidRPr="001E487E" w:rsidRDefault="00247F81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</w:t>
      </w:r>
      <w:r w:rsidR="00E07073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Kashmir Government Polytechnic College</w:t>
      </w:r>
    </w:p>
    <w:p w14:paraId="5D7618A0" w14:textId="417BB8CC" w:rsidR="005E278F" w:rsidRDefault="00247F81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4169F4C8" w14:textId="796BE3CE" w:rsidR="00CB0652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5829398A" w14:textId="77777777" w:rsidR="00E07073" w:rsidRDefault="00E07073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1FB4846F" w14:textId="77777777" w:rsidR="00E07073" w:rsidRDefault="00E07073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53C73AB" w14:textId="77777777" w:rsidR="00E07073" w:rsidRDefault="00E07073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58A6FD7" w14:textId="78296932" w:rsidR="00E07073" w:rsidRPr="00E07073" w:rsidRDefault="00E07073" w:rsidP="00E07073">
      <w:pPr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  <w:r w:rsidRPr="00E07073">
        <w:rPr>
          <w:rFonts w:ascii="Tahoma" w:hAnsi="Tahoma" w:cs="Tahoma"/>
          <w:b/>
          <w:bCs/>
          <w:sz w:val="25"/>
          <w:szCs w:val="25"/>
        </w:rPr>
        <w:t>Copy to the:</w:t>
      </w:r>
    </w:p>
    <w:p w14:paraId="275BE4E0" w14:textId="6B4D676E" w:rsidR="00E07073" w:rsidRPr="001E487E" w:rsidRDefault="00E07073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1.Principal,Government Polytechnic College Ganderbal for information.</w:t>
      </w: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164E38">
      <w:headerReference w:type="default" r:id="rId8"/>
      <w:pgSz w:w="11906" w:h="16838"/>
      <w:pgMar w:top="797" w:right="83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8E24A" w14:textId="77777777" w:rsidR="006F4B6A" w:rsidRDefault="006F4B6A">
      <w:r>
        <w:separator/>
      </w:r>
    </w:p>
  </w:endnote>
  <w:endnote w:type="continuationSeparator" w:id="0">
    <w:p w14:paraId="28DA9491" w14:textId="77777777" w:rsidR="006F4B6A" w:rsidRDefault="006F4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16416" w14:textId="77777777" w:rsidR="006F4B6A" w:rsidRDefault="006F4B6A">
      <w:r>
        <w:separator/>
      </w:r>
    </w:p>
  </w:footnote>
  <w:footnote w:type="continuationSeparator" w:id="0">
    <w:p w14:paraId="4910A085" w14:textId="77777777" w:rsidR="006F4B6A" w:rsidRDefault="006F4B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177442283" name="Picture 11774422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925923">
    <w:abstractNumId w:val="9"/>
  </w:num>
  <w:num w:numId="2" w16cid:durableId="1994141746">
    <w:abstractNumId w:val="7"/>
  </w:num>
  <w:num w:numId="3" w16cid:durableId="1483036454">
    <w:abstractNumId w:val="6"/>
  </w:num>
  <w:num w:numId="4" w16cid:durableId="1125197888">
    <w:abstractNumId w:val="5"/>
  </w:num>
  <w:num w:numId="5" w16cid:durableId="779228999">
    <w:abstractNumId w:val="4"/>
  </w:num>
  <w:num w:numId="6" w16cid:durableId="1725594473">
    <w:abstractNumId w:val="8"/>
  </w:num>
  <w:num w:numId="7" w16cid:durableId="402073272">
    <w:abstractNumId w:val="3"/>
  </w:num>
  <w:num w:numId="8" w16cid:durableId="993752286">
    <w:abstractNumId w:val="2"/>
  </w:num>
  <w:num w:numId="9" w16cid:durableId="1309281338">
    <w:abstractNumId w:val="1"/>
  </w:num>
  <w:num w:numId="10" w16cid:durableId="429394689">
    <w:abstractNumId w:val="0"/>
  </w:num>
  <w:num w:numId="11" w16cid:durableId="678124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67A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64E38"/>
    <w:rsid w:val="00170095"/>
    <w:rsid w:val="00170E4F"/>
    <w:rsid w:val="001743F4"/>
    <w:rsid w:val="0017744B"/>
    <w:rsid w:val="00187C33"/>
    <w:rsid w:val="001936B7"/>
    <w:rsid w:val="00196AB1"/>
    <w:rsid w:val="001D02DE"/>
    <w:rsid w:val="001D128D"/>
    <w:rsid w:val="001E3B05"/>
    <w:rsid w:val="001E487E"/>
    <w:rsid w:val="001F08DE"/>
    <w:rsid w:val="001F5E65"/>
    <w:rsid w:val="00201333"/>
    <w:rsid w:val="00210FA7"/>
    <w:rsid w:val="00212852"/>
    <w:rsid w:val="00216417"/>
    <w:rsid w:val="002409B7"/>
    <w:rsid w:val="00247F81"/>
    <w:rsid w:val="0026631D"/>
    <w:rsid w:val="002C2F53"/>
    <w:rsid w:val="002D0BC4"/>
    <w:rsid w:val="0033518C"/>
    <w:rsid w:val="00342855"/>
    <w:rsid w:val="003437C2"/>
    <w:rsid w:val="00360589"/>
    <w:rsid w:val="00377186"/>
    <w:rsid w:val="0037797E"/>
    <w:rsid w:val="00396538"/>
    <w:rsid w:val="003A1509"/>
    <w:rsid w:val="003A1C03"/>
    <w:rsid w:val="00414627"/>
    <w:rsid w:val="00420B16"/>
    <w:rsid w:val="0042469D"/>
    <w:rsid w:val="00425D63"/>
    <w:rsid w:val="0046195E"/>
    <w:rsid w:val="004643D8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B7E12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6F4B6A"/>
    <w:rsid w:val="00705C8D"/>
    <w:rsid w:val="007152D7"/>
    <w:rsid w:val="00746C14"/>
    <w:rsid w:val="007630D9"/>
    <w:rsid w:val="00780DCF"/>
    <w:rsid w:val="00791CC2"/>
    <w:rsid w:val="007C2C59"/>
    <w:rsid w:val="007E433B"/>
    <w:rsid w:val="007F61ED"/>
    <w:rsid w:val="00801F23"/>
    <w:rsid w:val="008048EF"/>
    <w:rsid w:val="00837632"/>
    <w:rsid w:val="00841615"/>
    <w:rsid w:val="0085640F"/>
    <w:rsid w:val="008567AA"/>
    <w:rsid w:val="00891029"/>
    <w:rsid w:val="00892712"/>
    <w:rsid w:val="008A680A"/>
    <w:rsid w:val="008B0BB0"/>
    <w:rsid w:val="008C47E8"/>
    <w:rsid w:val="008E6C4B"/>
    <w:rsid w:val="008F18C0"/>
    <w:rsid w:val="00907648"/>
    <w:rsid w:val="00914E34"/>
    <w:rsid w:val="00930FDE"/>
    <w:rsid w:val="00940BA1"/>
    <w:rsid w:val="00981035"/>
    <w:rsid w:val="00984C93"/>
    <w:rsid w:val="00987CE1"/>
    <w:rsid w:val="0099405C"/>
    <w:rsid w:val="009C600F"/>
    <w:rsid w:val="009D3723"/>
    <w:rsid w:val="009E04F2"/>
    <w:rsid w:val="009E3EDD"/>
    <w:rsid w:val="00A03B7B"/>
    <w:rsid w:val="00A200C9"/>
    <w:rsid w:val="00A250D5"/>
    <w:rsid w:val="00A32F56"/>
    <w:rsid w:val="00A36028"/>
    <w:rsid w:val="00A43D19"/>
    <w:rsid w:val="00A91424"/>
    <w:rsid w:val="00A94B05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2622E"/>
    <w:rsid w:val="00D61B7B"/>
    <w:rsid w:val="00D65F07"/>
    <w:rsid w:val="00D80CBE"/>
    <w:rsid w:val="00D92BB7"/>
    <w:rsid w:val="00DC76D2"/>
    <w:rsid w:val="00DD30ED"/>
    <w:rsid w:val="00E07073"/>
    <w:rsid w:val="00E43631"/>
    <w:rsid w:val="00E64C21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5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3</cp:revision>
  <cp:lastPrinted>2025-06-28T08:20:00Z</cp:lastPrinted>
  <dcterms:created xsi:type="dcterms:W3CDTF">2025-07-10T03:56:00Z</dcterms:created>
  <dcterms:modified xsi:type="dcterms:W3CDTF">2025-07-10T04:02:00Z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