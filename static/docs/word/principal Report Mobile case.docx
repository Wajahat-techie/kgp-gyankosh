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E6022" w14:textId="77777777" w:rsidR="00BD636C" w:rsidRDefault="00BD636C" w:rsidP="00BD636C">
      <w:pPr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>The President,</w:t>
      </w:r>
    </w:p>
    <w:p w14:paraId="641FBDD1" w14:textId="0533BCCB" w:rsidR="00BD636C" w:rsidRPr="00BD636C" w:rsidRDefault="00BD636C" w:rsidP="00BD636C">
      <w:pPr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>District Consumer Disputes Redressal Commission,</w:t>
      </w:r>
    </w:p>
    <w:p w14:paraId="30C1F0A4" w14:textId="3B3DABC4" w:rsidR="00BD636C" w:rsidRDefault="00BD636C" w:rsidP="00BD636C">
      <w:pPr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>Srinagar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Default="00900EE4" w:rsidP="00BD636C">
      <w:pPr>
        <w:rPr>
          <w:rFonts w:ascii="Tahoma" w:hAnsi="Tahoma" w:cs="Tahoma"/>
          <w:color w:val="1F1F1F"/>
          <w:sz w:val="25"/>
          <w:szCs w:val="25"/>
        </w:rPr>
      </w:pPr>
    </w:p>
    <w:p w14:paraId="0CBE195A" w14:textId="0AE2CE94" w:rsidR="00900EE4" w:rsidRPr="00BD636C" w:rsidRDefault="00900EE4" w:rsidP="00BD636C">
      <w:pPr>
        <w:rPr>
          <w:rFonts w:ascii="Tahoma" w:hAnsi="Tahoma" w:cs="Tahoma"/>
          <w:color w:val="1F1F1F"/>
          <w:sz w:val="25"/>
          <w:szCs w:val="25"/>
        </w:rPr>
      </w:pPr>
      <w:proofErr w:type="gramStart"/>
      <w:r>
        <w:rPr>
          <w:rFonts w:ascii="Tahoma" w:hAnsi="Tahoma" w:cs="Tahoma"/>
          <w:color w:val="1F1F1F"/>
          <w:sz w:val="25"/>
          <w:szCs w:val="25"/>
        </w:rPr>
        <w:t>No:KGP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>/Estt/2025/                                          Dated:</w:t>
      </w:r>
    </w:p>
    <w:p w14:paraId="1B3984C5" w14:textId="77777777" w:rsidR="00BD636C" w:rsidRPr="00BD636C" w:rsidRDefault="00BD636C" w:rsidP="00BD636C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</w:p>
    <w:p w14:paraId="10A00EDC" w14:textId="02767C50" w:rsidR="00BD636C" w:rsidRDefault="00BD636C" w:rsidP="00900EE4">
      <w:pPr>
        <w:rPr>
          <w:rFonts w:ascii="Tahoma" w:hAnsi="Tahoma" w:cs="Tahoma"/>
          <w:b/>
          <w:bCs/>
          <w:color w:val="1F1F1F"/>
          <w:sz w:val="25"/>
          <w:szCs w:val="25"/>
        </w:rPr>
      </w:pPr>
      <w:r w:rsidRPr="00BD636C">
        <w:rPr>
          <w:rFonts w:ascii="Tahoma" w:hAnsi="Tahoma" w:cs="Tahoma"/>
          <w:b/>
          <w:bCs/>
          <w:color w:val="1F1F1F"/>
          <w:sz w:val="25"/>
          <w:szCs w:val="25"/>
        </w:rPr>
        <w:t>Subject: Regarding File No. 231/2023, CC No. 1677 - Samsung A34 Mobile Phone Inspection Report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4A32EE0" w14:textId="77777777" w:rsidR="00900EE4" w:rsidRPr="00BD636C" w:rsidRDefault="00900EE4" w:rsidP="00900EE4">
      <w:pPr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EDF17A7" w14:textId="4D852D19" w:rsidR="00BD636C" w:rsidRPr="00BD636C" w:rsidRDefault="00BD636C" w:rsidP="00BD636C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>Sir,</w:t>
      </w:r>
    </w:p>
    <w:p w14:paraId="034664F5" w14:textId="6B91FF65" w:rsidR="00BD636C" w:rsidRPr="00BD636C" w:rsidRDefault="00BD636C" w:rsidP="00BD636C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 xml:space="preserve">This is in reference to the </w:t>
      </w:r>
      <w:r>
        <w:rPr>
          <w:rFonts w:ascii="Tahoma" w:hAnsi="Tahoma" w:cs="Tahoma"/>
          <w:color w:val="1F1F1F"/>
          <w:sz w:val="25"/>
          <w:szCs w:val="25"/>
        </w:rPr>
        <w:t>letter received from your office</w:t>
      </w:r>
      <w:r w:rsidRPr="00BD636C">
        <w:rPr>
          <w:rFonts w:ascii="Tahoma" w:hAnsi="Tahoma" w:cs="Tahoma"/>
          <w:color w:val="1F1F1F"/>
          <w:sz w:val="25"/>
          <w:szCs w:val="25"/>
        </w:rPr>
        <w:t xml:space="preserve"> vide File No. 231/2023, CC No. 1677 concerning a Samsung A34 (8/256) mobile phone (Serial No. RZCW71H3NRB, IMEI 1: 3539370804563260, IMEI 2: 353435774563267).</w:t>
      </w:r>
    </w:p>
    <w:p w14:paraId="783202FE" w14:textId="734A1D77" w:rsidR="00BD636C" w:rsidRPr="00BD636C" w:rsidRDefault="00BD636C" w:rsidP="00BD636C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>We have had the phone inspected by our expert committee, and their detailed report is enclosed for your reference. The report outlines the findings of their examination of the device.</w:t>
      </w:r>
    </w:p>
    <w:p w14:paraId="589BA9B8" w14:textId="7D59531D" w:rsidR="00BD636C" w:rsidRDefault="00BD636C" w:rsidP="00BD636C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</w:p>
    <w:p w14:paraId="66D68D86" w14:textId="50002F9C" w:rsidR="00900EE4" w:rsidRDefault="00900EE4" w:rsidP="00BD636C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</w:p>
    <w:p w14:paraId="322F5D06" w14:textId="77777777" w:rsidR="00900EE4" w:rsidRPr="00BD636C" w:rsidRDefault="00900EE4" w:rsidP="00BD636C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</w:p>
    <w:p w14:paraId="5E3DA5E6" w14:textId="74E44EF5" w:rsidR="00247F81" w:rsidRPr="001E487E" w:rsidRDefault="00247F81" w:rsidP="00BD636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AF292B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Yours </w:t>
      </w:r>
      <w:r w:rsidR="00900EE4">
        <w:rPr>
          <w:rFonts w:ascii="Tahoma" w:hAnsi="Tahoma" w:cs="Tahoma"/>
          <w:sz w:val="25"/>
          <w:szCs w:val="25"/>
        </w:rPr>
        <w:t>Sincerely</w:t>
      </w:r>
    </w:p>
    <w:p w14:paraId="435F956D" w14:textId="2D65F9A4" w:rsidR="002A5606" w:rsidRPr="001E487E" w:rsidRDefault="00247F81" w:rsidP="009B27A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AB2CF2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Pr="001E487E">
        <w:rPr>
          <w:rFonts w:ascii="Tahoma" w:hAnsi="Tahoma" w:cs="Tahoma"/>
          <w:sz w:val="25"/>
          <w:szCs w:val="25"/>
        </w:rPr>
        <w:t xml:space="preserve"> </w:t>
      </w:r>
    </w:p>
    <w:p w14:paraId="2141638F" w14:textId="692FB085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</w:t>
      </w:r>
      <w:r w:rsidR="00BD636C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  <w:r w:rsidR="00AF292B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1E5C2C90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</w:t>
      </w:r>
      <w:r w:rsidR="002A5606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Kashmir Government Polytechnic College</w:t>
      </w:r>
    </w:p>
    <w:p w14:paraId="646F0D65" w14:textId="290F829E" w:rsidR="00A9467C" w:rsidRDefault="00247F81" w:rsidP="008C0DC9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Srinagar</w:t>
      </w:r>
    </w:p>
    <w:p w14:paraId="27BFE598" w14:textId="07D7D06A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7D631DF6" w14:textId="77777777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8332A4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34C7C">
      <w:headerReference w:type="default" r:id="rId7"/>
      <w:pgSz w:w="11906" w:h="16838"/>
      <w:pgMar w:top="1170" w:right="849" w:bottom="8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205FD" w14:textId="77777777" w:rsidR="008961CA" w:rsidRDefault="008961CA">
      <w:r>
        <w:separator/>
      </w:r>
    </w:p>
  </w:endnote>
  <w:endnote w:type="continuationSeparator" w:id="0">
    <w:p w14:paraId="59A952F9" w14:textId="77777777" w:rsidR="008961CA" w:rsidRDefault="00896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34F25" w14:textId="77777777" w:rsidR="008961CA" w:rsidRDefault="008961CA">
      <w:r>
        <w:separator/>
      </w:r>
    </w:p>
  </w:footnote>
  <w:footnote w:type="continuationSeparator" w:id="0">
    <w:p w14:paraId="4E88879D" w14:textId="77777777" w:rsidR="008961CA" w:rsidRDefault="00896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0AF9D64">
          <wp:simplePos x="0" y="0"/>
          <wp:positionH relativeFrom="column">
            <wp:posOffset>-126365</wp:posOffset>
          </wp:positionH>
          <wp:positionV relativeFrom="page">
            <wp:posOffset>521970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5AC15A42" w:rsidR="00965277" w:rsidRDefault="008961CA" w:rsidP="00965277">
    <w:pPr>
      <w:contextualSpacing/>
      <w:jc w:val="center"/>
      <w:rPr>
        <w:sz w:val="20"/>
        <w:szCs w:val="20"/>
      </w:rPr>
    </w:pPr>
    <w:hyperlink r:id="rId2" w:history="1">
      <w:r w:rsidR="005065F5" w:rsidRPr="0073543E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D2BA0"/>
    <w:rsid w:val="001E0D46"/>
    <w:rsid w:val="001E3E29"/>
    <w:rsid w:val="001E487E"/>
    <w:rsid w:val="001F08DE"/>
    <w:rsid w:val="001F5E65"/>
    <w:rsid w:val="00201333"/>
    <w:rsid w:val="00210FA7"/>
    <w:rsid w:val="00216417"/>
    <w:rsid w:val="00217E71"/>
    <w:rsid w:val="00247F81"/>
    <w:rsid w:val="0026631D"/>
    <w:rsid w:val="002A5606"/>
    <w:rsid w:val="002C2F53"/>
    <w:rsid w:val="002D0BC4"/>
    <w:rsid w:val="002F1995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C1B16"/>
    <w:rsid w:val="005E53D0"/>
    <w:rsid w:val="005E759A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6C14"/>
    <w:rsid w:val="00757FC8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C0DC9"/>
    <w:rsid w:val="008E6C4B"/>
    <w:rsid w:val="008F18C0"/>
    <w:rsid w:val="00900EE4"/>
    <w:rsid w:val="00907648"/>
    <w:rsid w:val="00930FDE"/>
    <w:rsid w:val="00934C7C"/>
    <w:rsid w:val="00937AD8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464E1"/>
    <w:rsid w:val="00D65F07"/>
    <w:rsid w:val="00D704F3"/>
    <w:rsid w:val="00D92BB7"/>
    <w:rsid w:val="00DC76D2"/>
    <w:rsid w:val="00DD30ED"/>
    <w:rsid w:val="00DF03A7"/>
    <w:rsid w:val="00E03670"/>
    <w:rsid w:val="00E64C21"/>
    <w:rsid w:val="00E66F64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580</Characters>
  <Application>Microsoft Office Word</Application>
  <DocSecurity>0</DocSecurity>
  <Lines>30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2025-02-10T05:03:00Z</cp:lastPrinted>
  <dcterms:created xsi:type="dcterms:W3CDTF">2025-02-10T05:00:00Z</dcterms:created>
  <dcterms:modified xsi:type="dcterms:W3CDTF">2025-02-10T05:04:00Z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