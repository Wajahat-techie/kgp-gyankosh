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06C8E595" w14:textId="77777777" w:rsidR="00982F4C" w:rsidRPr="00982F4C" w:rsidRDefault="001C2F0E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982F4C">
        <w:rPr>
          <w:rFonts w:ascii="Tahoma" w:hAnsi="Tahoma" w:cs="Tahoma"/>
          <w:color w:val="1F1F1F"/>
          <w:sz w:val="25"/>
          <w:szCs w:val="25"/>
        </w:rPr>
        <w:t>The Deputy Director,</w:t>
      </w:r>
    </w:p>
    <w:p w14:paraId="6653CB68" w14:textId="641C43EB" w:rsidR="001C2F0E" w:rsidRPr="00982F4C" w:rsidRDefault="001C2F0E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982F4C">
        <w:rPr>
          <w:rFonts w:ascii="Tahoma" w:hAnsi="Tahoma" w:cs="Tahoma"/>
          <w:color w:val="1F1F1F"/>
          <w:sz w:val="25"/>
          <w:szCs w:val="25"/>
        </w:rPr>
        <w:t>Prosecution,</w:t>
      </w:r>
    </w:p>
    <w:p w14:paraId="37AF4FBD" w14:textId="5BD4D654" w:rsidR="001C2F0E" w:rsidRPr="00982F4C" w:rsidRDefault="001C2F0E" w:rsidP="001C2F0E">
      <w:pPr>
        <w:rPr>
          <w:rFonts w:ascii="Tahoma" w:hAnsi="Tahoma" w:cs="Tahoma"/>
          <w:color w:val="1F1F1F"/>
          <w:sz w:val="25"/>
          <w:szCs w:val="25"/>
        </w:rPr>
      </w:pPr>
      <w:r w:rsidRPr="00982F4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2F4C">
        <w:rPr>
          <w:rFonts w:ascii="Tahoma" w:hAnsi="Tahoma" w:cs="Tahoma"/>
          <w:color w:val="1F1F1F"/>
          <w:sz w:val="25"/>
          <w:szCs w:val="25"/>
        </w:rPr>
        <w:t>Srinagar.</w:t>
      </w:r>
    </w:p>
    <w:p w14:paraId="7E114C30" w14:textId="2B667074" w:rsidR="0043439E" w:rsidRPr="00C768A0" w:rsidRDefault="001C2F0E" w:rsidP="00982F4C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1C2F0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31FEA4D" w14:textId="206866DA" w:rsidR="00C768A0" w:rsidRDefault="00A00B98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No: KGP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/Estt/202</w:t>
      </w:r>
      <w:r w:rsidR="00CC58D9">
        <w:rPr>
          <w:rFonts w:ascii="Tahoma" w:hAnsi="Tahoma" w:cs="Tahoma"/>
          <w:color w:val="1F1F1F"/>
          <w:sz w:val="25"/>
          <w:szCs w:val="25"/>
        </w:rPr>
        <w:t>6/</w:t>
      </w:r>
      <w:r w:rsidR="002F7F5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2F7F5A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E423C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768A0">
        <w:rPr>
          <w:rFonts w:ascii="Tahoma" w:hAnsi="Tahoma" w:cs="Tahoma"/>
          <w:color w:val="1F1F1F"/>
          <w:sz w:val="25"/>
          <w:szCs w:val="25"/>
        </w:rPr>
        <w:t>Dated:</w:t>
      </w:r>
      <w:r w:rsidR="00AD376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529D8">
        <w:rPr>
          <w:rFonts w:ascii="Tahoma" w:hAnsi="Tahoma" w:cs="Tahoma"/>
          <w:color w:val="1F1F1F"/>
          <w:sz w:val="25"/>
          <w:szCs w:val="25"/>
        </w:rPr>
        <w:t>0</w:t>
      </w:r>
      <w:r w:rsidR="001C2F0E">
        <w:rPr>
          <w:rFonts w:ascii="Tahoma" w:hAnsi="Tahoma" w:cs="Tahoma"/>
          <w:color w:val="1F1F1F"/>
          <w:sz w:val="25"/>
          <w:szCs w:val="25"/>
        </w:rPr>
        <w:t>5</w:t>
      </w:r>
      <w:r w:rsidR="00C768A0">
        <w:rPr>
          <w:rFonts w:ascii="Tahoma" w:hAnsi="Tahoma" w:cs="Tahoma"/>
          <w:color w:val="1F1F1F"/>
          <w:sz w:val="25"/>
          <w:szCs w:val="25"/>
        </w:rPr>
        <w:t>-</w:t>
      </w:r>
      <w:r w:rsidR="0043439E">
        <w:rPr>
          <w:rFonts w:ascii="Tahoma" w:hAnsi="Tahoma" w:cs="Tahoma"/>
          <w:color w:val="1F1F1F"/>
          <w:sz w:val="25"/>
          <w:szCs w:val="25"/>
        </w:rPr>
        <w:t>0</w:t>
      </w:r>
      <w:r w:rsidR="007529D8">
        <w:rPr>
          <w:rFonts w:ascii="Tahoma" w:hAnsi="Tahoma" w:cs="Tahoma"/>
          <w:color w:val="1F1F1F"/>
          <w:sz w:val="25"/>
          <w:szCs w:val="25"/>
        </w:rPr>
        <w:t>5</w:t>
      </w:r>
      <w:r w:rsidR="00C768A0">
        <w:rPr>
          <w:rFonts w:ascii="Tahoma" w:hAnsi="Tahoma" w:cs="Tahoma"/>
          <w:color w:val="1F1F1F"/>
          <w:sz w:val="25"/>
          <w:szCs w:val="25"/>
        </w:rPr>
        <w:t>-202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</w:p>
    <w:p w14:paraId="2D791F40" w14:textId="77777777" w:rsidR="00AC0F3F" w:rsidRDefault="00AC0F3F" w:rsidP="002F7F5A">
      <w:pPr>
        <w:ind w:left="142"/>
        <w:rPr>
          <w:rFonts w:ascii="Tahoma" w:hAnsi="Tahoma" w:cs="Tahoma"/>
          <w:color w:val="1F1F1F"/>
          <w:sz w:val="25"/>
          <w:szCs w:val="25"/>
        </w:rPr>
      </w:pPr>
    </w:p>
    <w:p w14:paraId="3ABBB800" w14:textId="77777777" w:rsidR="001C2F0E" w:rsidRDefault="001C2F0E" w:rsidP="001C2F0E">
      <w:pPr>
        <w:rPr>
          <w:rFonts w:ascii="Tahoma" w:hAnsi="Tahoma" w:cs="Tahoma"/>
          <w:b/>
          <w:bCs/>
          <w:color w:val="1F1F1F"/>
          <w:sz w:val="25"/>
          <w:szCs w:val="25"/>
        </w:rPr>
      </w:pPr>
      <w:r w:rsidRPr="001C2F0E">
        <w:rPr>
          <w:rFonts w:ascii="Tahoma" w:hAnsi="Tahoma" w:cs="Tahoma"/>
          <w:b/>
          <w:bCs/>
          <w:color w:val="1F1F1F"/>
          <w:sz w:val="25"/>
          <w:szCs w:val="25"/>
        </w:rPr>
        <w:t>Subject: Submission of Inspection Report of HP Printer.</w:t>
      </w:r>
    </w:p>
    <w:p w14:paraId="5A42A176" w14:textId="77777777" w:rsidR="001C2F0E" w:rsidRPr="001C2F0E" w:rsidRDefault="001C2F0E" w:rsidP="001C2F0E">
      <w:pPr>
        <w:rPr>
          <w:rFonts w:ascii="Tahoma" w:hAnsi="Tahoma" w:cs="Tahoma"/>
          <w:color w:val="1F1F1F"/>
          <w:sz w:val="25"/>
          <w:szCs w:val="25"/>
        </w:rPr>
      </w:pPr>
    </w:p>
    <w:p w14:paraId="4E8EAEFE" w14:textId="77777777" w:rsidR="001C2F0E" w:rsidRDefault="001C2F0E" w:rsidP="001C2F0E">
      <w:pPr>
        <w:rPr>
          <w:rFonts w:ascii="Tahoma" w:hAnsi="Tahoma" w:cs="Tahoma"/>
          <w:b/>
          <w:bCs/>
          <w:color w:val="1F1F1F"/>
          <w:sz w:val="25"/>
          <w:szCs w:val="25"/>
        </w:rPr>
      </w:pPr>
      <w:r w:rsidRPr="001C2F0E">
        <w:rPr>
          <w:rFonts w:ascii="Tahoma" w:hAnsi="Tahoma" w:cs="Tahoma"/>
          <w:color w:val="1F1F1F"/>
          <w:sz w:val="25"/>
          <w:szCs w:val="25"/>
        </w:rPr>
        <w:t>Sir</w:t>
      </w:r>
      <w:r w:rsidRPr="001C2F0E">
        <w:rPr>
          <w:rFonts w:ascii="Tahoma" w:hAnsi="Tahoma" w:cs="Tahoma"/>
          <w:b/>
          <w:bCs/>
          <w:color w:val="1F1F1F"/>
          <w:sz w:val="25"/>
          <w:szCs w:val="25"/>
        </w:rPr>
        <w:t>,</w:t>
      </w:r>
    </w:p>
    <w:p w14:paraId="6077B710" w14:textId="77777777" w:rsidR="001C2F0E" w:rsidRPr="001C2F0E" w:rsidRDefault="001C2F0E" w:rsidP="001C2F0E">
      <w:pPr>
        <w:rPr>
          <w:rFonts w:ascii="Tahoma" w:hAnsi="Tahoma" w:cs="Tahoma"/>
          <w:color w:val="1F1F1F"/>
          <w:sz w:val="25"/>
          <w:szCs w:val="25"/>
        </w:rPr>
      </w:pPr>
    </w:p>
    <w:p w14:paraId="52DC1BB1" w14:textId="6BB6C451" w:rsidR="001C2F0E" w:rsidRPr="001C2F0E" w:rsidRDefault="001C2F0E" w:rsidP="001C2F0E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1C2F0E">
        <w:rPr>
          <w:rFonts w:ascii="Tahoma" w:hAnsi="Tahoma" w:cs="Tahoma"/>
          <w:color w:val="1F1F1F"/>
          <w:sz w:val="25"/>
          <w:szCs w:val="25"/>
        </w:rPr>
        <w:t>Kindly refer to your letter No. DDP/SGR/Acct/2026/5636 dated 25/04/2026 and this office letter No. KGP/IT Expert/2026/157 dated 27/04/2026 regarding the inspection of HP Printer.</w:t>
      </w:r>
    </w:p>
    <w:p w14:paraId="611F31D6" w14:textId="672EC0F7" w:rsidR="001C2F0E" w:rsidRPr="001C2F0E" w:rsidRDefault="001C2F0E" w:rsidP="001C2F0E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1C2F0E">
        <w:rPr>
          <w:rFonts w:ascii="Tahoma" w:hAnsi="Tahoma" w:cs="Tahoma"/>
          <w:color w:val="1F1F1F"/>
          <w:sz w:val="25"/>
          <w:szCs w:val="25"/>
        </w:rPr>
        <w:t>In this connection, the inspection report submitted by Mr. Mohmmad Ibraheem Mir, Demonstrator, Information Technology Department, who was deputed for the purpose, is enclosed herewith for your kind reference.</w:t>
      </w:r>
    </w:p>
    <w:p w14:paraId="3BDF905F" w14:textId="0AC82ED0" w:rsidR="001C2F0E" w:rsidRPr="001C2F0E" w:rsidRDefault="001C2F0E" w:rsidP="001C2F0E">
      <w:pPr>
        <w:rPr>
          <w:rFonts w:ascii="Tahoma" w:hAnsi="Tahoma" w:cs="Tahoma"/>
          <w:color w:val="1F1F1F"/>
          <w:sz w:val="25"/>
          <w:szCs w:val="25"/>
        </w:rPr>
      </w:pPr>
    </w:p>
    <w:p w14:paraId="3F9C5D2E" w14:textId="66F82602" w:rsidR="00FA370C" w:rsidRPr="000D2F04" w:rsidRDefault="00FA370C" w:rsidP="000D2F04">
      <w:pPr>
        <w:rPr>
          <w:rFonts w:ascii="Tahoma" w:hAnsi="Tahoma" w:cs="Tahoma"/>
          <w:color w:val="1F1F1F"/>
          <w:sz w:val="25"/>
          <w:szCs w:val="25"/>
        </w:rPr>
      </w:pPr>
    </w:p>
    <w:p w14:paraId="4D2944A7" w14:textId="6A6D6AE0" w:rsidR="00F96FD2" w:rsidRDefault="00C63B7A" w:rsidP="00A00B9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C0F3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1DDAC108" w14:textId="52054A59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DFD72BE" w14:textId="77777777" w:rsidR="00E423C2" w:rsidRDefault="00E423C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4561432" w14:textId="39E35011" w:rsidR="00E423C2" w:rsidRDefault="00F96FD2" w:rsidP="00AC0F3F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</w:p>
    <w:p w14:paraId="2141638F" w14:textId="2EC8426C" w:rsidR="00247F81" w:rsidRPr="003D1396" w:rsidRDefault="00E423C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4BA74E" w14:textId="09EC0591" w:rsidR="00A00B98" w:rsidRDefault="00247F81" w:rsidP="00E423C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583646E9" w14:textId="25B9F80A" w:rsidR="001C2F0E" w:rsidRPr="001C2F0E" w:rsidRDefault="001C2F0E" w:rsidP="001C2F0E">
      <w:pPr>
        <w:rPr>
          <w:rFonts w:ascii="Tahoma" w:hAnsi="Tahoma" w:cs="Tahoma"/>
          <w:color w:val="1F1F1F"/>
          <w:sz w:val="25"/>
          <w:szCs w:val="25"/>
        </w:rPr>
      </w:pPr>
      <w:r w:rsidRPr="001C2F0E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1C2F0E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354B3016" w14:textId="77777777" w:rsidR="001C2F0E" w:rsidRPr="001C2F0E" w:rsidRDefault="001C2F0E" w:rsidP="001C2F0E">
      <w:pPr>
        <w:numPr>
          <w:ilvl w:val="0"/>
          <w:numId w:val="20"/>
        </w:numPr>
        <w:rPr>
          <w:rFonts w:ascii="Tahoma" w:hAnsi="Tahoma" w:cs="Tahoma"/>
          <w:color w:val="1F1F1F"/>
          <w:sz w:val="25"/>
          <w:szCs w:val="25"/>
        </w:rPr>
      </w:pPr>
      <w:r w:rsidRPr="001C2F0E">
        <w:rPr>
          <w:rFonts w:ascii="Tahoma" w:hAnsi="Tahoma" w:cs="Tahoma"/>
          <w:color w:val="1F1F1F"/>
          <w:sz w:val="25"/>
          <w:szCs w:val="25"/>
        </w:rPr>
        <w:t>Mr. Mohmmad Ibraheem Mir, Demonstrator, I.T. Department for information.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2F7F5A">
      <w:headerReference w:type="default" r:id="rId8"/>
      <w:pgSz w:w="11906" w:h="16838"/>
      <w:pgMar w:top="1338" w:right="707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4773" w14:textId="77777777" w:rsidR="00556377" w:rsidRDefault="00556377">
      <w:r>
        <w:separator/>
      </w:r>
    </w:p>
  </w:endnote>
  <w:endnote w:type="continuationSeparator" w:id="0">
    <w:p w14:paraId="11D212CE" w14:textId="77777777" w:rsidR="00556377" w:rsidRDefault="00556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6F680" w14:textId="77777777" w:rsidR="00556377" w:rsidRDefault="00556377">
      <w:r>
        <w:separator/>
      </w:r>
    </w:p>
  </w:footnote>
  <w:footnote w:type="continuationSeparator" w:id="0">
    <w:p w14:paraId="67DBC3DC" w14:textId="77777777" w:rsidR="00556377" w:rsidRDefault="005563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41934355" name="Picture 11419343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1D42964"/>
    <w:multiLevelType w:val="multilevel"/>
    <w:tmpl w:val="21DC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7913455">
    <w:abstractNumId w:val="9"/>
  </w:num>
  <w:num w:numId="2" w16cid:durableId="1120798807">
    <w:abstractNumId w:val="7"/>
  </w:num>
  <w:num w:numId="3" w16cid:durableId="313068222">
    <w:abstractNumId w:val="6"/>
  </w:num>
  <w:num w:numId="4" w16cid:durableId="1407922037">
    <w:abstractNumId w:val="5"/>
  </w:num>
  <w:num w:numId="5" w16cid:durableId="206188930">
    <w:abstractNumId w:val="4"/>
  </w:num>
  <w:num w:numId="6" w16cid:durableId="1117522919">
    <w:abstractNumId w:val="8"/>
  </w:num>
  <w:num w:numId="7" w16cid:durableId="1862551653">
    <w:abstractNumId w:val="3"/>
  </w:num>
  <w:num w:numId="8" w16cid:durableId="1388844318">
    <w:abstractNumId w:val="2"/>
  </w:num>
  <w:num w:numId="9" w16cid:durableId="1415199334">
    <w:abstractNumId w:val="1"/>
  </w:num>
  <w:num w:numId="10" w16cid:durableId="1070037819">
    <w:abstractNumId w:val="0"/>
  </w:num>
  <w:num w:numId="11" w16cid:durableId="981344537">
    <w:abstractNumId w:val="12"/>
  </w:num>
  <w:num w:numId="12" w16cid:durableId="1561941993">
    <w:abstractNumId w:val="13"/>
  </w:num>
  <w:num w:numId="13" w16cid:durableId="1574319850">
    <w:abstractNumId w:val="11"/>
  </w:num>
  <w:num w:numId="14" w16cid:durableId="758212495">
    <w:abstractNumId w:val="17"/>
  </w:num>
  <w:num w:numId="15" w16cid:durableId="1901670910">
    <w:abstractNumId w:val="14"/>
  </w:num>
  <w:num w:numId="16" w16cid:durableId="1930234328">
    <w:abstractNumId w:val="18"/>
  </w:num>
  <w:num w:numId="17" w16cid:durableId="1931889196">
    <w:abstractNumId w:val="19"/>
  </w:num>
  <w:num w:numId="18" w16cid:durableId="2144543653">
    <w:abstractNumId w:val="15"/>
  </w:num>
  <w:num w:numId="19" w16cid:durableId="1451365027">
    <w:abstractNumId w:val="16"/>
  </w:num>
  <w:num w:numId="20" w16cid:durableId="17646899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C6244"/>
    <w:rsid w:val="000D2F04"/>
    <w:rsid w:val="000E6552"/>
    <w:rsid w:val="000F334E"/>
    <w:rsid w:val="000F3A4F"/>
    <w:rsid w:val="000F59AC"/>
    <w:rsid w:val="00101BEA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C2F0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D7CE0"/>
    <w:rsid w:val="002E17D5"/>
    <w:rsid w:val="002F1995"/>
    <w:rsid w:val="002F7F5A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A1E69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439E"/>
    <w:rsid w:val="00454054"/>
    <w:rsid w:val="00461DF9"/>
    <w:rsid w:val="004643D8"/>
    <w:rsid w:val="004729FE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56377"/>
    <w:rsid w:val="00562D2B"/>
    <w:rsid w:val="005647F2"/>
    <w:rsid w:val="005662D1"/>
    <w:rsid w:val="00573A09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6F095C"/>
    <w:rsid w:val="00705C8D"/>
    <w:rsid w:val="0071188C"/>
    <w:rsid w:val="007152D7"/>
    <w:rsid w:val="0074054D"/>
    <w:rsid w:val="00746C14"/>
    <w:rsid w:val="0075246D"/>
    <w:rsid w:val="007529D8"/>
    <w:rsid w:val="00757FC8"/>
    <w:rsid w:val="00762F19"/>
    <w:rsid w:val="0077476B"/>
    <w:rsid w:val="00775ECA"/>
    <w:rsid w:val="007A65F9"/>
    <w:rsid w:val="007B418A"/>
    <w:rsid w:val="007B4E2D"/>
    <w:rsid w:val="007B6B21"/>
    <w:rsid w:val="007C2C59"/>
    <w:rsid w:val="007C3556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04A5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2F4C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5314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61B"/>
    <w:rsid w:val="00AB2CF2"/>
    <w:rsid w:val="00AC0F3F"/>
    <w:rsid w:val="00AC3FB9"/>
    <w:rsid w:val="00AC702A"/>
    <w:rsid w:val="00AD0FA7"/>
    <w:rsid w:val="00AD226F"/>
    <w:rsid w:val="00AD376C"/>
    <w:rsid w:val="00AF292B"/>
    <w:rsid w:val="00AF3249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519A"/>
    <w:rsid w:val="00BD636C"/>
    <w:rsid w:val="00BE098D"/>
    <w:rsid w:val="00BE41BC"/>
    <w:rsid w:val="00BF3E13"/>
    <w:rsid w:val="00BF5AA4"/>
    <w:rsid w:val="00C05085"/>
    <w:rsid w:val="00C1593D"/>
    <w:rsid w:val="00C17FA6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58D9"/>
    <w:rsid w:val="00CC78AC"/>
    <w:rsid w:val="00CF3120"/>
    <w:rsid w:val="00CF7953"/>
    <w:rsid w:val="00D04D4C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76D2"/>
    <w:rsid w:val="00DD30ED"/>
    <w:rsid w:val="00DE34B8"/>
    <w:rsid w:val="00DF03A7"/>
    <w:rsid w:val="00DF0AEB"/>
    <w:rsid w:val="00DF4937"/>
    <w:rsid w:val="00E00548"/>
    <w:rsid w:val="00E03670"/>
    <w:rsid w:val="00E423C2"/>
    <w:rsid w:val="00E64C21"/>
    <w:rsid w:val="00E66F64"/>
    <w:rsid w:val="00E67631"/>
    <w:rsid w:val="00E7798A"/>
    <w:rsid w:val="00E902EB"/>
    <w:rsid w:val="00EC24C6"/>
    <w:rsid w:val="00ED04D1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6FD2"/>
    <w:rsid w:val="00FA370C"/>
    <w:rsid w:val="00FB0BD8"/>
    <w:rsid w:val="00FB2688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2026-05-05T07:41:00Z</cp:lastPrinted>
  <dcterms:created xsi:type="dcterms:W3CDTF">2026-05-05T07:41:00Z</dcterms:created>
  <dcterms:modified xsi:type="dcterms:W3CDTF">2026-05-05T07:43:00Z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