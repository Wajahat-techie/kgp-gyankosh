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5FD4E" w14:textId="77777777" w:rsidR="00540A7A" w:rsidRDefault="00540A7A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0EF12E31" w14:textId="77777777" w:rsidR="006E11CB" w:rsidRDefault="00F9422B" w:rsidP="006E11C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The</w:t>
      </w:r>
      <w:r w:rsidRPr="00F9422B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E11CB" w:rsidRPr="00F9422B">
        <w:rPr>
          <w:rFonts w:ascii="Tahoma" w:hAnsi="Tahoma" w:cs="Tahoma"/>
          <w:color w:val="1F1F1F"/>
          <w:sz w:val="24"/>
          <w:szCs w:val="24"/>
        </w:rPr>
        <w:t>Principal</w:t>
      </w:r>
      <w:r w:rsidR="006E11CB">
        <w:rPr>
          <w:rFonts w:ascii="Tahoma" w:hAnsi="Tahoma" w:cs="Tahoma"/>
          <w:color w:val="1F1F1F"/>
          <w:sz w:val="24"/>
          <w:szCs w:val="24"/>
        </w:rPr>
        <w:t>,</w:t>
      </w:r>
    </w:p>
    <w:p w14:paraId="29F84435" w14:textId="2851BC76" w:rsidR="00CE2CD1" w:rsidRDefault="006E11CB" w:rsidP="00CE2CD1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 w:rsidRPr="00F9422B">
        <w:rPr>
          <w:rFonts w:ascii="Tahoma" w:hAnsi="Tahoma" w:cs="Tahoma"/>
          <w:color w:val="1F1F1F"/>
          <w:sz w:val="24"/>
          <w:szCs w:val="24"/>
        </w:rPr>
        <w:t>Census</w:t>
      </w:r>
      <w:r w:rsidR="00F9422B" w:rsidRPr="00F9422B">
        <w:rPr>
          <w:rFonts w:ascii="Tahoma" w:hAnsi="Tahoma" w:cs="Tahoma"/>
          <w:color w:val="1F1F1F"/>
          <w:sz w:val="24"/>
          <w:szCs w:val="24"/>
        </w:rPr>
        <w:t xml:space="preserve"> Officer (Urban</w:t>
      </w:r>
      <w:r w:rsidR="00CE2CD1" w:rsidRPr="00F9422B">
        <w:rPr>
          <w:rFonts w:ascii="Tahoma" w:hAnsi="Tahoma" w:cs="Tahoma"/>
          <w:color w:val="1F1F1F"/>
          <w:sz w:val="24"/>
          <w:szCs w:val="24"/>
        </w:rPr>
        <w:t>), Commissioner</w:t>
      </w:r>
      <w:r w:rsidR="00CE2CD1">
        <w:rPr>
          <w:rFonts w:ascii="Tahoma" w:hAnsi="Tahoma" w:cs="Tahoma"/>
          <w:color w:val="1F1F1F"/>
          <w:sz w:val="24"/>
          <w:szCs w:val="24"/>
        </w:rPr>
        <w:t>,</w:t>
      </w:r>
    </w:p>
    <w:p w14:paraId="7BA3DCD7" w14:textId="6FE1A8E6" w:rsidR="00F9422B" w:rsidRDefault="006E11CB" w:rsidP="00F9422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S</w:t>
      </w:r>
      <w:r w:rsidR="00CE2CD1">
        <w:rPr>
          <w:rFonts w:ascii="Tahoma" w:hAnsi="Tahoma" w:cs="Tahoma"/>
          <w:color w:val="1F1F1F"/>
          <w:sz w:val="24"/>
          <w:szCs w:val="24"/>
        </w:rPr>
        <w:t>rinagar Municipal Corporation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5F3CD99B" w14:textId="77777777" w:rsidR="00540A7A" w:rsidRPr="00275E88" w:rsidRDefault="00540A7A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573E604" w14:textId="124E93DF" w:rsidR="00C267BE" w:rsidRDefault="00900EE4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No:</w:t>
      </w:r>
      <w:r w:rsidR="00B161E7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>KGP/</w:t>
      </w:r>
      <w:r w:rsidR="0060672C" w:rsidRPr="00275E88">
        <w:rPr>
          <w:rFonts w:ascii="Tahoma" w:hAnsi="Tahoma" w:cs="Tahoma"/>
          <w:color w:val="1F1F1F"/>
          <w:sz w:val="24"/>
          <w:szCs w:val="24"/>
        </w:rPr>
        <w:t>Estt</w:t>
      </w:r>
      <w:r w:rsidRPr="00275E88">
        <w:rPr>
          <w:rFonts w:ascii="Tahoma" w:hAnsi="Tahoma" w:cs="Tahoma"/>
          <w:color w:val="1F1F1F"/>
          <w:sz w:val="24"/>
          <w:szCs w:val="24"/>
        </w:rPr>
        <w:t>/</w:t>
      </w:r>
      <w:r w:rsidR="0060672C" w:rsidRPr="00275E88">
        <w:rPr>
          <w:rFonts w:ascii="Tahoma" w:hAnsi="Tahoma" w:cs="Tahoma"/>
          <w:color w:val="1F1F1F"/>
          <w:sz w:val="24"/>
          <w:szCs w:val="24"/>
        </w:rPr>
        <w:t>202</w:t>
      </w:r>
      <w:r w:rsidR="009D6012" w:rsidRPr="00275E88">
        <w:rPr>
          <w:rFonts w:ascii="Tahoma" w:hAnsi="Tahoma" w:cs="Tahoma"/>
          <w:color w:val="1F1F1F"/>
          <w:sz w:val="24"/>
          <w:szCs w:val="24"/>
        </w:rPr>
        <w:t>6</w:t>
      </w:r>
      <w:r w:rsidR="00064C45" w:rsidRPr="00275E88">
        <w:rPr>
          <w:rFonts w:ascii="Tahoma" w:hAnsi="Tahoma" w:cs="Tahoma"/>
          <w:color w:val="1F1F1F"/>
          <w:sz w:val="24"/>
          <w:szCs w:val="24"/>
        </w:rPr>
        <w:t>/</w:t>
      </w:r>
      <w:r w:rsidR="00540A7A">
        <w:rPr>
          <w:rFonts w:ascii="Tahoma" w:hAnsi="Tahoma" w:cs="Tahoma"/>
          <w:color w:val="1F1F1F"/>
          <w:sz w:val="24"/>
          <w:szCs w:val="24"/>
        </w:rPr>
        <w:t xml:space="preserve"> </w:t>
      </w:r>
      <w:r w:rsidR="005A09E2" w:rsidRPr="00275E88"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="00064C45"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</w:t>
      </w:r>
      <w:r w:rsidR="00813B53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>Dated</w:t>
      </w:r>
      <w:r w:rsidR="006D627E" w:rsidRPr="00275E88">
        <w:rPr>
          <w:rFonts w:ascii="Tahoma" w:hAnsi="Tahoma" w:cs="Tahoma"/>
          <w:color w:val="1F1F1F"/>
          <w:sz w:val="24"/>
          <w:szCs w:val="24"/>
        </w:rPr>
        <w:t>:</w:t>
      </w:r>
      <w:r w:rsidR="00540A7A">
        <w:rPr>
          <w:rFonts w:ascii="Tahoma" w:hAnsi="Tahoma" w:cs="Tahoma"/>
          <w:color w:val="1F1F1F"/>
          <w:sz w:val="24"/>
          <w:szCs w:val="24"/>
        </w:rPr>
        <w:t>1</w:t>
      </w:r>
      <w:r w:rsidR="00250071">
        <w:rPr>
          <w:rFonts w:ascii="Tahoma" w:hAnsi="Tahoma" w:cs="Tahoma"/>
          <w:color w:val="1F1F1F"/>
          <w:sz w:val="24"/>
          <w:szCs w:val="24"/>
        </w:rPr>
        <w:t>4</w:t>
      </w:r>
      <w:r w:rsidR="00540A7A">
        <w:rPr>
          <w:rFonts w:ascii="Tahoma" w:hAnsi="Tahoma" w:cs="Tahoma"/>
          <w:color w:val="1F1F1F"/>
          <w:sz w:val="24"/>
          <w:szCs w:val="24"/>
        </w:rPr>
        <w:t>-05-2026</w:t>
      </w:r>
    </w:p>
    <w:p w14:paraId="27921471" w14:textId="77777777" w:rsidR="00F9422B" w:rsidRPr="00F9422B" w:rsidRDefault="00F9422B" w:rsidP="00F9422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</w:p>
    <w:p w14:paraId="1E66A223" w14:textId="673B7D28" w:rsidR="00F9422B" w:rsidRPr="006E11CB" w:rsidRDefault="00F9422B" w:rsidP="006E11CB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E11CB">
        <w:rPr>
          <w:rFonts w:ascii="Tahoma" w:hAnsi="Tahoma" w:cs="Tahoma"/>
          <w:b/>
          <w:bCs/>
          <w:color w:val="1F1F1F"/>
          <w:sz w:val="25"/>
          <w:szCs w:val="25"/>
        </w:rPr>
        <w:t>Subject: Submission of list of officials for deployment as Supervisors and Enumerators for Census-2027</w:t>
      </w:r>
      <w:r w:rsidR="00250071">
        <w:rPr>
          <w:rFonts w:ascii="Tahoma" w:hAnsi="Tahoma" w:cs="Tahoma"/>
          <w:b/>
          <w:bCs/>
          <w:color w:val="1F1F1F"/>
          <w:sz w:val="25"/>
          <w:szCs w:val="25"/>
        </w:rPr>
        <w:t>-Revised List</w:t>
      </w:r>
      <w:r w:rsidR="00C73225">
        <w:rPr>
          <w:rFonts w:ascii="Tahoma" w:hAnsi="Tahoma" w:cs="Tahoma"/>
          <w:b/>
          <w:bCs/>
          <w:color w:val="1F1F1F"/>
          <w:sz w:val="25"/>
          <w:szCs w:val="25"/>
        </w:rPr>
        <w:t xml:space="preserve"> as on 14-05-2026.</w:t>
      </w:r>
    </w:p>
    <w:p w14:paraId="6266ECC8" w14:textId="05D1DF74" w:rsidR="00F9422B" w:rsidRPr="006E11CB" w:rsidRDefault="00F9422B" w:rsidP="006E11C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b/>
          <w:bCs/>
          <w:color w:val="1F1F1F"/>
          <w:sz w:val="25"/>
          <w:szCs w:val="25"/>
        </w:rPr>
        <w:t>Ref:</w:t>
      </w:r>
      <w:r w:rsidRPr="006E11CB">
        <w:rPr>
          <w:rFonts w:ascii="Tahoma" w:hAnsi="Tahoma" w:cs="Tahoma"/>
          <w:color w:val="1F1F1F"/>
          <w:sz w:val="25"/>
          <w:szCs w:val="25"/>
        </w:rPr>
        <w:t xml:space="preserve"> Your letter No. SMC-Estb/56/2026-04 (C.No. 7845521) dated </w:t>
      </w:r>
      <w:r w:rsidR="006E11CB" w:rsidRPr="006E11CB">
        <w:rPr>
          <w:rFonts w:ascii="Tahoma" w:hAnsi="Tahoma" w:cs="Tahoma"/>
          <w:color w:val="1F1F1F"/>
          <w:sz w:val="25"/>
          <w:szCs w:val="25"/>
        </w:rPr>
        <w:t>11</w:t>
      </w:r>
      <w:r w:rsidRPr="006E11CB">
        <w:rPr>
          <w:rFonts w:ascii="Tahoma" w:hAnsi="Tahoma" w:cs="Tahoma"/>
          <w:color w:val="1F1F1F"/>
          <w:sz w:val="25"/>
          <w:szCs w:val="25"/>
        </w:rPr>
        <w:t>/05/2026.</w:t>
      </w:r>
    </w:p>
    <w:p w14:paraId="7A4A694E" w14:textId="77777777" w:rsidR="00F9422B" w:rsidRPr="006E11CB" w:rsidRDefault="00F9422B" w:rsidP="00F9422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</w:p>
    <w:p w14:paraId="3E891066" w14:textId="2B46ECFA" w:rsidR="00F9422B" w:rsidRPr="006E11CB" w:rsidRDefault="00F9422B" w:rsidP="00F9422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>Sir,</w:t>
      </w:r>
    </w:p>
    <w:p w14:paraId="5BFCA650" w14:textId="77777777" w:rsidR="00F9422B" w:rsidRPr="006E11CB" w:rsidRDefault="00F9422B" w:rsidP="00F9422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</w:p>
    <w:p w14:paraId="710D7607" w14:textId="65F52047" w:rsidR="004F41F5" w:rsidRDefault="00F9422B" w:rsidP="00667E7A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>With reference to the subject cited above</w:t>
      </w:r>
      <w:r w:rsidR="00250071">
        <w:rPr>
          <w:rFonts w:ascii="Tahoma" w:hAnsi="Tahoma" w:cs="Tahoma"/>
          <w:color w:val="1F1F1F"/>
          <w:sz w:val="25"/>
          <w:szCs w:val="25"/>
        </w:rPr>
        <w:t xml:space="preserve"> and in continuation of this office letter no </w:t>
      </w:r>
      <w:r w:rsidR="00250071" w:rsidRPr="00275E88">
        <w:rPr>
          <w:rFonts w:ascii="Tahoma" w:hAnsi="Tahoma" w:cs="Tahoma"/>
          <w:color w:val="1F1F1F"/>
          <w:sz w:val="24"/>
          <w:szCs w:val="24"/>
        </w:rPr>
        <w:t>KGP/Estt/2026/</w:t>
      </w:r>
      <w:r w:rsidR="00250071">
        <w:rPr>
          <w:rFonts w:ascii="Tahoma" w:hAnsi="Tahoma" w:cs="Tahoma"/>
          <w:color w:val="1F1F1F"/>
          <w:sz w:val="24"/>
          <w:szCs w:val="24"/>
        </w:rPr>
        <w:t>287</w:t>
      </w:r>
      <w:r w:rsidR="00250071">
        <w:rPr>
          <w:rFonts w:ascii="Tahoma" w:hAnsi="Tahoma" w:cs="Tahoma"/>
          <w:color w:val="1F1F1F"/>
          <w:sz w:val="24"/>
          <w:szCs w:val="24"/>
        </w:rPr>
        <w:t>,dated:12-05-2026,</w:t>
      </w:r>
      <w:r w:rsidRPr="006E11CB">
        <w:rPr>
          <w:rFonts w:ascii="Tahoma" w:hAnsi="Tahoma" w:cs="Tahoma"/>
          <w:color w:val="1F1F1F"/>
          <w:sz w:val="25"/>
          <w:szCs w:val="25"/>
        </w:rPr>
        <w:t>please find enclosed herewith the list of officials of this institution in the prescribed format for consideration for deployment as Supervisors and Enumerators for the upcoming Census-2027.</w:t>
      </w:r>
      <w:r w:rsidR="00667E7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67E7A" w:rsidRPr="00667E7A">
        <w:rPr>
          <w:rFonts w:ascii="Tahoma" w:hAnsi="Tahoma" w:cs="Tahoma"/>
          <w:color w:val="1F1F1F"/>
          <w:sz w:val="25"/>
          <w:szCs w:val="25"/>
        </w:rPr>
        <w:t>It is further submitted that some of our employees are already deputed for Census-2027 duties.</w:t>
      </w:r>
      <w:r w:rsidR="00667E7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The details are given in </w:t>
      </w:r>
      <w:r w:rsidR="004F41F5" w:rsidRPr="001B3509">
        <w:rPr>
          <w:rFonts w:ascii="Tahoma" w:hAnsi="Tahoma" w:cs="Tahoma"/>
          <w:b/>
          <w:bCs/>
          <w:color w:val="1F1F1F"/>
          <w:sz w:val="25"/>
          <w:szCs w:val="25"/>
        </w:rPr>
        <w:t>Annexure “A”.</w:t>
      </w:r>
    </w:p>
    <w:p w14:paraId="44C4C8C3" w14:textId="2DF37CF4" w:rsidR="00F9422B" w:rsidRPr="006E11CB" w:rsidRDefault="00F9422B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6E11CB" w:rsidRPr="006E11CB">
        <w:rPr>
          <w:rFonts w:ascii="Tahoma" w:hAnsi="Tahoma" w:cs="Tahoma"/>
          <w:color w:val="1F1F1F"/>
          <w:sz w:val="25"/>
          <w:szCs w:val="25"/>
        </w:rPr>
        <w:t>details (</w:t>
      </w:r>
      <w:r w:rsidR="00BA18A2" w:rsidRPr="006E11CB">
        <w:rPr>
          <w:rFonts w:ascii="Tahoma" w:hAnsi="Tahoma" w:cs="Tahoma"/>
          <w:color w:val="1F1F1F"/>
          <w:sz w:val="25"/>
          <w:szCs w:val="25"/>
        </w:rPr>
        <w:t>Soft and Hard Copy)</w:t>
      </w:r>
      <w:r w:rsidRPr="006E11CB">
        <w:rPr>
          <w:rFonts w:ascii="Tahoma" w:hAnsi="Tahoma" w:cs="Tahoma"/>
          <w:color w:val="1F1F1F"/>
          <w:sz w:val="25"/>
          <w:szCs w:val="25"/>
        </w:rPr>
        <w:t xml:space="preserve"> have also been forwarded through email at </w:t>
      </w:r>
      <w:hyperlink r:id="rId8" w:tgtFrame="_blank" w:history="1">
        <w:r w:rsidRPr="006E11CB">
          <w:rPr>
            <w:rStyle w:val="Hyperlink"/>
            <w:rFonts w:ascii="Tahoma" w:hAnsi="Tahoma" w:cs="Tahoma"/>
            <w:sz w:val="25"/>
            <w:szCs w:val="25"/>
          </w:rPr>
          <w:t>smc.2027census@gmail.com</w:t>
        </w:r>
      </w:hyperlink>
      <w:r w:rsidRPr="006E11CB">
        <w:rPr>
          <w:rFonts w:ascii="Tahoma" w:hAnsi="Tahoma" w:cs="Tahoma"/>
          <w:color w:val="1F1F1F"/>
          <w:sz w:val="25"/>
          <w:szCs w:val="25"/>
        </w:rPr>
        <w:t>.</w:t>
      </w:r>
    </w:p>
    <w:p w14:paraId="3CAC8468" w14:textId="77777777" w:rsidR="00F9422B" w:rsidRDefault="00F9422B" w:rsidP="00F9422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6A2F19D9" w14:textId="77777777" w:rsidR="001B3509" w:rsidRPr="00F9422B" w:rsidRDefault="001B3509" w:rsidP="00F9422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15E56763" w14:textId="6675F489" w:rsidR="00540A7A" w:rsidRDefault="00743BE6" w:rsidP="00BD5A6E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D9284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DCA8078" w14:textId="6656A60E" w:rsidR="004340BC" w:rsidRDefault="00540A7A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67E7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724A1" w:rsidRPr="006E11CB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4B496B" w:rsidRPr="006E11CB">
        <w:rPr>
          <w:rFonts w:ascii="Tahoma" w:hAnsi="Tahoma" w:cs="Tahoma"/>
          <w:color w:val="1F1F1F"/>
          <w:sz w:val="25"/>
          <w:szCs w:val="25"/>
        </w:rPr>
        <w:t>Faithfully</w:t>
      </w:r>
    </w:p>
    <w:p w14:paraId="6A24A16E" w14:textId="77777777" w:rsidR="004F41F5" w:rsidRPr="006E11CB" w:rsidRDefault="004F41F5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68B1777" w14:textId="07E43B3B" w:rsidR="006064BA" w:rsidRPr="006E11CB" w:rsidRDefault="00247F81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6E11CB"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  <w:r w:rsidR="00F82629" w:rsidRPr="006E11CB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B936AD"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75E88"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43BE6"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75E88" w:rsidRPr="006E11CB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F82629"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F7EEADD" w14:textId="77777777" w:rsidR="006064BA" w:rsidRPr="006E11CB" w:rsidRDefault="006064BA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</w:t>
      </w:r>
    </w:p>
    <w:p w14:paraId="2141638F" w14:textId="6883B5F8" w:rsidR="00247F81" w:rsidRPr="006E11CB" w:rsidRDefault="006E11CB" w:rsidP="006E11CB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  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247F81" w:rsidRPr="006E11CB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51128" w:rsidR="00247F81" w:rsidRPr="006E11CB" w:rsidRDefault="006E11CB" w:rsidP="006E11CB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6E11CB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674441FB" w14:textId="197E6AB9" w:rsidR="00540A7A" w:rsidRPr="006E11CB" w:rsidRDefault="006E11CB" w:rsidP="006E11CB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="00540A7A" w:rsidRPr="006E11CB">
        <w:rPr>
          <w:rFonts w:ascii="Tahoma" w:hAnsi="Tahoma" w:cs="Tahoma"/>
          <w:color w:val="1F1F1F"/>
          <w:sz w:val="25"/>
          <w:szCs w:val="25"/>
        </w:rPr>
        <w:t>Srinagar</w:t>
      </w:r>
    </w:p>
    <w:p w14:paraId="08F7BBE0" w14:textId="77777777" w:rsidR="00540A7A" w:rsidRPr="006E11CB" w:rsidRDefault="00540A7A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53C779" w14:textId="764D32F7" w:rsidR="00540A7A" w:rsidRPr="006E11CB" w:rsidRDefault="00540A7A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>Enclosure:</w:t>
      </w:r>
    </w:p>
    <w:p w14:paraId="27BFE598" w14:textId="6250E8DF" w:rsidR="00A9467C" w:rsidRPr="006D627E" w:rsidRDefault="00BA18A2" w:rsidP="00CE2CD1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>1.</w:t>
      </w:r>
      <w:r w:rsidR="00CE2CD1">
        <w:rPr>
          <w:rFonts w:ascii="Tahoma" w:hAnsi="Tahoma" w:cs="Tahoma"/>
          <w:color w:val="1F1F1F"/>
          <w:sz w:val="25"/>
          <w:szCs w:val="25"/>
        </w:rPr>
        <w:t>Annexure-A</w:t>
      </w: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44A95A74" w14:textId="77777777" w:rsidR="00CE2CD1" w:rsidRDefault="00CE2CD1" w:rsidP="006D627E">
      <w:pPr>
        <w:jc w:val="both"/>
        <w:rPr>
          <w:rFonts w:ascii="Tahoma" w:hAnsi="Tahoma" w:cs="Tahoma"/>
          <w:sz w:val="25"/>
          <w:szCs w:val="25"/>
        </w:rPr>
      </w:pPr>
    </w:p>
    <w:p w14:paraId="0A50913A" w14:textId="77777777" w:rsidR="00CE2CD1" w:rsidRDefault="00CE2CD1" w:rsidP="006D627E">
      <w:pPr>
        <w:jc w:val="both"/>
        <w:rPr>
          <w:rFonts w:ascii="Tahoma" w:hAnsi="Tahoma" w:cs="Tahoma"/>
          <w:sz w:val="25"/>
          <w:szCs w:val="25"/>
        </w:rPr>
      </w:pPr>
    </w:p>
    <w:p w14:paraId="6324CCFC" w14:textId="77777777" w:rsidR="00CE2CD1" w:rsidRPr="006D627E" w:rsidRDefault="00CE2CD1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EBB18C8" w14:textId="77777777" w:rsidR="00CE2CD1" w:rsidRDefault="00CE2CD1" w:rsidP="006D627E">
      <w:pPr>
        <w:jc w:val="both"/>
        <w:rPr>
          <w:rFonts w:ascii="Tahoma" w:hAnsi="Tahoma" w:cs="Tahoma"/>
          <w:sz w:val="25"/>
          <w:szCs w:val="25"/>
        </w:rPr>
        <w:sectPr w:rsidR="00CE2CD1" w:rsidSect="00667E7A">
          <w:headerReference w:type="default" r:id="rId9"/>
          <w:pgSz w:w="11906" w:h="16838"/>
          <w:pgMar w:top="851" w:right="566" w:bottom="8" w:left="851" w:header="567" w:footer="720" w:gutter="0"/>
          <w:cols w:space="720"/>
          <w:docGrid w:linePitch="360"/>
        </w:sectPr>
      </w:pPr>
    </w:p>
    <w:p w14:paraId="68BF4632" w14:textId="001DAA64" w:rsidR="006A574C" w:rsidRPr="006D627E" w:rsidRDefault="00CE2CD1" w:rsidP="006D627E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                                                                          Annexure “A”</w:t>
      </w: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67F06A2" w14:textId="494E52A1" w:rsidR="00CE2CD1" w:rsidRPr="006D627E" w:rsidRDefault="006A574C" w:rsidP="006D627E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</w:t>
      </w:r>
    </w:p>
    <w:tbl>
      <w:tblPr>
        <w:tblW w:w="14440" w:type="dxa"/>
        <w:tblInd w:w="5" w:type="dxa"/>
        <w:tblLook w:val="04A0" w:firstRow="1" w:lastRow="0" w:firstColumn="1" w:lastColumn="0" w:noHBand="0" w:noVBand="1"/>
      </w:tblPr>
      <w:tblGrid>
        <w:gridCol w:w="2667"/>
        <w:gridCol w:w="1912"/>
        <w:gridCol w:w="1134"/>
        <w:gridCol w:w="3098"/>
        <w:gridCol w:w="1016"/>
        <w:gridCol w:w="1417"/>
        <w:gridCol w:w="3196"/>
      </w:tblGrid>
      <w:tr w:rsidR="00250071" w:rsidRPr="00CE2CD1" w14:paraId="5806201A" w14:textId="77777777" w:rsidTr="00250071">
        <w:trPr>
          <w:trHeight w:val="705"/>
        </w:trPr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C1EB11" w14:textId="78FB6A51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63B2CF" w14:textId="2F5C0A14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F7B8D" w14:textId="2D339807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3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3AD95" w14:textId="48E8FCB5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71367" w14:textId="500E1FDB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0544C" w14:textId="5E53CDE1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EC771" w14:textId="59C10E70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</w:tr>
      <w:tr w:rsidR="00250071" w:rsidRPr="00CE2CD1" w14:paraId="75F806F9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AEB11" w14:textId="6A5565FF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58D01A" w14:textId="2523D2A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4690F" w14:textId="24888A06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AF48C7" w14:textId="410CD65D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7DC87" w14:textId="1CDC0DDF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3DF8A" w14:textId="03C44D7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38952" w14:textId="5FB37CB6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50BFACC1" w14:textId="77777777" w:rsidTr="00250071">
        <w:trPr>
          <w:trHeight w:val="41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BD9614" w14:textId="4C0C9A65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350BC" w14:textId="4341BD6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D237A" w14:textId="09209D5D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36B75E" w14:textId="4CF90AD0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565E5" w14:textId="04124BF8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2C661" w14:textId="4EE36123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4135F4" w14:textId="7A775421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05347F9A" w14:textId="77777777" w:rsidTr="00250071">
        <w:trPr>
          <w:trHeight w:val="39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E0796" w14:textId="1B362243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560072" w14:textId="6F153243" w:rsidR="00250071" w:rsidRPr="00CE2CD1" w:rsidRDefault="00250071" w:rsidP="00CE2CD1">
            <w:pPr>
              <w:jc w:val="center"/>
              <w:rPr>
                <w:rFonts w:ascii="&quot;Aptos Narrow&quot;" w:hAnsi="&quot;Aptos Narrow&quot;" w:cs="Calibri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C1863" w14:textId="2401AB4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207B48" w14:textId="15922E2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679E3" w14:textId="37AD7C9C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EAF57" w14:textId="55018DE5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396716" w14:textId="0786AF5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7D34CF55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F6242" w14:textId="734EBE1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9691F" w14:textId="483D50B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2C0BA" w14:textId="67A5370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4859B7" w14:textId="63C3BFE2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69985" w14:textId="37982B59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C6D91" w14:textId="5363D2B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41CE1" w14:textId="07C95F90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5F24D78D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FB23E" w14:textId="45523C2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5AF7E" w14:textId="27355D8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A4CBD" w14:textId="2F1A838C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3EDD67" w14:textId="568E608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0A43E" w14:textId="35B75D98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9A09D" w14:textId="1F9BC3E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36275" w14:textId="5031BFE6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0784EE6D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68DA7" w14:textId="1C378022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515C2" w14:textId="51C8B79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0A85D" w14:textId="2AC7E5D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97DF6A" w14:textId="0F7F896D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2A114" w14:textId="18159847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A3F40" w14:textId="5467402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962EE" w14:textId="0F8DF7C7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11D9846F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8E032" w14:textId="0C10109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DC989" w14:textId="3F466EA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971C5" w14:textId="0836F44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EE8D14" w14:textId="0BD51297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6EB24" w14:textId="4D568910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7AABB" w14:textId="3E3689F0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9C13" w14:textId="3A67E12F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6651C9F5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404CC" w14:textId="7A0CE0DD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8EF15" w14:textId="0D2FB3AE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8E4D3" w14:textId="4B4ABC8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7F5794" w14:textId="25806FB8" w:rsidR="00250071" w:rsidRPr="00CE2CD1" w:rsidRDefault="00250071" w:rsidP="00667E7A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FBC4F" w14:textId="2ABCBBE1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7D9C6" w14:textId="533EC94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A47CF" w14:textId="6BCA8435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750453D3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18606" w14:textId="22E3ECA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F3E11" w14:textId="78EFCEF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CDA42" w14:textId="3CA3F4B6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6DE5C7" w14:textId="2CBF2966" w:rsidR="00250071" w:rsidRPr="00CE2CD1" w:rsidRDefault="00250071" w:rsidP="00667E7A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4C7ED" w14:textId="76EE3DA0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6B79F" w14:textId="4D84B3B0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FF3796" w14:textId="4A76E03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14:paraId="605CF634" w14:textId="60C5C073" w:rsidR="00CE2CD1" w:rsidRDefault="006A574C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</w:t>
      </w:r>
      <w:r w:rsidR="00CE2CD1">
        <w:rPr>
          <w:rFonts w:ascii="Tahoma" w:hAnsi="Tahoma" w:cs="Tahoma"/>
          <w:color w:val="1F1F1F"/>
          <w:sz w:val="25"/>
          <w:szCs w:val="25"/>
        </w:rPr>
        <w:t xml:space="preserve">                                 </w:t>
      </w:r>
    </w:p>
    <w:p w14:paraId="5861BD2C" w14:textId="005E55E9" w:rsidR="00CE2CD1" w:rsidRDefault="002E4373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A5856C" wp14:editId="154693C5">
            <wp:simplePos x="0" y="0"/>
            <wp:positionH relativeFrom="column">
              <wp:posOffset>5727065</wp:posOffset>
            </wp:positionH>
            <wp:positionV relativeFrom="paragraph">
              <wp:posOffset>160655</wp:posOffset>
            </wp:positionV>
            <wp:extent cx="1574800" cy="843280"/>
            <wp:effectExtent l="0" t="0" r="6350" b="0"/>
            <wp:wrapTight wrapText="bothSides">
              <wp:wrapPolygon edited="0">
                <wp:start x="13065" y="0"/>
                <wp:lineTo x="8884" y="488"/>
                <wp:lineTo x="1829" y="5367"/>
                <wp:lineTo x="1829" y="8295"/>
                <wp:lineTo x="0" y="11711"/>
                <wp:lineTo x="0" y="13175"/>
                <wp:lineTo x="6794" y="16102"/>
                <wp:lineTo x="6794" y="20982"/>
                <wp:lineTo x="8361" y="20982"/>
                <wp:lineTo x="8623" y="20494"/>
                <wp:lineTo x="9668" y="16102"/>
                <wp:lineTo x="14371" y="8295"/>
                <wp:lineTo x="21426" y="4880"/>
                <wp:lineTo x="21426" y="1952"/>
                <wp:lineTo x="14371" y="0"/>
                <wp:lineTo x="13065" y="0"/>
              </wp:wrapPolygon>
            </wp:wrapTight>
            <wp:docPr id="110659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FE14A" w14:textId="5084D48F" w:rsidR="00CE2CD1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789D1B57" w14:textId="73723B6A" w:rsidR="00CE2CD1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1D9ADA38" w14:textId="77777777" w:rsidR="002E4373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667E7A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E338784" w14:textId="77777777" w:rsidR="002E4373" w:rsidRDefault="002E4373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367191D9" w14:textId="63EF3B55" w:rsidR="00CE2CD1" w:rsidRPr="006E11CB" w:rsidRDefault="002E4373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</w:t>
      </w:r>
      <w:r w:rsidR="00CE2CD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E2CD1" w:rsidRPr="006E11CB">
        <w:rPr>
          <w:rFonts w:ascii="Tahoma" w:hAnsi="Tahoma" w:cs="Tahoma"/>
          <w:color w:val="1F1F1F"/>
          <w:sz w:val="25"/>
          <w:szCs w:val="25"/>
        </w:rPr>
        <w:t>Principal</w:t>
      </w:r>
    </w:p>
    <w:p w14:paraId="3DF50C1F" w14:textId="5A60F15B" w:rsidR="00CE2CD1" w:rsidRPr="006E11CB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  <w:r w:rsidRPr="006E11CB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7CDED660" w14:textId="493D505C" w:rsidR="00CE2CD1" w:rsidRPr="006E11CB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</w:t>
      </w:r>
      <w:r w:rsidRPr="006E11CB">
        <w:rPr>
          <w:rFonts w:ascii="Tahoma" w:hAnsi="Tahoma" w:cs="Tahoma"/>
          <w:color w:val="1F1F1F"/>
          <w:sz w:val="25"/>
          <w:szCs w:val="25"/>
        </w:rPr>
        <w:t>Srinagar</w:t>
      </w:r>
    </w:p>
    <w:p w14:paraId="77DC7138" w14:textId="0BD32E45" w:rsidR="00CE2CD1" w:rsidRDefault="00CE2CD1" w:rsidP="006D627E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  <w:sectPr w:rsidR="00CE2CD1" w:rsidSect="00CE2CD1">
          <w:pgSz w:w="16838" w:h="11906" w:orient="landscape"/>
          <w:pgMar w:top="1133" w:right="8" w:bottom="851" w:left="851" w:header="567" w:footer="720" w:gutter="0"/>
          <w:cols w:space="720"/>
          <w:docGrid w:linePitch="360"/>
        </w:sectPr>
      </w:pPr>
    </w:p>
    <w:p w14:paraId="73D59F96" w14:textId="5EC7D063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</w:t>
      </w:r>
      <w:r w:rsidR="004F41F5">
        <w:rPr>
          <w:rFonts w:ascii="Tahoma" w:hAnsi="Tahoma" w:cs="Tahoma"/>
          <w:b/>
          <w:bCs/>
          <w:sz w:val="25"/>
          <w:szCs w:val="25"/>
        </w:rPr>
        <w:t xml:space="preserve">              </w:t>
      </w:r>
    </w:p>
    <w:sectPr w:rsidR="006A574C" w:rsidRPr="006D627E" w:rsidSect="00CE2CD1">
      <w:pgSz w:w="16838" w:h="11906" w:orient="landscape"/>
      <w:pgMar w:top="1133" w:right="8" w:bottom="851" w:left="85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77826" w14:textId="77777777" w:rsidR="00342317" w:rsidRDefault="00342317">
      <w:r>
        <w:separator/>
      </w:r>
    </w:p>
  </w:endnote>
  <w:endnote w:type="continuationSeparator" w:id="0">
    <w:p w14:paraId="30A4205C" w14:textId="77777777" w:rsidR="00342317" w:rsidRDefault="00342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&quot;Aptos Narrow&quot;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A8760" w14:textId="77777777" w:rsidR="00342317" w:rsidRDefault="00342317">
      <w:r>
        <w:separator/>
      </w:r>
    </w:p>
  </w:footnote>
  <w:footnote w:type="continuationSeparator" w:id="0">
    <w:p w14:paraId="49274A72" w14:textId="77777777" w:rsidR="00342317" w:rsidRDefault="00342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DD5477E">
          <wp:simplePos x="0" y="0"/>
          <wp:positionH relativeFrom="margin">
            <wp:posOffset>-19050</wp:posOffset>
          </wp:positionH>
          <wp:positionV relativeFrom="page">
            <wp:posOffset>357505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63580592" name="Picture 14635805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4AFED45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E2CD1">
      <w:t xml:space="preserve">     </w:t>
    </w:r>
    <w:r>
      <w:t xml:space="preserve">    </w:t>
    </w:r>
    <w:hyperlink r:id="rId2" w:history="1">
      <w:r w:rsidR="006E11CB" w:rsidRPr="0070677C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217DE95F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CE2CD1">
      <w:rPr>
        <w:sz w:val="20"/>
        <w:szCs w:val="20"/>
      </w:rPr>
      <w:t xml:space="preserve">     </w:t>
    </w:r>
    <w:r w:rsidR="00493C0E">
      <w:rPr>
        <w:sz w:val="20"/>
        <w:szCs w:val="20"/>
      </w:rPr>
      <w:t xml:space="preserve"> </w:t>
    </w:r>
    <w:r w:rsidR="0069352F">
      <w:rPr>
        <w:sz w:val="20"/>
        <w:szCs w:val="20"/>
      </w:rPr>
      <w:t>Email:</w:t>
    </w:r>
    <w:r w:rsidR="00743BE6">
      <w:rPr>
        <w:sz w:val="20"/>
        <w:szCs w:val="20"/>
      </w:rPr>
      <w:t xml:space="preserve">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2F2D7E"/>
    <w:multiLevelType w:val="hybridMultilevel"/>
    <w:tmpl w:val="91864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640BF"/>
    <w:multiLevelType w:val="multilevel"/>
    <w:tmpl w:val="325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D492B"/>
    <w:multiLevelType w:val="multilevel"/>
    <w:tmpl w:val="555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3274CD"/>
    <w:multiLevelType w:val="multilevel"/>
    <w:tmpl w:val="7610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87A135D"/>
    <w:multiLevelType w:val="multilevel"/>
    <w:tmpl w:val="2D2C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B318DA"/>
    <w:multiLevelType w:val="multilevel"/>
    <w:tmpl w:val="2C48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420798"/>
    <w:multiLevelType w:val="multilevel"/>
    <w:tmpl w:val="EF00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FC2374"/>
    <w:multiLevelType w:val="multilevel"/>
    <w:tmpl w:val="86A0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30DD2"/>
    <w:multiLevelType w:val="multilevel"/>
    <w:tmpl w:val="0D0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2"/>
  </w:num>
  <w:num w:numId="13">
    <w:abstractNumId w:val="17"/>
  </w:num>
  <w:num w:numId="14">
    <w:abstractNumId w:val="32"/>
  </w:num>
  <w:num w:numId="15">
    <w:abstractNumId w:val="26"/>
  </w:num>
  <w:num w:numId="16">
    <w:abstractNumId w:val="30"/>
  </w:num>
  <w:num w:numId="17">
    <w:abstractNumId w:val="14"/>
  </w:num>
  <w:num w:numId="18">
    <w:abstractNumId w:val="33"/>
  </w:num>
  <w:num w:numId="19">
    <w:abstractNumId w:val="39"/>
  </w:num>
  <w:num w:numId="20">
    <w:abstractNumId w:val="16"/>
  </w:num>
  <w:num w:numId="21">
    <w:abstractNumId w:val="15"/>
  </w:num>
  <w:num w:numId="22">
    <w:abstractNumId w:val="38"/>
  </w:num>
  <w:num w:numId="23">
    <w:abstractNumId w:val="31"/>
  </w:num>
  <w:num w:numId="24">
    <w:abstractNumId w:val="36"/>
  </w:num>
  <w:num w:numId="25">
    <w:abstractNumId w:val="18"/>
  </w:num>
  <w:num w:numId="26">
    <w:abstractNumId w:val="34"/>
  </w:num>
  <w:num w:numId="27">
    <w:abstractNumId w:val="28"/>
  </w:num>
  <w:num w:numId="28">
    <w:abstractNumId w:val="11"/>
  </w:num>
  <w:num w:numId="29">
    <w:abstractNumId w:val="27"/>
  </w:num>
  <w:num w:numId="30">
    <w:abstractNumId w:val="35"/>
  </w:num>
  <w:num w:numId="31">
    <w:abstractNumId w:val="20"/>
  </w:num>
  <w:num w:numId="32">
    <w:abstractNumId w:val="24"/>
  </w:num>
  <w:num w:numId="33">
    <w:abstractNumId w:val="10"/>
  </w:num>
  <w:num w:numId="34">
    <w:abstractNumId w:val="13"/>
  </w:num>
  <w:num w:numId="35">
    <w:abstractNumId w:val="37"/>
  </w:num>
  <w:num w:numId="36">
    <w:abstractNumId w:val="23"/>
  </w:num>
  <w:num w:numId="37">
    <w:abstractNumId w:val="21"/>
  </w:num>
  <w:num w:numId="38">
    <w:abstractNumId w:val="12"/>
  </w:num>
  <w:num w:numId="39">
    <w:abstractNumId w:val="25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516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0FDD"/>
    <w:rsid w:val="001364FE"/>
    <w:rsid w:val="001368DD"/>
    <w:rsid w:val="0014742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B3509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0071"/>
    <w:rsid w:val="0025209F"/>
    <w:rsid w:val="0026631D"/>
    <w:rsid w:val="00272108"/>
    <w:rsid w:val="00275E88"/>
    <w:rsid w:val="0028328F"/>
    <w:rsid w:val="002878B2"/>
    <w:rsid w:val="002A5606"/>
    <w:rsid w:val="002C23D2"/>
    <w:rsid w:val="002C2F53"/>
    <w:rsid w:val="002D0BC4"/>
    <w:rsid w:val="002D1547"/>
    <w:rsid w:val="002E4373"/>
    <w:rsid w:val="002F1995"/>
    <w:rsid w:val="002F1FCC"/>
    <w:rsid w:val="00311750"/>
    <w:rsid w:val="00322356"/>
    <w:rsid w:val="0033518C"/>
    <w:rsid w:val="0033746C"/>
    <w:rsid w:val="0034130E"/>
    <w:rsid w:val="00342317"/>
    <w:rsid w:val="00342855"/>
    <w:rsid w:val="003432F4"/>
    <w:rsid w:val="003437C2"/>
    <w:rsid w:val="00343E70"/>
    <w:rsid w:val="00347E26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1F5"/>
    <w:rsid w:val="004F48F2"/>
    <w:rsid w:val="005065F5"/>
    <w:rsid w:val="0050696F"/>
    <w:rsid w:val="005149B1"/>
    <w:rsid w:val="00521BB2"/>
    <w:rsid w:val="00527AED"/>
    <w:rsid w:val="005366CB"/>
    <w:rsid w:val="00540A7A"/>
    <w:rsid w:val="005511E0"/>
    <w:rsid w:val="005647F2"/>
    <w:rsid w:val="005662D1"/>
    <w:rsid w:val="005712AE"/>
    <w:rsid w:val="00573A09"/>
    <w:rsid w:val="005751F7"/>
    <w:rsid w:val="00577055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4BA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67E7A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4FED"/>
    <w:rsid w:val="006A574C"/>
    <w:rsid w:val="006B1D31"/>
    <w:rsid w:val="006C1785"/>
    <w:rsid w:val="006C5D86"/>
    <w:rsid w:val="006C7C59"/>
    <w:rsid w:val="006D627E"/>
    <w:rsid w:val="006E11CB"/>
    <w:rsid w:val="006F390D"/>
    <w:rsid w:val="00704516"/>
    <w:rsid w:val="00705C8D"/>
    <w:rsid w:val="007152D7"/>
    <w:rsid w:val="00716985"/>
    <w:rsid w:val="00723658"/>
    <w:rsid w:val="007272BE"/>
    <w:rsid w:val="0074054D"/>
    <w:rsid w:val="00743BE6"/>
    <w:rsid w:val="00746C14"/>
    <w:rsid w:val="00757FC8"/>
    <w:rsid w:val="00762F19"/>
    <w:rsid w:val="0078114B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E6C4B"/>
    <w:rsid w:val="008F18C0"/>
    <w:rsid w:val="0090001E"/>
    <w:rsid w:val="00900EE4"/>
    <w:rsid w:val="00907648"/>
    <w:rsid w:val="009206BA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1836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75728"/>
    <w:rsid w:val="00A86E40"/>
    <w:rsid w:val="00A91424"/>
    <w:rsid w:val="00A9467C"/>
    <w:rsid w:val="00AA2C77"/>
    <w:rsid w:val="00AB2CF2"/>
    <w:rsid w:val="00AC0588"/>
    <w:rsid w:val="00AC3FB9"/>
    <w:rsid w:val="00AC702A"/>
    <w:rsid w:val="00AD0FA7"/>
    <w:rsid w:val="00AD226F"/>
    <w:rsid w:val="00AE2E13"/>
    <w:rsid w:val="00AE6462"/>
    <w:rsid w:val="00AF292B"/>
    <w:rsid w:val="00B00CF9"/>
    <w:rsid w:val="00B077E7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81748"/>
    <w:rsid w:val="00B936AD"/>
    <w:rsid w:val="00B9683E"/>
    <w:rsid w:val="00BA18A2"/>
    <w:rsid w:val="00BB7C2B"/>
    <w:rsid w:val="00BC1664"/>
    <w:rsid w:val="00BC2546"/>
    <w:rsid w:val="00BC6D02"/>
    <w:rsid w:val="00BD5A6E"/>
    <w:rsid w:val="00BD636C"/>
    <w:rsid w:val="00BD7145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225"/>
    <w:rsid w:val="00C73C0F"/>
    <w:rsid w:val="00C776A4"/>
    <w:rsid w:val="00C9369C"/>
    <w:rsid w:val="00CA2C6C"/>
    <w:rsid w:val="00CB030E"/>
    <w:rsid w:val="00CB0652"/>
    <w:rsid w:val="00CB34EF"/>
    <w:rsid w:val="00CC0600"/>
    <w:rsid w:val="00CC3D19"/>
    <w:rsid w:val="00CC544D"/>
    <w:rsid w:val="00CC586C"/>
    <w:rsid w:val="00CC78AC"/>
    <w:rsid w:val="00CE11C0"/>
    <w:rsid w:val="00CE21F9"/>
    <w:rsid w:val="00CE2CD1"/>
    <w:rsid w:val="00CF3120"/>
    <w:rsid w:val="00CF5F48"/>
    <w:rsid w:val="00CF7953"/>
    <w:rsid w:val="00D07232"/>
    <w:rsid w:val="00D10245"/>
    <w:rsid w:val="00D1399A"/>
    <w:rsid w:val="00D16A4D"/>
    <w:rsid w:val="00D21BDD"/>
    <w:rsid w:val="00D34210"/>
    <w:rsid w:val="00D464E1"/>
    <w:rsid w:val="00D6365F"/>
    <w:rsid w:val="00D6579E"/>
    <w:rsid w:val="00D65F07"/>
    <w:rsid w:val="00D704F3"/>
    <w:rsid w:val="00D7375E"/>
    <w:rsid w:val="00D9284F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25BD"/>
    <w:rsid w:val="00E936E1"/>
    <w:rsid w:val="00EA0F42"/>
    <w:rsid w:val="00EC24C6"/>
    <w:rsid w:val="00EC2A54"/>
    <w:rsid w:val="00EE466B"/>
    <w:rsid w:val="00EF14E0"/>
    <w:rsid w:val="00EF1596"/>
    <w:rsid w:val="00EF2933"/>
    <w:rsid w:val="00EF52D9"/>
    <w:rsid w:val="00F03818"/>
    <w:rsid w:val="00F05146"/>
    <w:rsid w:val="00F1115D"/>
    <w:rsid w:val="00F20848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2629"/>
    <w:rsid w:val="00F8455C"/>
    <w:rsid w:val="00F909F8"/>
    <w:rsid w:val="00F9422B"/>
    <w:rsid w:val="00FA7053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c.2027censu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A9289-CA97-4ED5-B69D-F585ECB4A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11</cp:revision>
  <cp:lastPrinted>2026-05-12T11:22:00Z</cp:lastPrinted>
  <dcterms:created xsi:type="dcterms:W3CDTF">2026-05-12T06:31:00Z</dcterms:created>
  <dcterms:modified xsi:type="dcterms:W3CDTF">2026-05-14T06:01:00Z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