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3E89" w14:textId="3A2A107A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08E8A258" w:rsidR="00247F81" w:rsidRPr="001F5E65" w:rsidRDefault="00212852" w:rsidP="005966EF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Jammu and Kashmir</w:t>
      </w:r>
      <w:r w:rsidR="00247F81" w:rsidRPr="001F5E65">
        <w:rPr>
          <w:rFonts w:ascii="Tahoma" w:hAnsi="Tahoma" w:cs="Tahoma"/>
          <w:sz w:val="24"/>
          <w:szCs w:val="24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6D04CEA9" w14:textId="600F2186" w:rsidR="008C47E8" w:rsidRDefault="00247F81" w:rsidP="00E07073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5772BE">
        <w:rPr>
          <w:rFonts w:ascii="Tahoma" w:hAnsi="Tahoma" w:cs="Tahoma"/>
          <w:sz w:val="24"/>
          <w:szCs w:val="24"/>
        </w:rPr>
        <w:t>5</w:t>
      </w:r>
      <w:r w:rsidR="002D0BC4" w:rsidRPr="001F5E65">
        <w:rPr>
          <w:rFonts w:ascii="Tahoma" w:hAnsi="Tahoma" w:cs="Tahoma"/>
          <w:sz w:val="24"/>
          <w:szCs w:val="24"/>
        </w:rPr>
        <w:t>/</w:t>
      </w:r>
      <w:r w:rsidR="007F61ED">
        <w:rPr>
          <w:rFonts w:ascii="Tahoma" w:hAnsi="Tahoma" w:cs="Tahoma"/>
          <w:sz w:val="24"/>
          <w:szCs w:val="24"/>
        </w:rPr>
        <w:t xml:space="preserve">       </w:t>
      </w:r>
      <w:r w:rsidR="002D0BC4" w:rsidRPr="001F5E65">
        <w:rPr>
          <w:rFonts w:ascii="Tahoma" w:hAnsi="Tahoma" w:cs="Tahoma"/>
          <w:sz w:val="24"/>
          <w:szCs w:val="24"/>
        </w:rPr>
        <w:t xml:space="preserve">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</w:t>
      </w:r>
      <w:r w:rsidR="001D128D">
        <w:rPr>
          <w:rFonts w:ascii="Tahoma" w:hAnsi="Tahoma" w:cs="Tahoma"/>
          <w:sz w:val="24"/>
          <w:szCs w:val="24"/>
        </w:rPr>
        <w:t xml:space="preserve">  </w:t>
      </w:r>
      <w:r w:rsidR="00940BA1">
        <w:rPr>
          <w:rFonts w:ascii="Tahoma" w:hAnsi="Tahoma" w:cs="Tahoma"/>
          <w:sz w:val="24"/>
          <w:szCs w:val="24"/>
        </w:rPr>
        <w:t xml:space="preserve"> </w:t>
      </w:r>
      <w:r w:rsidRPr="001F5E65">
        <w:rPr>
          <w:rFonts w:ascii="Tahoma" w:hAnsi="Tahoma" w:cs="Tahoma"/>
          <w:sz w:val="24"/>
          <w:szCs w:val="24"/>
        </w:rPr>
        <w:t>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1D128D">
        <w:rPr>
          <w:rFonts w:ascii="Tahoma" w:hAnsi="Tahoma" w:cs="Tahoma"/>
          <w:sz w:val="24"/>
          <w:szCs w:val="24"/>
        </w:rPr>
        <w:t>10</w:t>
      </w:r>
      <w:r w:rsidR="007F61ED">
        <w:rPr>
          <w:rFonts w:ascii="Tahoma" w:hAnsi="Tahoma" w:cs="Tahoma"/>
          <w:sz w:val="24"/>
          <w:szCs w:val="24"/>
        </w:rPr>
        <w:t>-0</w:t>
      </w:r>
      <w:r w:rsidR="001D128D">
        <w:rPr>
          <w:rFonts w:ascii="Tahoma" w:hAnsi="Tahoma" w:cs="Tahoma"/>
          <w:sz w:val="24"/>
          <w:szCs w:val="24"/>
        </w:rPr>
        <w:t>7</w:t>
      </w:r>
      <w:r w:rsidR="007F61ED">
        <w:rPr>
          <w:rFonts w:ascii="Tahoma" w:hAnsi="Tahoma" w:cs="Tahoma"/>
          <w:sz w:val="24"/>
          <w:szCs w:val="24"/>
        </w:rPr>
        <w:t>-2025</w:t>
      </w:r>
    </w:p>
    <w:p w14:paraId="0284C7CB" w14:textId="77777777" w:rsidR="00E07073" w:rsidRPr="00E07073" w:rsidRDefault="00E07073" w:rsidP="00E07073">
      <w:pPr>
        <w:ind w:left="-360"/>
        <w:rPr>
          <w:rFonts w:ascii="Tahoma" w:hAnsi="Tahoma" w:cs="Tahoma"/>
          <w:sz w:val="24"/>
          <w:szCs w:val="24"/>
        </w:rPr>
      </w:pPr>
    </w:p>
    <w:p w14:paraId="4BA111A2" w14:textId="4F2CD0CF" w:rsidR="00E07073" w:rsidRPr="00E07073" w:rsidRDefault="00E07073" w:rsidP="00E07073">
      <w:pPr>
        <w:spacing w:line="360" w:lineRule="auto"/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E07073">
        <w:rPr>
          <w:rFonts w:ascii="Tahoma" w:hAnsi="Tahoma" w:cs="Tahoma"/>
          <w:b/>
          <w:bCs/>
          <w:sz w:val="25"/>
          <w:szCs w:val="25"/>
        </w:rPr>
        <w:t>S</w:t>
      </w:r>
      <w:r w:rsidRPr="00E07073">
        <w:rPr>
          <w:rFonts w:ascii="Tahoma" w:hAnsi="Tahoma" w:cs="Tahoma"/>
          <w:b/>
          <w:bCs/>
          <w:sz w:val="25"/>
          <w:szCs w:val="25"/>
        </w:rPr>
        <w:t>ubject: Request for Replacement of Examination Duty for Center No. MJ25-099</w:t>
      </w:r>
    </w:p>
    <w:p w14:paraId="7D2E5135" w14:textId="3E4022D6" w:rsidR="00E07073" w:rsidRPr="00E07073" w:rsidRDefault="00E07073" w:rsidP="00E07073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E07073">
        <w:rPr>
          <w:rFonts w:ascii="Tahoma" w:hAnsi="Tahoma" w:cs="Tahoma"/>
          <w:sz w:val="25"/>
          <w:szCs w:val="25"/>
        </w:rPr>
        <w:t>Sir,</w:t>
      </w:r>
    </w:p>
    <w:p w14:paraId="7987AAC8" w14:textId="21989EBD" w:rsidR="00E07073" w:rsidRPr="00E07073" w:rsidRDefault="00E07073" w:rsidP="00E07073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E07073">
        <w:rPr>
          <w:rFonts w:ascii="Tahoma" w:hAnsi="Tahoma" w:cs="Tahoma"/>
          <w:sz w:val="25"/>
          <w:szCs w:val="25"/>
        </w:rPr>
        <w:t xml:space="preserve">With reference to </w:t>
      </w:r>
      <w:r w:rsidRPr="00E07073">
        <w:rPr>
          <w:rFonts w:ascii="Tahoma" w:hAnsi="Tahoma" w:cs="Tahoma"/>
          <w:sz w:val="25"/>
          <w:szCs w:val="25"/>
        </w:rPr>
        <w:t>the</w:t>
      </w:r>
      <w:r>
        <w:rPr>
          <w:rFonts w:ascii="Tahoma" w:hAnsi="Tahoma" w:cs="Tahoma"/>
          <w:sz w:val="25"/>
          <w:szCs w:val="25"/>
        </w:rPr>
        <w:t xml:space="preserve"> order no 32 of 2025, dated 01-07-2025</w:t>
      </w:r>
      <w:r w:rsidRPr="00E07073">
        <w:rPr>
          <w:rFonts w:ascii="Tahoma" w:hAnsi="Tahoma" w:cs="Tahoma"/>
          <w:sz w:val="25"/>
          <w:szCs w:val="25"/>
        </w:rPr>
        <w:t xml:space="preserve"> issued by the Board of Technical Education for the 4th semester examination duties, I kindly request the replacement of Mr. Mohd Amin </w:t>
      </w:r>
      <w:r w:rsidRPr="00E07073">
        <w:rPr>
          <w:rFonts w:ascii="Tahoma" w:hAnsi="Tahoma" w:cs="Tahoma"/>
          <w:sz w:val="25"/>
          <w:szCs w:val="25"/>
        </w:rPr>
        <w:t>Wani</w:t>
      </w:r>
      <w:r>
        <w:rPr>
          <w:rFonts w:ascii="Tahoma" w:hAnsi="Tahoma" w:cs="Tahoma"/>
          <w:sz w:val="25"/>
          <w:szCs w:val="25"/>
        </w:rPr>
        <w:t>, Lecturer-I, KGP Srinagar</w:t>
      </w:r>
      <w:r w:rsidRPr="00E07073">
        <w:rPr>
          <w:rFonts w:ascii="Tahoma" w:hAnsi="Tahoma" w:cs="Tahoma"/>
          <w:sz w:val="25"/>
          <w:szCs w:val="25"/>
        </w:rPr>
        <w:t xml:space="preserve"> with Ms. Baiza </w:t>
      </w:r>
      <w:r w:rsidRPr="00E07073">
        <w:rPr>
          <w:rFonts w:ascii="Tahoma" w:hAnsi="Tahoma" w:cs="Tahoma"/>
          <w:sz w:val="25"/>
          <w:szCs w:val="25"/>
        </w:rPr>
        <w:t>Rafiqi</w:t>
      </w:r>
      <w:r>
        <w:rPr>
          <w:rFonts w:ascii="Tahoma" w:hAnsi="Tahoma" w:cs="Tahoma"/>
          <w:sz w:val="25"/>
          <w:szCs w:val="25"/>
        </w:rPr>
        <w:t>, Foreman, GPC Ganderbal</w:t>
      </w:r>
      <w:r w:rsidRPr="00E07073">
        <w:rPr>
          <w:rFonts w:ascii="Tahoma" w:hAnsi="Tahoma" w:cs="Tahoma"/>
          <w:sz w:val="25"/>
          <w:szCs w:val="25"/>
        </w:rPr>
        <w:t xml:space="preserve"> for the examination center no. MJ25-099</w:t>
      </w:r>
      <w:r>
        <w:rPr>
          <w:rFonts w:ascii="Tahoma" w:hAnsi="Tahoma" w:cs="Tahoma"/>
          <w:sz w:val="25"/>
          <w:szCs w:val="25"/>
        </w:rPr>
        <w:t>(Government Polytechnic College Ganderbal)</w:t>
      </w:r>
      <w:r w:rsidRPr="00E07073">
        <w:rPr>
          <w:rFonts w:ascii="Tahoma" w:hAnsi="Tahoma" w:cs="Tahoma"/>
          <w:sz w:val="25"/>
          <w:szCs w:val="25"/>
        </w:rPr>
        <w:t>. Kindly consider this request and update the duty roster accordingly.</w:t>
      </w:r>
    </w:p>
    <w:p w14:paraId="696D045E" w14:textId="77777777" w:rsidR="001D128D" w:rsidRDefault="001D128D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0BFA969E" w14:textId="77777777" w:rsidR="001D128D" w:rsidRDefault="001D128D" w:rsidP="001D128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E3DA5E6" w14:textId="6C2CFBDA" w:rsidR="00247F81" w:rsidRPr="001E487E" w:rsidRDefault="00E07073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493A26" wp14:editId="6B0A1ABA">
            <wp:simplePos x="0" y="0"/>
            <wp:positionH relativeFrom="column">
              <wp:posOffset>4178300</wp:posOffset>
            </wp:positionH>
            <wp:positionV relativeFrom="paragraph">
              <wp:posOffset>280670</wp:posOffset>
            </wp:positionV>
            <wp:extent cx="1009650" cy="510540"/>
            <wp:effectExtent l="0" t="0" r="0" b="0"/>
            <wp:wrapTight wrapText="bothSides">
              <wp:wrapPolygon edited="0">
                <wp:start x="6113" y="0"/>
                <wp:lineTo x="1223" y="6448"/>
                <wp:lineTo x="1223" y="11284"/>
                <wp:lineTo x="8151" y="14507"/>
                <wp:lineTo x="8966" y="20149"/>
                <wp:lineTo x="11004" y="20149"/>
                <wp:lineTo x="14264" y="16925"/>
                <wp:lineTo x="14672" y="14507"/>
                <wp:lineTo x="11819" y="14507"/>
                <wp:lineTo x="20785" y="8060"/>
                <wp:lineTo x="20785" y="1612"/>
                <wp:lineTo x="9374" y="0"/>
                <wp:lineTo x="6113" y="0"/>
              </wp:wrapPolygon>
            </wp:wrapTight>
            <wp:docPr id="200489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7F81"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  <w:r w:rsidR="00247F81" w:rsidRPr="001E487E">
        <w:rPr>
          <w:rFonts w:ascii="Tahoma" w:hAnsi="Tahoma" w:cs="Tahoma"/>
          <w:sz w:val="25"/>
          <w:szCs w:val="25"/>
        </w:rPr>
        <w:t xml:space="preserve">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="00247F81" w:rsidRPr="001E487E">
        <w:rPr>
          <w:rFonts w:ascii="Tahoma" w:hAnsi="Tahoma" w:cs="Tahoma"/>
          <w:sz w:val="25"/>
          <w:szCs w:val="25"/>
        </w:rPr>
        <w:t xml:space="preserve"> Yours Faithfully</w:t>
      </w:r>
    </w:p>
    <w:p w14:paraId="164BE196" w14:textId="41015BD6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40C4D88C" w14:textId="77777777" w:rsidR="00E07073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2141638F" w14:textId="0EB1B835" w:rsidR="00247F81" w:rsidRPr="001E487E" w:rsidRDefault="00E07073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13F23883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</w:t>
      </w:r>
      <w:r w:rsidR="00E07073">
        <w:rPr>
          <w:rFonts w:ascii="Tahoma" w:hAnsi="Tahoma" w:cs="Tahoma"/>
          <w:sz w:val="25"/>
          <w:szCs w:val="25"/>
        </w:rPr>
        <w:t xml:space="preserve">   </w:t>
      </w:r>
      <w:r w:rsidRPr="001E487E">
        <w:rPr>
          <w:rFonts w:ascii="Tahoma" w:hAnsi="Tahoma" w:cs="Tahoma"/>
          <w:sz w:val="25"/>
          <w:szCs w:val="25"/>
        </w:rPr>
        <w:t xml:space="preserve">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5829398A" w14:textId="77777777" w:rsidR="00E07073" w:rsidRDefault="00E07073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1FB4846F" w14:textId="77777777" w:rsidR="00E07073" w:rsidRDefault="00E07073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53C73AB" w14:textId="77777777" w:rsidR="00E07073" w:rsidRDefault="00E07073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58A6FD7" w14:textId="78296932" w:rsidR="00E07073" w:rsidRPr="00E07073" w:rsidRDefault="00E07073" w:rsidP="00E07073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E07073">
        <w:rPr>
          <w:rFonts w:ascii="Tahoma" w:hAnsi="Tahoma" w:cs="Tahoma"/>
          <w:b/>
          <w:bCs/>
          <w:sz w:val="25"/>
          <w:szCs w:val="25"/>
        </w:rPr>
        <w:t>Copy to the:</w:t>
      </w:r>
    </w:p>
    <w:p w14:paraId="275BE4E0" w14:textId="6B4D676E" w:rsidR="00E07073" w:rsidRPr="001E487E" w:rsidRDefault="00E07073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</w:t>
      </w:r>
      <w:proofErr w:type="gramStart"/>
      <w:r>
        <w:rPr>
          <w:rFonts w:ascii="Tahoma" w:hAnsi="Tahoma" w:cs="Tahoma"/>
          <w:sz w:val="25"/>
          <w:szCs w:val="25"/>
        </w:rPr>
        <w:t>Principal,Government</w:t>
      </w:r>
      <w:proofErr w:type="gramEnd"/>
      <w:r>
        <w:rPr>
          <w:rFonts w:ascii="Tahoma" w:hAnsi="Tahoma" w:cs="Tahoma"/>
          <w:sz w:val="25"/>
          <w:szCs w:val="25"/>
        </w:rPr>
        <w:t xml:space="preserve"> Polytechnic College Ganderbal for information.</w:t>
      </w: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E07073">
      <w:headerReference w:type="default" r:id="rId8"/>
      <w:pgSz w:w="11906" w:h="16838"/>
      <w:pgMar w:top="797" w:right="65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51E93" w14:textId="77777777" w:rsidR="002409B7" w:rsidRDefault="002409B7">
      <w:r>
        <w:separator/>
      </w:r>
    </w:p>
  </w:endnote>
  <w:endnote w:type="continuationSeparator" w:id="0">
    <w:p w14:paraId="2AB19E33" w14:textId="77777777" w:rsidR="002409B7" w:rsidRDefault="0024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EA7B" w14:textId="77777777" w:rsidR="002409B7" w:rsidRDefault="002409B7">
      <w:r>
        <w:separator/>
      </w:r>
    </w:p>
  </w:footnote>
  <w:footnote w:type="continuationSeparator" w:id="0">
    <w:p w14:paraId="5CD0B39A" w14:textId="77777777" w:rsidR="002409B7" w:rsidRDefault="00240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3612300" name="Picture 123612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67A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D128D"/>
    <w:rsid w:val="001E3B05"/>
    <w:rsid w:val="001E487E"/>
    <w:rsid w:val="001F08DE"/>
    <w:rsid w:val="001F5E65"/>
    <w:rsid w:val="00201333"/>
    <w:rsid w:val="00210FA7"/>
    <w:rsid w:val="00212852"/>
    <w:rsid w:val="00216417"/>
    <w:rsid w:val="002409B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96538"/>
    <w:rsid w:val="003A1509"/>
    <w:rsid w:val="003A1C03"/>
    <w:rsid w:val="00414627"/>
    <w:rsid w:val="00420B16"/>
    <w:rsid w:val="0042469D"/>
    <w:rsid w:val="00425D63"/>
    <w:rsid w:val="0046195E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B7E12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41615"/>
    <w:rsid w:val="0085640F"/>
    <w:rsid w:val="008567AA"/>
    <w:rsid w:val="00891029"/>
    <w:rsid w:val="00892712"/>
    <w:rsid w:val="008A680A"/>
    <w:rsid w:val="008B0BB0"/>
    <w:rsid w:val="008C47E8"/>
    <w:rsid w:val="008E6C4B"/>
    <w:rsid w:val="008F18C0"/>
    <w:rsid w:val="00907648"/>
    <w:rsid w:val="00914E34"/>
    <w:rsid w:val="00930FDE"/>
    <w:rsid w:val="00940BA1"/>
    <w:rsid w:val="00981035"/>
    <w:rsid w:val="00984C93"/>
    <w:rsid w:val="00987CE1"/>
    <w:rsid w:val="0099405C"/>
    <w:rsid w:val="009C600F"/>
    <w:rsid w:val="009D3723"/>
    <w:rsid w:val="009E04F2"/>
    <w:rsid w:val="009E3EDD"/>
    <w:rsid w:val="00A03B7B"/>
    <w:rsid w:val="00A200C9"/>
    <w:rsid w:val="00A250D5"/>
    <w:rsid w:val="00A32F56"/>
    <w:rsid w:val="00A36028"/>
    <w:rsid w:val="00A43D19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61B7B"/>
    <w:rsid w:val="00D65F07"/>
    <w:rsid w:val="00D80CBE"/>
    <w:rsid w:val="00D92BB7"/>
    <w:rsid w:val="00DC76D2"/>
    <w:rsid w:val="00DD30ED"/>
    <w:rsid w:val="00E07073"/>
    <w:rsid w:val="00E43631"/>
    <w:rsid w:val="00E64C21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2</cp:revision>
  <cp:lastPrinted>2025-06-28T08:20:00Z</cp:lastPrinted>
  <dcterms:created xsi:type="dcterms:W3CDTF">2025-07-10T03:56:00Z</dcterms:created>
  <dcterms:modified xsi:type="dcterms:W3CDTF">2025-07-10T03:56:00Z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