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6FCC" w14:textId="0AC96C33" w:rsidR="006C1F03" w:rsidRDefault="006C1F03" w:rsidP="005C508E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 JKSET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 xml:space="preserve">the </w:t>
      </w:r>
      <w:r w:rsidR="00B40F6F">
        <w:rPr>
          <w:rFonts w:ascii="Tahoma" w:hAnsi="Tahoma" w:cs="Tahoma"/>
        </w:rPr>
        <w:t xml:space="preserve">University of Kashmir 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07-09-2025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(Sunday)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A500E7">
        <w:rPr>
          <w:rFonts w:ascii="Tahoma" w:hAnsi="Tahoma" w:cs="Tahoma"/>
        </w:rPr>
        <w:t xml:space="preserve">10.00 to 11.00 a.m. and Paper-II from 11.15 to 1.15 </w:t>
      </w:r>
      <w:r>
        <w:rPr>
          <w:rFonts w:ascii="Tahoma" w:hAnsi="Tahoma" w:cs="Tahoma"/>
        </w:rPr>
        <w:t>p.m.). 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8:00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>. It is mandatory to attend for the examination 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9"/>
        <w:gridCol w:w="2556"/>
        <w:gridCol w:w="1990"/>
        <w:gridCol w:w="2241"/>
        <w:gridCol w:w="1429"/>
      </w:tblGrid>
      <w:tr w:rsidR="006C1F03" w:rsidRPr="006C1F03" w14:paraId="334DACDC" w14:textId="77777777" w:rsidTr="005C508E">
        <w:trPr>
          <w:trHeight w:val="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8278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1057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A77A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CEC9A" w14:textId="241F8C10" w:rsidR="006C1F03" w:rsidRPr="006C1F03" w:rsidRDefault="005C508E" w:rsidP="005C508E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        </w:t>
            </w:r>
            <w:r w:rsidR="006C1F03"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</w:tr>
      <w:tr w:rsidR="006C1F03" w:rsidRPr="006C1F03" w14:paraId="6CF07740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306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6363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Dr. Shafquat Ara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6CD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Overall Incharge</w:t>
            </w:r>
          </w:p>
        </w:tc>
        <w:tc>
          <w:tcPr>
            <w:tcW w:w="36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48E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6C1F03" w:rsidRPr="006C1F03" w14:paraId="6BD19B02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BB33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6D3E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Ali Mohd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B14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Superintendent</w:t>
            </w:r>
          </w:p>
        </w:tc>
        <w:tc>
          <w:tcPr>
            <w:tcW w:w="367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2718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66C2B350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8D0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2C4DE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Mr.Javeed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608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Dy Superintendent</w:t>
            </w:r>
          </w:p>
        </w:tc>
        <w:tc>
          <w:tcPr>
            <w:tcW w:w="367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DF0B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22AD045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5E9E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AA3E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80C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Asst Superintendent</w:t>
            </w:r>
          </w:p>
        </w:tc>
        <w:tc>
          <w:tcPr>
            <w:tcW w:w="367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E298D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2829A289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BD8E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7C8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BE0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 Guide</w:t>
            </w:r>
          </w:p>
        </w:tc>
        <w:tc>
          <w:tcPr>
            <w:tcW w:w="367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DA5C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44CEA886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D349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6D81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A4A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67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D296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46C6DFBE" w14:textId="77777777" w:rsidTr="005C508E">
        <w:trPr>
          <w:trHeight w:val="181"/>
        </w:trPr>
        <w:tc>
          <w:tcPr>
            <w:tcW w:w="89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3E2F6" w14:textId="77777777" w:rsidR="006C1F03" w:rsidRPr="006C1F03" w:rsidRDefault="006C1F03" w:rsidP="006C1F03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01/02</w:t>
            </w:r>
          </w:p>
        </w:tc>
      </w:tr>
      <w:tr w:rsidR="006C1F03" w:rsidRPr="006C1F03" w14:paraId="517E0442" w14:textId="77777777" w:rsidTr="005C508E">
        <w:trPr>
          <w:trHeight w:val="36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256D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A2F4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480F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4A38E" w14:textId="637195BD" w:rsidR="006C1F03" w:rsidRPr="006C1F03" w:rsidRDefault="006C1F03" w:rsidP="005C508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342FE" w14:textId="65E7664A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="005C508E"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6C1F03" w:rsidRPr="006C1F03" w14:paraId="4B4CE157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26B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83BD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Mudasir Rashid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2BF2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1EAC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Academic Block 01/02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8EB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0F2BFC6B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9EF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789AD" w14:textId="3868604C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Suhail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96A93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A29C6" w14:textId="540C2614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1209(Room 1)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1566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4D28FF7B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504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024C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Bashir Ahmad Kumar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E82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62D5" w14:textId="711DA1EF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1210(Room 2)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5B7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20597ED9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F94F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2D8E" w14:textId="78955D70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Ms. Saba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Gul Hamdani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82F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2A87" w14:textId="18DA3168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1211(Room 3)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4CF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37BCE219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04C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72340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01E8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EDC95" w14:textId="05A625B2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10FE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6D46530D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9B3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24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8EB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1A23" w14:textId="5200D902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7CC4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148EA9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D107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3B24" w14:textId="0AF0468E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 w:rsidR="00BC4A49">
              <w:rPr>
                <w:rFonts w:ascii="Aptos Narrow" w:hAnsi="Aptos Narrow"/>
                <w:color w:val="000000"/>
              </w:rPr>
              <w:t>r</w:t>
            </w:r>
            <w:r w:rsidRPr="006C1F03">
              <w:rPr>
                <w:rFonts w:ascii="Aptos Narrow" w:hAnsi="Aptos Narrow"/>
                <w:color w:val="000000"/>
              </w:rPr>
              <w:t>. Showkat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FA29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D593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1209-1210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723E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199EDB7A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CFD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14B2" w14:textId="1693EF37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Ms. Afroza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A85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C381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2B2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7D3BFF1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9C6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B0763" w14:textId="7F12D66A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Mushtaq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576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1D11A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FD0D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2DAE43CB" w14:textId="77777777" w:rsidTr="005C508E">
        <w:trPr>
          <w:trHeight w:val="190"/>
        </w:trPr>
        <w:tc>
          <w:tcPr>
            <w:tcW w:w="89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591FD" w14:textId="77777777" w:rsidR="006C1F03" w:rsidRPr="006C1F03" w:rsidRDefault="006C1F03" w:rsidP="006C1F03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3(New Academic Block)</w:t>
            </w:r>
          </w:p>
        </w:tc>
      </w:tr>
      <w:tr w:rsidR="006C1F03" w:rsidRPr="006C1F03" w14:paraId="6B77F49A" w14:textId="77777777" w:rsidTr="005C508E">
        <w:trPr>
          <w:trHeight w:val="22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950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0BC3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EDF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3D27C" w14:textId="384F44B8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EB523" w14:textId="4B8EEA0C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="005C508E"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6C1F03" w:rsidRPr="006C1F03" w14:paraId="5440C671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9F9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85F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648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E0B9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Academic Block 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B8C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0DE1D84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CB9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376CF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 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A3B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6605" w14:textId="2DA4438A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8CA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743C1FC1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F4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8A1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 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BDC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1159F" w14:textId="11BFD37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5EC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279DBBA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2E1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50A3D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Ashiq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21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0D6FA" w14:textId="071F1C0D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420D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02DCAC96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457FF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AE2D" w14:textId="3ECF5BF3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</w:t>
            </w:r>
            <w:r w:rsidR="00BC4A49">
              <w:rPr>
                <w:rFonts w:ascii="Aptos Narrow" w:hAnsi="Aptos Narrow"/>
                <w:color w:val="000000"/>
              </w:rPr>
              <w:t>.</w:t>
            </w:r>
            <w:r w:rsidRPr="006C1F03">
              <w:rPr>
                <w:rFonts w:ascii="Aptos Narrow" w:hAnsi="Aptos Narrow"/>
                <w:color w:val="000000"/>
              </w:rPr>
              <w:t xml:space="preserve"> Arif Zargar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B45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25BA" w14:textId="4F83C03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2C4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42FB206C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B59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3ECB9" w14:textId="3137EFFF" w:rsidR="006C1F03" w:rsidRPr="006C1F03" w:rsidRDefault="00BC4A4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="006C1F03" w:rsidRPr="006C1F03">
              <w:rPr>
                <w:rFonts w:ascii="Aptos Narrow" w:hAnsi="Aptos Narrow"/>
                <w:color w:val="000000"/>
              </w:rPr>
              <w:t>Amir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4CA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552B" w14:textId="0C71DF3E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3CC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119C3E7B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9F8F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0000" w14:textId="0F7FC96B" w:rsidR="006C1F03" w:rsidRPr="006C1F03" w:rsidRDefault="00BC4A4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Nisar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Sofi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CBA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79739" w14:textId="078DF829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2459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114A617E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B2F3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EEBF3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6A5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A99A" w14:textId="6C75FDEE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3C4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002AD244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ADA7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E4B3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Rizwan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611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CD29" w14:textId="059B86C8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E568B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15F6D1E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1DE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A873" w14:textId="5ABC5446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Aftab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111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873B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6E4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2BD194A7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CAC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F49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Parvaiz Hassan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D79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67F1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8664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62D8026C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9AD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19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Basharat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550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97FC" w14:textId="3A8E48C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643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177DE637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E50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A6FD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21E4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CED4" w14:textId="7F89BA06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505E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DAD62D3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8B1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0922" w14:textId="02FD95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Ms. Shafeeqa Akhter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1DC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FB050" w14:textId="61B274EF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4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BD66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79F59A6F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E29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67015" w14:textId="03DD8CE2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 w:rsidR="00147F90">
              <w:rPr>
                <w:rFonts w:ascii="Aptos Narrow" w:hAnsi="Aptos Narrow"/>
                <w:color w:val="000000"/>
              </w:rPr>
              <w:t>s</w:t>
            </w:r>
            <w:r w:rsidRPr="006C1F03">
              <w:rPr>
                <w:rFonts w:ascii="Aptos Narrow" w:hAnsi="Aptos Narrow"/>
                <w:color w:val="000000"/>
              </w:rPr>
              <w:t xml:space="preserve">. </w:t>
            </w:r>
            <w:r w:rsidR="00761C0A">
              <w:rPr>
                <w:rFonts w:ascii="Aptos Narrow" w:hAnsi="Aptos Narrow"/>
                <w:color w:val="000000"/>
              </w:rPr>
              <w:t>Shaziya Ali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C7A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D67E" w14:textId="163CDF4D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84C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73ADEE90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93D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EF207" w14:textId="3AEAC84D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Shameem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DC9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9C3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F00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5F9074F5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FDD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71A1" w14:textId="17E7383C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Bilal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C1AD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519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DD6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0F5F744D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3D23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46173" w14:textId="1706AD0B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Riyaz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B279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534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A3B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7BF90303" w14:textId="77777777" w:rsidTr="005C508E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6DE3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74F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A10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FC8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C9D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408</w:t>
            </w:r>
          </w:p>
        </w:tc>
      </w:tr>
    </w:tbl>
    <w:p w14:paraId="4D1F6446" w14:textId="301AD679" w:rsidR="00B40F6F" w:rsidRPr="00FA56E8" w:rsidRDefault="003073C8" w:rsidP="00B40F6F">
      <w:pPr>
        <w:tabs>
          <w:tab w:val="left" w:pos="1575"/>
        </w:tabs>
        <w:rPr>
          <w:rFonts w:ascii="Tahoma" w:hAnsi="Tahoma" w:cs="Tahoma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13F3D" wp14:editId="3146E0D4">
                <wp:simplePos x="0" y="0"/>
                <wp:positionH relativeFrom="column">
                  <wp:posOffset>-165100</wp:posOffset>
                </wp:positionH>
                <wp:positionV relativeFrom="paragraph">
                  <wp:posOffset>57785</wp:posOffset>
                </wp:positionV>
                <wp:extent cx="1790700" cy="590550"/>
                <wp:effectExtent l="0" t="0" r="0" b="0"/>
                <wp:wrapNone/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57DF70E0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817E06">
                              <w:rPr>
                                <w:rFonts w:ascii="Tahoma" w:hAnsi="Tahoma" w:cs="Tahoma"/>
                                <w:color w:val="1F1F1F"/>
                              </w:rPr>
                              <w:t>973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73B9B94B" w14:textId="7161D52F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06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9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 </w:t>
                            </w:r>
                          </w:p>
                          <w:p w14:paraId="44A05715" w14:textId="77777777" w:rsidR="005C508E" w:rsidRDefault="005C50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pt;margin-top:4.55pt;width:141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" filled="f" stroked="f" strokeweight=".5pt">
                <v:textbox>
                  <w:txbxContent>
                    <w:p w14:paraId="6114BD94" w14:textId="57DF70E0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/Estt/2025/</w:t>
                      </w:r>
                      <w:r w:rsidR="00817E06">
                        <w:rPr>
                          <w:rFonts w:ascii="Tahoma" w:hAnsi="Tahoma" w:cs="Tahoma"/>
                          <w:color w:val="1F1F1F"/>
                        </w:rPr>
                        <w:t>973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  </w:t>
                      </w:r>
                    </w:p>
                    <w:p w14:paraId="73B9B94B" w14:textId="7161D52F" w:rsidR="005C508E" w:rsidRPr="00D05B94" w:rsidRDefault="005C508E" w:rsidP="005C508E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06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9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 </w:t>
                      </w:r>
                    </w:p>
                    <w:p w14:paraId="44A05715" w14:textId="77777777" w:rsidR="005C508E" w:rsidRDefault="005C508E"/>
                  </w:txbxContent>
                </v:textbox>
              </v:shape>
            </w:pict>
          </mc:Fallback>
        </mc:AlternateContent>
      </w:r>
      <w:r w:rsidR="005C508E" w:rsidRPr="00A033B4">
        <w:rPr>
          <w:noProof/>
        </w:rPr>
        <w:drawing>
          <wp:anchor distT="0" distB="0" distL="114300" distR="114300" simplePos="0" relativeHeight="251661312" behindDoc="1" locked="0" layoutInCell="1" allowOverlap="1" wp14:anchorId="58D883B0" wp14:editId="555BAA3B">
            <wp:simplePos x="0" y="0"/>
            <wp:positionH relativeFrom="column">
              <wp:posOffset>3587750</wp:posOffset>
            </wp:positionH>
            <wp:positionV relativeFrom="paragraph">
              <wp:posOffset>61595</wp:posOffset>
            </wp:positionV>
            <wp:extent cx="1054100" cy="562610"/>
            <wp:effectExtent l="0" t="0" r="0" b="8890"/>
            <wp:wrapTight wrapText="bothSides">
              <wp:wrapPolygon edited="0">
                <wp:start x="7807" y="0"/>
                <wp:lineTo x="3513" y="4388"/>
                <wp:lineTo x="0" y="10239"/>
                <wp:lineTo x="0" y="13896"/>
                <wp:lineTo x="6246" y="21210"/>
                <wp:lineTo x="8588" y="21210"/>
                <wp:lineTo x="9759" y="12433"/>
                <wp:lineTo x="21080" y="5120"/>
                <wp:lineTo x="21080" y="1463"/>
                <wp:lineTo x="14834" y="0"/>
                <wp:lineTo x="7807" y="0"/>
              </wp:wrapPolygon>
            </wp:wrapTight>
            <wp:docPr id="9731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8E529" w14:textId="1A5BFD6A" w:rsidR="005C508E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     </w:t>
      </w:r>
    </w:p>
    <w:p w14:paraId="7B257E79" w14:textId="385866CA" w:rsidR="005C508E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   </w:t>
      </w:r>
    </w:p>
    <w:p w14:paraId="0F383D78" w14:textId="77777777" w:rsid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</w:t>
      </w:r>
    </w:p>
    <w:p w14:paraId="23759153" w14:textId="6D95934E" w:rsidR="005C508E" w:rsidRPr="003073C8" w:rsidRDefault="003073C8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Dr. Shafquat Ara</w:t>
      </w:r>
    </w:p>
    <w:p w14:paraId="7054D9EB" w14:textId="03138BF2" w:rsidR="005C508E" w:rsidRP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</w:t>
      </w:r>
      <w:r w:rsid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Principal</w:t>
      </w:r>
    </w:p>
    <w:p w14:paraId="0238F221" w14:textId="15384092" w:rsidR="005C508E" w:rsidRP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Kashmir Govt.Polytechnic College Srinagar</w:t>
      </w:r>
    </w:p>
    <w:p w14:paraId="48569D68" w14:textId="1B6320E4" w:rsidR="00B40F6F" w:rsidRPr="00FA56E8" w:rsidRDefault="00B40F6F" w:rsidP="005C508E">
      <w:pPr>
        <w:tabs>
          <w:tab w:val="left" w:pos="1575"/>
        </w:tabs>
        <w:jc w:val="right"/>
        <w:rPr>
          <w:rFonts w:ascii="Tahoma" w:hAnsi="Tahoma" w:cs="Tahoma"/>
        </w:rPr>
      </w:pPr>
    </w:p>
    <w:p w14:paraId="0EEB7148" w14:textId="623369EC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3CCAD0A9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6715BDC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628183F6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710FCCD9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C508E">
      <w:headerReference w:type="default" r:id="rId8"/>
      <w:pgSz w:w="11906" w:h="16838"/>
      <w:pgMar w:top="574" w:right="56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D30AA" w14:textId="77777777" w:rsidR="006D6504" w:rsidRDefault="006D6504">
      <w:r>
        <w:separator/>
      </w:r>
    </w:p>
  </w:endnote>
  <w:endnote w:type="continuationSeparator" w:id="0">
    <w:p w14:paraId="05FCFDD5" w14:textId="77777777" w:rsidR="006D6504" w:rsidRDefault="006D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1E98" w14:textId="77777777" w:rsidR="006D6504" w:rsidRDefault="006D6504">
      <w:r>
        <w:separator/>
      </w:r>
    </w:p>
  </w:footnote>
  <w:footnote w:type="continuationSeparator" w:id="0">
    <w:p w14:paraId="67CF31BC" w14:textId="77777777" w:rsidR="006D6504" w:rsidRDefault="006D6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56066207" name="Picture 1856066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59ECC67E" w14:textId="4B3BD7D3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hyperlink r:id="rId2" w:history="1">
      <w:r w:rsidR="005C508E" w:rsidRPr="0071673D">
        <w:rPr>
          <w:rStyle w:val="Hyperlink"/>
          <w:rFonts w:ascii="Century Gothic" w:hAnsi="Century Gothic" w:cs="Calibri"/>
          <w:sz w:val="18"/>
          <w:szCs w:val="18"/>
        </w:rPr>
        <w:t>http://www.kgpsrinagar.edu.in.</w:t>
      </w:r>
    </w:hyperlink>
  </w:p>
  <w:p w14:paraId="6B87AFFB" w14:textId="56F1D506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Email: </w:t>
    </w:r>
    <w:hyperlink r:id="rId3" w:history="1">
      <w:r w:rsidRPr="005C508E">
        <w:rPr>
          <w:rStyle w:val="Hyperlink"/>
          <w:sz w:val="18"/>
          <w:szCs w:val="18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44931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91C4B"/>
    <w:rsid w:val="002C0C2D"/>
    <w:rsid w:val="002C2F53"/>
    <w:rsid w:val="002D5D53"/>
    <w:rsid w:val="00302A54"/>
    <w:rsid w:val="003073C8"/>
    <w:rsid w:val="0033518C"/>
    <w:rsid w:val="0034115E"/>
    <w:rsid w:val="003437C2"/>
    <w:rsid w:val="003756E0"/>
    <w:rsid w:val="00375761"/>
    <w:rsid w:val="00377186"/>
    <w:rsid w:val="00377397"/>
    <w:rsid w:val="003958C7"/>
    <w:rsid w:val="003A1C03"/>
    <w:rsid w:val="003A7892"/>
    <w:rsid w:val="003B55FF"/>
    <w:rsid w:val="003B7D51"/>
    <w:rsid w:val="003F5B25"/>
    <w:rsid w:val="00414627"/>
    <w:rsid w:val="00425D63"/>
    <w:rsid w:val="00432D03"/>
    <w:rsid w:val="0044478E"/>
    <w:rsid w:val="00453D1C"/>
    <w:rsid w:val="00457729"/>
    <w:rsid w:val="0046104B"/>
    <w:rsid w:val="004643D8"/>
    <w:rsid w:val="0047708F"/>
    <w:rsid w:val="00477816"/>
    <w:rsid w:val="00487774"/>
    <w:rsid w:val="00497C24"/>
    <w:rsid w:val="004B785A"/>
    <w:rsid w:val="004C163D"/>
    <w:rsid w:val="004C4D96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C1F03"/>
    <w:rsid w:val="006D5C0A"/>
    <w:rsid w:val="006D6504"/>
    <w:rsid w:val="006D74B5"/>
    <w:rsid w:val="006F0CCE"/>
    <w:rsid w:val="006F267E"/>
    <w:rsid w:val="0070544A"/>
    <w:rsid w:val="007152D7"/>
    <w:rsid w:val="00715D99"/>
    <w:rsid w:val="00721541"/>
    <w:rsid w:val="00746C14"/>
    <w:rsid w:val="00761C0A"/>
    <w:rsid w:val="00766784"/>
    <w:rsid w:val="00777DF1"/>
    <w:rsid w:val="0078386D"/>
    <w:rsid w:val="007C1EF3"/>
    <w:rsid w:val="007C2C59"/>
    <w:rsid w:val="007F3B24"/>
    <w:rsid w:val="00801F23"/>
    <w:rsid w:val="00811BC1"/>
    <w:rsid w:val="00817E06"/>
    <w:rsid w:val="00837632"/>
    <w:rsid w:val="0085640F"/>
    <w:rsid w:val="008567AA"/>
    <w:rsid w:val="0086035B"/>
    <w:rsid w:val="0088511B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907648"/>
    <w:rsid w:val="00920329"/>
    <w:rsid w:val="00927410"/>
    <w:rsid w:val="00927DD1"/>
    <w:rsid w:val="00930FDE"/>
    <w:rsid w:val="009344A3"/>
    <w:rsid w:val="009414A1"/>
    <w:rsid w:val="009779B3"/>
    <w:rsid w:val="00982DBF"/>
    <w:rsid w:val="00984A16"/>
    <w:rsid w:val="00984C93"/>
    <w:rsid w:val="00987CE1"/>
    <w:rsid w:val="0099405C"/>
    <w:rsid w:val="00994F30"/>
    <w:rsid w:val="009C600F"/>
    <w:rsid w:val="009D125F"/>
    <w:rsid w:val="009D3723"/>
    <w:rsid w:val="009E04F2"/>
    <w:rsid w:val="009F4D8C"/>
    <w:rsid w:val="00A033B4"/>
    <w:rsid w:val="00A03B7B"/>
    <w:rsid w:val="00A119F0"/>
    <w:rsid w:val="00A200C9"/>
    <w:rsid w:val="00A250D5"/>
    <w:rsid w:val="00A32F56"/>
    <w:rsid w:val="00A36028"/>
    <w:rsid w:val="00A46C1B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D226F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74876"/>
    <w:rsid w:val="00B74B79"/>
    <w:rsid w:val="00B87F4D"/>
    <w:rsid w:val="00BB7485"/>
    <w:rsid w:val="00BB7C2B"/>
    <w:rsid w:val="00BC1664"/>
    <w:rsid w:val="00BC2546"/>
    <w:rsid w:val="00BC4A49"/>
    <w:rsid w:val="00C0184B"/>
    <w:rsid w:val="00C05085"/>
    <w:rsid w:val="00C1593D"/>
    <w:rsid w:val="00C160EC"/>
    <w:rsid w:val="00C20AAE"/>
    <w:rsid w:val="00C2645C"/>
    <w:rsid w:val="00C37FC7"/>
    <w:rsid w:val="00C426F4"/>
    <w:rsid w:val="00C5130F"/>
    <w:rsid w:val="00C56C7E"/>
    <w:rsid w:val="00C776A4"/>
    <w:rsid w:val="00CA2C6C"/>
    <w:rsid w:val="00CA43D3"/>
    <w:rsid w:val="00CA7021"/>
    <w:rsid w:val="00CB0F82"/>
    <w:rsid w:val="00CB5179"/>
    <w:rsid w:val="00CC0600"/>
    <w:rsid w:val="00CC78AC"/>
    <w:rsid w:val="00CE386B"/>
    <w:rsid w:val="00CE7A1A"/>
    <w:rsid w:val="00CF3540"/>
    <w:rsid w:val="00CF7953"/>
    <w:rsid w:val="00D05B94"/>
    <w:rsid w:val="00D07232"/>
    <w:rsid w:val="00D10245"/>
    <w:rsid w:val="00D21BDD"/>
    <w:rsid w:val="00D2209F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403F0"/>
    <w:rsid w:val="00E44342"/>
    <w:rsid w:val="00E578DA"/>
    <w:rsid w:val="00E64C21"/>
    <w:rsid w:val="00E826FF"/>
    <w:rsid w:val="00EA0CA6"/>
    <w:rsid w:val="00EA5E48"/>
    <w:rsid w:val="00EA7DEB"/>
    <w:rsid w:val="00EC24C6"/>
    <w:rsid w:val="00EF2255"/>
    <w:rsid w:val="00EF2933"/>
    <w:rsid w:val="00F01BD2"/>
    <w:rsid w:val="00F05146"/>
    <w:rsid w:val="00F1115D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8142D"/>
    <w:rsid w:val="00F8455C"/>
    <w:rsid w:val="00F95D3F"/>
    <w:rsid w:val="00FA566A"/>
    <w:rsid w:val="00FC04C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442</Words>
  <Characters>2314</Characters>
  <Application>Microsoft Office Word</Application>
  <DocSecurity>0</DocSecurity>
  <Lines>257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2025-09-01T08:35:00Z</cp:lastPrinted>
  <dcterms:created xsi:type="dcterms:W3CDTF">2025-09-06T05:10:00Z</dcterms:created>
  <dcterms:modified xsi:type="dcterms:W3CDTF">2025-09-06T07:36:00Z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