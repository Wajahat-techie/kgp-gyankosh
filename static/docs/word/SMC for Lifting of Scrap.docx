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F9AD" w14:textId="2C56E14A" w:rsidR="00FD3556" w:rsidRPr="007648C1" w:rsidRDefault="00BF0658" w:rsidP="007648C1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3EE1668" w14:textId="77777777" w:rsidR="00735187" w:rsidRDefault="00735187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35187">
        <w:rPr>
          <w:rFonts w:ascii="Tahoma" w:hAnsi="Tahoma" w:cs="Tahoma"/>
          <w:color w:val="1F1F1F"/>
          <w:sz w:val="25"/>
          <w:szCs w:val="25"/>
        </w:rPr>
        <w:t>he Commissioner,</w:t>
      </w:r>
    </w:p>
    <w:p w14:paraId="31FB444E" w14:textId="77777777" w:rsidR="00735187" w:rsidRDefault="00735187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35187">
        <w:rPr>
          <w:rFonts w:ascii="Tahoma" w:hAnsi="Tahoma" w:cs="Tahoma"/>
          <w:color w:val="1F1F1F"/>
          <w:sz w:val="25"/>
          <w:szCs w:val="25"/>
        </w:rPr>
        <w:t>Srinagar Municipal Corporation (SMC),</w:t>
      </w:r>
    </w:p>
    <w:p w14:paraId="1AF7A25D" w14:textId="0F7842AD" w:rsidR="00735187" w:rsidRPr="00735187" w:rsidRDefault="00735187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35187">
        <w:rPr>
          <w:rFonts w:ascii="Tahoma" w:hAnsi="Tahoma" w:cs="Tahoma"/>
          <w:color w:val="1F1F1F"/>
          <w:sz w:val="25"/>
          <w:szCs w:val="25"/>
        </w:rPr>
        <w:t>Srinagar.</w:t>
      </w:r>
    </w:p>
    <w:p w14:paraId="24AF69F6" w14:textId="291C8295" w:rsid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2137B9" w14:textId="39779DD9" w:rsidR="007648C1" w:rsidRPr="00A1679C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KGP/Estt/2026/</w:t>
      </w:r>
      <w:r w:rsidR="005D22F2">
        <w:rPr>
          <w:rFonts w:ascii="Tahoma" w:hAnsi="Tahoma" w:cs="Tahoma"/>
          <w:color w:val="1F1F1F"/>
          <w:sz w:val="25"/>
          <w:szCs w:val="25"/>
        </w:rPr>
        <w:t xml:space="preserve"> 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</w:t>
      </w:r>
      <w:r w:rsidRPr="00A1679C">
        <w:rPr>
          <w:rFonts w:ascii="Tahoma" w:hAnsi="Tahoma" w:cs="Tahoma"/>
          <w:color w:val="1F1F1F"/>
          <w:sz w:val="25"/>
          <w:szCs w:val="25"/>
        </w:rPr>
        <w:t>Dated:</w:t>
      </w:r>
    </w:p>
    <w:p w14:paraId="429C3661" w14:textId="77777777" w:rsidR="007648C1" w:rsidRPr="007648C1" w:rsidRDefault="007648C1" w:rsidP="007648C1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5CF2EFC" w14:textId="4A610493" w:rsidR="00735187" w:rsidRDefault="00735187" w:rsidP="00735187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35187">
        <w:rPr>
          <w:rFonts w:ascii="Tahoma" w:hAnsi="Tahoma" w:cs="Tahoma"/>
          <w:b/>
          <w:bCs/>
          <w:color w:val="1F1F1F"/>
          <w:sz w:val="25"/>
          <w:szCs w:val="25"/>
        </w:rPr>
        <w:t>Subject: Request</w:t>
      </w:r>
      <w:r w:rsidRPr="00735187">
        <w:rPr>
          <w:rFonts w:ascii="Tahoma" w:hAnsi="Tahoma" w:cs="Tahoma"/>
          <w:b/>
          <w:bCs/>
          <w:color w:val="1F1F1F"/>
          <w:sz w:val="25"/>
          <w:szCs w:val="25"/>
        </w:rPr>
        <w:t xml:space="preserve"> for immediate lifting of accumulated scrap from college premises due to serious health hazard.</w:t>
      </w:r>
    </w:p>
    <w:p w14:paraId="0B5BC9BB" w14:textId="77777777" w:rsidR="00735187" w:rsidRPr="00735187" w:rsidRDefault="00735187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4A533D" w14:textId="06EA1B71" w:rsidR="00735187" w:rsidRDefault="00735187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35187">
        <w:rPr>
          <w:rFonts w:ascii="Tahoma" w:hAnsi="Tahoma" w:cs="Tahoma"/>
          <w:color w:val="1F1F1F"/>
          <w:sz w:val="25"/>
          <w:szCs w:val="25"/>
        </w:rPr>
        <w:t xml:space="preserve"> Sir,</w:t>
      </w:r>
    </w:p>
    <w:p w14:paraId="6208D14D" w14:textId="77777777" w:rsidR="00735187" w:rsidRPr="00735187" w:rsidRDefault="00735187" w:rsidP="00735187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6680EE6" w14:textId="003FFBB5" w:rsidR="00735187" w:rsidRPr="00735187" w:rsidRDefault="00735187" w:rsidP="00735187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35187">
        <w:rPr>
          <w:rFonts w:ascii="Tahoma" w:hAnsi="Tahoma" w:cs="Tahoma"/>
          <w:color w:val="1F1F1F"/>
          <w:sz w:val="25"/>
          <w:szCs w:val="25"/>
        </w:rPr>
        <w:t>I am writing to request your urgent intervention for the immediate removal of a large quantity of accumulated scrap lying within the college campus, as it has become a serious health hazard. The scrap is acting as a breeding ground for mosquitoes and flies, emitting foul smell, polluting the air, and posing a potential fire and safety risk to students and staff, especially since it is located near academic blocks and workshops. Despite our repeated requests, no action has been taken so far. I therefore most respectfully urge you to kindly direct the concerned officials to lift and remove the entire scrap material at the earliest, preferably within the next seven days.</w:t>
      </w: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0985DE0C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29AD753C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23CBD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1CEC8584" w14:textId="0B46F7E7" w:rsidR="00323CBD" w:rsidRDefault="00323CB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8B37A3E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5BF9911E" w14:textId="77777777" w:rsidR="00323CBD" w:rsidRPr="00A1679C" w:rsidRDefault="00323CBD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323CBD">
      <w:headerReference w:type="default" r:id="rId7"/>
      <w:pgSz w:w="11906" w:h="16838"/>
      <w:pgMar w:top="851" w:right="849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4914F" w14:textId="77777777" w:rsidR="00E104CD" w:rsidRDefault="00E104CD">
      <w:r>
        <w:separator/>
      </w:r>
    </w:p>
  </w:endnote>
  <w:endnote w:type="continuationSeparator" w:id="0">
    <w:p w14:paraId="297E2584" w14:textId="77777777" w:rsidR="00E104CD" w:rsidRDefault="00E10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5E7E" w14:textId="77777777" w:rsidR="00E104CD" w:rsidRDefault="00E104CD">
      <w:r>
        <w:separator/>
      </w:r>
    </w:p>
  </w:footnote>
  <w:footnote w:type="continuationSeparator" w:id="0">
    <w:p w14:paraId="22206686" w14:textId="77777777" w:rsidR="00E104CD" w:rsidRDefault="00E10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21401506" name="Picture 9214015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D2622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A353D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C4B75"/>
    <w:rsid w:val="002D0BC4"/>
    <w:rsid w:val="002D3FBC"/>
    <w:rsid w:val="002D42CB"/>
    <w:rsid w:val="002F1995"/>
    <w:rsid w:val="0031566E"/>
    <w:rsid w:val="00322356"/>
    <w:rsid w:val="00323CBD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852E7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D4742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22F2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36181"/>
    <w:rsid w:val="00636CAC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35187"/>
    <w:rsid w:val="0074054D"/>
    <w:rsid w:val="00746C14"/>
    <w:rsid w:val="00751261"/>
    <w:rsid w:val="00756181"/>
    <w:rsid w:val="00757FC8"/>
    <w:rsid w:val="00762F19"/>
    <w:rsid w:val="007648C1"/>
    <w:rsid w:val="007677EE"/>
    <w:rsid w:val="00776FB0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B4F08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178F"/>
    <w:rsid w:val="009C3599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04CD"/>
    <w:rsid w:val="00E13174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0913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2026-06-03T13:51:00Z</cp:lastPrinted>
  <dcterms:created xsi:type="dcterms:W3CDTF">2026-06-03T14:11:00Z</dcterms:created>
  <dcterms:modified xsi:type="dcterms:W3CDTF">2026-06-03T14:11:00Z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