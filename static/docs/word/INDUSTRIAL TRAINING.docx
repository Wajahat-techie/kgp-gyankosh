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AC29FD" w14:textId="7D78FCCE" w:rsidR="00A82F54" w:rsidRPr="00A82F54" w:rsidRDefault="0078386D" w:rsidP="0078386D">
      <w:pPr>
        <w:spacing w:line="276" w:lineRule="auto"/>
        <w:ind w:hanging="993"/>
        <w:jc w:val="both"/>
        <w:rPr>
          <w:rFonts w:ascii="Tahoma" w:hAnsi="Tahoma" w:cs="Tahoma"/>
          <w:sz w:val="24"/>
          <w:szCs w:val="24"/>
        </w:rPr>
      </w:pPr>
      <w:r>
        <w:t xml:space="preserve"> </w:t>
      </w:r>
      <w:bookmarkStart w:id="0" w:name="_Hlk140323098"/>
      <w:r w:rsidR="00A82F54" w:rsidRPr="00A82F54">
        <w:rPr>
          <w:rFonts w:ascii="Tahoma" w:hAnsi="Tahoma" w:cs="Tahoma"/>
          <w:sz w:val="24"/>
          <w:szCs w:val="24"/>
        </w:rPr>
        <w:t>The Chief Engineer,</w:t>
      </w:r>
    </w:p>
    <w:p w14:paraId="5BD38CE0" w14:textId="33366C80" w:rsidR="00A82F54" w:rsidRPr="00A82F54" w:rsidRDefault="001E7EC2" w:rsidP="001E7EC2">
      <w:pPr>
        <w:spacing w:line="276" w:lineRule="auto"/>
        <w:ind w:hanging="900"/>
        <w:jc w:val="both"/>
        <w:rPr>
          <w:rFonts w:ascii="Tahoma" w:hAnsi="Tahoma" w:cs="Tahoma"/>
          <w:sz w:val="24"/>
          <w:szCs w:val="24"/>
        </w:rPr>
      </w:pPr>
      <w:r w:rsidRPr="001E7EC2">
        <w:rPr>
          <w:rFonts w:ascii="Tahoma" w:hAnsi="Tahoma" w:cs="Tahoma"/>
          <w:sz w:val="24"/>
          <w:szCs w:val="24"/>
        </w:rPr>
        <w:t xml:space="preserve">Generation </w:t>
      </w:r>
      <w:r w:rsidR="00A82F54" w:rsidRPr="00A82F54">
        <w:rPr>
          <w:rFonts w:ascii="Tahoma" w:hAnsi="Tahoma" w:cs="Tahoma"/>
          <w:sz w:val="24"/>
          <w:szCs w:val="24"/>
        </w:rPr>
        <w:t>Wing,</w:t>
      </w:r>
    </w:p>
    <w:p w14:paraId="240EBA68" w14:textId="075402BD" w:rsidR="00A77585" w:rsidRPr="00A82F54" w:rsidRDefault="0078386D" w:rsidP="00A77585">
      <w:pPr>
        <w:spacing w:line="276" w:lineRule="auto"/>
        <w:ind w:hanging="900"/>
        <w:jc w:val="both"/>
        <w:rPr>
          <w:rFonts w:ascii="Tahoma" w:hAnsi="Tahoma" w:cs="Tahoma"/>
          <w:sz w:val="24"/>
          <w:szCs w:val="24"/>
        </w:rPr>
      </w:pPr>
      <w:r w:rsidRPr="00A82F54">
        <w:rPr>
          <w:rFonts w:ascii="Tahoma" w:hAnsi="Tahoma" w:cs="Tahoma"/>
          <w:sz w:val="24"/>
          <w:szCs w:val="24"/>
        </w:rPr>
        <w:t>PD</w:t>
      </w:r>
      <w:r w:rsidRPr="001E7EC2">
        <w:rPr>
          <w:rFonts w:ascii="Tahoma" w:hAnsi="Tahoma" w:cs="Tahoma"/>
          <w:sz w:val="24"/>
          <w:szCs w:val="24"/>
        </w:rPr>
        <w:t>C</w:t>
      </w:r>
      <w:r w:rsidRPr="00A82F54">
        <w:rPr>
          <w:rFonts w:ascii="Tahoma" w:hAnsi="Tahoma" w:cs="Tahoma"/>
          <w:sz w:val="24"/>
          <w:szCs w:val="24"/>
        </w:rPr>
        <w:t>,</w:t>
      </w:r>
      <w:r w:rsidRPr="001E7EC2">
        <w:rPr>
          <w:rFonts w:ascii="Tahoma" w:hAnsi="Tahoma" w:cs="Tahoma"/>
          <w:sz w:val="24"/>
          <w:szCs w:val="24"/>
        </w:rPr>
        <w:t xml:space="preserve"> Bemina</w:t>
      </w:r>
      <w:r w:rsidR="00A82F54" w:rsidRPr="00A82F54">
        <w:rPr>
          <w:rFonts w:ascii="Tahoma" w:hAnsi="Tahoma" w:cs="Tahoma"/>
          <w:sz w:val="24"/>
          <w:szCs w:val="24"/>
        </w:rPr>
        <w:t>.</w:t>
      </w:r>
    </w:p>
    <w:p w14:paraId="4880FBEC" w14:textId="4FA8802B" w:rsidR="00A82F54" w:rsidRPr="00A82F54" w:rsidRDefault="00A82F54" w:rsidP="00A82F54">
      <w:pPr>
        <w:ind w:hanging="900"/>
        <w:jc w:val="both"/>
        <w:rPr>
          <w:rFonts w:ascii="Tahoma" w:hAnsi="Tahoma" w:cs="Tahoma"/>
          <w:sz w:val="24"/>
          <w:szCs w:val="24"/>
        </w:rPr>
      </w:pPr>
      <w:r w:rsidRPr="00A82F54">
        <w:rPr>
          <w:rFonts w:ascii="Tahoma" w:hAnsi="Tahoma" w:cs="Tahoma"/>
          <w:sz w:val="24"/>
          <w:szCs w:val="24"/>
        </w:rPr>
        <w:t>No:</w:t>
      </w:r>
      <w:r w:rsidR="001E7EC2" w:rsidRPr="001E7EC2">
        <w:rPr>
          <w:rFonts w:ascii="Tahoma" w:hAnsi="Tahoma" w:cs="Tahoma"/>
          <w:sz w:val="24"/>
          <w:szCs w:val="24"/>
        </w:rPr>
        <w:t xml:space="preserve"> </w:t>
      </w:r>
      <w:r w:rsidRPr="00A82F54">
        <w:rPr>
          <w:rFonts w:ascii="Tahoma" w:hAnsi="Tahoma" w:cs="Tahoma"/>
          <w:sz w:val="24"/>
          <w:szCs w:val="24"/>
        </w:rPr>
        <w:t>____________</w:t>
      </w:r>
      <w:r w:rsidR="001E7EC2" w:rsidRPr="001E7EC2">
        <w:rPr>
          <w:rFonts w:ascii="Tahoma" w:hAnsi="Tahoma" w:cs="Tahoma"/>
          <w:sz w:val="24"/>
          <w:szCs w:val="24"/>
        </w:rPr>
        <w:t>______</w:t>
      </w:r>
      <w:r w:rsidRPr="00A82F54">
        <w:rPr>
          <w:rFonts w:ascii="Tahoma" w:hAnsi="Tahoma" w:cs="Tahoma"/>
          <w:sz w:val="24"/>
          <w:szCs w:val="24"/>
        </w:rPr>
        <w:t xml:space="preserve"> </w:t>
      </w:r>
      <w:r w:rsidR="001E7EC2" w:rsidRPr="001E7EC2">
        <w:rPr>
          <w:rFonts w:ascii="Tahoma" w:hAnsi="Tahoma" w:cs="Tahoma"/>
          <w:sz w:val="24"/>
          <w:szCs w:val="24"/>
        </w:rPr>
        <w:t xml:space="preserve">                      </w:t>
      </w:r>
      <w:r w:rsidR="00982DBF">
        <w:rPr>
          <w:rFonts w:ascii="Tahoma" w:hAnsi="Tahoma" w:cs="Tahoma"/>
          <w:sz w:val="24"/>
          <w:szCs w:val="24"/>
        </w:rPr>
        <w:t xml:space="preserve">              </w:t>
      </w:r>
      <w:r w:rsidR="001E7EC2" w:rsidRPr="001E7EC2">
        <w:rPr>
          <w:rFonts w:ascii="Tahoma" w:hAnsi="Tahoma" w:cs="Tahoma"/>
          <w:sz w:val="24"/>
          <w:szCs w:val="24"/>
        </w:rPr>
        <w:t xml:space="preserve">  </w:t>
      </w:r>
      <w:r w:rsidR="001E7EC2" w:rsidRPr="00A82F54">
        <w:rPr>
          <w:rFonts w:ascii="Tahoma" w:hAnsi="Tahoma" w:cs="Tahoma"/>
          <w:sz w:val="24"/>
          <w:szCs w:val="24"/>
        </w:rPr>
        <w:t>Dated: ______</w:t>
      </w:r>
      <w:r w:rsidR="001E7EC2" w:rsidRPr="001E7EC2">
        <w:rPr>
          <w:rFonts w:ascii="Tahoma" w:hAnsi="Tahoma" w:cs="Tahoma"/>
          <w:sz w:val="24"/>
          <w:szCs w:val="24"/>
        </w:rPr>
        <w:t>______</w:t>
      </w:r>
      <w:r w:rsidRPr="00A82F54">
        <w:rPr>
          <w:rFonts w:ascii="Tahoma" w:hAnsi="Tahoma" w:cs="Tahoma"/>
          <w:sz w:val="24"/>
          <w:szCs w:val="24"/>
        </w:rPr>
        <w:t xml:space="preserve">                                              </w:t>
      </w:r>
    </w:p>
    <w:p w14:paraId="174D5E2F" w14:textId="77777777" w:rsidR="00A82F54" w:rsidRPr="00A82F54" w:rsidRDefault="00A82F54" w:rsidP="00A82F54">
      <w:pPr>
        <w:ind w:hanging="900"/>
        <w:jc w:val="both"/>
        <w:rPr>
          <w:rFonts w:ascii="Tahoma" w:hAnsi="Tahoma" w:cs="Tahoma"/>
          <w:b/>
          <w:bCs/>
          <w:sz w:val="24"/>
          <w:szCs w:val="24"/>
        </w:rPr>
      </w:pPr>
    </w:p>
    <w:p w14:paraId="6E334989" w14:textId="468743C5" w:rsidR="00A82F54" w:rsidRPr="00A82F54" w:rsidRDefault="0078386D" w:rsidP="001E7EC2">
      <w:pPr>
        <w:ind w:hanging="900"/>
        <w:jc w:val="both"/>
        <w:rPr>
          <w:rFonts w:ascii="Tahoma" w:hAnsi="Tahoma" w:cs="Tahoma"/>
          <w:b/>
          <w:bCs/>
          <w:sz w:val="24"/>
          <w:szCs w:val="24"/>
        </w:rPr>
      </w:pPr>
      <w:r w:rsidRPr="00A82F54">
        <w:rPr>
          <w:rFonts w:ascii="Tahoma" w:hAnsi="Tahoma" w:cs="Tahoma"/>
          <w:b/>
          <w:bCs/>
          <w:sz w:val="24"/>
          <w:szCs w:val="24"/>
        </w:rPr>
        <w:t>Subject:</w:t>
      </w:r>
      <w:r>
        <w:rPr>
          <w:rFonts w:ascii="Tahoma" w:hAnsi="Tahoma" w:cs="Tahoma"/>
          <w:b/>
          <w:bCs/>
          <w:sz w:val="24"/>
          <w:szCs w:val="24"/>
        </w:rPr>
        <w:t xml:space="preserve"> Industrial</w:t>
      </w:r>
      <w:r w:rsidR="001E7EC2">
        <w:rPr>
          <w:rFonts w:ascii="Tahoma" w:hAnsi="Tahoma" w:cs="Tahoma"/>
          <w:b/>
          <w:bCs/>
          <w:sz w:val="24"/>
          <w:szCs w:val="24"/>
        </w:rPr>
        <w:t xml:space="preserve"> Visit of </w:t>
      </w:r>
      <w:r w:rsidR="001E7EC2" w:rsidRPr="001E7EC2">
        <w:rPr>
          <w:rFonts w:ascii="Tahoma" w:hAnsi="Tahoma" w:cs="Tahoma"/>
          <w:b/>
          <w:bCs/>
          <w:sz w:val="24"/>
          <w:szCs w:val="24"/>
        </w:rPr>
        <w:t>4</w:t>
      </w:r>
      <w:r w:rsidR="001E7EC2" w:rsidRPr="001E7EC2">
        <w:rPr>
          <w:rFonts w:ascii="Tahoma" w:hAnsi="Tahoma" w:cs="Tahoma"/>
          <w:b/>
          <w:bCs/>
          <w:sz w:val="24"/>
          <w:szCs w:val="24"/>
          <w:vertAlign w:val="superscript"/>
        </w:rPr>
        <w:t>th</w:t>
      </w:r>
      <w:r w:rsidR="001E7EC2" w:rsidRPr="001E7EC2">
        <w:rPr>
          <w:rFonts w:ascii="Tahoma" w:hAnsi="Tahoma" w:cs="Tahoma"/>
          <w:b/>
          <w:bCs/>
          <w:sz w:val="24"/>
          <w:szCs w:val="24"/>
        </w:rPr>
        <w:t xml:space="preserve"> </w:t>
      </w:r>
      <w:r w:rsidR="00A82F54" w:rsidRPr="00A82F54">
        <w:rPr>
          <w:rFonts w:ascii="Tahoma" w:hAnsi="Tahoma" w:cs="Tahoma"/>
          <w:b/>
          <w:bCs/>
          <w:sz w:val="24"/>
          <w:szCs w:val="24"/>
        </w:rPr>
        <w:t>Semester</w:t>
      </w:r>
      <w:r w:rsidR="001E7EC2">
        <w:rPr>
          <w:rFonts w:ascii="Tahoma" w:hAnsi="Tahoma" w:cs="Tahoma"/>
          <w:b/>
          <w:bCs/>
          <w:sz w:val="24"/>
          <w:szCs w:val="24"/>
        </w:rPr>
        <w:t xml:space="preserve"> </w:t>
      </w:r>
      <w:r w:rsidR="00A82F54" w:rsidRPr="00A82F54">
        <w:rPr>
          <w:rFonts w:ascii="Tahoma" w:hAnsi="Tahoma" w:cs="Tahoma"/>
          <w:b/>
          <w:bCs/>
          <w:sz w:val="24"/>
          <w:szCs w:val="24"/>
        </w:rPr>
        <w:t xml:space="preserve">Diploma </w:t>
      </w:r>
      <w:r w:rsidR="001E7EC2" w:rsidRPr="001E7EC2">
        <w:rPr>
          <w:rFonts w:ascii="Tahoma" w:hAnsi="Tahoma" w:cs="Tahoma"/>
          <w:b/>
          <w:bCs/>
          <w:sz w:val="24"/>
          <w:szCs w:val="24"/>
        </w:rPr>
        <w:t xml:space="preserve">Electronics and Communication </w:t>
      </w:r>
      <w:r w:rsidR="001E7EC2" w:rsidRPr="00A82F54">
        <w:rPr>
          <w:rFonts w:ascii="Tahoma" w:hAnsi="Tahoma" w:cs="Tahoma"/>
          <w:b/>
          <w:bCs/>
          <w:sz w:val="24"/>
          <w:szCs w:val="24"/>
        </w:rPr>
        <w:t>Engineering</w:t>
      </w:r>
      <w:r w:rsidR="00A82F54" w:rsidRPr="00A82F54">
        <w:rPr>
          <w:rFonts w:ascii="Tahoma" w:hAnsi="Tahoma" w:cs="Tahoma"/>
          <w:b/>
          <w:bCs/>
          <w:sz w:val="24"/>
          <w:szCs w:val="24"/>
        </w:rPr>
        <w:t xml:space="preserve"> Students.</w:t>
      </w:r>
    </w:p>
    <w:p w14:paraId="4098FDC3" w14:textId="77777777" w:rsidR="00A82F54" w:rsidRPr="00A82F54" w:rsidRDefault="00A82F54" w:rsidP="00A82F54">
      <w:pPr>
        <w:ind w:hanging="900"/>
        <w:jc w:val="both"/>
        <w:rPr>
          <w:rFonts w:ascii="Tahoma" w:hAnsi="Tahoma" w:cs="Tahoma"/>
          <w:sz w:val="24"/>
          <w:szCs w:val="24"/>
        </w:rPr>
      </w:pPr>
      <w:r w:rsidRPr="00A82F54">
        <w:rPr>
          <w:rFonts w:ascii="Tahoma" w:hAnsi="Tahoma" w:cs="Tahoma"/>
          <w:sz w:val="24"/>
          <w:szCs w:val="24"/>
        </w:rPr>
        <w:t>Sir,</w:t>
      </w:r>
    </w:p>
    <w:p w14:paraId="484BF862" w14:textId="77777777" w:rsidR="00A82F54" w:rsidRPr="00A82F54" w:rsidRDefault="00A82F54" w:rsidP="00A82F54">
      <w:pPr>
        <w:ind w:hanging="900"/>
        <w:jc w:val="both"/>
        <w:rPr>
          <w:rFonts w:ascii="Tahoma" w:hAnsi="Tahoma" w:cs="Tahoma"/>
          <w:sz w:val="24"/>
          <w:szCs w:val="24"/>
        </w:rPr>
      </w:pPr>
    </w:p>
    <w:p w14:paraId="6B046B4D" w14:textId="6FC4610F" w:rsidR="00A82F54" w:rsidRPr="00A82F54" w:rsidRDefault="00A82F54" w:rsidP="001E7EC2">
      <w:pPr>
        <w:spacing w:line="360" w:lineRule="auto"/>
        <w:ind w:left="-900"/>
        <w:jc w:val="both"/>
        <w:rPr>
          <w:rFonts w:ascii="Tahoma" w:hAnsi="Tahoma" w:cs="Tahoma"/>
          <w:sz w:val="24"/>
          <w:szCs w:val="24"/>
        </w:rPr>
      </w:pPr>
      <w:r w:rsidRPr="00A82F54">
        <w:rPr>
          <w:rFonts w:ascii="Tahoma" w:hAnsi="Tahoma" w:cs="Tahoma"/>
          <w:sz w:val="24"/>
          <w:szCs w:val="24"/>
        </w:rPr>
        <w:t xml:space="preserve"> As per the </w:t>
      </w:r>
      <w:r w:rsidR="001E7EC2" w:rsidRPr="00A82F54">
        <w:rPr>
          <w:rFonts w:ascii="Tahoma" w:hAnsi="Tahoma" w:cs="Tahoma"/>
          <w:sz w:val="24"/>
          <w:szCs w:val="24"/>
        </w:rPr>
        <w:t>curriculum</w:t>
      </w:r>
      <w:r w:rsidR="001E7EC2">
        <w:rPr>
          <w:rFonts w:ascii="Tahoma" w:hAnsi="Tahoma" w:cs="Tahoma"/>
          <w:sz w:val="24"/>
          <w:szCs w:val="24"/>
        </w:rPr>
        <w:t xml:space="preserve"> of 4</w:t>
      </w:r>
      <w:r w:rsidR="001E7EC2" w:rsidRPr="001E7EC2">
        <w:rPr>
          <w:rFonts w:ascii="Tahoma" w:hAnsi="Tahoma" w:cs="Tahoma"/>
          <w:sz w:val="24"/>
          <w:szCs w:val="24"/>
          <w:vertAlign w:val="superscript"/>
        </w:rPr>
        <w:t>th</w:t>
      </w:r>
      <w:r w:rsidR="001E7EC2">
        <w:rPr>
          <w:rFonts w:ascii="Tahoma" w:hAnsi="Tahoma" w:cs="Tahoma"/>
          <w:sz w:val="24"/>
          <w:szCs w:val="24"/>
        </w:rPr>
        <w:t xml:space="preserve"> Semester Electronics and Communication </w:t>
      </w:r>
      <w:r w:rsidR="0078386D">
        <w:rPr>
          <w:rFonts w:ascii="Tahoma" w:hAnsi="Tahoma" w:cs="Tahoma"/>
          <w:sz w:val="24"/>
          <w:szCs w:val="24"/>
        </w:rPr>
        <w:t>Engg,</w:t>
      </w:r>
      <w:r w:rsidR="001E7EC2" w:rsidRPr="00A82F54">
        <w:rPr>
          <w:rFonts w:ascii="Tahoma" w:hAnsi="Tahoma" w:cs="Tahoma"/>
          <w:sz w:val="24"/>
          <w:szCs w:val="24"/>
        </w:rPr>
        <w:t xml:space="preserve"> the</w:t>
      </w:r>
      <w:r w:rsidRPr="00A82F54">
        <w:rPr>
          <w:rFonts w:ascii="Tahoma" w:hAnsi="Tahoma" w:cs="Tahoma"/>
          <w:sz w:val="24"/>
          <w:szCs w:val="24"/>
        </w:rPr>
        <w:t xml:space="preserve"> Students of </w:t>
      </w:r>
      <w:r w:rsidR="001E7EC2" w:rsidRPr="001E7EC2">
        <w:rPr>
          <w:rFonts w:ascii="Tahoma" w:hAnsi="Tahoma" w:cs="Tahoma"/>
          <w:sz w:val="24"/>
          <w:szCs w:val="24"/>
        </w:rPr>
        <w:t>Electronics and Communication Engineering</w:t>
      </w:r>
      <w:r w:rsidR="001E7EC2" w:rsidRPr="00A82F54">
        <w:rPr>
          <w:rFonts w:ascii="Tahoma" w:hAnsi="Tahoma" w:cs="Tahoma"/>
          <w:sz w:val="24"/>
          <w:szCs w:val="24"/>
        </w:rPr>
        <w:t xml:space="preserve"> </w:t>
      </w:r>
      <w:r w:rsidRPr="00A82F54">
        <w:rPr>
          <w:rFonts w:ascii="Tahoma" w:hAnsi="Tahoma" w:cs="Tahoma"/>
          <w:sz w:val="24"/>
          <w:szCs w:val="24"/>
        </w:rPr>
        <w:t xml:space="preserve">have to undergo </w:t>
      </w:r>
      <w:r w:rsidR="001E7EC2">
        <w:rPr>
          <w:rFonts w:ascii="Tahoma" w:hAnsi="Tahoma" w:cs="Tahoma"/>
          <w:sz w:val="24"/>
          <w:szCs w:val="24"/>
        </w:rPr>
        <w:t xml:space="preserve">for Industrial </w:t>
      </w:r>
      <w:r w:rsidR="0078386D">
        <w:rPr>
          <w:rFonts w:ascii="Tahoma" w:hAnsi="Tahoma" w:cs="Tahoma"/>
          <w:sz w:val="24"/>
          <w:szCs w:val="24"/>
        </w:rPr>
        <w:t>Visit</w:t>
      </w:r>
      <w:r w:rsidR="0078386D" w:rsidRPr="00A82F54">
        <w:rPr>
          <w:rFonts w:ascii="Tahoma" w:hAnsi="Tahoma" w:cs="Tahoma"/>
          <w:sz w:val="24"/>
          <w:szCs w:val="24"/>
        </w:rPr>
        <w:t>. It</w:t>
      </w:r>
      <w:r w:rsidRPr="00A82F54">
        <w:rPr>
          <w:rFonts w:ascii="Tahoma" w:hAnsi="Tahoma" w:cs="Tahoma"/>
          <w:sz w:val="24"/>
          <w:szCs w:val="24"/>
        </w:rPr>
        <w:t xml:space="preserve"> is the individual training which provides an opportunity to the students to experience an environment and culture of industrial production units and commercial activities undertaken in field organisations.</w:t>
      </w:r>
      <w:r w:rsidR="001E7EC2" w:rsidRPr="001E7EC2">
        <w:t xml:space="preserve"> </w:t>
      </w:r>
      <w:r w:rsidR="001E7EC2" w:rsidRPr="001E7EC2">
        <w:rPr>
          <w:rFonts w:ascii="Tahoma" w:hAnsi="Tahoma" w:cs="Tahoma"/>
          <w:sz w:val="24"/>
          <w:szCs w:val="24"/>
        </w:rPr>
        <w:t>By observing</w:t>
      </w:r>
      <w:r w:rsidR="001E7EC2">
        <w:rPr>
          <w:rFonts w:ascii="Tahoma" w:hAnsi="Tahoma" w:cs="Tahoma"/>
          <w:sz w:val="24"/>
          <w:szCs w:val="24"/>
        </w:rPr>
        <w:t xml:space="preserve"> your</w:t>
      </w:r>
      <w:r w:rsidR="001E7EC2" w:rsidRPr="001E7EC2">
        <w:rPr>
          <w:rFonts w:ascii="Tahoma" w:hAnsi="Tahoma" w:cs="Tahoma"/>
          <w:sz w:val="24"/>
          <w:szCs w:val="24"/>
        </w:rPr>
        <w:t xml:space="preserve"> state-of-the-art facilities, interacting with </w:t>
      </w:r>
      <w:r w:rsidR="001E7EC2">
        <w:rPr>
          <w:rFonts w:ascii="Tahoma" w:hAnsi="Tahoma" w:cs="Tahoma"/>
          <w:sz w:val="24"/>
          <w:szCs w:val="24"/>
        </w:rPr>
        <w:t>y</w:t>
      </w:r>
      <w:r w:rsidR="001E7EC2" w:rsidRPr="001E7EC2">
        <w:rPr>
          <w:rFonts w:ascii="Tahoma" w:hAnsi="Tahoma" w:cs="Tahoma"/>
          <w:sz w:val="24"/>
          <w:szCs w:val="24"/>
        </w:rPr>
        <w:t>our experienced professionals, and witnessing real-world applications of their academic knowledge, the students can enhance their understanding and augment their learning experience.</w:t>
      </w:r>
      <w:r w:rsidRPr="00A82F54">
        <w:rPr>
          <w:rFonts w:ascii="Tahoma" w:hAnsi="Tahoma" w:cs="Tahoma"/>
          <w:sz w:val="24"/>
          <w:szCs w:val="24"/>
        </w:rPr>
        <w:t xml:space="preserve"> It prepares </w:t>
      </w:r>
      <w:r w:rsidR="001E7EC2">
        <w:rPr>
          <w:rFonts w:ascii="Tahoma" w:hAnsi="Tahoma" w:cs="Tahoma"/>
          <w:sz w:val="24"/>
          <w:szCs w:val="24"/>
        </w:rPr>
        <w:t>s</w:t>
      </w:r>
      <w:r w:rsidRPr="00A82F54">
        <w:rPr>
          <w:rFonts w:ascii="Tahoma" w:hAnsi="Tahoma" w:cs="Tahoma"/>
          <w:sz w:val="24"/>
          <w:szCs w:val="24"/>
        </w:rPr>
        <w:t xml:space="preserve">tudents for their </w:t>
      </w:r>
      <w:r w:rsidR="001E7EC2">
        <w:rPr>
          <w:rFonts w:ascii="Tahoma" w:hAnsi="Tahoma" w:cs="Tahoma"/>
          <w:sz w:val="24"/>
          <w:szCs w:val="24"/>
        </w:rPr>
        <w:t>f</w:t>
      </w:r>
      <w:r w:rsidRPr="00A82F54">
        <w:rPr>
          <w:rFonts w:ascii="Tahoma" w:hAnsi="Tahoma" w:cs="Tahoma"/>
          <w:sz w:val="24"/>
          <w:szCs w:val="24"/>
        </w:rPr>
        <w:t xml:space="preserve">uture role as Diploma Engineers in the World of work and enable them to integrate theory with </w:t>
      </w:r>
      <w:r w:rsidR="00994F30">
        <w:rPr>
          <w:rFonts w:ascii="Tahoma" w:hAnsi="Tahoma" w:cs="Tahoma"/>
          <w:sz w:val="24"/>
          <w:szCs w:val="24"/>
        </w:rPr>
        <w:t>p</w:t>
      </w:r>
      <w:r w:rsidRPr="00A82F54">
        <w:rPr>
          <w:rFonts w:ascii="Tahoma" w:hAnsi="Tahoma" w:cs="Tahoma"/>
          <w:sz w:val="24"/>
          <w:szCs w:val="24"/>
        </w:rPr>
        <w:t>racticals.</w:t>
      </w:r>
      <w:r w:rsidR="004F3334" w:rsidRPr="00A82F54">
        <w:rPr>
          <w:rFonts w:ascii="Tahoma" w:hAnsi="Tahoma" w:cs="Tahoma"/>
          <w:sz w:val="24"/>
          <w:szCs w:val="24"/>
        </w:rPr>
        <w:t xml:space="preserve"> Your</w:t>
      </w:r>
      <w:r w:rsidRPr="00A82F54">
        <w:rPr>
          <w:rFonts w:ascii="Tahoma" w:hAnsi="Tahoma" w:cs="Tahoma"/>
          <w:sz w:val="24"/>
          <w:szCs w:val="24"/>
        </w:rPr>
        <w:t xml:space="preserve"> approval for this </w:t>
      </w:r>
      <w:r w:rsidR="004F3334">
        <w:rPr>
          <w:rFonts w:ascii="Tahoma" w:hAnsi="Tahoma" w:cs="Tahoma"/>
          <w:sz w:val="24"/>
          <w:szCs w:val="24"/>
        </w:rPr>
        <w:t>visit</w:t>
      </w:r>
      <w:r w:rsidRPr="00A82F54">
        <w:rPr>
          <w:rFonts w:ascii="Tahoma" w:hAnsi="Tahoma" w:cs="Tahoma"/>
          <w:sz w:val="24"/>
          <w:szCs w:val="24"/>
        </w:rPr>
        <w:t xml:space="preserve"> is required and this will go a long way in </w:t>
      </w:r>
      <w:r w:rsidR="001E7EC2" w:rsidRPr="00A82F54">
        <w:rPr>
          <w:rFonts w:ascii="Tahoma" w:hAnsi="Tahoma" w:cs="Tahoma"/>
          <w:sz w:val="24"/>
          <w:szCs w:val="24"/>
        </w:rPr>
        <w:t>building</w:t>
      </w:r>
      <w:r w:rsidRPr="00A82F54">
        <w:rPr>
          <w:rFonts w:ascii="Tahoma" w:hAnsi="Tahoma" w:cs="Tahoma"/>
          <w:sz w:val="24"/>
          <w:szCs w:val="24"/>
        </w:rPr>
        <w:t xml:space="preserve"> </w:t>
      </w:r>
      <w:r w:rsidR="004F3334">
        <w:rPr>
          <w:rFonts w:ascii="Tahoma" w:hAnsi="Tahoma" w:cs="Tahoma"/>
          <w:sz w:val="24"/>
          <w:szCs w:val="24"/>
        </w:rPr>
        <w:t xml:space="preserve">our </w:t>
      </w:r>
      <w:r w:rsidRPr="00A82F54">
        <w:rPr>
          <w:rFonts w:ascii="Tahoma" w:hAnsi="Tahoma" w:cs="Tahoma"/>
          <w:sz w:val="24"/>
          <w:szCs w:val="24"/>
        </w:rPr>
        <w:t xml:space="preserve">close association </w:t>
      </w:r>
      <w:r w:rsidR="004F3334">
        <w:rPr>
          <w:rFonts w:ascii="Tahoma" w:hAnsi="Tahoma" w:cs="Tahoma"/>
          <w:sz w:val="24"/>
          <w:szCs w:val="24"/>
        </w:rPr>
        <w:t xml:space="preserve">with your </w:t>
      </w:r>
      <w:r w:rsidRPr="00A82F54">
        <w:rPr>
          <w:rFonts w:ascii="Tahoma" w:hAnsi="Tahoma" w:cs="Tahoma"/>
          <w:sz w:val="24"/>
          <w:szCs w:val="24"/>
        </w:rPr>
        <w:t>organisation.</w:t>
      </w:r>
    </w:p>
    <w:p w14:paraId="23954D14" w14:textId="39A4C7DD" w:rsidR="00A82F54" w:rsidRPr="00A82F54" w:rsidRDefault="00A82F54" w:rsidP="001E7EC2">
      <w:pPr>
        <w:spacing w:line="360" w:lineRule="auto"/>
        <w:ind w:left="-900"/>
        <w:jc w:val="both"/>
        <w:rPr>
          <w:rFonts w:ascii="Tahoma" w:hAnsi="Tahoma" w:cs="Tahoma"/>
          <w:sz w:val="24"/>
          <w:szCs w:val="24"/>
        </w:rPr>
      </w:pPr>
      <w:r w:rsidRPr="00A82F54">
        <w:rPr>
          <w:rFonts w:ascii="Tahoma" w:hAnsi="Tahoma" w:cs="Tahoma"/>
          <w:sz w:val="24"/>
          <w:szCs w:val="24"/>
        </w:rPr>
        <w:t xml:space="preserve">Since your Organisation is an appropriate </w:t>
      </w:r>
      <w:r w:rsidR="0078386D">
        <w:rPr>
          <w:rFonts w:ascii="Tahoma" w:hAnsi="Tahoma" w:cs="Tahoma"/>
          <w:sz w:val="24"/>
          <w:szCs w:val="24"/>
        </w:rPr>
        <w:t>p</w:t>
      </w:r>
      <w:r w:rsidRPr="00A82F54">
        <w:rPr>
          <w:rFonts w:ascii="Tahoma" w:hAnsi="Tahoma" w:cs="Tahoma"/>
          <w:sz w:val="24"/>
          <w:szCs w:val="24"/>
        </w:rPr>
        <w:t xml:space="preserve">lace for such </w:t>
      </w:r>
      <w:proofErr w:type="spellStart"/>
      <w:proofErr w:type="gramStart"/>
      <w:r w:rsidR="00994F30" w:rsidRPr="00A82F54">
        <w:rPr>
          <w:rFonts w:ascii="Tahoma" w:hAnsi="Tahoma" w:cs="Tahoma"/>
          <w:sz w:val="24"/>
          <w:szCs w:val="24"/>
        </w:rPr>
        <w:t>activity,You</w:t>
      </w:r>
      <w:proofErr w:type="spellEnd"/>
      <w:proofErr w:type="gramEnd"/>
      <w:r w:rsidRPr="00A82F54">
        <w:rPr>
          <w:rFonts w:ascii="Tahoma" w:hAnsi="Tahoma" w:cs="Tahoma"/>
          <w:sz w:val="24"/>
          <w:szCs w:val="24"/>
        </w:rPr>
        <w:t xml:space="preserve"> are as such requested to allow the enclosed list of students</w:t>
      </w:r>
      <w:r w:rsidR="004F3334">
        <w:rPr>
          <w:rFonts w:ascii="Tahoma" w:hAnsi="Tahoma" w:cs="Tahoma"/>
          <w:sz w:val="24"/>
          <w:szCs w:val="24"/>
        </w:rPr>
        <w:t xml:space="preserve"> and faculty/staff</w:t>
      </w:r>
      <w:r w:rsidRPr="00A82F54">
        <w:rPr>
          <w:rFonts w:ascii="Tahoma" w:hAnsi="Tahoma" w:cs="Tahoma"/>
          <w:sz w:val="24"/>
          <w:szCs w:val="24"/>
        </w:rPr>
        <w:t xml:space="preserve"> for </w:t>
      </w:r>
      <w:r w:rsidR="001E7EC2">
        <w:rPr>
          <w:rFonts w:ascii="Tahoma" w:hAnsi="Tahoma" w:cs="Tahoma"/>
          <w:sz w:val="24"/>
          <w:szCs w:val="24"/>
        </w:rPr>
        <w:t xml:space="preserve">Industrial visit on </w:t>
      </w:r>
      <w:r w:rsidR="001E7EC2" w:rsidRPr="001E7EC2">
        <w:rPr>
          <w:rFonts w:ascii="Tahoma" w:hAnsi="Tahoma" w:cs="Tahoma"/>
          <w:b/>
          <w:bCs/>
          <w:sz w:val="24"/>
          <w:szCs w:val="24"/>
        </w:rPr>
        <w:t>18</w:t>
      </w:r>
      <w:r w:rsidRPr="00A82F54">
        <w:rPr>
          <w:rFonts w:ascii="Tahoma" w:hAnsi="Tahoma" w:cs="Tahoma"/>
          <w:b/>
          <w:bCs/>
          <w:sz w:val="24"/>
          <w:szCs w:val="24"/>
        </w:rPr>
        <w:t>-</w:t>
      </w:r>
      <w:r w:rsidR="001E7EC2" w:rsidRPr="001E7EC2">
        <w:rPr>
          <w:rFonts w:ascii="Tahoma" w:hAnsi="Tahoma" w:cs="Tahoma"/>
          <w:b/>
          <w:bCs/>
          <w:sz w:val="24"/>
          <w:szCs w:val="24"/>
        </w:rPr>
        <w:t>07</w:t>
      </w:r>
      <w:r w:rsidRPr="00A82F54">
        <w:rPr>
          <w:rFonts w:ascii="Tahoma" w:hAnsi="Tahoma" w:cs="Tahoma"/>
          <w:b/>
          <w:bCs/>
          <w:sz w:val="24"/>
          <w:szCs w:val="24"/>
        </w:rPr>
        <w:t>-</w:t>
      </w:r>
      <w:r w:rsidR="001E7EC2">
        <w:rPr>
          <w:rFonts w:ascii="Tahoma" w:hAnsi="Tahoma" w:cs="Tahoma"/>
          <w:b/>
          <w:bCs/>
          <w:sz w:val="24"/>
          <w:szCs w:val="24"/>
        </w:rPr>
        <w:t>20</w:t>
      </w:r>
      <w:r w:rsidR="001E7EC2" w:rsidRPr="001E7EC2">
        <w:rPr>
          <w:rFonts w:ascii="Tahoma" w:hAnsi="Tahoma" w:cs="Tahoma"/>
          <w:b/>
          <w:bCs/>
          <w:sz w:val="24"/>
          <w:szCs w:val="24"/>
        </w:rPr>
        <w:t>23</w:t>
      </w:r>
      <w:r w:rsidR="001E7EC2" w:rsidRPr="00A82F54">
        <w:rPr>
          <w:rFonts w:ascii="Tahoma" w:hAnsi="Tahoma" w:cs="Tahoma"/>
          <w:sz w:val="24"/>
          <w:szCs w:val="24"/>
        </w:rPr>
        <w:t>.The</w:t>
      </w:r>
      <w:r w:rsidRPr="00A82F54">
        <w:rPr>
          <w:rFonts w:ascii="Tahoma" w:hAnsi="Tahoma" w:cs="Tahoma"/>
          <w:sz w:val="24"/>
          <w:szCs w:val="24"/>
        </w:rPr>
        <w:t xml:space="preserve"> </w:t>
      </w:r>
      <w:r w:rsidR="001E7EC2">
        <w:rPr>
          <w:rFonts w:ascii="Tahoma" w:hAnsi="Tahoma" w:cs="Tahoma"/>
          <w:sz w:val="24"/>
          <w:szCs w:val="24"/>
        </w:rPr>
        <w:t>students</w:t>
      </w:r>
      <w:r w:rsidRPr="00A82F54">
        <w:rPr>
          <w:rFonts w:ascii="Tahoma" w:hAnsi="Tahoma" w:cs="Tahoma"/>
          <w:sz w:val="24"/>
          <w:szCs w:val="24"/>
        </w:rPr>
        <w:t xml:space="preserve"> will undergo training at their own risk and </w:t>
      </w:r>
      <w:r w:rsidR="001E7EC2" w:rsidRPr="00A82F54">
        <w:rPr>
          <w:rFonts w:ascii="Tahoma" w:hAnsi="Tahoma" w:cs="Tahoma"/>
          <w:sz w:val="24"/>
          <w:szCs w:val="24"/>
        </w:rPr>
        <w:t>costs. Please</w:t>
      </w:r>
      <w:r w:rsidRPr="00A82F54">
        <w:rPr>
          <w:rFonts w:ascii="Tahoma" w:hAnsi="Tahoma" w:cs="Tahoma"/>
          <w:sz w:val="24"/>
          <w:szCs w:val="24"/>
        </w:rPr>
        <w:t xml:space="preserve"> find the </w:t>
      </w:r>
      <w:r w:rsidR="0078386D">
        <w:rPr>
          <w:rFonts w:ascii="Tahoma" w:hAnsi="Tahoma" w:cs="Tahoma"/>
          <w:sz w:val="24"/>
          <w:szCs w:val="24"/>
        </w:rPr>
        <w:t>e</w:t>
      </w:r>
      <w:r w:rsidRPr="00A82F54">
        <w:rPr>
          <w:rFonts w:ascii="Tahoma" w:hAnsi="Tahoma" w:cs="Tahoma"/>
          <w:sz w:val="24"/>
          <w:szCs w:val="24"/>
        </w:rPr>
        <w:t xml:space="preserve">nclosed list of </w:t>
      </w:r>
      <w:r w:rsidR="001E7EC2">
        <w:rPr>
          <w:rFonts w:ascii="Tahoma" w:hAnsi="Tahoma" w:cs="Tahoma"/>
          <w:sz w:val="24"/>
          <w:szCs w:val="24"/>
        </w:rPr>
        <w:t>s</w:t>
      </w:r>
      <w:r w:rsidRPr="00A82F54">
        <w:rPr>
          <w:rFonts w:ascii="Tahoma" w:hAnsi="Tahoma" w:cs="Tahoma"/>
          <w:sz w:val="24"/>
          <w:szCs w:val="24"/>
        </w:rPr>
        <w:t>tudents</w:t>
      </w:r>
      <w:r w:rsidR="004F3334">
        <w:rPr>
          <w:rFonts w:ascii="Tahoma" w:hAnsi="Tahoma" w:cs="Tahoma"/>
          <w:sz w:val="24"/>
          <w:szCs w:val="24"/>
        </w:rPr>
        <w:t xml:space="preserve"> and faculty members</w:t>
      </w:r>
      <w:r w:rsidRPr="00A82F54">
        <w:rPr>
          <w:rFonts w:ascii="Tahoma" w:hAnsi="Tahoma" w:cs="Tahoma"/>
          <w:sz w:val="24"/>
          <w:szCs w:val="24"/>
        </w:rPr>
        <w:t xml:space="preserve"> who are authorised from our end for </w:t>
      </w:r>
      <w:r w:rsidR="001E7EC2">
        <w:rPr>
          <w:rFonts w:ascii="Tahoma" w:hAnsi="Tahoma" w:cs="Tahoma"/>
          <w:sz w:val="24"/>
          <w:szCs w:val="24"/>
        </w:rPr>
        <w:t>Industrial Visit</w:t>
      </w:r>
      <w:r w:rsidRPr="00A82F54">
        <w:rPr>
          <w:rFonts w:ascii="Tahoma" w:hAnsi="Tahoma" w:cs="Tahoma"/>
          <w:sz w:val="24"/>
          <w:szCs w:val="24"/>
        </w:rPr>
        <w:t>.</w:t>
      </w:r>
    </w:p>
    <w:p w14:paraId="44722D62" w14:textId="77777777" w:rsidR="0078386D" w:rsidRDefault="00A82F54" w:rsidP="0078386D">
      <w:pPr>
        <w:ind w:left="-993"/>
        <w:jc w:val="both"/>
        <w:rPr>
          <w:rFonts w:ascii="Tahoma" w:hAnsi="Tahoma" w:cs="Tahoma"/>
          <w:sz w:val="24"/>
          <w:szCs w:val="24"/>
        </w:rPr>
      </w:pPr>
      <w:r w:rsidRPr="00A82F54">
        <w:rPr>
          <w:rFonts w:ascii="Tahoma" w:hAnsi="Tahoma" w:cs="Tahoma"/>
          <w:sz w:val="24"/>
          <w:szCs w:val="24"/>
        </w:rPr>
        <w:t xml:space="preserve">        </w:t>
      </w:r>
    </w:p>
    <w:p w14:paraId="7E3DE404" w14:textId="1BC297AB" w:rsidR="0078386D" w:rsidRDefault="00A82F54" w:rsidP="0078386D">
      <w:pPr>
        <w:ind w:left="-993"/>
        <w:jc w:val="both"/>
        <w:rPr>
          <w:rFonts w:ascii="Tahoma" w:hAnsi="Tahoma" w:cs="Tahoma"/>
          <w:sz w:val="24"/>
          <w:szCs w:val="24"/>
        </w:rPr>
      </w:pPr>
      <w:r w:rsidRPr="00A82F54">
        <w:rPr>
          <w:rFonts w:ascii="Tahoma" w:hAnsi="Tahoma" w:cs="Tahoma"/>
          <w:sz w:val="24"/>
          <w:szCs w:val="24"/>
        </w:rPr>
        <w:t xml:space="preserve">                                                                                        </w:t>
      </w:r>
      <w:r w:rsidR="0078386D">
        <w:rPr>
          <w:rFonts w:ascii="Tahoma" w:hAnsi="Tahoma" w:cs="Tahoma"/>
          <w:sz w:val="24"/>
          <w:szCs w:val="24"/>
        </w:rPr>
        <w:t xml:space="preserve">    </w:t>
      </w:r>
      <w:r w:rsidR="00A77585">
        <w:rPr>
          <w:rFonts w:ascii="Tahoma" w:hAnsi="Tahoma" w:cs="Tahoma"/>
          <w:sz w:val="24"/>
          <w:szCs w:val="24"/>
        </w:rPr>
        <w:t xml:space="preserve">  </w:t>
      </w:r>
      <w:r w:rsidRPr="00A82F54">
        <w:rPr>
          <w:rFonts w:ascii="Tahoma" w:hAnsi="Tahoma" w:cs="Tahoma"/>
          <w:sz w:val="24"/>
          <w:szCs w:val="24"/>
        </w:rPr>
        <w:t xml:space="preserve">Yours </w:t>
      </w:r>
      <w:r w:rsidR="001E7EC2">
        <w:rPr>
          <w:rFonts w:ascii="Tahoma" w:hAnsi="Tahoma" w:cs="Tahoma"/>
          <w:sz w:val="24"/>
          <w:szCs w:val="24"/>
        </w:rPr>
        <w:t>Faithfully</w:t>
      </w:r>
      <w:r w:rsidRPr="00A82F54">
        <w:rPr>
          <w:rFonts w:ascii="Tahoma" w:hAnsi="Tahoma" w:cs="Tahoma"/>
          <w:sz w:val="24"/>
          <w:szCs w:val="24"/>
        </w:rPr>
        <w:t>,</w:t>
      </w:r>
    </w:p>
    <w:p w14:paraId="5B4927FB" w14:textId="77777777" w:rsidR="0078386D" w:rsidRDefault="0078386D" w:rsidP="00A82F54">
      <w:pPr>
        <w:ind w:left="-900"/>
        <w:jc w:val="both"/>
        <w:rPr>
          <w:rFonts w:ascii="Tahoma" w:hAnsi="Tahoma" w:cs="Tahoma"/>
          <w:sz w:val="24"/>
          <w:szCs w:val="24"/>
        </w:rPr>
      </w:pPr>
    </w:p>
    <w:p w14:paraId="341F1B4B" w14:textId="74B4E885" w:rsidR="001E7EC2" w:rsidRDefault="001E7EC2" w:rsidP="00A82F54">
      <w:pPr>
        <w:ind w:left="-90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Principal</w:t>
      </w:r>
    </w:p>
    <w:p w14:paraId="266FA200" w14:textId="6CB3F339" w:rsidR="001E7EC2" w:rsidRDefault="001E7EC2" w:rsidP="00A82F54">
      <w:pPr>
        <w:ind w:left="-90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Kashmir Government Polytechnic College</w:t>
      </w:r>
    </w:p>
    <w:p w14:paraId="24667272" w14:textId="4CDD5185" w:rsidR="001E7EC2" w:rsidRPr="00A82F54" w:rsidRDefault="001E7EC2" w:rsidP="00A82F54">
      <w:pPr>
        <w:ind w:left="-90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Srinagar.</w:t>
      </w:r>
    </w:p>
    <w:p w14:paraId="47502507" w14:textId="74246833" w:rsidR="00A82F54" w:rsidRPr="00A82F54" w:rsidRDefault="00A82F54" w:rsidP="00A77585">
      <w:pPr>
        <w:ind w:left="-851" w:hanging="142"/>
        <w:jc w:val="both"/>
        <w:rPr>
          <w:rFonts w:ascii="Tahoma" w:hAnsi="Tahoma" w:cs="Tahoma"/>
          <w:sz w:val="24"/>
          <w:szCs w:val="24"/>
        </w:rPr>
      </w:pPr>
      <w:r w:rsidRPr="00A82F54">
        <w:rPr>
          <w:rFonts w:ascii="Tahoma" w:hAnsi="Tahoma" w:cs="Tahoma"/>
          <w:sz w:val="24"/>
          <w:szCs w:val="24"/>
        </w:rPr>
        <w:t xml:space="preserve">                                                                                                                     Copy to the:</w:t>
      </w:r>
    </w:p>
    <w:p w14:paraId="68A952BC" w14:textId="0AC18BED" w:rsidR="00A82F54" w:rsidRPr="00A82F54" w:rsidRDefault="00A82F54" w:rsidP="00A82F54">
      <w:pPr>
        <w:ind w:left="-900"/>
        <w:jc w:val="both"/>
        <w:rPr>
          <w:rFonts w:ascii="Tahoma" w:hAnsi="Tahoma" w:cs="Tahoma"/>
          <w:sz w:val="24"/>
          <w:szCs w:val="24"/>
        </w:rPr>
      </w:pPr>
      <w:r w:rsidRPr="00A82F54">
        <w:rPr>
          <w:rFonts w:ascii="Tahoma" w:hAnsi="Tahoma" w:cs="Tahoma"/>
          <w:sz w:val="24"/>
          <w:szCs w:val="24"/>
        </w:rPr>
        <w:t xml:space="preserve">1. </w:t>
      </w:r>
      <w:r w:rsidR="0078386D">
        <w:rPr>
          <w:rFonts w:ascii="Tahoma" w:hAnsi="Tahoma" w:cs="Tahoma"/>
          <w:sz w:val="24"/>
          <w:szCs w:val="24"/>
        </w:rPr>
        <w:t>Executive Engineer, Power House Ganderbal for information.</w:t>
      </w:r>
    </w:p>
    <w:p w14:paraId="1C6EDF44" w14:textId="77777777" w:rsidR="00A77585" w:rsidRDefault="00A82F54" w:rsidP="00A77585">
      <w:pPr>
        <w:ind w:left="-900"/>
        <w:jc w:val="both"/>
        <w:rPr>
          <w:rFonts w:ascii="Tahoma" w:hAnsi="Tahoma" w:cs="Tahoma"/>
          <w:sz w:val="24"/>
          <w:szCs w:val="24"/>
        </w:rPr>
      </w:pPr>
      <w:r w:rsidRPr="00A82F54">
        <w:rPr>
          <w:rFonts w:ascii="Tahoma" w:hAnsi="Tahoma" w:cs="Tahoma"/>
          <w:sz w:val="24"/>
          <w:szCs w:val="24"/>
        </w:rPr>
        <w:t xml:space="preserve">2. </w:t>
      </w:r>
      <w:r w:rsidR="0078386D" w:rsidRPr="00A82F54">
        <w:rPr>
          <w:rFonts w:ascii="Tahoma" w:hAnsi="Tahoma" w:cs="Tahoma"/>
          <w:sz w:val="24"/>
          <w:szCs w:val="24"/>
        </w:rPr>
        <w:t>Head of</w:t>
      </w:r>
      <w:r w:rsidR="0078386D">
        <w:rPr>
          <w:rFonts w:ascii="Tahoma" w:hAnsi="Tahoma" w:cs="Tahoma"/>
          <w:sz w:val="24"/>
          <w:szCs w:val="24"/>
        </w:rPr>
        <w:t xml:space="preserve"> Department</w:t>
      </w:r>
      <w:r w:rsidR="00982DBF">
        <w:rPr>
          <w:rFonts w:ascii="Tahoma" w:hAnsi="Tahoma" w:cs="Tahoma"/>
          <w:sz w:val="24"/>
          <w:szCs w:val="24"/>
        </w:rPr>
        <w:t xml:space="preserve">, E&amp;C </w:t>
      </w:r>
      <w:r w:rsidR="0078386D" w:rsidRPr="00A82F54">
        <w:rPr>
          <w:rFonts w:ascii="Tahoma" w:hAnsi="Tahoma" w:cs="Tahoma"/>
          <w:sz w:val="24"/>
          <w:szCs w:val="24"/>
        </w:rPr>
        <w:t>Engineering Department</w:t>
      </w:r>
      <w:r w:rsidR="0078386D">
        <w:rPr>
          <w:rFonts w:ascii="Tahoma" w:hAnsi="Tahoma" w:cs="Tahoma"/>
          <w:sz w:val="24"/>
          <w:szCs w:val="24"/>
        </w:rPr>
        <w:t xml:space="preserve"> for information and necessary action.</w:t>
      </w:r>
    </w:p>
    <w:p w14:paraId="474C9A96" w14:textId="15CAB42D" w:rsidR="0078386D" w:rsidRDefault="0078386D" w:rsidP="00A77585">
      <w:pPr>
        <w:ind w:left="-90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3.Record file.</w:t>
      </w:r>
    </w:p>
    <w:bookmarkEnd w:id="0"/>
    <w:p w14:paraId="5B07DFBC" w14:textId="77777777" w:rsidR="003F5B25" w:rsidRDefault="003F5B25" w:rsidP="00A77585">
      <w:pPr>
        <w:ind w:left="-900"/>
        <w:jc w:val="both"/>
        <w:rPr>
          <w:rFonts w:ascii="Tahoma" w:hAnsi="Tahoma" w:cs="Tahoma"/>
          <w:sz w:val="24"/>
          <w:szCs w:val="24"/>
        </w:rPr>
      </w:pPr>
    </w:p>
    <w:p w14:paraId="310AA429" w14:textId="77777777" w:rsidR="003F5B25" w:rsidRPr="00A82F54" w:rsidRDefault="003F5B25" w:rsidP="00A77585">
      <w:pPr>
        <w:ind w:left="-900"/>
        <w:jc w:val="both"/>
        <w:rPr>
          <w:rFonts w:ascii="Tahoma" w:hAnsi="Tahoma" w:cs="Tahoma"/>
          <w:sz w:val="24"/>
          <w:szCs w:val="24"/>
        </w:rPr>
      </w:pPr>
    </w:p>
    <w:p w14:paraId="22BF8587" w14:textId="010BDB31" w:rsidR="00E17F4F" w:rsidRDefault="00982DBF" w:rsidP="00E17F4F">
      <w:pPr>
        <w:ind w:hanging="900"/>
        <w:jc w:val="both"/>
        <w:rPr>
          <w:rFonts w:asciiTheme="minorHAnsi" w:hAnsiTheme="minorHAnsi" w:cstheme="minorHAnsi"/>
          <w:b/>
          <w:sz w:val="32"/>
          <w:szCs w:val="32"/>
          <w:u w:val="single"/>
        </w:rPr>
      </w:pPr>
      <w:r>
        <w:rPr>
          <w:rFonts w:asciiTheme="minorHAnsi" w:hAnsiTheme="minorHAnsi" w:cstheme="minorHAnsi"/>
          <w:b/>
          <w:sz w:val="30"/>
          <w:szCs w:val="30"/>
        </w:rPr>
        <w:t xml:space="preserve"> </w:t>
      </w:r>
      <w:r w:rsidR="00E17F4F" w:rsidRPr="00982DBF">
        <w:rPr>
          <w:rFonts w:asciiTheme="minorHAnsi" w:hAnsiTheme="minorHAnsi" w:cstheme="minorHAnsi"/>
          <w:b/>
          <w:sz w:val="30"/>
          <w:szCs w:val="30"/>
          <w:u w:val="single"/>
        </w:rPr>
        <w:t xml:space="preserve">List of </w:t>
      </w:r>
      <w:r w:rsidR="003F5B25">
        <w:rPr>
          <w:rFonts w:asciiTheme="minorHAnsi" w:hAnsiTheme="minorHAnsi" w:cstheme="minorHAnsi"/>
          <w:b/>
          <w:sz w:val="30"/>
          <w:szCs w:val="30"/>
          <w:u w:val="single"/>
        </w:rPr>
        <w:t>4</w:t>
      </w:r>
      <w:r w:rsidR="003F5B25" w:rsidRPr="003F5B25">
        <w:rPr>
          <w:rFonts w:asciiTheme="minorHAnsi" w:hAnsiTheme="minorHAnsi" w:cstheme="minorHAnsi"/>
          <w:b/>
          <w:sz w:val="30"/>
          <w:szCs w:val="30"/>
          <w:u w:val="single"/>
          <w:vertAlign w:val="superscript"/>
        </w:rPr>
        <w:t>th</w:t>
      </w:r>
      <w:r w:rsidR="003F5B25">
        <w:rPr>
          <w:rFonts w:asciiTheme="minorHAnsi" w:hAnsiTheme="minorHAnsi" w:cstheme="minorHAnsi"/>
          <w:b/>
          <w:sz w:val="30"/>
          <w:szCs w:val="30"/>
          <w:u w:val="single"/>
        </w:rPr>
        <w:t xml:space="preserve"> Semester Students of Electronics and Communication </w:t>
      </w:r>
      <w:r w:rsidR="005367F4">
        <w:rPr>
          <w:rFonts w:asciiTheme="minorHAnsi" w:hAnsiTheme="minorHAnsi" w:cstheme="minorHAnsi"/>
          <w:b/>
          <w:sz w:val="30"/>
          <w:szCs w:val="30"/>
          <w:u w:val="single"/>
        </w:rPr>
        <w:t>Engg</w:t>
      </w:r>
      <w:r w:rsidR="00E17F4F" w:rsidRPr="00362E6E">
        <w:rPr>
          <w:rFonts w:asciiTheme="minorHAnsi" w:hAnsiTheme="minorHAnsi" w:cstheme="minorHAnsi"/>
          <w:b/>
          <w:sz w:val="32"/>
          <w:szCs w:val="32"/>
          <w:u w:val="single"/>
        </w:rPr>
        <w:t>:</w:t>
      </w:r>
    </w:p>
    <w:p w14:paraId="09D3F100" w14:textId="77777777" w:rsidR="00E17F4F" w:rsidRDefault="00E17F4F">
      <w:pPr>
        <w:rPr>
          <w:rFonts w:asciiTheme="minorHAnsi" w:hAnsiTheme="minorHAnsi" w:cstheme="minorHAnsi"/>
          <w:sz w:val="32"/>
          <w:szCs w:val="32"/>
        </w:rPr>
      </w:pPr>
    </w:p>
    <w:tbl>
      <w:tblPr>
        <w:tblW w:w="6302" w:type="dxa"/>
        <w:tblInd w:w="-605" w:type="dxa"/>
        <w:tblLook w:val="04A0" w:firstRow="1" w:lastRow="0" w:firstColumn="1" w:lastColumn="0" w:noHBand="0" w:noVBand="1"/>
      </w:tblPr>
      <w:tblGrid>
        <w:gridCol w:w="963"/>
        <w:gridCol w:w="3794"/>
        <w:gridCol w:w="1545"/>
      </w:tblGrid>
      <w:tr w:rsidR="003F5B25" w:rsidRPr="00E17F4F" w14:paraId="7C6BD24C" w14:textId="77777777" w:rsidTr="003F5B25">
        <w:trPr>
          <w:trHeight w:val="300"/>
        </w:trPr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DECF12" w14:textId="3E550963" w:rsidR="003F5B25" w:rsidRPr="00E17F4F" w:rsidRDefault="003F5B25" w:rsidP="00E17F4F">
            <w:pPr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proofErr w:type="gramStart"/>
            <w:r w:rsidRPr="00E17F4F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S.</w:t>
            </w:r>
            <w: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N</w:t>
            </w:r>
            <w:r w:rsidRPr="00E17F4F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o</w:t>
            </w:r>
            <w:proofErr w:type="gramEnd"/>
          </w:p>
        </w:tc>
        <w:tc>
          <w:tcPr>
            <w:tcW w:w="37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BABA22" w14:textId="77777777" w:rsidR="003F5B25" w:rsidRPr="00E17F4F" w:rsidRDefault="003F5B25" w:rsidP="00E17F4F">
            <w:pPr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 w:rsidRPr="00E17F4F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Name of the Student</w:t>
            </w:r>
          </w:p>
        </w:tc>
        <w:tc>
          <w:tcPr>
            <w:tcW w:w="15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8386F7" w14:textId="77777777" w:rsidR="003F5B25" w:rsidRPr="00E17F4F" w:rsidRDefault="003F5B25" w:rsidP="00E17F4F">
            <w:pPr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 w:rsidRPr="00E17F4F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Roll No</w:t>
            </w:r>
          </w:p>
        </w:tc>
      </w:tr>
      <w:tr w:rsidR="003F5B25" w:rsidRPr="00E17F4F" w14:paraId="559572C8" w14:textId="77777777" w:rsidTr="003F5B25">
        <w:trPr>
          <w:trHeight w:val="300"/>
        </w:trPr>
        <w:tc>
          <w:tcPr>
            <w:tcW w:w="9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6FB00F" w14:textId="77777777" w:rsidR="003F5B25" w:rsidRPr="00E17F4F" w:rsidRDefault="003F5B25" w:rsidP="00E17F4F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17F4F">
              <w:rPr>
                <w:rFonts w:ascii="Tahoma" w:hAnsi="Tahoma" w:cs="Tahoma"/>
                <w:color w:val="000000"/>
                <w:sz w:val="24"/>
                <w:szCs w:val="24"/>
              </w:rPr>
              <w:t>1</w:t>
            </w:r>
          </w:p>
        </w:tc>
        <w:tc>
          <w:tcPr>
            <w:tcW w:w="3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C2126F" w14:textId="77777777" w:rsidR="003F5B25" w:rsidRPr="00E17F4F" w:rsidRDefault="003F5B25" w:rsidP="00E17F4F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17F4F">
              <w:rPr>
                <w:rFonts w:ascii="Tahoma" w:hAnsi="Tahoma" w:cs="Tahoma"/>
                <w:color w:val="000000"/>
                <w:sz w:val="24"/>
                <w:szCs w:val="24"/>
              </w:rPr>
              <w:t>Owais Nazir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49DDC7" w14:textId="77777777" w:rsidR="003F5B25" w:rsidRPr="00E17F4F" w:rsidRDefault="003F5B25" w:rsidP="00E17F4F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17F4F">
              <w:rPr>
                <w:rFonts w:ascii="Tahoma" w:hAnsi="Tahoma" w:cs="Tahoma"/>
                <w:color w:val="000000"/>
                <w:sz w:val="24"/>
                <w:szCs w:val="24"/>
              </w:rPr>
              <w:t>210406</w:t>
            </w:r>
          </w:p>
        </w:tc>
      </w:tr>
      <w:tr w:rsidR="003F5B25" w:rsidRPr="00E17F4F" w14:paraId="442D1DE8" w14:textId="77777777" w:rsidTr="003F5B25">
        <w:trPr>
          <w:trHeight w:val="300"/>
        </w:trPr>
        <w:tc>
          <w:tcPr>
            <w:tcW w:w="9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614D47" w14:textId="77777777" w:rsidR="003F5B25" w:rsidRPr="00E17F4F" w:rsidRDefault="003F5B25" w:rsidP="00E17F4F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17F4F">
              <w:rPr>
                <w:rFonts w:ascii="Tahoma" w:hAnsi="Tahoma" w:cs="Tahoma"/>
                <w:color w:val="000000"/>
                <w:sz w:val="24"/>
                <w:szCs w:val="24"/>
              </w:rPr>
              <w:t>2</w:t>
            </w:r>
          </w:p>
        </w:tc>
        <w:tc>
          <w:tcPr>
            <w:tcW w:w="3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DE88D6" w14:textId="77777777" w:rsidR="003F5B25" w:rsidRPr="00E17F4F" w:rsidRDefault="003F5B25" w:rsidP="00E17F4F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17F4F">
              <w:rPr>
                <w:rFonts w:ascii="Tahoma" w:hAnsi="Tahoma" w:cs="Tahoma"/>
                <w:color w:val="000000"/>
                <w:sz w:val="24"/>
                <w:szCs w:val="24"/>
              </w:rPr>
              <w:t>Isma Tariq Ali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347719" w14:textId="77777777" w:rsidR="003F5B25" w:rsidRPr="00E17F4F" w:rsidRDefault="003F5B25" w:rsidP="00E17F4F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17F4F">
              <w:rPr>
                <w:rFonts w:ascii="Tahoma" w:hAnsi="Tahoma" w:cs="Tahoma"/>
                <w:color w:val="000000"/>
                <w:sz w:val="24"/>
                <w:szCs w:val="24"/>
              </w:rPr>
              <w:t>210408</w:t>
            </w:r>
          </w:p>
        </w:tc>
      </w:tr>
      <w:tr w:rsidR="003F5B25" w:rsidRPr="00E17F4F" w14:paraId="11A0F156" w14:textId="77777777" w:rsidTr="003F5B25">
        <w:trPr>
          <w:trHeight w:val="300"/>
        </w:trPr>
        <w:tc>
          <w:tcPr>
            <w:tcW w:w="9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E12F84" w14:textId="77777777" w:rsidR="003F5B25" w:rsidRPr="00E17F4F" w:rsidRDefault="003F5B25" w:rsidP="00E17F4F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17F4F">
              <w:rPr>
                <w:rFonts w:ascii="Tahoma" w:hAnsi="Tahoma" w:cs="Tahoma"/>
                <w:color w:val="000000"/>
                <w:sz w:val="24"/>
                <w:szCs w:val="24"/>
              </w:rPr>
              <w:t>3</w:t>
            </w:r>
          </w:p>
        </w:tc>
        <w:tc>
          <w:tcPr>
            <w:tcW w:w="3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E89374" w14:textId="77777777" w:rsidR="003F5B25" w:rsidRPr="00E17F4F" w:rsidRDefault="003F5B25" w:rsidP="00E17F4F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proofErr w:type="spellStart"/>
            <w:r w:rsidRPr="00E17F4F">
              <w:rPr>
                <w:rFonts w:ascii="Tahoma" w:hAnsi="Tahoma" w:cs="Tahoma"/>
                <w:color w:val="000000"/>
                <w:sz w:val="24"/>
                <w:szCs w:val="24"/>
              </w:rPr>
              <w:t>Wasik</w:t>
            </w:r>
            <w:proofErr w:type="spellEnd"/>
            <w:r w:rsidRPr="00E17F4F">
              <w:rPr>
                <w:rFonts w:ascii="Tahoma" w:hAnsi="Tahoma" w:cs="Tahoma"/>
                <w:color w:val="000000"/>
                <w:sz w:val="24"/>
                <w:szCs w:val="24"/>
              </w:rPr>
              <w:t xml:space="preserve"> Farooq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6D7AF8" w14:textId="77777777" w:rsidR="003F5B25" w:rsidRPr="00E17F4F" w:rsidRDefault="003F5B25" w:rsidP="00E17F4F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17F4F">
              <w:rPr>
                <w:rFonts w:ascii="Tahoma" w:hAnsi="Tahoma" w:cs="Tahoma"/>
                <w:color w:val="000000"/>
                <w:sz w:val="24"/>
                <w:szCs w:val="24"/>
              </w:rPr>
              <w:t>210409</w:t>
            </w:r>
          </w:p>
        </w:tc>
      </w:tr>
      <w:tr w:rsidR="003F5B25" w:rsidRPr="00E17F4F" w14:paraId="35074C0F" w14:textId="77777777" w:rsidTr="003F5B25">
        <w:trPr>
          <w:trHeight w:val="300"/>
        </w:trPr>
        <w:tc>
          <w:tcPr>
            <w:tcW w:w="9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573639" w14:textId="77777777" w:rsidR="003F5B25" w:rsidRPr="00E17F4F" w:rsidRDefault="003F5B25" w:rsidP="00E17F4F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17F4F">
              <w:rPr>
                <w:rFonts w:ascii="Tahoma" w:hAnsi="Tahoma" w:cs="Tahoma"/>
                <w:color w:val="000000"/>
                <w:sz w:val="24"/>
                <w:szCs w:val="24"/>
              </w:rPr>
              <w:t>4</w:t>
            </w:r>
          </w:p>
        </w:tc>
        <w:tc>
          <w:tcPr>
            <w:tcW w:w="3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C81B93" w14:textId="77777777" w:rsidR="003F5B25" w:rsidRPr="00E17F4F" w:rsidRDefault="003F5B25" w:rsidP="00E17F4F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17F4F">
              <w:rPr>
                <w:rFonts w:ascii="Tahoma" w:hAnsi="Tahoma" w:cs="Tahoma"/>
                <w:color w:val="000000"/>
                <w:sz w:val="24"/>
                <w:szCs w:val="24"/>
              </w:rPr>
              <w:t>Safiya Bashir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D69B57" w14:textId="77777777" w:rsidR="003F5B25" w:rsidRPr="00E17F4F" w:rsidRDefault="003F5B25" w:rsidP="00E17F4F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17F4F">
              <w:rPr>
                <w:rFonts w:ascii="Tahoma" w:hAnsi="Tahoma" w:cs="Tahoma"/>
                <w:color w:val="000000"/>
                <w:sz w:val="24"/>
                <w:szCs w:val="24"/>
              </w:rPr>
              <w:t>210410</w:t>
            </w:r>
          </w:p>
        </w:tc>
      </w:tr>
      <w:tr w:rsidR="003F5B25" w:rsidRPr="00E17F4F" w14:paraId="47DA4EF2" w14:textId="77777777" w:rsidTr="003F5B25">
        <w:trPr>
          <w:trHeight w:val="300"/>
        </w:trPr>
        <w:tc>
          <w:tcPr>
            <w:tcW w:w="9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FDB43D" w14:textId="77777777" w:rsidR="003F5B25" w:rsidRPr="00E17F4F" w:rsidRDefault="003F5B25" w:rsidP="00E17F4F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17F4F">
              <w:rPr>
                <w:rFonts w:ascii="Tahoma" w:hAnsi="Tahoma" w:cs="Tahoma"/>
                <w:color w:val="000000"/>
                <w:sz w:val="24"/>
                <w:szCs w:val="24"/>
              </w:rPr>
              <w:t>5</w:t>
            </w:r>
          </w:p>
        </w:tc>
        <w:tc>
          <w:tcPr>
            <w:tcW w:w="3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F86B5D" w14:textId="77777777" w:rsidR="003F5B25" w:rsidRPr="00E17F4F" w:rsidRDefault="003F5B25" w:rsidP="00E17F4F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17F4F">
              <w:rPr>
                <w:rFonts w:ascii="Tahoma" w:hAnsi="Tahoma" w:cs="Tahoma"/>
                <w:color w:val="000000"/>
                <w:sz w:val="24"/>
                <w:szCs w:val="24"/>
              </w:rPr>
              <w:t>Danish Iqbal Bhat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3BBB81" w14:textId="77777777" w:rsidR="003F5B25" w:rsidRPr="00E17F4F" w:rsidRDefault="003F5B25" w:rsidP="00E17F4F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17F4F">
              <w:rPr>
                <w:rFonts w:ascii="Tahoma" w:hAnsi="Tahoma" w:cs="Tahoma"/>
                <w:color w:val="000000"/>
                <w:sz w:val="24"/>
                <w:szCs w:val="24"/>
              </w:rPr>
              <w:t>210414</w:t>
            </w:r>
          </w:p>
        </w:tc>
      </w:tr>
      <w:tr w:rsidR="003F5B25" w:rsidRPr="00E17F4F" w14:paraId="3A4C9B27" w14:textId="77777777" w:rsidTr="003F5B25">
        <w:trPr>
          <w:trHeight w:val="300"/>
        </w:trPr>
        <w:tc>
          <w:tcPr>
            <w:tcW w:w="9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1379D3" w14:textId="77777777" w:rsidR="003F5B25" w:rsidRPr="00E17F4F" w:rsidRDefault="003F5B25" w:rsidP="00E17F4F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17F4F">
              <w:rPr>
                <w:rFonts w:ascii="Tahoma" w:hAnsi="Tahoma" w:cs="Tahoma"/>
                <w:color w:val="000000"/>
                <w:sz w:val="24"/>
                <w:szCs w:val="24"/>
              </w:rPr>
              <w:t>6</w:t>
            </w:r>
          </w:p>
        </w:tc>
        <w:tc>
          <w:tcPr>
            <w:tcW w:w="3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355A50" w14:textId="77777777" w:rsidR="003F5B25" w:rsidRPr="00E17F4F" w:rsidRDefault="003F5B25" w:rsidP="00E17F4F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proofErr w:type="spellStart"/>
            <w:r w:rsidRPr="00E17F4F">
              <w:rPr>
                <w:rFonts w:ascii="Tahoma" w:hAnsi="Tahoma" w:cs="Tahoma"/>
                <w:color w:val="000000"/>
                <w:sz w:val="24"/>
                <w:szCs w:val="24"/>
              </w:rPr>
              <w:t>Saqlain</w:t>
            </w:r>
            <w:proofErr w:type="spellEnd"/>
            <w:r w:rsidRPr="00E17F4F">
              <w:rPr>
                <w:rFonts w:ascii="Tahoma" w:hAnsi="Tahoma" w:cs="Tahoma"/>
                <w:color w:val="000000"/>
                <w:sz w:val="24"/>
                <w:szCs w:val="24"/>
              </w:rPr>
              <w:t xml:space="preserve"> Rashid Bhat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D66D8E" w14:textId="77777777" w:rsidR="003F5B25" w:rsidRPr="00E17F4F" w:rsidRDefault="003F5B25" w:rsidP="00E17F4F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17F4F">
              <w:rPr>
                <w:rFonts w:ascii="Tahoma" w:hAnsi="Tahoma" w:cs="Tahoma"/>
                <w:color w:val="000000"/>
                <w:sz w:val="24"/>
                <w:szCs w:val="24"/>
              </w:rPr>
              <w:t>210416</w:t>
            </w:r>
          </w:p>
        </w:tc>
      </w:tr>
      <w:tr w:rsidR="003F5B25" w:rsidRPr="00E17F4F" w14:paraId="08EF246D" w14:textId="77777777" w:rsidTr="003F5B25">
        <w:trPr>
          <w:trHeight w:val="300"/>
        </w:trPr>
        <w:tc>
          <w:tcPr>
            <w:tcW w:w="9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E9061B" w14:textId="77777777" w:rsidR="003F5B25" w:rsidRPr="00E17F4F" w:rsidRDefault="003F5B25" w:rsidP="00E17F4F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17F4F">
              <w:rPr>
                <w:rFonts w:ascii="Tahoma" w:hAnsi="Tahoma" w:cs="Tahoma"/>
                <w:color w:val="000000"/>
                <w:sz w:val="24"/>
                <w:szCs w:val="24"/>
              </w:rPr>
              <w:t>7</w:t>
            </w:r>
          </w:p>
        </w:tc>
        <w:tc>
          <w:tcPr>
            <w:tcW w:w="3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9BF29B" w14:textId="77777777" w:rsidR="003F5B25" w:rsidRPr="00E17F4F" w:rsidRDefault="003F5B25" w:rsidP="00E17F4F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proofErr w:type="spellStart"/>
            <w:r w:rsidRPr="00E17F4F">
              <w:rPr>
                <w:rFonts w:ascii="Tahoma" w:hAnsi="Tahoma" w:cs="Tahoma"/>
                <w:color w:val="000000"/>
                <w:sz w:val="24"/>
                <w:szCs w:val="24"/>
              </w:rPr>
              <w:t>Maheen</w:t>
            </w:r>
            <w:proofErr w:type="spellEnd"/>
            <w:r w:rsidRPr="00E17F4F">
              <w:rPr>
                <w:rFonts w:ascii="Tahoma" w:hAnsi="Tahoma" w:cs="Tahoma"/>
                <w:color w:val="000000"/>
                <w:sz w:val="24"/>
                <w:szCs w:val="24"/>
              </w:rPr>
              <w:t xml:space="preserve"> Jaan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B6F202" w14:textId="77777777" w:rsidR="003F5B25" w:rsidRPr="00E17F4F" w:rsidRDefault="003F5B25" w:rsidP="00E17F4F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17F4F">
              <w:rPr>
                <w:rFonts w:ascii="Tahoma" w:hAnsi="Tahoma" w:cs="Tahoma"/>
                <w:color w:val="000000"/>
                <w:sz w:val="24"/>
                <w:szCs w:val="24"/>
              </w:rPr>
              <w:t>210417</w:t>
            </w:r>
          </w:p>
        </w:tc>
      </w:tr>
      <w:tr w:rsidR="003F5B25" w:rsidRPr="00E17F4F" w14:paraId="4F162A59" w14:textId="77777777" w:rsidTr="003F5B25">
        <w:trPr>
          <w:trHeight w:val="300"/>
        </w:trPr>
        <w:tc>
          <w:tcPr>
            <w:tcW w:w="9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552191" w14:textId="77777777" w:rsidR="003F5B25" w:rsidRPr="00E17F4F" w:rsidRDefault="003F5B25" w:rsidP="00E17F4F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17F4F">
              <w:rPr>
                <w:rFonts w:ascii="Tahoma" w:hAnsi="Tahoma" w:cs="Tahoma"/>
                <w:color w:val="000000"/>
                <w:sz w:val="24"/>
                <w:szCs w:val="24"/>
              </w:rPr>
              <w:t>8</w:t>
            </w:r>
          </w:p>
        </w:tc>
        <w:tc>
          <w:tcPr>
            <w:tcW w:w="3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F5ABD1" w14:textId="77777777" w:rsidR="003F5B25" w:rsidRPr="00E17F4F" w:rsidRDefault="003F5B25" w:rsidP="00E17F4F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17F4F">
              <w:rPr>
                <w:rFonts w:ascii="Tahoma" w:hAnsi="Tahoma" w:cs="Tahoma"/>
                <w:color w:val="000000"/>
                <w:sz w:val="24"/>
                <w:szCs w:val="24"/>
              </w:rPr>
              <w:t>Inayat Nazir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CD393B" w14:textId="77777777" w:rsidR="003F5B25" w:rsidRPr="00E17F4F" w:rsidRDefault="003F5B25" w:rsidP="00E17F4F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17F4F">
              <w:rPr>
                <w:rFonts w:ascii="Tahoma" w:hAnsi="Tahoma" w:cs="Tahoma"/>
                <w:color w:val="000000"/>
                <w:sz w:val="24"/>
                <w:szCs w:val="24"/>
              </w:rPr>
              <w:t>210419</w:t>
            </w:r>
          </w:p>
        </w:tc>
      </w:tr>
      <w:tr w:rsidR="003F5B25" w:rsidRPr="00E17F4F" w14:paraId="0685BB7B" w14:textId="77777777" w:rsidTr="003F5B25">
        <w:trPr>
          <w:trHeight w:val="300"/>
        </w:trPr>
        <w:tc>
          <w:tcPr>
            <w:tcW w:w="9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6381FC" w14:textId="77777777" w:rsidR="003F5B25" w:rsidRPr="00E17F4F" w:rsidRDefault="003F5B25" w:rsidP="00E17F4F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17F4F">
              <w:rPr>
                <w:rFonts w:ascii="Tahoma" w:hAnsi="Tahoma" w:cs="Tahoma"/>
                <w:color w:val="000000"/>
                <w:sz w:val="24"/>
                <w:szCs w:val="24"/>
              </w:rPr>
              <w:t>9</w:t>
            </w:r>
          </w:p>
        </w:tc>
        <w:tc>
          <w:tcPr>
            <w:tcW w:w="3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7E585F" w14:textId="77777777" w:rsidR="003F5B25" w:rsidRPr="00E17F4F" w:rsidRDefault="003F5B25" w:rsidP="00E17F4F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17F4F">
              <w:rPr>
                <w:rFonts w:ascii="Tahoma" w:hAnsi="Tahoma" w:cs="Tahoma"/>
                <w:color w:val="000000"/>
                <w:sz w:val="24"/>
                <w:szCs w:val="24"/>
              </w:rPr>
              <w:t>Owais Akbar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10F45A" w14:textId="77777777" w:rsidR="003F5B25" w:rsidRPr="00E17F4F" w:rsidRDefault="003F5B25" w:rsidP="00E17F4F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17F4F">
              <w:rPr>
                <w:rFonts w:ascii="Tahoma" w:hAnsi="Tahoma" w:cs="Tahoma"/>
                <w:color w:val="000000"/>
                <w:sz w:val="24"/>
                <w:szCs w:val="24"/>
              </w:rPr>
              <w:t>210420</w:t>
            </w:r>
          </w:p>
        </w:tc>
      </w:tr>
      <w:tr w:rsidR="003F5B25" w:rsidRPr="00E17F4F" w14:paraId="6D879C57" w14:textId="77777777" w:rsidTr="003F5B25">
        <w:trPr>
          <w:trHeight w:val="300"/>
        </w:trPr>
        <w:tc>
          <w:tcPr>
            <w:tcW w:w="9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761CFF" w14:textId="77777777" w:rsidR="003F5B25" w:rsidRPr="00E17F4F" w:rsidRDefault="003F5B25" w:rsidP="00E17F4F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17F4F">
              <w:rPr>
                <w:rFonts w:ascii="Tahoma" w:hAnsi="Tahoma" w:cs="Tahoma"/>
                <w:color w:val="000000"/>
                <w:sz w:val="24"/>
                <w:szCs w:val="24"/>
              </w:rPr>
              <w:t>10</w:t>
            </w:r>
          </w:p>
        </w:tc>
        <w:tc>
          <w:tcPr>
            <w:tcW w:w="3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434F21" w14:textId="77777777" w:rsidR="003F5B25" w:rsidRPr="00E17F4F" w:rsidRDefault="003F5B25" w:rsidP="00E17F4F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17F4F">
              <w:rPr>
                <w:rFonts w:ascii="Tahoma" w:hAnsi="Tahoma" w:cs="Tahoma"/>
                <w:color w:val="000000"/>
                <w:sz w:val="24"/>
                <w:szCs w:val="24"/>
              </w:rPr>
              <w:t xml:space="preserve">Adnan Ashraf </w:t>
            </w:r>
            <w:proofErr w:type="spellStart"/>
            <w:r w:rsidRPr="00E17F4F">
              <w:rPr>
                <w:rFonts w:ascii="Tahoma" w:hAnsi="Tahoma" w:cs="Tahoma"/>
                <w:color w:val="000000"/>
                <w:sz w:val="24"/>
                <w:szCs w:val="24"/>
              </w:rPr>
              <w:t>Manhas</w:t>
            </w:r>
            <w:proofErr w:type="spellEnd"/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3FA5CB" w14:textId="77777777" w:rsidR="003F5B25" w:rsidRPr="00E17F4F" w:rsidRDefault="003F5B25" w:rsidP="00E17F4F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17F4F">
              <w:rPr>
                <w:rFonts w:ascii="Tahoma" w:hAnsi="Tahoma" w:cs="Tahoma"/>
                <w:color w:val="000000"/>
                <w:sz w:val="24"/>
                <w:szCs w:val="24"/>
              </w:rPr>
              <w:t>210421</w:t>
            </w:r>
          </w:p>
        </w:tc>
      </w:tr>
      <w:tr w:rsidR="003F5B25" w:rsidRPr="00E17F4F" w14:paraId="6581512A" w14:textId="77777777" w:rsidTr="003F5B25">
        <w:trPr>
          <w:trHeight w:val="300"/>
        </w:trPr>
        <w:tc>
          <w:tcPr>
            <w:tcW w:w="9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85A913" w14:textId="77777777" w:rsidR="003F5B25" w:rsidRPr="00E17F4F" w:rsidRDefault="003F5B25" w:rsidP="00E17F4F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17F4F">
              <w:rPr>
                <w:rFonts w:ascii="Tahoma" w:hAnsi="Tahoma" w:cs="Tahoma"/>
                <w:color w:val="000000"/>
                <w:sz w:val="24"/>
                <w:szCs w:val="24"/>
              </w:rPr>
              <w:t>11</w:t>
            </w:r>
          </w:p>
        </w:tc>
        <w:tc>
          <w:tcPr>
            <w:tcW w:w="3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B3EDEE" w14:textId="77777777" w:rsidR="003F5B25" w:rsidRPr="00E17F4F" w:rsidRDefault="003F5B25" w:rsidP="00E17F4F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17F4F">
              <w:rPr>
                <w:rFonts w:ascii="Tahoma" w:hAnsi="Tahoma" w:cs="Tahoma"/>
                <w:color w:val="000000"/>
                <w:sz w:val="24"/>
                <w:szCs w:val="24"/>
              </w:rPr>
              <w:t>Zainab Khan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BBADDC" w14:textId="77777777" w:rsidR="003F5B25" w:rsidRPr="00E17F4F" w:rsidRDefault="003F5B25" w:rsidP="00E17F4F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17F4F">
              <w:rPr>
                <w:rFonts w:ascii="Tahoma" w:hAnsi="Tahoma" w:cs="Tahoma"/>
                <w:color w:val="000000"/>
                <w:sz w:val="24"/>
                <w:szCs w:val="24"/>
              </w:rPr>
              <w:t>210422</w:t>
            </w:r>
          </w:p>
        </w:tc>
      </w:tr>
      <w:tr w:rsidR="003F5B25" w:rsidRPr="00E17F4F" w14:paraId="4BE71FBA" w14:textId="77777777" w:rsidTr="003F5B25">
        <w:trPr>
          <w:trHeight w:val="300"/>
        </w:trPr>
        <w:tc>
          <w:tcPr>
            <w:tcW w:w="9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13B2EB" w14:textId="77777777" w:rsidR="003F5B25" w:rsidRPr="00E17F4F" w:rsidRDefault="003F5B25" w:rsidP="00E17F4F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17F4F">
              <w:rPr>
                <w:rFonts w:ascii="Tahoma" w:hAnsi="Tahoma" w:cs="Tahoma"/>
                <w:color w:val="000000"/>
                <w:sz w:val="24"/>
                <w:szCs w:val="24"/>
              </w:rPr>
              <w:t>12</w:t>
            </w:r>
          </w:p>
        </w:tc>
        <w:tc>
          <w:tcPr>
            <w:tcW w:w="3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C3A21B" w14:textId="77777777" w:rsidR="003F5B25" w:rsidRPr="00E17F4F" w:rsidRDefault="003F5B25" w:rsidP="00E17F4F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proofErr w:type="spellStart"/>
            <w:r w:rsidRPr="00E17F4F">
              <w:rPr>
                <w:rFonts w:ascii="Tahoma" w:hAnsi="Tahoma" w:cs="Tahoma"/>
                <w:color w:val="000000"/>
                <w:sz w:val="24"/>
                <w:szCs w:val="24"/>
              </w:rPr>
              <w:t>Mousin</w:t>
            </w:r>
            <w:proofErr w:type="spellEnd"/>
            <w:r w:rsidRPr="00E17F4F">
              <w:rPr>
                <w:rFonts w:ascii="Tahoma" w:hAnsi="Tahoma" w:cs="Tahoma"/>
                <w:color w:val="000000"/>
                <w:sz w:val="24"/>
                <w:szCs w:val="24"/>
              </w:rPr>
              <w:t xml:space="preserve"> Iqbal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2EE39D" w14:textId="77777777" w:rsidR="003F5B25" w:rsidRPr="00E17F4F" w:rsidRDefault="003F5B25" w:rsidP="00E17F4F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17F4F">
              <w:rPr>
                <w:rFonts w:ascii="Tahoma" w:hAnsi="Tahoma" w:cs="Tahoma"/>
                <w:color w:val="000000"/>
                <w:sz w:val="24"/>
                <w:szCs w:val="24"/>
              </w:rPr>
              <w:t>210424</w:t>
            </w:r>
          </w:p>
        </w:tc>
      </w:tr>
      <w:tr w:rsidR="003F5B25" w:rsidRPr="00E17F4F" w14:paraId="0294C502" w14:textId="77777777" w:rsidTr="003F5B25">
        <w:trPr>
          <w:trHeight w:val="300"/>
        </w:trPr>
        <w:tc>
          <w:tcPr>
            <w:tcW w:w="9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B90B2B" w14:textId="77777777" w:rsidR="003F5B25" w:rsidRPr="00E17F4F" w:rsidRDefault="003F5B25" w:rsidP="00E17F4F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17F4F">
              <w:rPr>
                <w:rFonts w:ascii="Tahoma" w:hAnsi="Tahoma" w:cs="Tahoma"/>
                <w:color w:val="000000"/>
                <w:sz w:val="24"/>
                <w:szCs w:val="24"/>
              </w:rPr>
              <w:t>13</w:t>
            </w:r>
          </w:p>
        </w:tc>
        <w:tc>
          <w:tcPr>
            <w:tcW w:w="3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EE6056" w14:textId="77777777" w:rsidR="003F5B25" w:rsidRPr="00E17F4F" w:rsidRDefault="003F5B25" w:rsidP="00E17F4F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17F4F">
              <w:rPr>
                <w:rFonts w:ascii="Tahoma" w:hAnsi="Tahoma" w:cs="Tahoma"/>
                <w:color w:val="000000"/>
                <w:sz w:val="24"/>
                <w:szCs w:val="24"/>
              </w:rPr>
              <w:t>Mehak Zehra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F2BCDB" w14:textId="77777777" w:rsidR="003F5B25" w:rsidRPr="00E17F4F" w:rsidRDefault="003F5B25" w:rsidP="00E17F4F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17F4F">
              <w:rPr>
                <w:rFonts w:ascii="Tahoma" w:hAnsi="Tahoma" w:cs="Tahoma"/>
                <w:color w:val="000000"/>
                <w:sz w:val="24"/>
                <w:szCs w:val="24"/>
              </w:rPr>
              <w:t>210426</w:t>
            </w:r>
          </w:p>
        </w:tc>
      </w:tr>
      <w:tr w:rsidR="003F5B25" w:rsidRPr="00E17F4F" w14:paraId="1437EEF6" w14:textId="77777777" w:rsidTr="003F5B25">
        <w:trPr>
          <w:trHeight w:val="300"/>
        </w:trPr>
        <w:tc>
          <w:tcPr>
            <w:tcW w:w="9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568AFC" w14:textId="77777777" w:rsidR="003F5B25" w:rsidRPr="00E17F4F" w:rsidRDefault="003F5B25" w:rsidP="00E17F4F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17F4F">
              <w:rPr>
                <w:rFonts w:ascii="Tahoma" w:hAnsi="Tahoma" w:cs="Tahoma"/>
                <w:color w:val="000000"/>
                <w:sz w:val="24"/>
                <w:szCs w:val="24"/>
              </w:rPr>
              <w:t>14</w:t>
            </w:r>
          </w:p>
        </w:tc>
        <w:tc>
          <w:tcPr>
            <w:tcW w:w="3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1EB44D" w14:textId="77777777" w:rsidR="003F5B25" w:rsidRPr="00E17F4F" w:rsidRDefault="003F5B25" w:rsidP="00E17F4F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17F4F">
              <w:rPr>
                <w:rFonts w:ascii="Tahoma" w:hAnsi="Tahoma" w:cs="Tahoma"/>
                <w:color w:val="000000"/>
                <w:sz w:val="24"/>
                <w:szCs w:val="24"/>
              </w:rPr>
              <w:t>Tallah Rasheed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F7B4C8" w14:textId="77777777" w:rsidR="003F5B25" w:rsidRPr="00E17F4F" w:rsidRDefault="003F5B25" w:rsidP="00E17F4F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17F4F">
              <w:rPr>
                <w:rFonts w:ascii="Tahoma" w:hAnsi="Tahoma" w:cs="Tahoma"/>
                <w:color w:val="000000"/>
                <w:sz w:val="24"/>
                <w:szCs w:val="24"/>
              </w:rPr>
              <w:t>210429</w:t>
            </w:r>
          </w:p>
        </w:tc>
      </w:tr>
      <w:tr w:rsidR="003F5B25" w:rsidRPr="00E17F4F" w14:paraId="7A5F2EFF" w14:textId="77777777" w:rsidTr="003F5B25">
        <w:trPr>
          <w:trHeight w:val="300"/>
        </w:trPr>
        <w:tc>
          <w:tcPr>
            <w:tcW w:w="9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D70F29" w14:textId="77777777" w:rsidR="003F5B25" w:rsidRPr="00E17F4F" w:rsidRDefault="003F5B25" w:rsidP="00E17F4F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17F4F">
              <w:rPr>
                <w:rFonts w:ascii="Tahoma" w:hAnsi="Tahoma" w:cs="Tahoma"/>
                <w:color w:val="000000"/>
                <w:sz w:val="24"/>
                <w:szCs w:val="24"/>
              </w:rPr>
              <w:t>15</w:t>
            </w:r>
          </w:p>
        </w:tc>
        <w:tc>
          <w:tcPr>
            <w:tcW w:w="3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6D6FCA" w14:textId="77777777" w:rsidR="003F5B25" w:rsidRPr="00E17F4F" w:rsidRDefault="003F5B25" w:rsidP="00E17F4F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proofErr w:type="spellStart"/>
            <w:r w:rsidRPr="00E17F4F">
              <w:rPr>
                <w:rFonts w:ascii="Tahoma" w:hAnsi="Tahoma" w:cs="Tahoma"/>
                <w:color w:val="000000"/>
                <w:sz w:val="24"/>
                <w:szCs w:val="24"/>
              </w:rPr>
              <w:t>Sabreena</w:t>
            </w:r>
            <w:proofErr w:type="spellEnd"/>
            <w:r w:rsidRPr="00E17F4F">
              <w:rPr>
                <w:rFonts w:ascii="Tahoma" w:hAnsi="Tahoma" w:cs="Tahoma"/>
                <w:color w:val="000000"/>
                <w:sz w:val="24"/>
                <w:szCs w:val="24"/>
              </w:rPr>
              <w:t xml:space="preserve"> Mushtaq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664E55" w14:textId="77777777" w:rsidR="003F5B25" w:rsidRPr="00E17F4F" w:rsidRDefault="003F5B25" w:rsidP="00E17F4F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17F4F">
              <w:rPr>
                <w:rFonts w:ascii="Tahoma" w:hAnsi="Tahoma" w:cs="Tahoma"/>
                <w:color w:val="000000"/>
                <w:sz w:val="24"/>
                <w:szCs w:val="24"/>
              </w:rPr>
              <w:t>210432</w:t>
            </w:r>
          </w:p>
        </w:tc>
      </w:tr>
      <w:tr w:rsidR="003F5B25" w:rsidRPr="00E17F4F" w14:paraId="180EE51F" w14:textId="77777777" w:rsidTr="003F5B25">
        <w:trPr>
          <w:trHeight w:val="300"/>
        </w:trPr>
        <w:tc>
          <w:tcPr>
            <w:tcW w:w="9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9AED97" w14:textId="77777777" w:rsidR="003F5B25" w:rsidRPr="00E17F4F" w:rsidRDefault="003F5B25" w:rsidP="00E17F4F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17F4F">
              <w:rPr>
                <w:rFonts w:ascii="Tahoma" w:hAnsi="Tahoma" w:cs="Tahoma"/>
                <w:color w:val="000000"/>
                <w:sz w:val="24"/>
                <w:szCs w:val="24"/>
              </w:rPr>
              <w:t>17</w:t>
            </w:r>
          </w:p>
        </w:tc>
        <w:tc>
          <w:tcPr>
            <w:tcW w:w="3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99848F" w14:textId="77777777" w:rsidR="003F5B25" w:rsidRPr="00E17F4F" w:rsidRDefault="003F5B25" w:rsidP="00E17F4F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17F4F">
              <w:rPr>
                <w:rFonts w:ascii="Tahoma" w:hAnsi="Tahoma" w:cs="Tahoma"/>
                <w:color w:val="000000"/>
                <w:sz w:val="24"/>
                <w:szCs w:val="24"/>
              </w:rPr>
              <w:t>Mohsin Hameed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7F3F76" w14:textId="77777777" w:rsidR="003F5B25" w:rsidRPr="00E17F4F" w:rsidRDefault="003F5B25" w:rsidP="00E17F4F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17F4F">
              <w:rPr>
                <w:rFonts w:ascii="Tahoma" w:hAnsi="Tahoma" w:cs="Tahoma"/>
                <w:color w:val="000000"/>
                <w:sz w:val="24"/>
                <w:szCs w:val="24"/>
              </w:rPr>
              <w:t>LE02</w:t>
            </w:r>
          </w:p>
        </w:tc>
      </w:tr>
      <w:tr w:rsidR="003F5B25" w:rsidRPr="00E17F4F" w14:paraId="12D38436" w14:textId="77777777" w:rsidTr="003F5B25">
        <w:trPr>
          <w:trHeight w:val="300"/>
        </w:trPr>
        <w:tc>
          <w:tcPr>
            <w:tcW w:w="9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78907C" w14:textId="77777777" w:rsidR="003F5B25" w:rsidRPr="00E17F4F" w:rsidRDefault="003F5B25" w:rsidP="00E17F4F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17F4F">
              <w:rPr>
                <w:rFonts w:ascii="Tahoma" w:hAnsi="Tahoma" w:cs="Tahoma"/>
                <w:color w:val="000000"/>
                <w:sz w:val="24"/>
                <w:szCs w:val="24"/>
              </w:rPr>
              <w:t>18</w:t>
            </w:r>
          </w:p>
        </w:tc>
        <w:tc>
          <w:tcPr>
            <w:tcW w:w="3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4B9DB1" w14:textId="77777777" w:rsidR="003F5B25" w:rsidRPr="00E17F4F" w:rsidRDefault="003F5B25" w:rsidP="00E17F4F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proofErr w:type="spellStart"/>
            <w:r w:rsidRPr="00E17F4F">
              <w:rPr>
                <w:rFonts w:ascii="Tahoma" w:hAnsi="Tahoma" w:cs="Tahoma"/>
                <w:color w:val="000000"/>
                <w:sz w:val="24"/>
                <w:szCs w:val="24"/>
              </w:rPr>
              <w:t>Arbaz</w:t>
            </w:r>
            <w:proofErr w:type="spellEnd"/>
            <w:r w:rsidRPr="00E17F4F">
              <w:rPr>
                <w:rFonts w:ascii="Tahoma" w:hAnsi="Tahoma" w:cs="Tahoma"/>
                <w:color w:val="000000"/>
                <w:sz w:val="24"/>
                <w:szCs w:val="24"/>
              </w:rPr>
              <w:t xml:space="preserve"> Ahmad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ED756D" w14:textId="77777777" w:rsidR="003F5B25" w:rsidRPr="00E17F4F" w:rsidRDefault="003F5B25" w:rsidP="00E17F4F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17F4F">
              <w:rPr>
                <w:rFonts w:ascii="Tahoma" w:hAnsi="Tahoma" w:cs="Tahoma"/>
                <w:color w:val="000000"/>
                <w:sz w:val="24"/>
                <w:szCs w:val="24"/>
              </w:rPr>
              <w:t>LE03</w:t>
            </w:r>
          </w:p>
        </w:tc>
      </w:tr>
      <w:tr w:rsidR="003F5B25" w:rsidRPr="00E17F4F" w14:paraId="39EC707D" w14:textId="77777777" w:rsidTr="003F5B25">
        <w:trPr>
          <w:trHeight w:val="300"/>
        </w:trPr>
        <w:tc>
          <w:tcPr>
            <w:tcW w:w="9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83CA8E" w14:textId="77777777" w:rsidR="003F5B25" w:rsidRPr="00E17F4F" w:rsidRDefault="003F5B25" w:rsidP="00E17F4F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17F4F">
              <w:rPr>
                <w:rFonts w:ascii="Tahoma" w:hAnsi="Tahoma" w:cs="Tahoma"/>
                <w:color w:val="000000"/>
                <w:sz w:val="24"/>
                <w:szCs w:val="24"/>
              </w:rPr>
              <w:t>19</w:t>
            </w:r>
          </w:p>
        </w:tc>
        <w:tc>
          <w:tcPr>
            <w:tcW w:w="3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FE999A" w14:textId="77777777" w:rsidR="003F5B25" w:rsidRPr="00E17F4F" w:rsidRDefault="003F5B25" w:rsidP="00E17F4F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17F4F">
              <w:rPr>
                <w:rFonts w:ascii="Tahoma" w:hAnsi="Tahoma" w:cs="Tahoma"/>
                <w:color w:val="000000"/>
                <w:sz w:val="24"/>
                <w:szCs w:val="24"/>
              </w:rPr>
              <w:t xml:space="preserve">Suhaib </w:t>
            </w:r>
            <w:proofErr w:type="spellStart"/>
            <w:r w:rsidRPr="00E17F4F">
              <w:rPr>
                <w:rFonts w:ascii="Tahoma" w:hAnsi="Tahoma" w:cs="Tahoma"/>
                <w:color w:val="000000"/>
                <w:sz w:val="24"/>
                <w:szCs w:val="24"/>
              </w:rPr>
              <w:t>Tasaduq</w:t>
            </w:r>
            <w:proofErr w:type="spellEnd"/>
            <w:r w:rsidRPr="00E17F4F">
              <w:rPr>
                <w:rFonts w:ascii="Tahoma" w:hAnsi="Tahoma" w:cs="Tahoma"/>
                <w:color w:val="000000"/>
                <w:sz w:val="24"/>
                <w:szCs w:val="24"/>
              </w:rPr>
              <w:t xml:space="preserve"> Khan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5797FD" w14:textId="77777777" w:rsidR="003F5B25" w:rsidRPr="00E17F4F" w:rsidRDefault="003F5B25" w:rsidP="00E17F4F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17F4F">
              <w:rPr>
                <w:rFonts w:ascii="Tahoma" w:hAnsi="Tahoma" w:cs="Tahoma"/>
                <w:color w:val="000000"/>
                <w:sz w:val="24"/>
                <w:szCs w:val="24"/>
              </w:rPr>
              <w:t>LE04</w:t>
            </w:r>
          </w:p>
        </w:tc>
      </w:tr>
      <w:tr w:rsidR="003F5B25" w:rsidRPr="00E17F4F" w14:paraId="67779897" w14:textId="77777777" w:rsidTr="003F5B25">
        <w:trPr>
          <w:trHeight w:val="300"/>
        </w:trPr>
        <w:tc>
          <w:tcPr>
            <w:tcW w:w="9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A44EB1" w14:textId="77777777" w:rsidR="003F5B25" w:rsidRPr="00E17F4F" w:rsidRDefault="003F5B25" w:rsidP="00E17F4F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17F4F">
              <w:rPr>
                <w:rFonts w:ascii="Tahoma" w:hAnsi="Tahoma" w:cs="Tahoma"/>
                <w:color w:val="000000"/>
                <w:sz w:val="24"/>
                <w:szCs w:val="24"/>
              </w:rPr>
              <w:t>20</w:t>
            </w:r>
          </w:p>
        </w:tc>
        <w:tc>
          <w:tcPr>
            <w:tcW w:w="3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6BA9A1" w14:textId="77777777" w:rsidR="003F5B25" w:rsidRPr="00E17F4F" w:rsidRDefault="003F5B25" w:rsidP="00E17F4F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17F4F">
              <w:rPr>
                <w:rFonts w:ascii="Tahoma" w:hAnsi="Tahoma" w:cs="Tahoma"/>
                <w:color w:val="000000"/>
                <w:sz w:val="24"/>
                <w:szCs w:val="24"/>
              </w:rPr>
              <w:t>Shahid Ahmad Bhat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574A58" w14:textId="77777777" w:rsidR="003F5B25" w:rsidRPr="00E17F4F" w:rsidRDefault="003F5B25" w:rsidP="00E17F4F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17F4F">
              <w:rPr>
                <w:rFonts w:ascii="Tahoma" w:hAnsi="Tahoma" w:cs="Tahoma"/>
                <w:color w:val="000000"/>
                <w:sz w:val="24"/>
                <w:szCs w:val="24"/>
              </w:rPr>
              <w:t>LE05</w:t>
            </w:r>
          </w:p>
        </w:tc>
      </w:tr>
      <w:tr w:rsidR="003F5B25" w:rsidRPr="00E17F4F" w14:paraId="1C73B889" w14:textId="77777777" w:rsidTr="003F5B25">
        <w:trPr>
          <w:trHeight w:val="300"/>
        </w:trPr>
        <w:tc>
          <w:tcPr>
            <w:tcW w:w="9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25BF34" w14:textId="77777777" w:rsidR="003F5B25" w:rsidRPr="00E17F4F" w:rsidRDefault="003F5B25" w:rsidP="00E17F4F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17F4F">
              <w:rPr>
                <w:rFonts w:ascii="Tahoma" w:hAnsi="Tahoma" w:cs="Tahoma"/>
                <w:color w:val="000000"/>
                <w:sz w:val="24"/>
                <w:szCs w:val="24"/>
              </w:rPr>
              <w:t>21</w:t>
            </w:r>
          </w:p>
        </w:tc>
        <w:tc>
          <w:tcPr>
            <w:tcW w:w="3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2532BD" w14:textId="77777777" w:rsidR="003F5B25" w:rsidRPr="00E17F4F" w:rsidRDefault="003F5B25" w:rsidP="00E17F4F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17F4F">
              <w:rPr>
                <w:rFonts w:ascii="Tahoma" w:hAnsi="Tahoma" w:cs="Tahoma"/>
                <w:color w:val="000000"/>
                <w:sz w:val="24"/>
                <w:szCs w:val="24"/>
              </w:rPr>
              <w:t xml:space="preserve">Suhail Ahmad </w:t>
            </w:r>
            <w:proofErr w:type="spellStart"/>
            <w:r w:rsidRPr="00E17F4F">
              <w:rPr>
                <w:rFonts w:ascii="Tahoma" w:hAnsi="Tahoma" w:cs="Tahoma"/>
                <w:color w:val="000000"/>
                <w:sz w:val="24"/>
                <w:szCs w:val="24"/>
              </w:rPr>
              <w:t>Samoon</w:t>
            </w:r>
            <w:proofErr w:type="spellEnd"/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185873" w14:textId="77777777" w:rsidR="003F5B25" w:rsidRPr="00E17F4F" w:rsidRDefault="003F5B25" w:rsidP="00E17F4F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17F4F">
              <w:rPr>
                <w:rFonts w:ascii="Tahoma" w:hAnsi="Tahoma" w:cs="Tahoma"/>
                <w:color w:val="000000"/>
                <w:sz w:val="24"/>
                <w:szCs w:val="24"/>
              </w:rPr>
              <w:t>LE06</w:t>
            </w:r>
          </w:p>
        </w:tc>
      </w:tr>
      <w:tr w:rsidR="003F5B25" w:rsidRPr="00E17F4F" w14:paraId="513855FB" w14:textId="77777777" w:rsidTr="003F5B25">
        <w:trPr>
          <w:trHeight w:val="300"/>
        </w:trPr>
        <w:tc>
          <w:tcPr>
            <w:tcW w:w="9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7B1160" w14:textId="77777777" w:rsidR="003F5B25" w:rsidRPr="00E17F4F" w:rsidRDefault="003F5B25" w:rsidP="00E17F4F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17F4F">
              <w:rPr>
                <w:rFonts w:ascii="Tahoma" w:hAnsi="Tahoma" w:cs="Tahoma"/>
                <w:color w:val="000000"/>
                <w:sz w:val="24"/>
                <w:szCs w:val="24"/>
              </w:rPr>
              <w:t>22</w:t>
            </w:r>
          </w:p>
        </w:tc>
        <w:tc>
          <w:tcPr>
            <w:tcW w:w="3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564CCA" w14:textId="77777777" w:rsidR="003F5B25" w:rsidRPr="00E17F4F" w:rsidRDefault="003F5B25" w:rsidP="00E17F4F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proofErr w:type="spellStart"/>
            <w:r w:rsidRPr="00E17F4F">
              <w:rPr>
                <w:rFonts w:ascii="Tahoma" w:hAnsi="Tahoma" w:cs="Tahoma"/>
                <w:color w:val="000000"/>
                <w:sz w:val="24"/>
                <w:szCs w:val="24"/>
              </w:rPr>
              <w:t>Monis</w:t>
            </w:r>
            <w:proofErr w:type="spellEnd"/>
            <w:r w:rsidRPr="00E17F4F">
              <w:rPr>
                <w:rFonts w:ascii="Tahoma" w:hAnsi="Tahoma" w:cs="Tahoma"/>
                <w:color w:val="000000"/>
                <w:sz w:val="24"/>
                <w:szCs w:val="24"/>
              </w:rPr>
              <w:t xml:space="preserve"> Farooq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CCD512" w14:textId="77777777" w:rsidR="003F5B25" w:rsidRPr="00E17F4F" w:rsidRDefault="003F5B25" w:rsidP="00E17F4F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17F4F">
              <w:rPr>
                <w:rFonts w:ascii="Tahoma" w:hAnsi="Tahoma" w:cs="Tahoma"/>
                <w:color w:val="000000"/>
                <w:sz w:val="24"/>
                <w:szCs w:val="24"/>
              </w:rPr>
              <w:t>LE07</w:t>
            </w:r>
          </w:p>
        </w:tc>
      </w:tr>
      <w:tr w:rsidR="003F5B25" w:rsidRPr="00E17F4F" w14:paraId="23CED75A" w14:textId="77777777" w:rsidTr="003F5B25">
        <w:trPr>
          <w:trHeight w:val="300"/>
        </w:trPr>
        <w:tc>
          <w:tcPr>
            <w:tcW w:w="9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476189" w14:textId="77777777" w:rsidR="003F5B25" w:rsidRPr="00E17F4F" w:rsidRDefault="003F5B25" w:rsidP="00E17F4F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17F4F">
              <w:rPr>
                <w:rFonts w:ascii="Tahoma" w:hAnsi="Tahoma" w:cs="Tahoma"/>
                <w:color w:val="000000"/>
                <w:sz w:val="24"/>
                <w:szCs w:val="24"/>
              </w:rPr>
              <w:t>16</w:t>
            </w:r>
          </w:p>
        </w:tc>
        <w:tc>
          <w:tcPr>
            <w:tcW w:w="3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75BF6D" w14:textId="77777777" w:rsidR="003F5B25" w:rsidRPr="00E17F4F" w:rsidRDefault="003F5B25" w:rsidP="00E17F4F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proofErr w:type="spellStart"/>
            <w:r w:rsidRPr="00E17F4F">
              <w:rPr>
                <w:rFonts w:ascii="Tahoma" w:hAnsi="Tahoma" w:cs="Tahoma"/>
                <w:color w:val="000000"/>
                <w:sz w:val="24"/>
                <w:szCs w:val="24"/>
              </w:rPr>
              <w:t>Huzaif</w:t>
            </w:r>
            <w:proofErr w:type="spellEnd"/>
            <w:r w:rsidRPr="00E17F4F">
              <w:rPr>
                <w:rFonts w:ascii="Tahoma" w:hAnsi="Tahoma" w:cs="Tahoma"/>
                <w:color w:val="000000"/>
                <w:sz w:val="24"/>
                <w:szCs w:val="24"/>
              </w:rPr>
              <w:t xml:space="preserve"> Yaseen Changa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3D9FC6" w14:textId="77777777" w:rsidR="003F5B25" w:rsidRPr="00E17F4F" w:rsidRDefault="003F5B25" w:rsidP="00E17F4F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17F4F">
              <w:rPr>
                <w:rFonts w:ascii="Tahoma" w:hAnsi="Tahoma" w:cs="Tahoma"/>
                <w:color w:val="000000"/>
                <w:sz w:val="24"/>
                <w:szCs w:val="24"/>
              </w:rPr>
              <w:t>LE08</w:t>
            </w:r>
          </w:p>
        </w:tc>
      </w:tr>
      <w:tr w:rsidR="003F5B25" w:rsidRPr="00E17F4F" w14:paraId="7A13FCE7" w14:textId="77777777" w:rsidTr="003F5B25">
        <w:trPr>
          <w:trHeight w:val="300"/>
        </w:trPr>
        <w:tc>
          <w:tcPr>
            <w:tcW w:w="9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285BE1" w14:textId="77777777" w:rsidR="003F5B25" w:rsidRPr="00E17F4F" w:rsidRDefault="003F5B25" w:rsidP="00E17F4F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17F4F">
              <w:rPr>
                <w:rFonts w:ascii="Tahoma" w:hAnsi="Tahoma" w:cs="Tahoma"/>
                <w:color w:val="000000"/>
                <w:sz w:val="24"/>
                <w:szCs w:val="24"/>
              </w:rPr>
              <w:t>23</w:t>
            </w:r>
          </w:p>
        </w:tc>
        <w:tc>
          <w:tcPr>
            <w:tcW w:w="3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59ABD2" w14:textId="77777777" w:rsidR="003F5B25" w:rsidRPr="00E17F4F" w:rsidRDefault="003F5B25" w:rsidP="00E17F4F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proofErr w:type="spellStart"/>
            <w:r w:rsidRPr="00E17F4F">
              <w:rPr>
                <w:rFonts w:ascii="Tahoma" w:hAnsi="Tahoma" w:cs="Tahoma"/>
                <w:color w:val="000000"/>
                <w:sz w:val="24"/>
                <w:szCs w:val="24"/>
              </w:rPr>
              <w:t>Gowhar</w:t>
            </w:r>
            <w:proofErr w:type="spellEnd"/>
            <w:r w:rsidRPr="00E17F4F">
              <w:rPr>
                <w:rFonts w:ascii="Tahoma" w:hAnsi="Tahoma" w:cs="Tahoma"/>
                <w:color w:val="000000"/>
                <w:sz w:val="24"/>
                <w:szCs w:val="24"/>
              </w:rPr>
              <w:t xml:space="preserve"> Hassan Dagga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214C0A" w14:textId="77777777" w:rsidR="003F5B25" w:rsidRPr="00E17F4F" w:rsidRDefault="003F5B25" w:rsidP="00E17F4F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17F4F">
              <w:rPr>
                <w:rFonts w:ascii="Tahoma" w:hAnsi="Tahoma" w:cs="Tahoma"/>
                <w:color w:val="000000"/>
                <w:sz w:val="24"/>
                <w:szCs w:val="24"/>
              </w:rPr>
              <w:t>LE09</w:t>
            </w:r>
          </w:p>
        </w:tc>
      </w:tr>
      <w:tr w:rsidR="003F5B25" w:rsidRPr="00E17F4F" w14:paraId="515B0145" w14:textId="77777777" w:rsidTr="003F5B25">
        <w:trPr>
          <w:trHeight w:val="300"/>
        </w:trPr>
        <w:tc>
          <w:tcPr>
            <w:tcW w:w="9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DA24DF" w14:textId="77777777" w:rsidR="003F5B25" w:rsidRPr="00E17F4F" w:rsidRDefault="003F5B25" w:rsidP="00E17F4F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17F4F">
              <w:rPr>
                <w:rFonts w:ascii="Tahoma" w:hAnsi="Tahoma" w:cs="Tahoma"/>
                <w:color w:val="000000"/>
                <w:sz w:val="24"/>
                <w:szCs w:val="24"/>
              </w:rPr>
              <w:t>24</w:t>
            </w:r>
          </w:p>
        </w:tc>
        <w:tc>
          <w:tcPr>
            <w:tcW w:w="3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C58210" w14:textId="77777777" w:rsidR="003F5B25" w:rsidRPr="00E17F4F" w:rsidRDefault="003F5B25" w:rsidP="00E17F4F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17F4F">
              <w:rPr>
                <w:rFonts w:ascii="Tahoma" w:hAnsi="Tahoma" w:cs="Tahoma"/>
                <w:color w:val="000000"/>
                <w:sz w:val="24"/>
                <w:szCs w:val="24"/>
              </w:rPr>
              <w:t>Ishfaq Hussain Bhat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1B6DCF" w14:textId="77777777" w:rsidR="003F5B25" w:rsidRPr="00E17F4F" w:rsidRDefault="003F5B25" w:rsidP="00E17F4F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17F4F">
              <w:rPr>
                <w:rFonts w:ascii="Tahoma" w:hAnsi="Tahoma" w:cs="Tahoma"/>
                <w:color w:val="000000"/>
                <w:sz w:val="24"/>
                <w:szCs w:val="24"/>
              </w:rPr>
              <w:t>LE11</w:t>
            </w:r>
          </w:p>
        </w:tc>
      </w:tr>
    </w:tbl>
    <w:p w14:paraId="1E301364" w14:textId="77777777" w:rsidR="00982DBF" w:rsidRDefault="00982DBF">
      <w:pPr>
        <w:rPr>
          <w:rFonts w:ascii="Tahoma" w:hAnsi="Tahoma" w:cs="Tahoma"/>
          <w:sz w:val="24"/>
          <w:szCs w:val="24"/>
        </w:rPr>
      </w:pPr>
    </w:p>
    <w:p w14:paraId="5A8BEEA1" w14:textId="55B6F4A0" w:rsidR="00994F30" w:rsidRPr="00994F30" w:rsidRDefault="00994F30" w:rsidP="00994F30">
      <w:pPr>
        <w:ind w:hanging="900"/>
        <w:jc w:val="both"/>
        <w:rPr>
          <w:rFonts w:asciiTheme="minorHAnsi" w:hAnsiTheme="minorHAnsi" w:cstheme="minorHAnsi"/>
          <w:b/>
          <w:sz w:val="30"/>
          <w:szCs w:val="30"/>
        </w:rPr>
      </w:pPr>
      <w:r>
        <w:rPr>
          <w:rFonts w:asciiTheme="minorHAnsi" w:hAnsiTheme="minorHAnsi" w:cstheme="minorHAnsi"/>
          <w:b/>
          <w:sz w:val="30"/>
          <w:szCs w:val="30"/>
        </w:rPr>
        <w:t xml:space="preserve">  </w:t>
      </w:r>
      <w:r w:rsidRPr="00994F30">
        <w:rPr>
          <w:rFonts w:asciiTheme="minorHAnsi" w:hAnsiTheme="minorHAnsi" w:cstheme="minorHAnsi"/>
          <w:b/>
          <w:sz w:val="30"/>
          <w:szCs w:val="30"/>
        </w:rPr>
        <w:t>Faculty/Staff Members:</w:t>
      </w:r>
    </w:p>
    <w:tbl>
      <w:tblPr>
        <w:tblW w:w="7965" w:type="dxa"/>
        <w:tblInd w:w="-605" w:type="dxa"/>
        <w:tblLook w:val="04A0" w:firstRow="1" w:lastRow="0" w:firstColumn="1" w:lastColumn="0" w:noHBand="0" w:noVBand="1"/>
      </w:tblPr>
      <w:tblGrid>
        <w:gridCol w:w="897"/>
        <w:gridCol w:w="3534"/>
        <w:gridCol w:w="3534"/>
      </w:tblGrid>
      <w:tr w:rsidR="00994F30" w:rsidRPr="00E17F4F" w14:paraId="1F342FAB" w14:textId="6642AABA" w:rsidTr="00994F30">
        <w:trPr>
          <w:trHeight w:val="307"/>
        </w:trPr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8D6601" w14:textId="77777777" w:rsidR="00994F30" w:rsidRPr="00E17F4F" w:rsidRDefault="00994F30" w:rsidP="00994F30">
            <w:pPr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 w:rsidRPr="00E17F4F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S.</w:t>
            </w:r>
            <w: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N</w:t>
            </w:r>
            <w:r w:rsidRPr="00E17F4F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o</w:t>
            </w:r>
          </w:p>
        </w:tc>
        <w:tc>
          <w:tcPr>
            <w:tcW w:w="35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8F2AAC" w14:textId="6F23350E" w:rsidR="00994F30" w:rsidRPr="00E17F4F" w:rsidRDefault="00994F30" w:rsidP="00994F30">
            <w:pPr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 w:rsidRPr="00E17F4F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 xml:space="preserve">Name of the </w:t>
            </w:r>
            <w: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Staff</w:t>
            </w:r>
          </w:p>
        </w:tc>
        <w:tc>
          <w:tcPr>
            <w:tcW w:w="35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69C9F14" w14:textId="2C1E686F" w:rsidR="00994F30" w:rsidRPr="00E17F4F" w:rsidRDefault="00994F30" w:rsidP="00994F30">
            <w:pP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 xml:space="preserve">         Designation</w:t>
            </w:r>
          </w:p>
        </w:tc>
      </w:tr>
      <w:tr w:rsidR="00994F30" w:rsidRPr="00E17F4F" w14:paraId="66F7AE4D" w14:textId="618F7F41" w:rsidTr="00994F30">
        <w:trPr>
          <w:trHeight w:val="307"/>
        </w:trPr>
        <w:tc>
          <w:tcPr>
            <w:tcW w:w="8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15835F" w14:textId="77777777" w:rsidR="00994F30" w:rsidRPr="00E17F4F" w:rsidRDefault="00994F30" w:rsidP="00994F30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17F4F">
              <w:rPr>
                <w:rFonts w:ascii="Tahoma" w:hAnsi="Tahoma" w:cs="Tahoma"/>
                <w:color w:val="000000"/>
                <w:sz w:val="24"/>
                <w:szCs w:val="24"/>
              </w:rPr>
              <w:t>1</w:t>
            </w:r>
          </w:p>
        </w:tc>
        <w:tc>
          <w:tcPr>
            <w:tcW w:w="3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5D9B98" w14:textId="5FB1791B" w:rsidR="00994F30" w:rsidRPr="00E17F4F" w:rsidRDefault="00994F30" w:rsidP="00994F30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4"/>
                <w:szCs w:val="24"/>
              </w:rPr>
              <w:t>Shafiqa Akhter</w:t>
            </w:r>
          </w:p>
        </w:tc>
        <w:tc>
          <w:tcPr>
            <w:tcW w:w="3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911DB45" w14:textId="46CB6760" w:rsidR="00994F30" w:rsidRDefault="00994F30" w:rsidP="00994F30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4"/>
                <w:szCs w:val="24"/>
              </w:rPr>
              <w:t>Lecturer</w:t>
            </w:r>
          </w:p>
        </w:tc>
      </w:tr>
      <w:tr w:rsidR="00994F30" w:rsidRPr="00E17F4F" w14:paraId="1381FBF2" w14:textId="1D15CD2C" w:rsidTr="00994F30">
        <w:trPr>
          <w:trHeight w:val="307"/>
        </w:trPr>
        <w:tc>
          <w:tcPr>
            <w:tcW w:w="8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E6A8B9" w14:textId="77777777" w:rsidR="00994F30" w:rsidRPr="00E17F4F" w:rsidRDefault="00994F30" w:rsidP="00994F30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17F4F">
              <w:rPr>
                <w:rFonts w:ascii="Tahoma" w:hAnsi="Tahoma" w:cs="Tahoma"/>
                <w:color w:val="000000"/>
                <w:sz w:val="24"/>
                <w:szCs w:val="24"/>
              </w:rPr>
              <w:t>2</w:t>
            </w:r>
          </w:p>
        </w:tc>
        <w:tc>
          <w:tcPr>
            <w:tcW w:w="3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E39880" w14:textId="107AC045" w:rsidR="00994F30" w:rsidRPr="00E17F4F" w:rsidRDefault="00994F30" w:rsidP="00994F30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4"/>
                <w:szCs w:val="24"/>
              </w:rPr>
              <w:t>Sofi Nisar</w:t>
            </w:r>
          </w:p>
        </w:tc>
        <w:tc>
          <w:tcPr>
            <w:tcW w:w="3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86CC20F" w14:textId="11B07E4A" w:rsidR="00994F30" w:rsidRDefault="00994F30" w:rsidP="00994F30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4"/>
                <w:szCs w:val="24"/>
              </w:rPr>
              <w:t>Lecturer A/A</w:t>
            </w:r>
          </w:p>
        </w:tc>
      </w:tr>
      <w:tr w:rsidR="00994F30" w:rsidRPr="00E17F4F" w14:paraId="48AF55C1" w14:textId="2F5DB8AE" w:rsidTr="00994F30">
        <w:trPr>
          <w:trHeight w:val="307"/>
        </w:trPr>
        <w:tc>
          <w:tcPr>
            <w:tcW w:w="8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1D0D94" w14:textId="791B4C09" w:rsidR="00994F30" w:rsidRPr="00E17F4F" w:rsidRDefault="00994F30" w:rsidP="00994F30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4"/>
                <w:szCs w:val="24"/>
              </w:rPr>
              <w:t>3</w:t>
            </w:r>
          </w:p>
        </w:tc>
        <w:tc>
          <w:tcPr>
            <w:tcW w:w="3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9EA868" w14:textId="084403D2" w:rsidR="00994F30" w:rsidRPr="00E17F4F" w:rsidRDefault="00994F30" w:rsidP="00994F30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4"/>
                <w:szCs w:val="24"/>
              </w:rPr>
              <w:t>Arif Hussain</w:t>
            </w:r>
          </w:p>
        </w:tc>
        <w:tc>
          <w:tcPr>
            <w:tcW w:w="3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982AF06" w14:textId="6B9F2FC4" w:rsidR="00994F30" w:rsidRDefault="00994F30" w:rsidP="00994F30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4"/>
                <w:szCs w:val="24"/>
              </w:rPr>
              <w:t>Inst.Repairer</w:t>
            </w:r>
          </w:p>
        </w:tc>
      </w:tr>
    </w:tbl>
    <w:p w14:paraId="4FA18028" w14:textId="77777777" w:rsidR="00994F30" w:rsidRDefault="00994F30">
      <w:pPr>
        <w:rPr>
          <w:rFonts w:ascii="Tahoma" w:hAnsi="Tahoma" w:cs="Tahoma"/>
          <w:sz w:val="24"/>
          <w:szCs w:val="24"/>
        </w:rPr>
      </w:pPr>
    </w:p>
    <w:p w14:paraId="0DBFD982" w14:textId="77777777" w:rsidR="00982DBF" w:rsidRDefault="00982DBF">
      <w:pPr>
        <w:rPr>
          <w:rFonts w:ascii="Tahoma" w:hAnsi="Tahoma" w:cs="Tahoma"/>
          <w:sz w:val="24"/>
          <w:szCs w:val="24"/>
        </w:rPr>
      </w:pPr>
    </w:p>
    <w:p w14:paraId="4AE66C50" w14:textId="34BDA652" w:rsidR="00982DBF" w:rsidRDefault="00982DBF" w:rsidP="00982DBF">
      <w:pPr>
        <w:ind w:left="-90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      </w:t>
      </w:r>
      <w:r w:rsidR="003F5B25">
        <w:rPr>
          <w:rFonts w:ascii="Tahoma" w:hAnsi="Tahoma" w:cs="Tahoma"/>
          <w:sz w:val="24"/>
          <w:szCs w:val="24"/>
        </w:rPr>
        <w:t>H.O.D.</w:t>
      </w:r>
    </w:p>
    <w:p w14:paraId="73083503" w14:textId="6228F6FF" w:rsidR="003F5B25" w:rsidRDefault="003F5B25" w:rsidP="00982DBF">
      <w:pPr>
        <w:ind w:left="-90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Electronics and Communication Engg</w:t>
      </w:r>
    </w:p>
    <w:p w14:paraId="04D60904" w14:textId="77777777" w:rsidR="00982DBF" w:rsidRDefault="00982DBF" w:rsidP="00982DBF">
      <w:pPr>
        <w:ind w:left="-90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lastRenderedPageBreak/>
        <w:t>Kashmir Government Polytechnic College</w:t>
      </w:r>
    </w:p>
    <w:p w14:paraId="6D3FFD54" w14:textId="22248AAA" w:rsidR="00982DBF" w:rsidRPr="001E7EC2" w:rsidRDefault="00982DBF" w:rsidP="00982DBF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Srinagar.</w:t>
      </w:r>
    </w:p>
    <w:sectPr w:rsidR="00982DBF" w:rsidRPr="001E7EC2" w:rsidSect="0078386D">
      <w:headerReference w:type="default" r:id="rId7"/>
      <w:footerReference w:type="default" r:id="rId8"/>
      <w:pgSz w:w="11906" w:h="16838"/>
      <w:pgMar w:top="1418" w:right="707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8ECE06" w14:textId="77777777" w:rsidR="005F155B" w:rsidRDefault="005F155B">
      <w:r>
        <w:separator/>
      </w:r>
    </w:p>
  </w:endnote>
  <w:endnote w:type="continuationSeparator" w:id="0">
    <w:p w14:paraId="137F446D" w14:textId="77777777" w:rsidR="005F155B" w:rsidRDefault="005F15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4803995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D15312D" w14:textId="4C4E0F7E" w:rsidR="00982DBF" w:rsidRDefault="00982DBF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BE99BEB" w14:textId="77777777" w:rsidR="00982DBF" w:rsidRDefault="00982D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271B29" w14:textId="77777777" w:rsidR="005F155B" w:rsidRDefault="005F155B">
      <w:r>
        <w:separator/>
      </w:r>
    </w:p>
  </w:footnote>
  <w:footnote w:type="continuationSeparator" w:id="0">
    <w:p w14:paraId="31B97C59" w14:textId="77777777" w:rsidR="005F155B" w:rsidRDefault="005F15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27805A" w14:textId="77777777" w:rsidR="0044478E" w:rsidRDefault="00000000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3B73CCB8" w14:textId="77777777" w:rsidR="0044478E" w:rsidRDefault="00000000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43FFB112" wp14:editId="4338CB4B">
          <wp:simplePos x="0" y="0"/>
          <wp:positionH relativeFrom="column">
            <wp:posOffset>-31750</wp:posOffset>
          </wp:positionH>
          <wp:positionV relativeFrom="page">
            <wp:posOffset>521970</wp:posOffset>
          </wp:positionV>
          <wp:extent cx="609600" cy="590550"/>
          <wp:effectExtent l="0" t="0" r="0" b="0"/>
          <wp:wrapTight wrapText="bothSides">
            <wp:wrapPolygon edited="0">
              <wp:start x="0" y="0"/>
              <wp:lineTo x="0" y="20903"/>
              <wp:lineTo x="20925" y="20903"/>
              <wp:lineTo x="20925" y="0"/>
              <wp:lineTo x="0" y="0"/>
            </wp:wrapPolygon>
          </wp:wrapTight>
          <wp:docPr id="1216232662" name="Picture 121623266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09600" cy="590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64818862" w14:textId="180966B9" w:rsidR="0044478E" w:rsidRDefault="003F5B25" w:rsidP="003F5B25">
    <w:pPr>
      <w:ind w:left="720"/>
      <w:contextualSpacing/>
      <w:rPr>
        <w:rFonts w:ascii="Century Gothic" w:eastAsia="Calibri" w:hAnsi="Century Gothic"/>
        <w:b/>
        <w:bCs/>
      </w:rPr>
    </w:pPr>
    <w:r>
      <w:rPr>
        <w:rFonts w:ascii="Century Gothic" w:eastAsia="Calibri" w:hAnsi="Century Gothic"/>
        <w:b/>
        <w:bCs/>
      </w:rPr>
      <w:t xml:space="preserve">               ,</w:t>
    </w:r>
  </w:p>
  <w:p w14:paraId="672D0A6F" w14:textId="77777777" w:rsidR="004829B1" w:rsidRDefault="004829B1" w:rsidP="003F5B25">
    <w:pPr>
      <w:ind w:left="720"/>
      <w:contextualSpacing/>
      <w:rPr>
        <w:rFonts w:ascii="Century Gothic" w:eastAsia="Calibri" w:hAnsi="Century Gothic"/>
        <w:b/>
        <w:bCs/>
      </w:rPr>
    </w:pPr>
    <w:r>
      <w:rPr>
        <w:rFonts w:ascii="Century Gothic" w:eastAsia="Calibri" w:hAnsi="Century Gothic"/>
        <w:b/>
        <w:bCs/>
      </w:rPr>
      <w:t xml:space="preserve">   </w:t>
    </w:r>
    <w:r w:rsidR="00000000">
      <w:rPr>
        <w:rFonts w:ascii="Century Gothic" w:eastAsia="Calibri" w:hAnsi="Century Gothic"/>
        <w:b/>
        <w:bCs/>
      </w:rPr>
      <w:t xml:space="preserve">KASHMIR GOVT. </w:t>
    </w:r>
    <w:proofErr w:type="gramStart"/>
    <w:r w:rsidR="00000000">
      <w:rPr>
        <w:rFonts w:ascii="Century Gothic" w:eastAsia="Calibri" w:hAnsi="Century Gothic"/>
        <w:b/>
        <w:bCs/>
      </w:rPr>
      <w:t>POLYTECHNIC ,COLLEGE</w:t>
    </w:r>
    <w:proofErr w:type="gramEnd"/>
    <w:r w:rsidR="00000000">
      <w:rPr>
        <w:rFonts w:ascii="Century Gothic" w:eastAsia="Calibri" w:hAnsi="Century Gothic"/>
        <w:b/>
        <w:bCs/>
      </w:rPr>
      <w:t xml:space="preserve"> GOGJI BAGH </w:t>
    </w:r>
  </w:p>
  <w:p w14:paraId="5859F3C3" w14:textId="76309667" w:rsidR="0044478E" w:rsidRDefault="004829B1" w:rsidP="003F5B25">
    <w:pPr>
      <w:ind w:left="720"/>
      <w:contextualSpacing/>
      <w:rPr>
        <w:rFonts w:ascii="Century Gothic" w:eastAsia="Calibri" w:hAnsi="Century Gothic"/>
        <w:b/>
        <w:bCs/>
      </w:rPr>
    </w:pPr>
    <w:r>
      <w:rPr>
        <w:rFonts w:ascii="Century Gothic" w:eastAsia="Calibri" w:hAnsi="Century Gothic"/>
        <w:b/>
        <w:bCs/>
      </w:rPr>
      <w:t xml:space="preserve">                     </w:t>
    </w:r>
    <w:r w:rsidR="00000000">
      <w:rPr>
        <w:rFonts w:ascii="Century Gothic" w:eastAsia="Calibri" w:hAnsi="Century Gothic"/>
        <w:b/>
        <w:bCs/>
      </w:rPr>
      <w:t>SRINAGAR.</w:t>
    </w:r>
  </w:p>
  <w:p w14:paraId="6159CB15" w14:textId="6AA5420F" w:rsidR="003F5B25" w:rsidRDefault="003F5B25" w:rsidP="003F5B25">
    <w:pPr>
      <w:ind w:left="720"/>
      <w:contextualSpacing/>
      <w:rPr>
        <w:rFonts w:ascii="Century Gothic" w:eastAsia="Calibri" w:hAnsi="Century Gothic"/>
        <w:b/>
        <w:bCs/>
      </w:rPr>
    </w:pPr>
    <w:r>
      <w:rPr>
        <w:rFonts w:ascii="Century Gothic" w:eastAsia="Calibri" w:hAnsi="Century Gothic"/>
        <w:b/>
        <w:bCs/>
      </w:rPr>
      <w:t xml:space="preserve">     </w:t>
    </w:r>
  </w:p>
  <w:p w14:paraId="0DE969B8" w14:textId="00A8E6DF" w:rsidR="0044478E" w:rsidRDefault="003F5B25" w:rsidP="003F5B25">
    <w:pPr>
      <w:contextualSpacing/>
      <w:rPr>
        <w:sz w:val="20"/>
        <w:szCs w:val="20"/>
      </w:rPr>
    </w:pPr>
    <w:r>
      <w:rPr>
        <w:rStyle w:val="15"/>
        <w:rFonts w:ascii="Century Gothic" w:hAnsi="Century Gothic"/>
        <w:color w:val="000000"/>
        <w:sz w:val="20"/>
        <w:szCs w:val="20"/>
        <w:u w:val="none"/>
      </w:rPr>
      <w:t xml:space="preserve">                              </w:t>
    </w:r>
    <w:hyperlink r:id="rId2" w:history="1">
      <w:r w:rsidRPr="003D4979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4E895E35" w14:textId="4E58EDC3" w:rsidR="0044478E" w:rsidRDefault="003F5B25" w:rsidP="003F5B25">
    <w:pPr>
      <w:rPr>
        <w:sz w:val="20"/>
        <w:szCs w:val="20"/>
      </w:rPr>
    </w:pPr>
    <w:r>
      <w:rPr>
        <w:sz w:val="20"/>
        <w:szCs w:val="20"/>
      </w:rPr>
      <w:t xml:space="preserve">                              Email: </w:t>
    </w:r>
    <w:hyperlink r:id="rId3" w:history="1">
      <w:r>
        <w:rPr>
          <w:rStyle w:val="Hyperlink"/>
          <w:sz w:val="20"/>
          <w:szCs w:val="20"/>
        </w:rPr>
        <w:t>kgpolysgr@rediffmail.com</w:t>
      </w:r>
    </w:hyperlink>
  </w:p>
  <w:p w14:paraId="06EFF119" w14:textId="77777777" w:rsidR="0044478E" w:rsidRDefault="004447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num w:numId="1" w16cid:durableId="611208609">
    <w:abstractNumId w:val="9"/>
  </w:num>
  <w:num w:numId="2" w16cid:durableId="124272424">
    <w:abstractNumId w:val="7"/>
  </w:num>
  <w:num w:numId="3" w16cid:durableId="611522414">
    <w:abstractNumId w:val="6"/>
  </w:num>
  <w:num w:numId="4" w16cid:durableId="948439846">
    <w:abstractNumId w:val="5"/>
  </w:num>
  <w:num w:numId="5" w16cid:durableId="207837452">
    <w:abstractNumId w:val="4"/>
  </w:num>
  <w:num w:numId="6" w16cid:durableId="980185354">
    <w:abstractNumId w:val="8"/>
  </w:num>
  <w:num w:numId="7" w16cid:durableId="915937143">
    <w:abstractNumId w:val="3"/>
  </w:num>
  <w:num w:numId="8" w16cid:durableId="906111490">
    <w:abstractNumId w:val="2"/>
  </w:num>
  <w:num w:numId="9" w16cid:durableId="1636637089">
    <w:abstractNumId w:val="1"/>
  </w:num>
  <w:num w:numId="10" w16cid:durableId="3978968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1E7EC2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3F5B25"/>
    <w:rsid w:val="00414627"/>
    <w:rsid w:val="00425D63"/>
    <w:rsid w:val="0044478E"/>
    <w:rsid w:val="004643D8"/>
    <w:rsid w:val="004829B1"/>
    <w:rsid w:val="00497C24"/>
    <w:rsid w:val="004C7BA5"/>
    <w:rsid w:val="004E7628"/>
    <w:rsid w:val="004F3334"/>
    <w:rsid w:val="004F48F2"/>
    <w:rsid w:val="005149B1"/>
    <w:rsid w:val="005367F4"/>
    <w:rsid w:val="005647F2"/>
    <w:rsid w:val="005662D1"/>
    <w:rsid w:val="00573A09"/>
    <w:rsid w:val="005A4526"/>
    <w:rsid w:val="005C1B16"/>
    <w:rsid w:val="005E53D0"/>
    <w:rsid w:val="005F155B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8386D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2DBF"/>
    <w:rsid w:val="00984C93"/>
    <w:rsid w:val="00987CE1"/>
    <w:rsid w:val="0099405C"/>
    <w:rsid w:val="00994F30"/>
    <w:rsid w:val="009C600F"/>
    <w:rsid w:val="009D3723"/>
    <w:rsid w:val="009E04F2"/>
    <w:rsid w:val="00A03B7B"/>
    <w:rsid w:val="00A200C9"/>
    <w:rsid w:val="00A250D5"/>
    <w:rsid w:val="00A32F56"/>
    <w:rsid w:val="00A36028"/>
    <w:rsid w:val="00A77585"/>
    <w:rsid w:val="00A82F54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485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17F4F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@rediff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447</Words>
  <Characters>2550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</cp:lastModifiedBy>
  <cp:revision>11</cp:revision>
  <cp:lastPrinted>2023-07-15T07:30:00Z</cp:lastPrinted>
  <dcterms:created xsi:type="dcterms:W3CDTF">2023-07-15T06:45:00Z</dcterms:created>
  <dcterms:modified xsi:type="dcterms:W3CDTF">2023-07-15T08:53:00Z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</Properties>
</file>