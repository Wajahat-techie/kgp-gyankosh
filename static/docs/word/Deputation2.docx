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C704" w14:textId="77777777" w:rsidR="00CD33E7" w:rsidRPr="00CD33E7" w:rsidRDefault="00CD33E7" w:rsidP="000E790C">
      <w:pPr>
        <w:ind w:left="360" w:hanging="360"/>
        <w:rPr>
          <w:rFonts w:ascii="Tahoma" w:hAnsi="Tahoma" w:cs="Tahoma"/>
          <w:sz w:val="25"/>
          <w:szCs w:val="25"/>
        </w:rPr>
      </w:pPr>
      <w:bookmarkStart w:id="0" w:name="_Hlk201913794"/>
      <w:r w:rsidRPr="00CD33E7">
        <w:rPr>
          <w:rFonts w:ascii="Tahoma" w:hAnsi="Tahoma" w:cs="Tahoma"/>
          <w:sz w:val="25"/>
          <w:szCs w:val="25"/>
        </w:rPr>
        <w:t>The Principal</w:t>
      </w:r>
    </w:p>
    <w:p w14:paraId="2C688E16" w14:textId="0BC3688D" w:rsidR="0043382C" w:rsidRDefault="0043382C" w:rsidP="000E790C">
      <w:pPr>
        <w:ind w:left="360" w:hanging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Government Polytechnic </w:t>
      </w:r>
      <w:r w:rsidR="00A36BC0">
        <w:rPr>
          <w:rFonts w:ascii="Tahoma" w:hAnsi="Tahoma" w:cs="Tahoma"/>
          <w:sz w:val="25"/>
          <w:szCs w:val="25"/>
        </w:rPr>
        <w:t>College, Kupwara,</w:t>
      </w:r>
    </w:p>
    <w:p w14:paraId="2EB7DBD3" w14:textId="11B990DA" w:rsidR="0043382C" w:rsidRPr="00CD33E7" w:rsidRDefault="00A36BC0" w:rsidP="000E790C">
      <w:pPr>
        <w:ind w:left="360" w:hanging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Government Polytechnic College</w:t>
      </w:r>
      <w:r>
        <w:rPr>
          <w:rFonts w:ascii="Tahoma" w:hAnsi="Tahoma" w:cs="Tahoma"/>
          <w:sz w:val="25"/>
          <w:szCs w:val="25"/>
        </w:rPr>
        <w:t>,</w:t>
      </w:r>
      <w:r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Anantnag</w:t>
      </w:r>
      <w:r w:rsidR="00FC4D2A">
        <w:rPr>
          <w:rFonts w:ascii="Tahoma" w:hAnsi="Tahoma" w:cs="Tahoma"/>
          <w:sz w:val="25"/>
          <w:szCs w:val="25"/>
        </w:rPr>
        <w:t>.</w:t>
      </w:r>
    </w:p>
    <w:p w14:paraId="312E880E" w14:textId="61264BF0" w:rsidR="0043382C" w:rsidRDefault="0043382C" w:rsidP="000E790C">
      <w:pPr>
        <w:ind w:hanging="360"/>
        <w:rPr>
          <w:rFonts w:ascii="Tahoma" w:hAnsi="Tahoma" w:cs="Tahoma"/>
          <w:sz w:val="25"/>
          <w:szCs w:val="25"/>
        </w:rPr>
      </w:pPr>
    </w:p>
    <w:p w14:paraId="7D078067" w14:textId="1F1A1896" w:rsidR="000E790C" w:rsidRDefault="0043382C" w:rsidP="000E790C">
      <w:pPr>
        <w:ind w:left="360" w:hanging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0E790C">
        <w:rPr>
          <w:rFonts w:ascii="Tahoma" w:hAnsi="Tahoma" w:cs="Tahoma"/>
          <w:color w:val="1F1F1F"/>
          <w:sz w:val="25"/>
          <w:szCs w:val="25"/>
        </w:rPr>
        <w:t>518</w:t>
      </w:r>
      <w:r w:rsidR="00215F4A">
        <w:rPr>
          <w:rFonts w:ascii="Tahoma" w:hAnsi="Tahoma" w:cs="Tahoma"/>
          <w:color w:val="1F1F1F"/>
          <w:sz w:val="25"/>
          <w:szCs w:val="25"/>
        </w:rPr>
        <w:t>-</w:t>
      </w:r>
      <w:r w:rsidR="00A36BC0">
        <w:rPr>
          <w:rFonts w:ascii="Tahoma" w:hAnsi="Tahoma" w:cs="Tahoma"/>
          <w:color w:val="1F1F1F"/>
          <w:sz w:val="25"/>
          <w:szCs w:val="25"/>
        </w:rPr>
        <w:t>520</w:t>
      </w:r>
      <w:r w:rsidR="000E790C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Dated:</w:t>
      </w:r>
      <w:r w:rsidR="000E790C">
        <w:rPr>
          <w:rFonts w:ascii="Tahoma" w:hAnsi="Tahoma" w:cs="Tahoma"/>
          <w:color w:val="1F1F1F"/>
          <w:sz w:val="25"/>
          <w:szCs w:val="25"/>
        </w:rPr>
        <w:t>02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0E790C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5BC96443" w14:textId="77777777" w:rsidR="000E790C" w:rsidRPr="000E790C" w:rsidRDefault="000E790C" w:rsidP="000E790C">
      <w:pPr>
        <w:ind w:left="360" w:hanging="360"/>
        <w:rPr>
          <w:rFonts w:ascii="Tahoma" w:hAnsi="Tahoma" w:cs="Tahoma"/>
          <w:color w:val="1F1F1F"/>
          <w:sz w:val="25"/>
          <w:szCs w:val="25"/>
        </w:rPr>
      </w:pPr>
    </w:p>
    <w:p w14:paraId="765A1D23" w14:textId="4F6E95AA" w:rsidR="004D7E4E" w:rsidRPr="000E790C" w:rsidRDefault="000E790C" w:rsidP="004D7E4E">
      <w:pPr>
        <w:ind w:hanging="36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</w:t>
      </w:r>
      <w:r w:rsidRPr="000E790C">
        <w:rPr>
          <w:rFonts w:ascii="Tahoma" w:hAnsi="Tahoma" w:cs="Tahoma"/>
          <w:b/>
          <w:bCs/>
          <w:sz w:val="25"/>
          <w:szCs w:val="25"/>
        </w:rPr>
        <w:t xml:space="preserve">Subject: Deputation of </w:t>
      </w:r>
      <w:r>
        <w:rPr>
          <w:rFonts w:ascii="Tahoma" w:hAnsi="Tahoma" w:cs="Tahoma"/>
          <w:b/>
          <w:bCs/>
          <w:sz w:val="25"/>
          <w:szCs w:val="25"/>
        </w:rPr>
        <w:t>E</w:t>
      </w:r>
      <w:r w:rsidRPr="000E790C">
        <w:rPr>
          <w:rFonts w:ascii="Tahoma" w:hAnsi="Tahoma" w:cs="Tahoma"/>
          <w:b/>
          <w:bCs/>
          <w:sz w:val="25"/>
          <w:szCs w:val="25"/>
        </w:rPr>
        <w:t>r. Yameen Kinnah, Lecturer-I Automobile Engineering for a meeting regarding finalization of specifications for dual control vehicles.</w:t>
      </w:r>
    </w:p>
    <w:p w14:paraId="26BFC2DE" w14:textId="72AF140D" w:rsidR="000E790C" w:rsidRDefault="000E790C" w:rsidP="000E790C">
      <w:pPr>
        <w:ind w:hanging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</w:t>
      </w:r>
      <w:r w:rsidRPr="000E790C">
        <w:rPr>
          <w:rFonts w:ascii="Tahoma" w:hAnsi="Tahoma" w:cs="Tahoma"/>
          <w:sz w:val="20"/>
          <w:szCs w:val="20"/>
        </w:rPr>
        <w:t>Ref: Your letter No</w:t>
      </w:r>
      <w:r w:rsidR="00A36BC0">
        <w:rPr>
          <w:rFonts w:ascii="Tahoma" w:hAnsi="Tahoma" w:cs="Tahoma"/>
          <w:sz w:val="20"/>
          <w:szCs w:val="20"/>
        </w:rPr>
        <w:t>’s</w:t>
      </w:r>
      <w:r w:rsidRPr="000E790C">
        <w:rPr>
          <w:rFonts w:ascii="Tahoma" w:hAnsi="Tahoma" w:cs="Tahoma"/>
          <w:sz w:val="20"/>
          <w:szCs w:val="20"/>
        </w:rPr>
        <w:t>: GPCK/Estt/2025-26/226-27 dated 02/07/2025</w:t>
      </w:r>
      <w:r w:rsidR="00A36BC0">
        <w:rPr>
          <w:rFonts w:ascii="Tahoma" w:hAnsi="Tahoma" w:cs="Tahoma"/>
          <w:sz w:val="20"/>
          <w:szCs w:val="20"/>
        </w:rPr>
        <w:t xml:space="preserve"> and GPCA/F/101/</w:t>
      </w:r>
      <w:proofErr w:type="gramStart"/>
      <w:r w:rsidR="00A36BC0">
        <w:rPr>
          <w:rFonts w:ascii="Tahoma" w:hAnsi="Tahoma" w:cs="Tahoma"/>
          <w:sz w:val="20"/>
          <w:szCs w:val="20"/>
        </w:rPr>
        <w:t>553,dated</w:t>
      </w:r>
      <w:proofErr w:type="gramEnd"/>
      <w:r w:rsidR="00A36BC0">
        <w:rPr>
          <w:rFonts w:ascii="Tahoma" w:hAnsi="Tahoma" w:cs="Tahoma"/>
          <w:sz w:val="20"/>
          <w:szCs w:val="20"/>
        </w:rPr>
        <w:t xml:space="preserve"> 02/07/2025</w:t>
      </w:r>
      <w:r w:rsidRPr="000E790C">
        <w:rPr>
          <w:rFonts w:ascii="Tahoma" w:hAnsi="Tahoma" w:cs="Tahoma"/>
          <w:sz w:val="20"/>
          <w:szCs w:val="20"/>
        </w:rPr>
        <w:t xml:space="preserve"> and Letter from Accounts Officer, Directorate of State Motor Garages vide no POV-426/2025-26/DSMG/2191-2201 dated 27-06-2025.</w:t>
      </w:r>
    </w:p>
    <w:p w14:paraId="0818E4E2" w14:textId="77777777" w:rsidR="00A36BC0" w:rsidRPr="000E790C" w:rsidRDefault="00A36BC0" w:rsidP="000E790C">
      <w:pPr>
        <w:ind w:hanging="360"/>
        <w:jc w:val="both"/>
        <w:rPr>
          <w:rFonts w:ascii="Tahoma" w:hAnsi="Tahoma" w:cs="Tahoma"/>
          <w:sz w:val="20"/>
          <w:szCs w:val="20"/>
        </w:rPr>
      </w:pPr>
    </w:p>
    <w:p w14:paraId="1BDB34BC" w14:textId="55B10DCD" w:rsidR="000E790C" w:rsidRPr="000E790C" w:rsidRDefault="000E790C" w:rsidP="000E790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0E790C">
        <w:rPr>
          <w:rFonts w:ascii="Tahoma" w:hAnsi="Tahoma" w:cs="Tahoma"/>
          <w:sz w:val="25"/>
          <w:szCs w:val="25"/>
        </w:rPr>
        <w:t>Sir,</w:t>
      </w:r>
    </w:p>
    <w:p w14:paraId="5AC9DD36" w14:textId="2856DB1B" w:rsidR="000E790C" w:rsidRDefault="000E790C" w:rsidP="000E790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0E790C">
        <w:rPr>
          <w:rFonts w:ascii="Tahoma" w:hAnsi="Tahoma" w:cs="Tahoma"/>
          <w:sz w:val="25"/>
          <w:szCs w:val="25"/>
        </w:rPr>
        <w:t xml:space="preserve">In connection with the subject and references cited above, and in response to your request, </w:t>
      </w:r>
      <w:r w:rsidR="00BA78E2">
        <w:rPr>
          <w:rFonts w:ascii="Tahoma" w:hAnsi="Tahoma" w:cs="Tahoma"/>
          <w:sz w:val="25"/>
          <w:szCs w:val="25"/>
        </w:rPr>
        <w:t>E</w:t>
      </w:r>
      <w:r w:rsidRPr="000E790C">
        <w:rPr>
          <w:rFonts w:ascii="Tahoma" w:hAnsi="Tahoma" w:cs="Tahoma"/>
          <w:sz w:val="25"/>
          <w:szCs w:val="25"/>
        </w:rPr>
        <w:t>r. Yameen Kinnah, Lecturer-I Automobile Engineering is hereby deputed to attend the meeting</w:t>
      </w:r>
      <w:r>
        <w:rPr>
          <w:rFonts w:ascii="Tahoma" w:hAnsi="Tahoma" w:cs="Tahoma"/>
          <w:sz w:val="25"/>
          <w:szCs w:val="25"/>
        </w:rPr>
        <w:t xml:space="preserve"> </w:t>
      </w:r>
      <w:r w:rsidRPr="000E790C">
        <w:rPr>
          <w:rFonts w:ascii="Tahoma" w:hAnsi="Tahoma" w:cs="Tahoma"/>
          <w:sz w:val="25"/>
          <w:szCs w:val="25"/>
        </w:rPr>
        <w:t xml:space="preserve">to be held in the office chambers of the Director, State Motor Garages Department, J&amp;K </w:t>
      </w:r>
      <w:proofErr w:type="spellStart"/>
      <w:r w:rsidRPr="000E790C">
        <w:rPr>
          <w:rFonts w:ascii="Tahoma" w:hAnsi="Tahoma" w:cs="Tahoma"/>
          <w:sz w:val="25"/>
          <w:szCs w:val="25"/>
        </w:rPr>
        <w:t>Bemina</w:t>
      </w:r>
      <w:proofErr w:type="spellEnd"/>
      <w:r w:rsidRPr="000E790C">
        <w:rPr>
          <w:rFonts w:ascii="Tahoma" w:hAnsi="Tahoma" w:cs="Tahoma"/>
          <w:sz w:val="25"/>
          <w:szCs w:val="25"/>
        </w:rPr>
        <w:t xml:space="preserve"> </w:t>
      </w:r>
      <w:proofErr w:type="spellStart"/>
      <w:proofErr w:type="gramStart"/>
      <w:r w:rsidRPr="000E790C">
        <w:rPr>
          <w:rFonts w:ascii="Tahoma" w:hAnsi="Tahoma" w:cs="Tahoma"/>
          <w:sz w:val="25"/>
          <w:szCs w:val="25"/>
        </w:rPr>
        <w:t>Srinagar,on</w:t>
      </w:r>
      <w:proofErr w:type="spellEnd"/>
      <w:proofErr w:type="gramEnd"/>
      <w:r w:rsidRPr="000E790C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0</w:t>
      </w:r>
      <w:r w:rsidRPr="000E790C">
        <w:rPr>
          <w:rFonts w:ascii="Tahoma" w:hAnsi="Tahoma" w:cs="Tahoma"/>
          <w:sz w:val="25"/>
          <w:szCs w:val="25"/>
        </w:rPr>
        <w:t>3</w:t>
      </w:r>
      <w:r>
        <w:rPr>
          <w:rFonts w:ascii="Tahoma" w:hAnsi="Tahoma" w:cs="Tahoma"/>
          <w:sz w:val="25"/>
          <w:szCs w:val="25"/>
        </w:rPr>
        <w:t>-07-</w:t>
      </w:r>
      <w:r w:rsidRPr="000E790C">
        <w:rPr>
          <w:rFonts w:ascii="Tahoma" w:hAnsi="Tahoma" w:cs="Tahoma"/>
          <w:sz w:val="25"/>
          <w:szCs w:val="25"/>
        </w:rPr>
        <w:t>2025 at 11:00 hours</w:t>
      </w:r>
      <w:r>
        <w:rPr>
          <w:rFonts w:ascii="Tahoma" w:hAnsi="Tahoma" w:cs="Tahoma"/>
          <w:sz w:val="25"/>
          <w:szCs w:val="25"/>
        </w:rPr>
        <w:t xml:space="preserve"> </w:t>
      </w:r>
      <w:r w:rsidRPr="000E790C">
        <w:rPr>
          <w:rFonts w:ascii="Tahoma" w:hAnsi="Tahoma" w:cs="Tahoma"/>
          <w:sz w:val="25"/>
          <w:szCs w:val="25"/>
        </w:rPr>
        <w:t>regarding the finalization of technical specifications for Dual Control Vehicle(s).</w:t>
      </w:r>
    </w:p>
    <w:p w14:paraId="6E093E9B" w14:textId="77777777" w:rsidR="000E790C" w:rsidRDefault="000E790C" w:rsidP="000E790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02DA2B1" w14:textId="77777777" w:rsidR="000E790C" w:rsidRPr="000E790C" w:rsidRDefault="000E790C" w:rsidP="000E790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39CB3E3C" w14:textId="2220B7E7" w:rsidR="00CD7194" w:rsidRPr="000E790C" w:rsidRDefault="00CD7194" w:rsidP="000E790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 w:rsidRPr="000E790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E790C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0E790C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0E790C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6CED74DE" w:rsidR="00076EA7" w:rsidRPr="000E790C" w:rsidRDefault="00AB2CF2" w:rsidP="000E790C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77D36708" w14:textId="384B3036" w:rsidR="00F051CE" w:rsidRPr="000E790C" w:rsidRDefault="00F051CE" w:rsidP="000E790C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6B17B0E4" w:rsidR="00247F81" w:rsidRPr="000E790C" w:rsidRDefault="00247F81" w:rsidP="000E790C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0E790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E790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05A91E52" w:rsidR="00247F81" w:rsidRPr="000E790C" w:rsidRDefault="00247F81" w:rsidP="000E790C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Kashmir Government Polytechnic College</w:t>
      </w:r>
    </w:p>
    <w:p w14:paraId="1D054462" w14:textId="45BFAD31" w:rsidR="00683CF5" w:rsidRPr="000E790C" w:rsidRDefault="00247F81" w:rsidP="000E790C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0E790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0E790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E790C">
        <w:rPr>
          <w:rFonts w:ascii="Tahoma" w:hAnsi="Tahoma" w:cs="Tahoma"/>
          <w:color w:val="1F1F1F"/>
          <w:sz w:val="25"/>
          <w:szCs w:val="25"/>
        </w:rPr>
        <w:t>Srinagar</w:t>
      </w:r>
    </w:p>
    <w:p w14:paraId="27BFE598" w14:textId="07D7D06A" w:rsidR="00A9467C" w:rsidRPr="000E790C" w:rsidRDefault="00A9467C" w:rsidP="000E790C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Pr="000E790C" w:rsidRDefault="00A9467C" w:rsidP="000E790C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21BB1803" w14:textId="6F6466B7" w:rsidR="000E790C" w:rsidRPr="000E790C" w:rsidRDefault="000E790C" w:rsidP="000E790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0E790C">
        <w:rPr>
          <w:rFonts w:ascii="Tahoma" w:hAnsi="Tahoma" w:cs="Tahoma"/>
          <w:sz w:val="25"/>
          <w:szCs w:val="25"/>
        </w:rPr>
        <w:t>Copy to:</w:t>
      </w:r>
    </w:p>
    <w:p w14:paraId="2194F80B" w14:textId="5DEFDAFD" w:rsidR="000E790C" w:rsidRPr="000E790C" w:rsidRDefault="000E790C" w:rsidP="000E790C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z w:val="25"/>
          <w:szCs w:val="25"/>
        </w:rPr>
      </w:pPr>
      <w:proofErr w:type="gramStart"/>
      <w:r>
        <w:rPr>
          <w:rFonts w:ascii="Tahoma" w:hAnsi="Tahoma" w:cs="Tahoma"/>
          <w:sz w:val="25"/>
          <w:szCs w:val="25"/>
        </w:rPr>
        <w:t>Er.</w:t>
      </w:r>
      <w:r w:rsidRPr="000E790C">
        <w:rPr>
          <w:rFonts w:ascii="Tahoma" w:hAnsi="Tahoma" w:cs="Tahoma"/>
          <w:sz w:val="25"/>
          <w:szCs w:val="25"/>
        </w:rPr>
        <w:t>Yameen</w:t>
      </w:r>
      <w:proofErr w:type="gramEnd"/>
      <w:r w:rsidRPr="000E790C">
        <w:rPr>
          <w:rFonts w:ascii="Tahoma" w:hAnsi="Tahoma" w:cs="Tahoma"/>
          <w:sz w:val="25"/>
          <w:szCs w:val="25"/>
        </w:rPr>
        <w:t xml:space="preserve"> Kinnah, Lecturer-I Automobile Engineering, for information and necessary action.</w:t>
      </w:r>
    </w:p>
    <w:p w14:paraId="407145E8" w14:textId="77777777" w:rsidR="00360589" w:rsidRPr="000E790C" w:rsidRDefault="00360589" w:rsidP="000E790C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0E790C" w:rsidRDefault="00360589" w:rsidP="000E790C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E790C" w:rsidRDefault="00360589" w:rsidP="000E790C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0E790C">
      <w:headerReference w:type="default" r:id="rId7"/>
      <w:pgSz w:w="11906" w:h="16838"/>
      <w:pgMar w:top="1170" w:right="926" w:bottom="8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06972" w14:textId="77777777" w:rsidR="00607026" w:rsidRDefault="00607026">
      <w:r>
        <w:separator/>
      </w:r>
    </w:p>
  </w:endnote>
  <w:endnote w:type="continuationSeparator" w:id="0">
    <w:p w14:paraId="41544B87" w14:textId="77777777" w:rsidR="00607026" w:rsidRDefault="00607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A3E9" w14:textId="77777777" w:rsidR="00607026" w:rsidRDefault="00607026">
      <w:r>
        <w:separator/>
      </w:r>
    </w:p>
  </w:footnote>
  <w:footnote w:type="continuationSeparator" w:id="0">
    <w:p w14:paraId="55E1A74E" w14:textId="77777777" w:rsidR="00607026" w:rsidRDefault="00607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97878456" name="Picture 5978784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B371C"/>
    <w:multiLevelType w:val="multilevel"/>
    <w:tmpl w:val="FCBE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8E23F88"/>
    <w:multiLevelType w:val="multilevel"/>
    <w:tmpl w:val="023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7003DC"/>
    <w:multiLevelType w:val="hybridMultilevel"/>
    <w:tmpl w:val="13EEE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89724612">
    <w:abstractNumId w:val="9"/>
  </w:num>
  <w:num w:numId="2" w16cid:durableId="1341662802">
    <w:abstractNumId w:val="7"/>
  </w:num>
  <w:num w:numId="3" w16cid:durableId="1024601801">
    <w:abstractNumId w:val="6"/>
  </w:num>
  <w:num w:numId="4" w16cid:durableId="1071781148">
    <w:abstractNumId w:val="5"/>
  </w:num>
  <w:num w:numId="5" w16cid:durableId="940526713">
    <w:abstractNumId w:val="4"/>
  </w:num>
  <w:num w:numId="6" w16cid:durableId="163977024">
    <w:abstractNumId w:val="8"/>
  </w:num>
  <w:num w:numId="7" w16cid:durableId="301427473">
    <w:abstractNumId w:val="3"/>
  </w:num>
  <w:num w:numId="8" w16cid:durableId="230818233">
    <w:abstractNumId w:val="2"/>
  </w:num>
  <w:num w:numId="9" w16cid:durableId="1724911668">
    <w:abstractNumId w:val="1"/>
  </w:num>
  <w:num w:numId="10" w16cid:durableId="1568030266">
    <w:abstractNumId w:val="0"/>
  </w:num>
  <w:num w:numId="11" w16cid:durableId="2142336950">
    <w:abstractNumId w:val="11"/>
  </w:num>
  <w:num w:numId="12" w16cid:durableId="393549492">
    <w:abstractNumId w:val="13"/>
  </w:num>
  <w:num w:numId="13" w16cid:durableId="218908480">
    <w:abstractNumId w:val="10"/>
  </w:num>
  <w:num w:numId="14" w16cid:durableId="1414623021">
    <w:abstractNumId w:val="17"/>
  </w:num>
  <w:num w:numId="15" w16cid:durableId="463541476">
    <w:abstractNumId w:val="15"/>
  </w:num>
  <w:num w:numId="16" w16cid:durableId="675228181">
    <w:abstractNumId w:val="19"/>
  </w:num>
  <w:num w:numId="17" w16cid:durableId="1037048300">
    <w:abstractNumId w:val="14"/>
  </w:num>
  <w:num w:numId="18" w16cid:durableId="1498223912">
    <w:abstractNumId w:val="16"/>
  </w:num>
  <w:num w:numId="19" w16cid:durableId="1428425507">
    <w:abstractNumId w:val="12"/>
  </w:num>
  <w:num w:numId="20" w16cid:durableId="8659488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44C4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E790C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5F4A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F5527"/>
    <w:rsid w:val="00414627"/>
    <w:rsid w:val="00420B16"/>
    <w:rsid w:val="00421AFA"/>
    <w:rsid w:val="00425D63"/>
    <w:rsid w:val="0043382C"/>
    <w:rsid w:val="00461DF9"/>
    <w:rsid w:val="004643D8"/>
    <w:rsid w:val="0048205E"/>
    <w:rsid w:val="004831C3"/>
    <w:rsid w:val="00497C24"/>
    <w:rsid w:val="004B3216"/>
    <w:rsid w:val="004C7BA5"/>
    <w:rsid w:val="004D2AEC"/>
    <w:rsid w:val="004D7E4E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18E6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7026"/>
    <w:rsid w:val="00610C89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55DF"/>
    <w:rsid w:val="007035CF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E544A"/>
    <w:rsid w:val="007F6994"/>
    <w:rsid w:val="00801F23"/>
    <w:rsid w:val="008048EF"/>
    <w:rsid w:val="00813423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352F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166A2"/>
    <w:rsid w:val="00A200C9"/>
    <w:rsid w:val="00A250D5"/>
    <w:rsid w:val="00A32F56"/>
    <w:rsid w:val="00A36028"/>
    <w:rsid w:val="00A36BC0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A78E2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5AF2"/>
    <w:rsid w:val="00C776A4"/>
    <w:rsid w:val="00CA2C6C"/>
    <w:rsid w:val="00CB030E"/>
    <w:rsid w:val="00CB0652"/>
    <w:rsid w:val="00CC0600"/>
    <w:rsid w:val="00CC586C"/>
    <w:rsid w:val="00CC78AC"/>
    <w:rsid w:val="00CD33E7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A6B6E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051CE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C4D2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3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1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973</Characters>
  <Application>Microsoft Office Word</Application>
  <DocSecurity>0</DocSecurity>
  <Lines>35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2025-07-02T10:12:00Z</cp:lastPrinted>
  <dcterms:created xsi:type="dcterms:W3CDTF">2025-07-02T10:07:00Z</dcterms:created>
  <dcterms:modified xsi:type="dcterms:W3CDTF">2025-07-02T10:17:00Z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