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A038" w14:textId="77777777" w:rsidR="009F7234" w:rsidRDefault="009F7234" w:rsidP="00D232A4">
      <w:pPr>
        <w:ind w:left="426"/>
        <w:rPr>
          <w:rFonts w:ascii="Tahoma" w:hAnsi="Tahoma" w:cs="Tahoma"/>
          <w:sz w:val="25"/>
          <w:szCs w:val="25"/>
        </w:rPr>
      </w:pPr>
      <w:bookmarkStart w:id="0" w:name="_Hlk201913794"/>
    </w:p>
    <w:p w14:paraId="0F390E74" w14:textId="4E0E5ED3" w:rsidR="00A03137" w:rsidRP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</w:p>
    <w:p w14:paraId="4EA82C48" w14:textId="733A75BC" w:rsidR="00BF65A0" w:rsidRDefault="00173553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</w:t>
      </w:r>
      <w:r w:rsidR="00023B2E">
        <w:rPr>
          <w:rFonts w:ascii="Tahoma" w:hAnsi="Tahoma" w:cs="Tahoma"/>
          <w:color w:val="1F1F1F"/>
          <w:sz w:val="25"/>
          <w:szCs w:val="25"/>
        </w:rPr>
        <w:t>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023B2E">
        <w:rPr>
          <w:rFonts w:ascii="Tahoma" w:hAnsi="Tahoma" w:cs="Tahoma"/>
          <w:color w:val="1F1F1F"/>
          <w:sz w:val="25"/>
          <w:szCs w:val="25"/>
        </w:rPr>
        <w:t>802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</w:t>
      </w:r>
      <w:r w:rsidR="00D41FF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Dated:</w:t>
      </w:r>
      <w:r w:rsidR="00023B2E">
        <w:rPr>
          <w:rFonts w:ascii="Tahoma" w:hAnsi="Tahoma" w:cs="Tahoma"/>
          <w:color w:val="1F1F1F"/>
          <w:sz w:val="25"/>
          <w:szCs w:val="25"/>
        </w:rPr>
        <w:t>30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023B2E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EC3497">
        <w:rPr>
          <w:rFonts w:ascii="Tahoma" w:hAnsi="Tahoma" w:cs="Tahoma"/>
          <w:color w:val="1F1F1F"/>
          <w:sz w:val="25"/>
          <w:szCs w:val="25"/>
        </w:rPr>
        <w:t>6</w:t>
      </w:r>
    </w:p>
    <w:p w14:paraId="7FFC9029" w14:textId="77777777" w:rsidR="00AF4CF6" w:rsidRDefault="00AF4CF6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4A091A1B" w14:textId="4F8FF034" w:rsidR="00AF4CF6" w:rsidRDefault="00AF4CF6" w:rsidP="00AF4CF6">
      <w:pPr>
        <w:ind w:left="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F4CF6">
        <w:rPr>
          <w:rFonts w:ascii="Tahoma" w:hAnsi="Tahoma" w:cs="Tahoma"/>
          <w:b/>
          <w:bCs/>
          <w:color w:val="1F1F1F"/>
          <w:sz w:val="25"/>
          <w:szCs w:val="25"/>
        </w:rPr>
        <w:t>Subject: Submission of Requi</w:t>
      </w:r>
      <w:r w:rsidR="00023B2E">
        <w:rPr>
          <w:rFonts w:ascii="Tahoma" w:hAnsi="Tahoma" w:cs="Tahoma"/>
          <w:b/>
          <w:bCs/>
          <w:color w:val="1F1F1F"/>
          <w:sz w:val="25"/>
          <w:szCs w:val="25"/>
        </w:rPr>
        <w:t xml:space="preserve">rements </w:t>
      </w:r>
      <w:r w:rsidRPr="00AF4CF6">
        <w:rPr>
          <w:rFonts w:ascii="Tahoma" w:hAnsi="Tahoma" w:cs="Tahoma"/>
          <w:b/>
          <w:bCs/>
          <w:color w:val="1F1F1F"/>
          <w:sz w:val="25"/>
          <w:szCs w:val="25"/>
        </w:rPr>
        <w:t>for Furnitur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e.</w:t>
      </w:r>
    </w:p>
    <w:p w14:paraId="57BF58FE" w14:textId="77777777" w:rsidR="00AF4CF6" w:rsidRPr="00AF4CF6" w:rsidRDefault="00AF4CF6" w:rsidP="00AF4CF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2D8D843" w14:textId="1B073679" w:rsidR="00AF4CF6" w:rsidRPr="00AF4CF6" w:rsidRDefault="00AF4CF6" w:rsidP="009F7234">
      <w:pPr>
        <w:ind w:left="426"/>
        <w:rPr>
          <w:rFonts w:ascii="Tahoma" w:hAnsi="Tahoma" w:cs="Tahoma"/>
          <w:color w:val="1F1F1F"/>
          <w:sz w:val="25"/>
          <w:szCs w:val="25"/>
        </w:rPr>
      </w:pPr>
      <w:r w:rsidRPr="00AF4CF6">
        <w:rPr>
          <w:rFonts w:ascii="Tahoma" w:hAnsi="Tahoma" w:cs="Tahoma"/>
          <w:color w:val="1F1F1F"/>
          <w:sz w:val="25"/>
          <w:szCs w:val="25"/>
        </w:rPr>
        <w:t>Sir,</w:t>
      </w:r>
    </w:p>
    <w:p w14:paraId="7C7F26A7" w14:textId="7E803C06" w:rsidR="00AF4CF6" w:rsidRPr="00AF4CF6" w:rsidRDefault="00023B2E" w:rsidP="00023B2E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As directed by your office and i</w:t>
      </w:r>
      <w:r w:rsidR="00AF4CF6" w:rsidRPr="00AF4CF6">
        <w:rPr>
          <w:rFonts w:ascii="Tahoma" w:hAnsi="Tahoma" w:cs="Tahoma"/>
          <w:color w:val="1F1F1F"/>
          <w:sz w:val="25"/>
          <w:szCs w:val="25"/>
        </w:rPr>
        <w:t xml:space="preserve">n continuation </w:t>
      </w:r>
      <w:r>
        <w:rPr>
          <w:rFonts w:ascii="Tahoma" w:hAnsi="Tahoma" w:cs="Tahoma"/>
          <w:color w:val="1F1F1F"/>
          <w:sz w:val="25"/>
          <w:szCs w:val="25"/>
        </w:rPr>
        <w:t>of</w:t>
      </w:r>
      <w:r w:rsidR="00AF4CF6" w:rsidRPr="00AF4CF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4CF6">
        <w:rPr>
          <w:rFonts w:ascii="Tahoma" w:hAnsi="Tahoma" w:cs="Tahoma"/>
          <w:color w:val="1F1F1F"/>
          <w:sz w:val="25"/>
          <w:szCs w:val="25"/>
        </w:rPr>
        <w:t xml:space="preserve">this </w:t>
      </w:r>
      <w:r>
        <w:rPr>
          <w:rFonts w:ascii="Tahoma" w:hAnsi="Tahoma" w:cs="Tahoma"/>
          <w:color w:val="1F1F1F"/>
          <w:sz w:val="25"/>
          <w:szCs w:val="25"/>
        </w:rPr>
        <w:t xml:space="preserve">Office Letter </w:t>
      </w:r>
      <w:r w:rsidRPr="00023B2E">
        <w:rPr>
          <w:rFonts w:ascii="Tahoma" w:hAnsi="Tahoma" w:cs="Tahoma"/>
          <w:color w:val="1F1F1F"/>
          <w:sz w:val="25"/>
          <w:szCs w:val="25"/>
        </w:rPr>
        <w:t>No: KGP/Estt/2025-26/7</w:t>
      </w:r>
      <w:r>
        <w:rPr>
          <w:rFonts w:ascii="Tahoma" w:hAnsi="Tahoma" w:cs="Tahoma"/>
          <w:color w:val="1F1F1F"/>
          <w:sz w:val="25"/>
          <w:szCs w:val="25"/>
        </w:rPr>
        <w:t>0, dated: 07-04-2026 related to</w:t>
      </w:r>
      <w:r w:rsidR="00AF4CF6" w:rsidRPr="00AF4CF6">
        <w:rPr>
          <w:rFonts w:ascii="Tahoma" w:hAnsi="Tahoma" w:cs="Tahoma"/>
          <w:color w:val="1F1F1F"/>
          <w:sz w:val="25"/>
          <w:szCs w:val="25"/>
        </w:rPr>
        <w:t xml:space="preserve"> requirement for Furniture for the Financial Year 2026–27</w:t>
      </w:r>
      <w:r>
        <w:rPr>
          <w:rFonts w:ascii="Tahoma" w:hAnsi="Tahoma" w:cs="Tahoma"/>
          <w:color w:val="1F1F1F"/>
          <w:sz w:val="25"/>
          <w:szCs w:val="25"/>
        </w:rPr>
        <w:t>, the revised requirements are</w:t>
      </w:r>
      <w:r w:rsidR="00AF4CF6" w:rsidRPr="00AF4CF6">
        <w:rPr>
          <w:rFonts w:ascii="Tahoma" w:hAnsi="Tahoma" w:cs="Tahoma"/>
          <w:color w:val="1F1F1F"/>
          <w:sz w:val="25"/>
          <w:szCs w:val="25"/>
        </w:rPr>
        <w:t xml:space="preserve"> enclosed herewith for your kind perusal and further necessary action at your office end.</w:t>
      </w:r>
    </w:p>
    <w:p w14:paraId="478CC218" w14:textId="77777777" w:rsidR="00AF4CF6" w:rsidRDefault="00AF4CF6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49FC0BE7" w14:textId="77777777" w:rsidR="00D8658B" w:rsidRDefault="00D8658B" w:rsidP="00AF4CF6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B40EB4" w14:textId="77777777" w:rsidR="00746E60" w:rsidRDefault="00746E60" w:rsidP="00D8658B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F4FD076" w14:textId="77777777" w:rsidR="009F7234" w:rsidRPr="009F7234" w:rsidRDefault="00D8658B" w:rsidP="00D8658B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F7234"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="009F7234" w:rsidRPr="009F7234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45B4A77B" w14:textId="3E9C449C" w:rsidR="009F7234" w:rsidRDefault="009F7234" w:rsidP="009F7234">
      <w:pPr>
        <w:pStyle w:val="ListParagraph"/>
        <w:numPr>
          <w:ilvl w:val="0"/>
          <w:numId w:val="23"/>
        </w:num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Furniture requirement (18 Pages)</w:t>
      </w:r>
      <w:r w:rsidR="00BF65A0" w:rsidRPr="009F7234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BF65A0" w:rsidRPr="009F7234">
        <w:rPr>
          <w:rFonts w:ascii="Tahoma" w:hAnsi="Tahoma" w:cs="Tahoma"/>
          <w:color w:val="1F1F1F"/>
          <w:sz w:val="25"/>
          <w:szCs w:val="25"/>
        </w:rPr>
        <w:t xml:space="preserve">     </w:t>
      </w:r>
    </w:p>
    <w:p w14:paraId="79CE2072" w14:textId="77777777" w:rsidR="0091070C" w:rsidRDefault="0091070C" w:rsidP="0091070C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2F16DD91" w14:textId="77777777" w:rsidR="0091070C" w:rsidRPr="0091070C" w:rsidRDefault="0091070C" w:rsidP="0091070C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438F9634" w14:textId="16FEF340" w:rsidR="00BF65A0" w:rsidRPr="009F7234" w:rsidRDefault="00BF65A0" w:rsidP="009F7234">
      <w:pPr>
        <w:pStyle w:val="ListParagraph"/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9F723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9F7234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9F723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8658B" w:rsidRPr="009F72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4CF6" w:rsidRPr="009F723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723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F723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01DF4E6" w14:textId="5447BE0B" w:rsidR="00BF65A0" w:rsidRDefault="00023B2E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5DDC83" wp14:editId="079C67BB">
            <wp:simplePos x="0" y="0"/>
            <wp:positionH relativeFrom="column">
              <wp:posOffset>4363085</wp:posOffset>
            </wp:positionH>
            <wp:positionV relativeFrom="paragraph">
              <wp:posOffset>6350</wp:posOffset>
            </wp:positionV>
            <wp:extent cx="1409700" cy="755353"/>
            <wp:effectExtent l="0" t="0" r="0" b="6985"/>
            <wp:wrapTight wrapText="bothSides">
              <wp:wrapPolygon edited="0">
                <wp:start x="12843" y="0"/>
                <wp:lineTo x="8465" y="545"/>
                <wp:lineTo x="1459" y="5995"/>
                <wp:lineTo x="1459" y="9265"/>
                <wp:lineTo x="0" y="11990"/>
                <wp:lineTo x="0" y="13625"/>
                <wp:lineTo x="6714" y="17985"/>
                <wp:lineTo x="6714" y="21255"/>
                <wp:lineTo x="8465" y="21255"/>
                <wp:lineTo x="8757" y="17985"/>
                <wp:lineTo x="13427" y="9265"/>
                <wp:lineTo x="21308" y="5995"/>
                <wp:lineTo x="21308" y="1635"/>
                <wp:lineTo x="14595" y="0"/>
                <wp:lineTo x="12843" y="0"/>
              </wp:wrapPolygon>
            </wp:wrapTight>
            <wp:docPr id="8676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5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65A0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BF65A0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75D91198" w14:textId="2F93CDB7" w:rsidR="005F289C" w:rsidRDefault="005F289C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80D0CB0" w14:textId="77777777" w:rsidR="00023B2E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5E77FC5C" w14:textId="2658E707" w:rsidR="00023B2E" w:rsidRPr="003D1396" w:rsidRDefault="00023B2E" w:rsidP="00023B2E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BF65A0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2CC3A5D4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35395D03" w:rsidR="00BF65A0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74B202BF" w14:textId="6C203E3D" w:rsidR="000C6B22" w:rsidRDefault="000C6B22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914933" w14:textId="46144CEA" w:rsidR="000C6B22" w:rsidRDefault="000C6B22" w:rsidP="00D8658B">
      <w:pPr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0C6B22" w:rsidSect="00750BE5">
      <w:headerReference w:type="default" r:id="rId8"/>
      <w:pgSz w:w="11906" w:h="16838"/>
      <w:pgMar w:top="900" w:right="836" w:bottom="8" w:left="709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22B82" w14:textId="77777777" w:rsidR="00527B76" w:rsidRDefault="00527B76">
      <w:r>
        <w:separator/>
      </w:r>
    </w:p>
  </w:endnote>
  <w:endnote w:type="continuationSeparator" w:id="0">
    <w:p w14:paraId="6AF54238" w14:textId="77777777" w:rsidR="00527B76" w:rsidRDefault="00527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A57A" w14:textId="77777777" w:rsidR="00527B76" w:rsidRDefault="00527B76">
      <w:r>
        <w:separator/>
      </w:r>
    </w:p>
  </w:footnote>
  <w:footnote w:type="continuationSeparator" w:id="0">
    <w:p w14:paraId="296BD865" w14:textId="77777777" w:rsidR="00527B76" w:rsidRDefault="00527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A9D27AE" w:rsidR="00B14580" w:rsidRDefault="00746E6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0E4B187">
          <wp:simplePos x="0" y="0"/>
          <wp:positionH relativeFrom="margin">
            <wp:align>left</wp:align>
          </wp:positionH>
          <wp:positionV relativeFrom="page">
            <wp:posOffset>459622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</w:t>
    </w:r>
  </w:p>
  <w:p w14:paraId="70D033A1" w14:textId="7200D3BB" w:rsidR="00B14580" w:rsidRPr="00461DF9" w:rsidRDefault="00746E60" w:rsidP="00746E60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27C2DF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213A301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B70DB7" w:rsidRPr="00BD35CF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22A9FA7E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A12B5F"/>
    <w:multiLevelType w:val="hybridMultilevel"/>
    <w:tmpl w:val="873232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643A92"/>
    <w:multiLevelType w:val="multilevel"/>
    <w:tmpl w:val="4CC0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9784773"/>
    <w:multiLevelType w:val="multilevel"/>
    <w:tmpl w:val="B132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F240409"/>
    <w:multiLevelType w:val="multilevel"/>
    <w:tmpl w:val="DA96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09758">
    <w:abstractNumId w:val="9"/>
  </w:num>
  <w:num w:numId="2" w16cid:durableId="1563835895">
    <w:abstractNumId w:val="7"/>
  </w:num>
  <w:num w:numId="3" w16cid:durableId="549852500">
    <w:abstractNumId w:val="6"/>
  </w:num>
  <w:num w:numId="4" w16cid:durableId="465784926">
    <w:abstractNumId w:val="5"/>
  </w:num>
  <w:num w:numId="5" w16cid:durableId="410926178">
    <w:abstractNumId w:val="4"/>
  </w:num>
  <w:num w:numId="6" w16cid:durableId="1471485374">
    <w:abstractNumId w:val="8"/>
  </w:num>
  <w:num w:numId="7" w16cid:durableId="188685712">
    <w:abstractNumId w:val="3"/>
  </w:num>
  <w:num w:numId="8" w16cid:durableId="394086349">
    <w:abstractNumId w:val="2"/>
  </w:num>
  <w:num w:numId="9" w16cid:durableId="1472135260">
    <w:abstractNumId w:val="1"/>
  </w:num>
  <w:num w:numId="10" w16cid:durableId="648245064">
    <w:abstractNumId w:val="0"/>
  </w:num>
  <w:num w:numId="11" w16cid:durableId="1287156878">
    <w:abstractNumId w:val="15"/>
  </w:num>
  <w:num w:numId="12" w16cid:durableId="1628126369">
    <w:abstractNumId w:val="16"/>
  </w:num>
  <w:num w:numId="13" w16cid:durableId="377709724">
    <w:abstractNumId w:val="13"/>
  </w:num>
  <w:num w:numId="14" w16cid:durableId="1050690783">
    <w:abstractNumId w:val="20"/>
  </w:num>
  <w:num w:numId="15" w16cid:durableId="1078013589">
    <w:abstractNumId w:val="18"/>
  </w:num>
  <w:num w:numId="16" w16cid:durableId="967003912">
    <w:abstractNumId w:val="21"/>
  </w:num>
  <w:num w:numId="17" w16cid:durableId="1349678712">
    <w:abstractNumId w:val="17"/>
  </w:num>
  <w:num w:numId="18" w16cid:durableId="1350333534">
    <w:abstractNumId w:val="10"/>
  </w:num>
  <w:num w:numId="19" w16cid:durableId="1340036303">
    <w:abstractNumId w:val="22"/>
  </w:num>
  <w:num w:numId="20" w16cid:durableId="1771193395">
    <w:abstractNumId w:val="14"/>
  </w:num>
  <w:num w:numId="21" w16cid:durableId="710154430">
    <w:abstractNumId w:val="12"/>
  </w:num>
  <w:num w:numId="22" w16cid:durableId="1530752806">
    <w:abstractNumId w:val="19"/>
  </w:num>
  <w:num w:numId="23" w16cid:durableId="1746225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0AC7"/>
    <w:rsid w:val="00023B2E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C6B22"/>
    <w:rsid w:val="000D6284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96B12"/>
    <w:rsid w:val="00297397"/>
    <w:rsid w:val="002A5606"/>
    <w:rsid w:val="002C2F53"/>
    <w:rsid w:val="002D0BC4"/>
    <w:rsid w:val="002E0586"/>
    <w:rsid w:val="002F1995"/>
    <w:rsid w:val="002F2493"/>
    <w:rsid w:val="00317A00"/>
    <w:rsid w:val="00322356"/>
    <w:rsid w:val="003231AE"/>
    <w:rsid w:val="0033518C"/>
    <w:rsid w:val="00337606"/>
    <w:rsid w:val="00337A66"/>
    <w:rsid w:val="00342855"/>
    <w:rsid w:val="003437C2"/>
    <w:rsid w:val="003547E4"/>
    <w:rsid w:val="003554AD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0776"/>
    <w:rsid w:val="003C2E46"/>
    <w:rsid w:val="003C3196"/>
    <w:rsid w:val="003D1396"/>
    <w:rsid w:val="003D3311"/>
    <w:rsid w:val="003D5412"/>
    <w:rsid w:val="00414627"/>
    <w:rsid w:val="00415B47"/>
    <w:rsid w:val="00420B16"/>
    <w:rsid w:val="00421AFA"/>
    <w:rsid w:val="00425D63"/>
    <w:rsid w:val="00461DF9"/>
    <w:rsid w:val="004643D8"/>
    <w:rsid w:val="00470E74"/>
    <w:rsid w:val="004728C1"/>
    <w:rsid w:val="00473EA5"/>
    <w:rsid w:val="0048205E"/>
    <w:rsid w:val="004831C3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27B76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5F289C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57BD9"/>
    <w:rsid w:val="00661468"/>
    <w:rsid w:val="006649F0"/>
    <w:rsid w:val="00665E79"/>
    <w:rsid w:val="006677AC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372C"/>
    <w:rsid w:val="007152D7"/>
    <w:rsid w:val="00715A84"/>
    <w:rsid w:val="0074054D"/>
    <w:rsid w:val="00746C14"/>
    <w:rsid w:val="00746E60"/>
    <w:rsid w:val="00750BE5"/>
    <w:rsid w:val="00757FC8"/>
    <w:rsid w:val="00762F19"/>
    <w:rsid w:val="007802D8"/>
    <w:rsid w:val="007A49B3"/>
    <w:rsid w:val="007A65F9"/>
    <w:rsid w:val="007B6B21"/>
    <w:rsid w:val="007C2C59"/>
    <w:rsid w:val="007C3556"/>
    <w:rsid w:val="007C794F"/>
    <w:rsid w:val="007E433B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55C8"/>
    <w:rsid w:val="0085640F"/>
    <w:rsid w:val="008567AA"/>
    <w:rsid w:val="008729B0"/>
    <w:rsid w:val="008818EB"/>
    <w:rsid w:val="00892712"/>
    <w:rsid w:val="008961CA"/>
    <w:rsid w:val="008A680A"/>
    <w:rsid w:val="008B0BB0"/>
    <w:rsid w:val="008B22E1"/>
    <w:rsid w:val="008C0DC9"/>
    <w:rsid w:val="008E1BA0"/>
    <w:rsid w:val="008E66A0"/>
    <w:rsid w:val="008E6C4B"/>
    <w:rsid w:val="008F0D79"/>
    <w:rsid w:val="008F18C0"/>
    <w:rsid w:val="00900EE4"/>
    <w:rsid w:val="00904F3B"/>
    <w:rsid w:val="00907648"/>
    <w:rsid w:val="0091070C"/>
    <w:rsid w:val="00930FDE"/>
    <w:rsid w:val="00932BAF"/>
    <w:rsid w:val="00934C7C"/>
    <w:rsid w:val="00937AD8"/>
    <w:rsid w:val="0094030F"/>
    <w:rsid w:val="00965277"/>
    <w:rsid w:val="00984C93"/>
    <w:rsid w:val="00987CE1"/>
    <w:rsid w:val="00987F02"/>
    <w:rsid w:val="0099405C"/>
    <w:rsid w:val="009A1100"/>
    <w:rsid w:val="009A4DAD"/>
    <w:rsid w:val="009B27AA"/>
    <w:rsid w:val="009C4512"/>
    <w:rsid w:val="009C600F"/>
    <w:rsid w:val="009D3723"/>
    <w:rsid w:val="009E04F2"/>
    <w:rsid w:val="009F7234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AF4CF6"/>
    <w:rsid w:val="00B01309"/>
    <w:rsid w:val="00B13A52"/>
    <w:rsid w:val="00B14580"/>
    <w:rsid w:val="00B161E7"/>
    <w:rsid w:val="00B24CF4"/>
    <w:rsid w:val="00B25697"/>
    <w:rsid w:val="00B26993"/>
    <w:rsid w:val="00B275F5"/>
    <w:rsid w:val="00B31A79"/>
    <w:rsid w:val="00B31F2C"/>
    <w:rsid w:val="00B4570C"/>
    <w:rsid w:val="00B51D14"/>
    <w:rsid w:val="00B5208C"/>
    <w:rsid w:val="00B5709B"/>
    <w:rsid w:val="00B60B3A"/>
    <w:rsid w:val="00B60D01"/>
    <w:rsid w:val="00B70DB7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349E"/>
    <w:rsid w:val="00BE41BC"/>
    <w:rsid w:val="00BF3E13"/>
    <w:rsid w:val="00BF4ADA"/>
    <w:rsid w:val="00BF65A0"/>
    <w:rsid w:val="00C01F2D"/>
    <w:rsid w:val="00C05085"/>
    <w:rsid w:val="00C12F58"/>
    <w:rsid w:val="00C1593D"/>
    <w:rsid w:val="00C17FA6"/>
    <w:rsid w:val="00C40A5D"/>
    <w:rsid w:val="00C45227"/>
    <w:rsid w:val="00C5102C"/>
    <w:rsid w:val="00C56C7E"/>
    <w:rsid w:val="00C644CF"/>
    <w:rsid w:val="00C73C0F"/>
    <w:rsid w:val="00C776A4"/>
    <w:rsid w:val="00C80E02"/>
    <w:rsid w:val="00C92DBE"/>
    <w:rsid w:val="00CA2C6C"/>
    <w:rsid w:val="00CA5E16"/>
    <w:rsid w:val="00CB030E"/>
    <w:rsid w:val="00CB0652"/>
    <w:rsid w:val="00CC0600"/>
    <w:rsid w:val="00CC586C"/>
    <w:rsid w:val="00CC78AC"/>
    <w:rsid w:val="00CD7194"/>
    <w:rsid w:val="00CE2671"/>
    <w:rsid w:val="00CF2247"/>
    <w:rsid w:val="00CF2B3B"/>
    <w:rsid w:val="00CF3120"/>
    <w:rsid w:val="00CF3D0F"/>
    <w:rsid w:val="00CF7953"/>
    <w:rsid w:val="00D07232"/>
    <w:rsid w:val="00D10245"/>
    <w:rsid w:val="00D21BDD"/>
    <w:rsid w:val="00D232A4"/>
    <w:rsid w:val="00D23AB4"/>
    <w:rsid w:val="00D34210"/>
    <w:rsid w:val="00D41FFC"/>
    <w:rsid w:val="00D45E5D"/>
    <w:rsid w:val="00D464E1"/>
    <w:rsid w:val="00D5625E"/>
    <w:rsid w:val="00D6579E"/>
    <w:rsid w:val="00D65F07"/>
    <w:rsid w:val="00D704F3"/>
    <w:rsid w:val="00D8658B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C3497"/>
    <w:rsid w:val="00EE62FA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47DE8"/>
    <w:rsid w:val="00F5180D"/>
    <w:rsid w:val="00F51B21"/>
    <w:rsid w:val="00F51D87"/>
    <w:rsid w:val="00F52DA3"/>
    <w:rsid w:val="00F533EF"/>
    <w:rsid w:val="00F6222D"/>
    <w:rsid w:val="00F649D8"/>
    <w:rsid w:val="00F8455C"/>
    <w:rsid w:val="00F84C4F"/>
    <w:rsid w:val="00F87C2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2026-07-30T11:28:00Z</cp:lastPrinted>
  <dcterms:created xsi:type="dcterms:W3CDTF">2026-07-30T11:28:00Z</dcterms:created>
  <dcterms:modified xsi:type="dcterms:W3CDTF">2026-07-30T11:29:00Z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