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BC8E1" w14:textId="77777777" w:rsidR="00885B28" w:rsidRDefault="00885B28" w:rsidP="00A03137">
      <w:pPr>
        <w:ind w:left="360"/>
        <w:rPr>
          <w:rFonts w:ascii="Tahoma" w:hAnsi="Tahoma" w:cs="Tahoma"/>
          <w:sz w:val="25"/>
          <w:szCs w:val="25"/>
        </w:rPr>
      </w:pPr>
      <w:bookmarkStart w:id="0" w:name="_Hlk201913794"/>
    </w:p>
    <w:p w14:paraId="0F390E74" w14:textId="095C4766" w:rsidR="00A03137" w:rsidRPr="00A03137" w:rsidRDefault="00A03137" w:rsidP="00A03137">
      <w:pPr>
        <w:ind w:left="360"/>
        <w:rPr>
          <w:rFonts w:ascii="Tahoma" w:hAnsi="Tahoma" w:cs="Tahoma"/>
          <w:sz w:val="25"/>
          <w:szCs w:val="25"/>
        </w:rPr>
      </w:pPr>
      <w:r w:rsidRPr="00A03137">
        <w:rPr>
          <w:rFonts w:ascii="Tahoma" w:hAnsi="Tahoma" w:cs="Tahoma"/>
          <w:sz w:val="25"/>
          <w:szCs w:val="25"/>
        </w:rPr>
        <w:t>The D</w:t>
      </w:r>
      <w:r w:rsidR="00D45E5D">
        <w:rPr>
          <w:rFonts w:ascii="Tahoma" w:hAnsi="Tahoma" w:cs="Tahoma"/>
          <w:sz w:val="25"/>
          <w:szCs w:val="25"/>
        </w:rPr>
        <w:t>irector</w:t>
      </w:r>
      <w:r w:rsidRPr="00A03137">
        <w:rPr>
          <w:rFonts w:ascii="Tahoma" w:hAnsi="Tahoma" w:cs="Tahoma"/>
          <w:sz w:val="25"/>
          <w:szCs w:val="25"/>
        </w:rPr>
        <w:t>,</w:t>
      </w:r>
    </w:p>
    <w:p w14:paraId="6DE315EC" w14:textId="2B0462DF" w:rsidR="00A03137" w:rsidRDefault="00D45E5D" w:rsidP="00A03137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Department of Skill Development</w:t>
      </w:r>
      <w:r w:rsidR="00A03137" w:rsidRPr="00A03137">
        <w:rPr>
          <w:rFonts w:ascii="Tahoma" w:hAnsi="Tahoma" w:cs="Tahoma"/>
          <w:sz w:val="25"/>
          <w:szCs w:val="25"/>
        </w:rPr>
        <w:t>,</w:t>
      </w:r>
    </w:p>
    <w:p w14:paraId="0B884D58" w14:textId="74D015D9" w:rsidR="00173553" w:rsidRDefault="00173553" w:rsidP="00A03137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Jammu and Kashmir.</w:t>
      </w:r>
    </w:p>
    <w:p w14:paraId="40D62086" w14:textId="77777777" w:rsidR="00A03137" w:rsidRDefault="00A03137" w:rsidP="00A03137">
      <w:pPr>
        <w:ind w:left="360"/>
        <w:rPr>
          <w:rFonts w:ascii="Tahoma" w:hAnsi="Tahoma" w:cs="Tahoma"/>
          <w:sz w:val="25"/>
          <w:szCs w:val="25"/>
        </w:rPr>
      </w:pPr>
    </w:p>
    <w:p w14:paraId="195D4B6A" w14:textId="685F9A79" w:rsidR="00D45E5D" w:rsidRDefault="00173553" w:rsidP="00D45E5D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CA3F45">
        <w:rPr>
          <w:rFonts w:ascii="Tahoma" w:hAnsi="Tahoma" w:cs="Tahoma"/>
          <w:color w:val="1F1F1F"/>
          <w:sz w:val="25"/>
          <w:szCs w:val="25"/>
        </w:rPr>
        <w:t xml:space="preserve">       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Dated:</w:t>
      </w:r>
      <w:r w:rsidR="00DE2F2A">
        <w:rPr>
          <w:rFonts w:ascii="Tahoma" w:hAnsi="Tahoma" w:cs="Tahoma"/>
          <w:color w:val="1F1F1F"/>
          <w:sz w:val="25"/>
          <w:szCs w:val="25"/>
        </w:rPr>
        <w:t>1</w:t>
      </w:r>
      <w:r w:rsidR="00F21194">
        <w:rPr>
          <w:rFonts w:ascii="Tahoma" w:hAnsi="Tahoma" w:cs="Tahoma"/>
          <w:color w:val="1F1F1F"/>
          <w:sz w:val="25"/>
          <w:szCs w:val="25"/>
        </w:rPr>
        <w:t>5</w:t>
      </w:r>
      <w:r>
        <w:rPr>
          <w:rFonts w:ascii="Tahoma" w:hAnsi="Tahoma" w:cs="Tahoma"/>
          <w:color w:val="1F1F1F"/>
          <w:sz w:val="25"/>
          <w:szCs w:val="25"/>
        </w:rPr>
        <w:t>-0</w:t>
      </w:r>
      <w:r w:rsidR="003C2E46">
        <w:rPr>
          <w:rFonts w:ascii="Tahoma" w:hAnsi="Tahoma" w:cs="Tahoma"/>
          <w:color w:val="1F1F1F"/>
          <w:sz w:val="25"/>
          <w:szCs w:val="25"/>
        </w:rPr>
        <w:t>7</w:t>
      </w:r>
      <w:r>
        <w:rPr>
          <w:rFonts w:ascii="Tahoma" w:hAnsi="Tahoma" w:cs="Tahoma"/>
          <w:color w:val="1F1F1F"/>
          <w:sz w:val="25"/>
          <w:szCs w:val="25"/>
        </w:rPr>
        <w:t>-2025</w:t>
      </w:r>
      <w:bookmarkEnd w:id="0"/>
    </w:p>
    <w:p w14:paraId="343856B7" w14:textId="77777777" w:rsidR="00D45E5D" w:rsidRPr="00D45E5D" w:rsidRDefault="00D45E5D" w:rsidP="00D45E5D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2ABE1DD6" w14:textId="541E2C6B" w:rsidR="00DE2F2A" w:rsidRDefault="00D45E5D" w:rsidP="00DE2F2A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D45E5D">
        <w:rPr>
          <w:rFonts w:ascii="Tahoma" w:hAnsi="Tahoma" w:cs="Tahoma"/>
          <w:b/>
          <w:bCs/>
          <w:color w:val="1F1F1F"/>
          <w:sz w:val="25"/>
          <w:szCs w:val="25"/>
        </w:rPr>
        <w:t>Subject:</w:t>
      </w:r>
      <w:r w:rsidR="00DE2F2A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F21194">
        <w:rPr>
          <w:rFonts w:ascii="Tahoma" w:hAnsi="Tahoma" w:cs="Tahoma"/>
          <w:b/>
          <w:bCs/>
          <w:color w:val="1F1F1F"/>
          <w:sz w:val="25"/>
          <w:szCs w:val="25"/>
        </w:rPr>
        <w:t>Requirement of Machinery and Equipments for various Branches in Kashmir Government Polytechnic college Srinagar.</w:t>
      </w:r>
    </w:p>
    <w:p w14:paraId="249AD80B" w14:textId="77777777" w:rsidR="00F21194" w:rsidRDefault="00F21194" w:rsidP="00DE2F2A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08F8FCBE" w14:textId="77777777" w:rsidR="00DE2F2A" w:rsidRDefault="00DE2F2A" w:rsidP="00DE2F2A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51D7F8B1" w14:textId="434AB445" w:rsidR="00885B28" w:rsidRDefault="00D268B2" w:rsidP="00F21194">
      <w:pPr>
        <w:ind w:left="142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885B28" w:rsidRPr="00885B28">
        <w:rPr>
          <w:rFonts w:ascii="Tahoma" w:hAnsi="Tahoma" w:cs="Tahoma"/>
          <w:color w:val="1F1F1F"/>
          <w:sz w:val="25"/>
          <w:szCs w:val="25"/>
        </w:rPr>
        <w:t>Sir,</w:t>
      </w:r>
    </w:p>
    <w:p w14:paraId="4B28F781" w14:textId="7DABE31B" w:rsidR="00F21194" w:rsidRDefault="00F21194" w:rsidP="00F21194">
      <w:pPr>
        <w:ind w:left="142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8AB2B77" w14:textId="24674E6A" w:rsidR="00F21194" w:rsidRPr="00F21194" w:rsidRDefault="00F21194" w:rsidP="00D268B2">
      <w:pPr>
        <w:ind w:left="284" w:hanging="142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Enclosed herewith kindly find the </w:t>
      </w:r>
      <w:r w:rsidRPr="00F21194">
        <w:rPr>
          <w:rFonts w:ascii="Tahoma" w:hAnsi="Tahoma" w:cs="Tahoma"/>
          <w:color w:val="1F1F1F"/>
          <w:sz w:val="25"/>
          <w:szCs w:val="25"/>
        </w:rPr>
        <w:t xml:space="preserve">list of required </w:t>
      </w:r>
      <w:r>
        <w:rPr>
          <w:rFonts w:ascii="Tahoma" w:hAnsi="Tahoma" w:cs="Tahoma"/>
          <w:color w:val="1F1F1F"/>
          <w:sz w:val="25"/>
          <w:szCs w:val="25"/>
        </w:rPr>
        <w:t>M</w:t>
      </w:r>
      <w:r w:rsidRPr="00F21194">
        <w:rPr>
          <w:rFonts w:ascii="Tahoma" w:hAnsi="Tahoma" w:cs="Tahoma"/>
          <w:color w:val="1F1F1F"/>
          <w:sz w:val="25"/>
          <w:szCs w:val="25"/>
        </w:rPr>
        <w:t xml:space="preserve">achinery and </w:t>
      </w:r>
      <w:r>
        <w:rPr>
          <w:rFonts w:ascii="Tahoma" w:hAnsi="Tahoma" w:cs="Tahoma"/>
          <w:color w:val="1F1F1F"/>
          <w:sz w:val="25"/>
          <w:szCs w:val="25"/>
        </w:rPr>
        <w:t>E</w:t>
      </w:r>
      <w:r w:rsidRPr="00F21194">
        <w:rPr>
          <w:rFonts w:ascii="Tahoma" w:hAnsi="Tahoma" w:cs="Tahoma"/>
          <w:color w:val="1F1F1F"/>
          <w:sz w:val="25"/>
          <w:szCs w:val="25"/>
        </w:rPr>
        <w:t xml:space="preserve">quipment for various </w:t>
      </w:r>
      <w:r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D268B2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F21194">
        <w:rPr>
          <w:rFonts w:ascii="Tahoma" w:hAnsi="Tahoma" w:cs="Tahoma"/>
          <w:color w:val="1F1F1F"/>
          <w:sz w:val="25"/>
          <w:szCs w:val="25"/>
        </w:rPr>
        <w:t>branches of Kashmir Government Polytechnic College, Srinagar.</w:t>
      </w:r>
    </w:p>
    <w:p w14:paraId="77641E68" w14:textId="77777777" w:rsidR="00CA3F45" w:rsidRDefault="00CA3F45" w:rsidP="00E50B6A">
      <w:pPr>
        <w:spacing w:line="276" w:lineRule="auto"/>
        <w:ind w:left="142" w:hanging="142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55993C7" w14:textId="65A9CECE" w:rsidR="00C12F58" w:rsidRDefault="00C12F58" w:rsidP="00D45E5D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E8F84B2" w14:textId="72E2751B" w:rsidR="00F21194" w:rsidRDefault="00F21194" w:rsidP="00D45E5D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9CB3E3C" w14:textId="0332457C" w:rsidR="00CD7194" w:rsidRDefault="00CD7194" w:rsidP="00BC2334">
      <w:pPr>
        <w:tabs>
          <w:tab w:val="left" w:pos="7371"/>
        </w:tabs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</w:t>
      </w:r>
      <w:r w:rsidR="00BC2334">
        <w:rPr>
          <w:rFonts w:ascii="Tahoma" w:hAnsi="Tahoma" w:cs="Tahoma"/>
          <w:color w:val="1F1F1F"/>
          <w:sz w:val="25"/>
          <w:szCs w:val="25"/>
        </w:rPr>
        <w:t xml:space="preserve">         </w:t>
      </w:r>
      <w:r w:rsidR="00F21194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BC2334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>Yours</w:t>
      </w:r>
      <w:r w:rsidR="00BC2334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15F2EC46" w14:textId="3AA04A76" w:rsidR="00076EA7" w:rsidRPr="00337606" w:rsidRDefault="00F21194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noProof/>
          <w:color w:val="1F1F1F"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7CEDD3" wp14:editId="4B457949">
                <wp:simplePos x="0" y="0"/>
                <wp:positionH relativeFrom="column">
                  <wp:posOffset>17704</wp:posOffset>
                </wp:positionH>
                <wp:positionV relativeFrom="paragraph">
                  <wp:posOffset>5740</wp:posOffset>
                </wp:positionV>
                <wp:extent cx="2391766" cy="475488"/>
                <wp:effectExtent l="0" t="0" r="8890" b="127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1766" cy="4754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2DD031" w14:textId="77777777" w:rsidR="00F21194" w:rsidRPr="00F21194" w:rsidRDefault="00F21194" w:rsidP="00F21194">
                            <w:pPr>
                              <w:spacing w:line="360" w:lineRule="auto"/>
                              <w:jc w:val="both"/>
                              <w:rPr>
                                <w:rFonts w:ascii="Tahoma" w:hAnsi="Tahoma" w:cs="Tahoma"/>
                                <w:b/>
                                <w:bCs/>
                                <w:color w:val="1F1F1F"/>
                              </w:rPr>
                            </w:pPr>
                            <w:proofErr w:type="spellStart"/>
                            <w:proofErr w:type="gramStart"/>
                            <w:r w:rsidRPr="00F21194">
                              <w:rPr>
                                <w:rFonts w:ascii="Tahoma" w:hAnsi="Tahoma" w:cs="Tahoma"/>
                                <w:b/>
                                <w:bCs/>
                                <w:color w:val="1F1F1F"/>
                              </w:rPr>
                              <w:t>Enclosure:List</w:t>
                            </w:r>
                            <w:proofErr w:type="spellEnd"/>
                            <w:proofErr w:type="gramEnd"/>
                            <w:r w:rsidRPr="00F21194">
                              <w:rPr>
                                <w:rFonts w:ascii="Tahoma" w:hAnsi="Tahoma" w:cs="Tahoma"/>
                                <w:b/>
                                <w:bCs/>
                                <w:color w:val="1F1F1F"/>
                              </w:rPr>
                              <w:t xml:space="preserve"> of M&amp;E-88 Pages </w:t>
                            </w:r>
                          </w:p>
                          <w:p w14:paraId="5E51B93C" w14:textId="77777777" w:rsidR="00F21194" w:rsidRDefault="00F2119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67CEDD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.4pt;margin-top:.45pt;width:188.35pt;height:37.4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" fillcolor="white [3201]" stroked="f" strokeweight=".5pt">
                <v:textbox>
                  <w:txbxContent>
                    <w:p w14:paraId="482DD031" w14:textId="77777777" w:rsidR="00F21194" w:rsidRPr="00F21194" w:rsidRDefault="00F21194" w:rsidP="00F21194">
                      <w:pPr>
                        <w:spacing w:line="360" w:lineRule="auto"/>
                        <w:jc w:val="both"/>
                        <w:rPr>
                          <w:rFonts w:ascii="Tahoma" w:hAnsi="Tahoma" w:cs="Tahoma"/>
                          <w:b/>
                          <w:bCs/>
                          <w:color w:val="1F1F1F"/>
                        </w:rPr>
                      </w:pPr>
                      <w:proofErr w:type="spellStart"/>
                      <w:proofErr w:type="gramStart"/>
                      <w:r w:rsidRPr="00F21194">
                        <w:rPr>
                          <w:rFonts w:ascii="Tahoma" w:hAnsi="Tahoma" w:cs="Tahoma"/>
                          <w:b/>
                          <w:bCs/>
                          <w:color w:val="1F1F1F"/>
                        </w:rPr>
                        <w:t>Enclosure:List</w:t>
                      </w:r>
                      <w:proofErr w:type="spellEnd"/>
                      <w:proofErr w:type="gramEnd"/>
                      <w:r w:rsidRPr="00F21194">
                        <w:rPr>
                          <w:rFonts w:ascii="Tahoma" w:hAnsi="Tahoma" w:cs="Tahoma"/>
                          <w:b/>
                          <w:bCs/>
                          <w:color w:val="1F1F1F"/>
                        </w:rPr>
                        <w:t xml:space="preserve"> of M&amp;E-88 Pages </w:t>
                      </w:r>
                    </w:p>
                    <w:p w14:paraId="5E51B93C" w14:textId="77777777" w:rsidR="00F21194" w:rsidRDefault="00F21194"/>
                  </w:txbxContent>
                </v:textbox>
              </v:shape>
            </w:pict>
          </mc:Fallback>
        </mc:AlternateContent>
      </w:r>
      <w:r w:rsidR="00AB2CF2"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3C2E46">
        <w:rPr>
          <w:rFonts w:ascii="Tahoma" w:hAnsi="Tahoma" w:cs="Tahoma"/>
          <w:color w:val="1F1F1F"/>
          <w:sz w:val="25"/>
          <w:szCs w:val="25"/>
        </w:rPr>
        <w:t xml:space="preserve">              </w:t>
      </w:r>
    </w:p>
    <w:p w14:paraId="65FE15CF" w14:textId="77777777" w:rsidR="00BC2334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036B2B2F" w:rsidR="00247F81" w:rsidRPr="003D1396" w:rsidRDefault="00BC2334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FBE2CB0" w14:textId="28616AE8" w:rsidR="00683CF5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C4F1CC0" w14:textId="420EBCC1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A6C0B22" w14:textId="2DF3FB15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75F08D" w14:textId="1E9A358E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8F0D79">
      <w:headerReference w:type="default" r:id="rId7"/>
      <w:pgSz w:w="11906" w:h="16838"/>
      <w:pgMar w:top="1170" w:right="92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DB8DE6" w14:textId="77777777" w:rsidR="00CC2769" w:rsidRDefault="00CC2769">
      <w:r>
        <w:separator/>
      </w:r>
    </w:p>
  </w:endnote>
  <w:endnote w:type="continuationSeparator" w:id="0">
    <w:p w14:paraId="7FEC896D" w14:textId="77777777" w:rsidR="00CC2769" w:rsidRDefault="00CC27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8B9475" w14:textId="77777777" w:rsidR="00CC2769" w:rsidRDefault="00CC2769">
      <w:r>
        <w:separator/>
      </w:r>
    </w:p>
  </w:footnote>
  <w:footnote w:type="continuationSeparator" w:id="0">
    <w:p w14:paraId="3206EC9C" w14:textId="77777777" w:rsidR="00CC2769" w:rsidRDefault="00CC27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C611BA1"/>
    <w:multiLevelType w:val="multilevel"/>
    <w:tmpl w:val="425E5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3"/>
  </w:num>
  <w:num w:numId="13">
    <w:abstractNumId w:val="11"/>
  </w:num>
  <w:num w:numId="14">
    <w:abstractNumId w:val="17"/>
  </w:num>
  <w:num w:numId="15">
    <w:abstractNumId w:val="15"/>
  </w:num>
  <w:num w:numId="16">
    <w:abstractNumId w:val="18"/>
  </w:num>
  <w:num w:numId="17">
    <w:abstractNumId w:val="14"/>
  </w:num>
  <w:num w:numId="18">
    <w:abstractNumId w:val="10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7E9"/>
    <w:rsid w:val="00045AAD"/>
    <w:rsid w:val="00050A31"/>
    <w:rsid w:val="000716D2"/>
    <w:rsid w:val="00071AAB"/>
    <w:rsid w:val="0007558A"/>
    <w:rsid w:val="00076EA7"/>
    <w:rsid w:val="00082091"/>
    <w:rsid w:val="000B76C4"/>
    <w:rsid w:val="000C20B0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1E4"/>
    <w:rsid w:val="00216417"/>
    <w:rsid w:val="00217E71"/>
    <w:rsid w:val="00247F81"/>
    <w:rsid w:val="0026631D"/>
    <w:rsid w:val="00272108"/>
    <w:rsid w:val="00297397"/>
    <w:rsid w:val="002A5606"/>
    <w:rsid w:val="002C2F53"/>
    <w:rsid w:val="002D0BC4"/>
    <w:rsid w:val="002F1995"/>
    <w:rsid w:val="00301E2D"/>
    <w:rsid w:val="00322356"/>
    <w:rsid w:val="0033518C"/>
    <w:rsid w:val="00337606"/>
    <w:rsid w:val="00342855"/>
    <w:rsid w:val="003437C2"/>
    <w:rsid w:val="00344A03"/>
    <w:rsid w:val="0036038D"/>
    <w:rsid w:val="00360589"/>
    <w:rsid w:val="003735B5"/>
    <w:rsid w:val="003737B7"/>
    <w:rsid w:val="00377186"/>
    <w:rsid w:val="0037797E"/>
    <w:rsid w:val="00381641"/>
    <w:rsid w:val="003832DA"/>
    <w:rsid w:val="003A1C03"/>
    <w:rsid w:val="003C2E46"/>
    <w:rsid w:val="003C3196"/>
    <w:rsid w:val="003D1396"/>
    <w:rsid w:val="003E0D73"/>
    <w:rsid w:val="00414627"/>
    <w:rsid w:val="00420B16"/>
    <w:rsid w:val="00421AFA"/>
    <w:rsid w:val="00425A12"/>
    <w:rsid w:val="00425D63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08C9"/>
    <w:rsid w:val="00527AED"/>
    <w:rsid w:val="00532E22"/>
    <w:rsid w:val="005366CB"/>
    <w:rsid w:val="005511E0"/>
    <w:rsid w:val="00554BB2"/>
    <w:rsid w:val="005647F2"/>
    <w:rsid w:val="005662D1"/>
    <w:rsid w:val="00572053"/>
    <w:rsid w:val="00573A09"/>
    <w:rsid w:val="0058776A"/>
    <w:rsid w:val="005A4526"/>
    <w:rsid w:val="005A46EE"/>
    <w:rsid w:val="005B473D"/>
    <w:rsid w:val="005C1B16"/>
    <w:rsid w:val="005E53D0"/>
    <w:rsid w:val="005E759A"/>
    <w:rsid w:val="005F0F78"/>
    <w:rsid w:val="006002EB"/>
    <w:rsid w:val="006128EF"/>
    <w:rsid w:val="006264B4"/>
    <w:rsid w:val="00632CB9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52D7"/>
    <w:rsid w:val="00715A84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85B28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A5C1D"/>
    <w:rsid w:val="00AB2CF2"/>
    <w:rsid w:val="00AC3FB9"/>
    <w:rsid w:val="00AC702A"/>
    <w:rsid w:val="00AD0FA7"/>
    <w:rsid w:val="00AD226F"/>
    <w:rsid w:val="00AF292B"/>
    <w:rsid w:val="00AF4BE2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334"/>
    <w:rsid w:val="00BC2546"/>
    <w:rsid w:val="00BD636C"/>
    <w:rsid w:val="00BE41BC"/>
    <w:rsid w:val="00BF3E13"/>
    <w:rsid w:val="00C05085"/>
    <w:rsid w:val="00C12F58"/>
    <w:rsid w:val="00C1593D"/>
    <w:rsid w:val="00C17FA6"/>
    <w:rsid w:val="00C45227"/>
    <w:rsid w:val="00C56C7E"/>
    <w:rsid w:val="00C644CF"/>
    <w:rsid w:val="00C73C0F"/>
    <w:rsid w:val="00C776A4"/>
    <w:rsid w:val="00CA2C6C"/>
    <w:rsid w:val="00CA3F45"/>
    <w:rsid w:val="00CB030E"/>
    <w:rsid w:val="00CB0652"/>
    <w:rsid w:val="00CC0600"/>
    <w:rsid w:val="00CC2769"/>
    <w:rsid w:val="00CC586C"/>
    <w:rsid w:val="00CC78AC"/>
    <w:rsid w:val="00CD7194"/>
    <w:rsid w:val="00CF3120"/>
    <w:rsid w:val="00CF7953"/>
    <w:rsid w:val="00D07232"/>
    <w:rsid w:val="00D10245"/>
    <w:rsid w:val="00D21BDD"/>
    <w:rsid w:val="00D268B2"/>
    <w:rsid w:val="00D34210"/>
    <w:rsid w:val="00D45E5D"/>
    <w:rsid w:val="00D464E1"/>
    <w:rsid w:val="00D5625E"/>
    <w:rsid w:val="00D6579E"/>
    <w:rsid w:val="00D65F07"/>
    <w:rsid w:val="00D704F3"/>
    <w:rsid w:val="00D80CBE"/>
    <w:rsid w:val="00D92B62"/>
    <w:rsid w:val="00D92BB7"/>
    <w:rsid w:val="00DC76D2"/>
    <w:rsid w:val="00DD30ED"/>
    <w:rsid w:val="00DE2F2A"/>
    <w:rsid w:val="00DE34B8"/>
    <w:rsid w:val="00DF03A7"/>
    <w:rsid w:val="00E00548"/>
    <w:rsid w:val="00E03670"/>
    <w:rsid w:val="00E05D9F"/>
    <w:rsid w:val="00E50B6A"/>
    <w:rsid w:val="00E51F8D"/>
    <w:rsid w:val="00E64C21"/>
    <w:rsid w:val="00E66F64"/>
    <w:rsid w:val="00E67631"/>
    <w:rsid w:val="00E7798A"/>
    <w:rsid w:val="00E81656"/>
    <w:rsid w:val="00EC24C6"/>
    <w:rsid w:val="00EF2933"/>
    <w:rsid w:val="00F05146"/>
    <w:rsid w:val="00F1115D"/>
    <w:rsid w:val="00F21194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1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6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4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8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03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0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57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6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2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kgpolysgr58@gmail.com</cp:lastModifiedBy>
  <cp:revision>2</cp:revision>
  <cp:lastPrinted>2025-07-15T04:38:00Z</cp:lastPrinted>
  <dcterms:created xsi:type="dcterms:W3CDTF">2025-07-15T04:39:00Z</dcterms:created>
  <dcterms:modified xsi:type="dcterms:W3CDTF">2025-07-15T04:39:00Z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