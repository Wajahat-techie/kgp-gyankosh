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7DFBC" w14:textId="330C8A24" w:rsidR="003F5B25" w:rsidRDefault="003F5B25" w:rsidP="00A0748B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61AE1E77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6FD3967E" w14:textId="43637C32" w:rsidR="00A0748B" w:rsidRPr="00A0748B" w:rsidRDefault="00257BE9" w:rsidP="00A0748B">
      <w:pPr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No:</w:t>
      </w:r>
      <w:r>
        <w:rPr>
          <w:rFonts w:ascii="Tahoma" w:hAnsi="Tahoma" w:cs="Tahoma"/>
          <w:sz w:val="24"/>
          <w:szCs w:val="24"/>
        </w:rPr>
        <w:t xml:space="preserve"> KGP</w:t>
      </w:r>
      <w:r w:rsidR="00C26896">
        <w:rPr>
          <w:rFonts w:ascii="Tahoma" w:hAnsi="Tahoma" w:cs="Tahoma"/>
          <w:sz w:val="24"/>
          <w:szCs w:val="24"/>
        </w:rPr>
        <w:t>/Estt/2023/</w:t>
      </w:r>
      <w:r w:rsidR="003603AC">
        <w:rPr>
          <w:rFonts w:ascii="Tahoma" w:hAnsi="Tahoma" w:cs="Tahoma"/>
          <w:sz w:val="24"/>
          <w:szCs w:val="24"/>
        </w:rPr>
        <w:t xml:space="preserve">              </w:t>
      </w:r>
      <w:r w:rsidR="00A0748B" w:rsidRPr="00A0748B">
        <w:rPr>
          <w:rFonts w:ascii="Tahoma" w:hAnsi="Tahoma" w:cs="Tahoma"/>
          <w:sz w:val="24"/>
          <w:szCs w:val="24"/>
        </w:rPr>
        <w:t xml:space="preserve">   </w:t>
      </w:r>
      <w:r w:rsidR="00A0748B">
        <w:rPr>
          <w:rFonts w:ascii="Tahoma" w:hAnsi="Tahoma" w:cs="Tahoma"/>
          <w:sz w:val="24"/>
          <w:szCs w:val="24"/>
        </w:rPr>
        <w:t xml:space="preserve">                    </w:t>
      </w:r>
      <w:r w:rsidR="00906CAD">
        <w:rPr>
          <w:rFonts w:ascii="Tahoma" w:hAnsi="Tahoma" w:cs="Tahoma"/>
          <w:sz w:val="24"/>
          <w:szCs w:val="24"/>
        </w:rPr>
        <w:t xml:space="preserve"> </w:t>
      </w:r>
      <w:r w:rsidR="00C26896">
        <w:rPr>
          <w:rFonts w:ascii="Tahoma" w:hAnsi="Tahoma" w:cs="Tahoma"/>
          <w:sz w:val="24"/>
          <w:szCs w:val="24"/>
        </w:rPr>
        <w:t xml:space="preserve">       </w:t>
      </w:r>
      <w:r w:rsidR="00A0748B">
        <w:rPr>
          <w:rFonts w:ascii="Tahoma" w:hAnsi="Tahoma" w:cs="Tahoma"/>
          <w:sz w:val="24"/>
          <w:szCs w:val="24"/>
        </w:rPr>
        <w:t xml:space="preserve"> </w:t>
      </w:r>
      <w:r w:rsidR="00A0748B" w:rsidRPr="00A0748B">
        <w:rPr>
          <w:rFonts w:ascii="Tahoma" w:hAnsi="Tahoma" w:cs="Tahoma"/>
          <w:sz w:val="24"/>
          <w:szCs w:val="24"/>
        </w:rPr>
        <w:t>Date</w:t>
      </w:r>
      <w:r w:rsidR="00A0748B">
        <w:rPr>
          <w:rFonts w:ascii="Tahoma" w:hAnsi="Tahoma" w:cs="Tahoma"/>
          <w:sz w:val="24"/>
          <w:szCs w:val="24"/>
        </w:rPr>
        <w:t>d</w:t>
      </w:r>
      <w:r w:rsidR="00A0748B" w:rsidRPr="00A0748B">
        <w:rPr>
          <w:rFonts w:ascii="Tahoma" w:hAnsi="Tahoma" w:cs="Tahoma"/>
          <w:sz w:val="24"/>
          <w:szCs w:val="24"/>
        </w:rPr>
        <w:t>:</w:t>
      </w:r>
      <w:r w:rsidR="00C26896">
        <w:rPr>
          <w:rFonts w:ascii="Tahoma" w:hAnsi="Tahoma" w:cs="Tahoma"/>
          <w:sz w:val="24"/>
          <w:szCs w:val="24"/>
        </w:rPr>
        <w:t>1</w:t>
      </w:r>
      <w:r w:rsidR="00375091">
        <w:rPr>
          <w:rFonts w:ascii="Tahoma" w:hAnsi="Tahoma" w:cs="Tahoma"/>
          <w:sz w:val="24"/>
          <w:szCs w:val="24"/>
        </w:rPr>
        <w:t>9</w:t>
      </w:r>
      <w:r w:rsidR="00C26896">
        <w:rPr>
          <w:rFonts w:ascii="Tahoma" w:hAnsi="Tahoma" w:cs="Tahoma"/>
          <w:sz w:val="24"/>
          <w:szCs w:val="24"/>
        </w:rPr>
        <w:t>-0</w:t>
      </w:r>
      <w:r w:rsidR="003603AC">
        <w:rPr>
          <w:rFonts w:ascii="Tahoma" w:hAnsi="Tahoma" w:cs="Tahoma"/>
          <w:sz w:val="24"/>
          <w:szCs w:val="24"/>
        </w:rPr>
        <w:t>9</w:t>
      </w:r>
      <w:r w:rsidR="00C26896">
        <w:rPr>
          <w:rFonts w:ascii="Tahoma" w:hAnsi="Tahoma" w:cs="Tahoma"/>
          <w:sz w:val="24"/>
          <w:szCs w:val="24"/>
        </w:rPr>
        <w:t>-2023</w:t>
      </w:r>
      <w:r w:rsidR="00A0748B">
        <w:rPr>
          <w:rFonts w:ascii="Tahoma" w:hAnsi="Tahoma" w:cs="Tahoma"/>
          <w:sz w:val="24"/>
          <w:szCs w:val="24"/>
        </w:rPr>
        <w:t xml:space="preserve">  </w:t>
      </w:r>
      <w:r w:rsidR="00A0748B" w:rsidRPr="00A0748B">
        <w:rPr>
          <w:rFonts w:ascii="Tahoma" w:hAnsi="Tahoma" w:cs="Tahoma"/>
          <w:sz w:val="24"/>
          <w:szCs w:val="24"/>
        </w:rPr>
        <w:t xml:space="preserve">                                                                                  </w:t>
      </w:r>
    </w:p>
    <w:p w14:paraId="234142C1" w14:textId="77777777" w:rsidR="00A0748B" w:rsidRPr="00A0748B" w:rsidRDefault="00A0748B" w:rsidP="00A0748B">
      <w:pPr>
        <w:ind w:left="-900"/>
        <w:jc w:val="both"/>
        <w:rPr>
          <w:rFonts w:ascii="Tahoma" w:hAnsi="Tahoma" w:cs="Tahoma"/>
          <w:sz w:val="24"/>
          <w:szCs w:val="24"/>
        </w:rPr>
      </w:pPr>
    </w:p>
    <w:p w14:paraId="4B20A9F3" w14:textId="406F257C" w:rsidR="00A0748B" w:rsidRDefault="003603AC" w:rsidP="003603AC">
      <w:pPr>
        <w:ind w:left="-900"/>
        <w:jc w:val="both"/>
        <w:rPr>
          <w:rFonts w:ascii="Tahoma" w:hAnsi="Tahoma" w:cs="Tahoma"/>
          <w:b/>
          <w:bCs/>
          <w:sz w:val="24"/>
          <w:szCs w:val="24"/>
        </w:rPr>
      </w:pPr>
      <w:r w:rsidRPr="003603AC">
        <w:rPr>
          <w:rFonts w:ascii="Tahoma" w:hAnsi="Tahoma" w:cs="Tahoma"/>
          <w:b/>
          <w:bCs/>
          <w:sz w:val="24"/>
          <w:szCs w:val="24"/>
        </w:rPr>
        <w:t>Subject: Assignment of Duties for Sweepers</w:t>
      </w:r>
      <w:r w:rsidR="00257BE9">
        <w:rPr>
          <w:rFonts w:ascii="Tahoma" w:hAnsi="Tahoma" w:cs="Tahoma"/>
          <w:b/>
          <w:bCs/>
          <w:sz w:val="24"/>
          <w:szCs w:val="24"/>
        </w:rPr>
        <w:t xml:space="preserve"> for this Institution.</w:t>
      </w:r>
    </w:p>
    <w:p w14:paraId="060452AD" w14:textId="77777777" w:rsidR="003603AC" w:rsidRPr="003603AC" w:rsidRDefault="003603AC" w:rsidP="003603AC">
      <w:pPr>
        <w:ind w:left="-90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150F3CB0" w14:textId="1C0CD707" w:rsidR="00A0748B" w:rsidRDefault="003603AC" w:rsidP="00490BB9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3603AC">
        <w:rPr>
          <w:rFonts w:ascii="Tahoma" w:hAnsi="Tahoma" w:cs="Tahoma"/>
          <w:sz w:val="24"/>
          <w:szCs w:val="24"/>
        </w:rPr>
        <w:t>Maintaining a clean and hygienic environment within our institution is paramount to our commitment to excellence. To ensure that our institution remains clean and inviting at all times, we are implementing a new system for the assignment of daily duties for our sweeping staff, effective immediately.</w:t>
      </w:r>
      <w:r>
        <w:rPr>
          <w:rFonts w:ascii="Tahoma" w:hAnsi="Tahoma" w:cs="Tahoma"/>
          <w:sz w:val="24"/>
          <w:szCs w:val="24"/>
        </w:rPr>
        <w:t xml:space="preserve"> Duty assignment details are given below:</w:t>
      </w:r>
    </w:p>
    <w:tbl>
      <w:tblPr>
        <w:tblW w:w="9452" w:type="dxa"/>
        <w:tblInd w:w="-952" w:type="dxa"/>
        <w:tblLook w:val="04A0" w:firstRow="1" w:lastRow="0" w:firstColumn="1" w:lastColumn="0" w:noHBand="0" w:noVBand="1"/>
      </w:tblPr>
      <w:tblGrid>
        <w:gridCol w:w="676"/>
        <w:gridCol w:w="3248"/>
        <w:gridCol w:w="2693"/>
        <w:gridCol w:w="2835"/>
      </w:tblGrid>
      <w:tr w:rsidR="003603AC" w:rsidRPr="003603AC" w14:paraId="4547EEB9" w14:textId="77777777" w:rsidTr="006A3E98">
        <w:trPr>
          <w:trHeight w:val="340"/>
        </w:trPr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5D3E2F5" w14:textId="77777777" w:rsidR="003603AC" w:rsidRPr="003603AC" w:rsidRDefault="003603AC" w:rsidP="003603AC">
            <w:pPr>
              <w:jc w:val="center"/>
              <w:rPr>
                <w:rFonts w:cs="Calibri"/>
                <w:b/>
                <w:bCs/>
                <w:color w:val="000000"/>
              </w:rPr>
            </w:pPr>
            <w:proofErr w:type="gramStart"/>
            <w:r w:rsidRPr="003603AC">
              <w:rPr>
                <w:rFonts w:cs="Calibri"/>
                <w:b/>
                <w:bCs/>
                <w:color w:val="000000"/>
              </w:rPr>
              <w:t>S.No</w:t>
            </w:r>
            <w:proofErr w:type="gramEnd"/>
          </w:p>
        </w:tc>
        <w:tc>
          <w:tcPr>
            <w:tcW w:w="32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CB67B44" w14:textId="77777777" w:rsidR="003603AC" w:rsidRPr="003603AC" w:rsidRDefault="003603AC" w:rsidP="003603AC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3603AC">
              <w:rPr>
                <w:rFonts w:cs="Calibri"/>
                <w:b/>
                <w:bCs/>
                <w:color w:val="000000"/>
              </w:rPr>
              <w:t>Room Details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A3AFC2" w14:textId="77777777" w:rsidR="003603AC" w:rsidRPr="003603AC" w:rsidRDefault="003603AC" w:rsidP="003603AC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3603AC">
              <w:rPr>
                <w:rFonts w:cs="Calibri"/>
                <w:b/>
                <w:bCs/>
                <w:color w:val="000000"/>
              </w:rPr>
              <w:t>Assigned to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59A8E09" w14:textId="77777777" w:rsidR="003603AC" w:rsidRPr="003603AC" w:rsidRDefault="003603AC" w:rsidP="003603AC">
            <w:pPr>
              <w:jc w:val="center"/>
              <w:rPr>
                <w:rFonts w:cs="Calibri"/>
                <w:b/>
                <w:bCs/>
                <w:color w:val="000000"/>
              </w:rPr>
            </w:pPr>
            <w:r w:rsidRPr="003603AC">
              <w:rPr>
                <w:rFonts w:cs="Calibri"/>
                <w:b/>
                <w:bCs/>
                <w:color w:val="000000"/>
              </w:rPr>
              <w:t>Days</w:t>
            </w:r>
          </w:p>
        </w:tc>
      </w:tr>
      <w:tr w:rsidR="003603AC" w:rsidRPr="003603AC" w14:paraId="04B1BE55" w14:textId="77777777" w:rsidTr="006A3E98">
        <w:trPr>
          <w:trHeight w:val="340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E07FF" w14:textId="77777777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1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5A4D8" w14:textId="5992C2A8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Academic Block 1, E</w:t>
            </w:r>
            <w:r>
              <w:rPr>
                <w:rFonts w:cs="Calibri"/>
                <w:color w:val="000000"/>
              </w:rPr>
              <w:t>lectrical, Mechanical and E&amp;C Department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1B8D4" w14:textId="599FBF4B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 xml:space="preserve">Mehraj u din Sheikh, Gulzar Ahmad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C65FE" w14:textId="2E4F7A00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Monday, Thursday</w:t>
            </w:r>
          </w:p>
        </w:tc>
      </w:tr>
      <w:tr w:rsidR="003603AC" w:rsidRPr="003603AC" w14:paraId="5A26B0F4" w14:textId="77777777" w:rsidTr="006A3E98">
        <w:trPr>
          <w:trHeight w:val="340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F7C6D" w14:textId="77777777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2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52841" w14:textId="77777777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Academic Block 2, Girls Hostel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62A77" w14:textId="77777777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Fatima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803CD" w14:textId="77777777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Daily</w:t>
            </w:r>
          </w:p>
        </w:tc>
      </w:tr>
      <w:tr w:rsidR="003603AC" w:rsidRPr="003603AC" w14:paraId="74A1DC43" w14:textId="77777777" w:rsidTr="006A3E98">
        <w:trPr>
          <w:trHeight w:val="340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F668C" w14:textId="77777777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3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DBD88" w14:textId="0592DA57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Academic Block 3, Library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CFED8" w14:textId="3F7DD6A1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Mehraj u din Sheikh, Gulzar Ahmad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988CC" w14:textId="37BDA6EA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Tuesday, Friday</w:t>
            </w:r>
          </w:p>
        </w:tc>
      </w:tr>
      <w:tr w:rsidR="003603AC" w:rsidRPr="003603AC" w14:paraId="5A5A2FEF" w14:textId="77777777" w:rsidTr="006A3E98">
        <w:trPr>
          <w:trHeight w:val="340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BF499" w14:textId="77777777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4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3479C" w14:textId="1C5E16D1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Workshop, Admi</w:t>
            </w:r>
            <w:r>
              <w:rPr>
                <w:rFonts w:cs="Calibri"/>
                <w:color w:val="000000"/>
              </w:rPr>
              <w:t>n</w:t>
            </w:r>
            <w:r w:rsidRPr="003603AC">
              <w:rPr>
                <w:rFonts w:cs="Calibri"/>
                <w:color w:val="000000"/>
              </w:rPr>
              <w:t>istrati</w:t>
            </w:r>
            <w:r w:rsidR="005D2968">
              <w:rPr>
                <w:rFonts w:cs="Calibri"/>
                <w:color w:val="000000"/>
              </w:rPr>
              <w:t>ve</w:t>
            </w:r>
            <w:r w:rsidRPr="003603AC">
              <w:rPr>
                <w:rFonts w:cs="Calibri"/>
                <w:color w:val="000000"/>
              </w:rPr>
              <w:t xml:space="preserve"> Block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DDBA" w14:textId="607A9429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 xml:space="preserve">Mehraj u din Sheikh, Gulzar Ahmad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CF470" w14:textId="41EACF5F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Wednesday, Saturday</w:t>
            </w:r>
          </w:p>
        </w:tc>
      </w:tr>
      <w:tr w:rsidR="003603AC" w:rsidRPr="003603AC" w14:paraId="73EA9DD7" w14:textId="77777777" w:rsidTr="006A3E98">
        <w:trPr>
          <w:trHeight w:val="340"/>
        </w:trPr>
        <w:tc>
          <w:tcPr>
            <w:tcW w:w="6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DD1B5" w14:textId="77777777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5</w:t>
            </w:r>
          </w:p>
        </w:tc>
        <w:tc>
          <w:tcPr>
            <w:tcW w:w="32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2F8CD" w14:textId="77777777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Boys Hostel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FA776" w14:textId="54FE6BE3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Mehraj u din Sheikh, Gulzar Ahmad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855A6" w14:textId="53731D89" w:rsidR="003603AC" w:rsidRPr="003603AC" w:rsidRDefault="003603AC" w:rsidP="003603AC">
            <w:pPr>
              <w:jc w:val="center"/>
              <w:rPr>
                <w:rFonts w:cs="Calibri"/>
                <w:color w:val="000000"/>
              </w:rPr>
            </w:pPr>
            <w:r w:rsidRPr="003603AC">
              <w:rPr>
                <w:rFonts w:cs="Calibri"/>
                <w:color w:val="000000"/>
              </w:rPr>
              <w:t>Tuesday, Friday</w:t>
            </w:r>
          </w:p>
        </w:tc>
      </w:tr>
    </w:tbl>
    <w:p w14:paraId="735C6FE9" w14:textId="77777777" w:rsidR="003603AC" w:rsidRDefault="003603AC" w:rsidP="00490BB9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</w:p>
    <w:p w14:paraId="6B0A36F9" w14:textId="77777777" w:rsidR="003603AC" w:rsidRDefault="003603AC" w:rsidP="00490BB9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</w:p>
    <w:p w14:paraId="24457D95" w14:textId="2B2D9BBC" w:rsidR="007A45C3" w:rsidRPr="00A0748B" w:rsidRDefault="007A45C3" w:rsidP="00375091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 Principal</w:t>
      </w:r>
    </w:p>
    <w:p w14:paraId="5497BD62" w14:textId="77777777" w:rsidR="007A45C3" w:rsidRPr="00A0748B" w:rsidRDefault="007A45C3" w:rsidP="007A45C3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Kashmir </w:t>
      </w:r>
      <w:r w:rsidRPr="00A0748B">
        <w:rPr>
          <w:rFonts w:ascii="Tahoma" w:hAnsi="Tahoma" w:cs="Tahoma"/>
          <w:sz w:val="24"/>
          <w:szCs w:val="24"/>
        </w:rPr>
        <w:t>Government Polytechnic College</w:t>
      </w:r>
    </w:p>
    <w:p w14:paraId="5C493C1B" w14:textId="77777777" w:rsidR="007A45C3" w:rsidRDefault="007A45C3" w:rsidP="007A45C3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             Srinagar</w:t>
      </w:r>
    </w:p>
    <w:p w14:paraId="7782B32A" w14:textId="77777777" w:rsidR="007A45C3" w:rsidRDefault="007A45C3" w:rsidP="007A45C3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</w:p>
    <w:p w14:paraId="2F6166AE" w14:textId="77777777" w:rsidR="007A45C3" w:rsidRDefault="007A45C3" w:rsidP="007A45C3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</w:p>
    <w:p w14:paraId="754A71D7" w14:textId="77777777" w:rsidR="007A45C3" w:rsidRPr="00A0748B" w:rsidRDefault="007A45C3" w:rsidP="007A45C3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</w:p>
    <w:p w14:paraId="0093BA0B" w14:textId="77777777" w:rsidR="007A45C3" w:rsidRPr="00A0748B" w:rsidRDefault="007A45C3" w:rsidP="007A45C3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 xml:space="preserve"> Copy </w:t>
      </w:r>
      <w:r>
        <w:rPr>
          <w:rFonts w:ascii="Tahoma" w:hAnsi="Tahoma" w:cs="Tahoma"/>
          <w:sz w:val="24"/>
          <w:szCs w:val="24"/>
        </w:rPr>
        <w:t>t</w:t>
      </w:r>
      <w:r w:rsidRPr="00A0748B">
        <w:rPr>
          <w:rFonts w:ascii="Tahoma" w:hAnsi="Tahoma" w:cs="Tahoma"/>
          <w:sz w:val="24"/>
          <w:szCs w:val="24"/>
        </w:rPr>
        <w:t>o</w:t>
      </w:r>
      <w:r>
        <w:rPr>
          <w:rFonts w:ascii="Tahoma" w:hAnsi="Tahoma" w:cs="Tahoma"/>
          <w:sz w:val="24"/>
          <w:szCs w:val="24"/>
        </w:rPr>
        <w:t xml:space="preserve"> the</w:t>
      </w:r>
      <w:r w:rsidRPr="00A0748B">
        <w:rPr>
          <w:rFonts w:ascii="Tahoma" w:hAnsi="Tahoma" w:cs="Tahoma"/>
          <w:sz w:val="24"/>
          <w:szCs w:val="24"/>
        </w:rPr>
        <w:t>:</w:t>
      </w:r>
    </w:p>
    <w:p w14:paraId="313C3693" w14:textId="4A97F6C5" w:rsidR="007A45C3" w:rsidRPr="007A45C3" w:rsidRDefault="007A45C3" w:rsidP="007A45C3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ahoma" w:hAnsi="Tahoma" w:cs="Tahoma"/>
          <w:sz w:val="24"/>
          <w:szCs w:val="24"/>
        </w:rPr>
      </w:pPr>
      <w:r w:rsidRPr="007A45C3">
        <w:rPr>
          <w:rFonts w:ascii="Tahoma" w:hAnsi="Tahoma" w:cs="Tahoma"/>
          <w:sz w:val="24"/>
          <w:szCs w:val="24"/>
        </w:rPr>
        <w:t>All H.</w:t>
      </w:r>
      <w:proofErr w:type="gramStart"/>
      <w:r w:rsidRPr="007A45C3">
        <w:rPr>
          <w:rFonts w:ascii="Tahoma" w:hAnsi="Tahoma" w:cs="Tahoma"/>
          <w:sz w:val="24"/>
          <w:szCs w:val="24"/>
        </w:rPr>
        <w:t>O.D’s</w:t>
      </w:r>
      <w:proofErr w:type="gramEnd"/>
      <w:r w:rsidRPr="007A45C3">
        <w:rPr>
          <w:rFonts w:ascii="Tahoma" w:hAnsi="Tahoma" w:cs="Tahoma"/>
          <w:sz w:val="24"/>
          <w:szCs w:val="24"/>
        </w:rPr>
        <w:t>/Incharges for for information</w:t>
      </w:r>
      <w:r>
        <w:rPr>
          <w:rFonts w:ascii="Tahoma" w:hAnsi="Tahoma" w:cs="Tahoma"/>
          <w:sz w:val="24"/>
          <w:szCs w:val="24"/>
        </w:rPr>
        <w:t>.</w:t>
      </w:r>
    </w:p>
    <w:p w14:paraId="5B9AE9F7" w14:textId="7259EE66" w:rsidR="007A45C3" w:rsidRPr="00A0748B" w:rsidRDefault="007A45C3" w:rsidP="007A45C3">
      <w:pPr>
        <w:spacing w:line="276" w:lineRule="auto"/>
        <w:ind w:left="-900"/>
        <w:jc w:val="both"/>
        <w:rPr>
          <w:rFonts w:ascii="Tahoma" w:hAnsi="Tahoma" w:cs="Tahoma"/>
          <w:sz w:val="24"/>
          <w:szCs w:val="24"/>
        </w:rPr>
      </w:pPr>
      <w:r w:rsidRPr="00A0748B">
        <w:rPr>
          <w:rFonts w:ascii="Tahoma" w:hAnsi="Tahoma" w:cs="Tahoma"/>
          <w:sz w:val="24"/>
          <w:szCs w:val="24"/>
        </w:rPr>
        <w:t>2.</w:t>
      </w:r>
      <w:r w:rsidRPr="00A0748B"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>Concerned Sweepers for information and Compliance.</w:t>
      </w:r>
    </w:p>
    <w:p w14:paraId="610E8604" w14:textId="7491E6F0" w:rsidR="007A45C3" w:rsidRPr="00A82F54" w:rsidRDefault="007A45C3" w:rsidP="007A45C3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053826C4" w14:textId="77777777" w:rsidR="007A45C3" w:rsidRPr="001E7EC2" w:rsidRDefault="007A45C3" w:rsidP="007A45C3">
      <w:pPr>
        <w:spacing w:line="276" w:lineRule="auto"/>
        <w:ind w:hanging="900"/>
        <w:jc w:val="both"/>
        <w:rPr>
          <w:rFonts w:ascii="Tahoma" w:hAnsi="Tahoma" w:cs="Tahoma"/>
          <w:sz w:val="24"/>
          <w:szCs w:val="24"/>
        </w:rPr>
      </w:pPr>
      <w:r>
        <w:rPr>
          <w:rFonts w:asciiTheme="minorHAnsi" w:hAnsiTheme="minorHAnsi" w:cstheme="minorHAnsi"/>
          <w:b/>
          <w:sz w:val="30"/>
          <w:szCs w:val="30"/>
        </w:rPr>
        <w:t xml:space="preserve"> </w:t>
      </w:r>
    </w:p>
    <w:p w14:paraId="2117D377" w14:textId="77777777" w:rsidR="007A45C3" w:rsidRDefault="007A45C3" w:rsidP="00490BB9">
      <w:pPr>
        <w:spacing w:line="360" w:lineRule="auto"/>
        <w:ind w:left="-900"/>
        <w:jc w:val="both"/>
        <w:rPr>
          <w:rFonts w:ascii="Tahoma" w:hAnsi="Tahoma" w:cs="Tahoma"/>
          <w:sz w:val="24"/>
          <w:szCs w:val="24"/>
        </w:rPr>
      </w:pPr>
    </w:p>
    <w:p w14:paraId="2ADDE6FF" w14:textId="77777777" w:rsidR="007A45C3" w:rsidRDefault="007A45C3" w:rsidP="007A45C3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14:paraId="3F91DA75" w14:textId="77777777" w:rsidR="003603AC" w:rsidRPr="00A0748B" w:rsidRDefault="003603AC" w:rsidP="003603AC">
      <w:pPr>
        <w:spacing w:line="360" w:lineRule="auto"/>
        <w:jc w:val="both"/>
        <w:rPr>
          <w:rFonts w:ascii="Tahoma" w:hAnsi="Tahoma" w:cs="Tahoma"/>
          <w:sz w:val="24"/>
          <w:szCs w:val="24"/>
        </w:rPr>
      </w:pPr>
    </w:p>
    <w:p w14:paraId="6D3FFD54" w14:textId="5032F46E" w:rsidR="00982DBF" w:rsidRPr="001E7EC2" w:rsidRDefault="00982DBF" w:rsidP="00A0748B">
      <w:pPr>
        <w:spacing w:line="360" w:lineRule="auto"/>
        <w:ind w:hanging="900"/>
        <w:jc w:val="both"/>
        <w:rPr>
          <w:rFonts w:ascii="Tahoma" w:hAnsi="Tahoma" w:cs="Tahoma"/>
          <w:sz w:val="24"/>
          <w:szCs w:val="24"/>
        </w:rPr>
      </w:pPr>
    </w:p>
    <w:sectPr w:rsidR="00982DBF" w:rsidRPr="001E7EC2" w:rsidSect="00F86792">
      <w:headerReference w:type="default" r:id="rId7"/>
      <w:footerReference w:type="default" r:id="rId8"/>
      <w:pgSz w:w="11906" w:h="16838"/>
      <w:pgMar w:top="90" w:right="1274" w:bottom="1440" w:left="1800" w:header="1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CEAAE" w14:textId="77777777" w:rsidR="004D4F2E" w:rsidRDefault="004D4F2E">
      <w:r>
        <w:separator/>
      </w:r>
    </w:p>
  </w:endnote>
  <w:endnote w:type="continuationSeparator" w:id="0">
    <w:p w14:paraId="72ED7FCD" w14:textId="77777777" w:rsidR="004D4F2E" w:rsidRDefault="004D4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943BA" w14:textId="77777777" w:rsidR="004D4F2E" w:rsidRDefault="004D4F2E">
      <w:r>
        <w:separator/>
      </w:r>
    </w:p>
  </w:footnote>
  <w:footnote w:type="continuationSeparator" w:id="0">
    <w:p w14:paraId="54BC0F04" w14:textId="77777777" w:rsidR="004D4F2E" w:rsidRDefault="004D4F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AD17F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3826D47E" wp14:editId="0A766301">
          <wp:simplePos x="0" y="0"/>
          <wp:positionH relativeFrom="column">
            <wp:posOffset>-514350</wp:posOffset>
          </wp:positionH>
          <wp:positionV relativeFrom="page">
            <wp:posOffset>513715</wp:posOffset>
          </wp:positionV>
          <wp:extent cx="742950" cy="719455"/>
          <wp:effectExtent l="0" t="0" r="0" b="4445"/>
          <wp:wrapTight wrapText="bothSides">
            <wp:wrapPolygon edited="0">
              <wp:start x="0" y="0"/>
              <wp:lineTo x="0" y="21162"/>
              <wp:lineTo x="21046" y="21162"/>
              <wp:lineTo x="21046" y="0"/>
              <wp:lineTo x="0" y="0"/>
            </wp:wrapPolygon>
          </wp:wrapTight>
          <wp:docPr id="1150620127" name="Picture 11506201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  </w:t>
    </w:r>
  </w:p>
  <w:p w14:paraId="543E4FDD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</w:p>
  <w:p w14:paraId="616C5558" w14:textId="282106C5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Phone No: 0194-2310144/2310060                   </w:t>
    </w:r>
  </w:p>
  <w:p w14:paraId="14130124" w14:textId="41CE0C17" w:rsidR="008C17F8" w:rsidRDefault="006A3E98" w:rsidP="006A3E98">
    <w:pPr>
      <w:jc w:val="center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                                                 </w:t>
    </w:r>
    <w:proofErr w:type="gramStart"/>
    <w:r w:rsidR="008C17F8">
      <w:rPr>
        <w:rFonts w:ascii="Century Gothic" w:eastAsia="Calibri" w:hAnsi="Century Gothic"/>
        <w:sz w:val="16"/>
        <w:szCs w:val="16"/>
      </w:rPr>
      <w:t>Fax::</w:t>
    </w:r>
    <w:proofErr w:type="gramEnd"/>
    <w:r w:rsidR="008C17F8">
      <w:rPr>
        <w:rFonts w:ascii="Century Gothic" w:eastAsia="Calibri" w:hAnsi="Century Gothic"/>
        <w:sz w:val="16"/>
        <w:szCs w:val="16"/>
      </w:rPr>
      <w:t xml:space="preserve"> 0194-2310144</w:t>
    </w:r>
  </w:p>
  <w:p w14:paraId="381F7255" w14:textId="40B391D4" w:rsidR="008C17F8" w:rsidRPr="008C17F8" w:rsidRDefault="008C17F8" w:rsidP="008C17F8">
    <w:pPr>
      <w:ind w:left="720"/>
      <w:contextualSpacing/>
      <w:rPr>
        <w:rFonts w:ascii="Century Gothic" w:eastAsia="Calibri" w:hAnsi="Century Gothic"/>
        <w:b/>
        <w:bCs/>
        <w:sz w:val="23"/>
        <w:szCs w:val="23"/>
      </w:rPr>
    </w:pPr>
    <w:r>
      <w:rPr>
        <w:rFonts w:ascii="Century Gothic" w:eastAsia="Calibri" w:hAnsi="Century Gothic"/>
        <w:b/>
        <w:bCs/>
      </w:rPr>
      <w:t xml:space="preserve">                     </w:t>
    </w:r>
    <w:r w:rsidRPr="008C17F8">
      <w:rPr>
        <w:rFonts w:ascii="Century Gothic" w:eastAsia="Calibri" w:hAnsi="Century Gothic"/>
        <w:b/>
        <w:bCs/>
        <w:sz w:val="23"/>
        <w:szCs w:val="23"/>
      </w:rPr>
      <w:t>OFFICE OF THE PRINCIPAL,</w:t>
    </w:r>
  </w:p>
  <w:p w14:paraId="2971FFD2" w14:textId="4C413E65" w:rsidR="008C17F8" w:rsidRPr="008C17F8" w:rsidRDefault="008C17F8" w:rsidP="008C17F8">
    <w:pPr>
      <w:contextualSpacing/>
      <w:rPr>
        <w:rFonts w:ascii="Century Gothic" w:eastAsia="Calibri" w:hAnsi="Century Gothic"/>
        <w:b/>
        <w:bCs/>
        <w:sz w:val="23"/>
        <w:szCs w:val="23"/>
      </w:rPr>
    </w:pPr>
    <w:r w:rsidRPr="008C17F8">
      <w:rPr>
        <w:rFonts w:ascii="Century Gothic" w:eastAsia="Calibri" w:hAnsi="Century Gothic"/>
        <w:b/>
        <w:bCs/>
        <w:sz w:val="23"/>
        <w:szCs w:val="23"/>
      </w:rPr>
      <w:t xml:space="preserve">     KASHMIR GOVT. POLYTECHNIC, COLLEGE GOGJI BAGH SRINAGAR.</w:t>
    </w:r>
  </w:p>
  <w:p w14:paraId="156FE612" w14:textId="77777777" w:rsidR="008C17F8" w:rsidRDefault="00000000" w:rsidP="008C17F8">
    <w:pPr>
      <w:contextualSpacing/>
      <w:jc w:val="center"/>
      <w:rPr>
        <w:sz w:val="20"/>
        <w:szCs w:val="20"/>
      </w:rPr>
    </w:pPr>
    <w:hyperlink r:id="rId2" w:history="1">
      <w:r w:rsidR="008C17F8" w:rsidRPr="005430B4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06EFF119" w14:textId="72BA39F2" w:rsidR="0044478E" w:rsidRPr="008C17F8" w:rsidRDefault="00490BB9" w:rsidP="00490BB9">
    <w:pPr>
      <w:rPr>
        <w:sz w:val="20"/>
        <w:szCs w:val="20"/>
      </w:rPr>
    </w:pPr>
    <w:r>
      <w:rPr>
        <w:sz w:val="20"/>
        <w:szCs w:val="20"/>
      </w:rPr>
      <w:t xml:space="preserve">                            </w:t>
    </w:r>
    <w:r w:rsidR="008C17F8">
      <w:rPr>
        <w:sz w:val="20"/>
        <w:szCs w:val="20"/>
      </w:rPr>
      <w:t xml:space="preserve">Email: </w:t>
    </w:r>
    <w:hyperlink r:id="rId3" w:history="1">
      <w:r w:rsidR="008C17F8">
        <w:rPr>
          <w:rStyle w:val="Hyperlink"/>
          <w:sz w:val="20"/>
          <w:szCs w:val="20"/>
        </w:rPr>
        <w:t>kgpolysgr@rediffmail.com</w:t>
      </w:r>
    </w:hyperlink>
    <w:r>
      <w:rPr>
        <w:rFonts w:ascii="Century Gothic" w:eastAsia="Calibri" w:hAnsi="Century Gothic"/>
        <w:sz w:val="16"/>
        <w:szCs w:val="16"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847202C"/>
    <w:multiLevelType w:val="hybridMultilevel"/>
    <w:tmpl w:val="F97483EE"/>
    <w:lvl w:ilvl="0" w:tplc="6898F7CC">
      <w:start w:val="1"/>
      <w:numFmt w:val="decimal"/>
      <w:lvlText w:val="%1."/>
      <w:lvlJc w:val="left"/>
      <w:pPr>
        <w:ind w:left="-420" w:hanging="4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" w:hanging="360"/>
      </w:pPr>
    </w:lvl>
    <w:lvl w:ilvl="2" w:tplc="4009001B" w:tentative="1">
      <w:start w:val="1"/>
      <w:numFmt w:val="lowerRoman"/>
      <w:lvlText w:val="%3."/>
      <w:lvlJc w:val="right"/>
      <w:pPr>
        <w:ind w:left="900" w:hanging="180"/>
      </w:pPr>
    </w:lvl>
    <w:lvl w:ilvl="3" w:tplc="4009000F" w:tentative="1">
      <w:start w:val="1"/>
      <w:numFmt w:val="decimal"/>
      <w:lvlText w:val="%4."/>
      <w:lvlJc w:val="left"/>
      <w:pPr>
        <w:ind w:left="1620" w:hanging="360"/>
      </w:pPr>
    </w:lvl>
    <w:lvl w:ilvl="4" w:tplc="40090019" w:tentative="1">
      <w:start w:val="1"/>
      <w:numFmt w:val="lowerLetter"/>
      <w:lvlText w:val="%5."/>
      <w:lvlJc w:val="left"/>
      <w:pPr>
        <w:ind w:left="2340" w:hanging="360"/>
      </w:pPr>
    </w:lvl>
    <w:lvl w:ilvl="5" w:tplc="4009001B" w:tentative="1">
      <w:start w:val="1"/>
      <w:numFmt w:val="lowerRoman"/>
      <w:lvlText w:val="%6."/>
      <w:lvlJc w:val="right"/>
      <w:pPr>
        <w:ind w:left="3060" w:hanging="180"/>
      </w:pPr>
    </w:lvl>
    <w:lvl w:ilvl="6" w:tplc="4009000F" w:tentative="1">
      <w:start w:val="1"/>
      <w:numFmt w:val="decimal"/>
      <w:lvlText w:val="%7."/>
      <w:lvlJc w:val="left"/>
      <w:pPr>
        <w:ind w:left="3780" w:hanging="360"/>
      </w:pPr>
    </w:lvl>
    <w:lvl w:ilvl="7" w:tplc="40090019" w:tentative="1">
      <w:start w:val="1"/>
      <w:numFmt w:val="lowerLetter"/>
      <w:lvlText w:val="%8."/>
      <w:lvlJc w:val="left"/>
      <w:pPr>
        <w:ind w:left="4500" w:hanging="360"/>
      </w:pPr>
    </w:lvl>
    <w:lvl w:ilvl="8" w:tplc="40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11" w15:restartNumberingAfterBreak="0">
    <w:nsid w:val="726F5C2A"/>
    <w:multiLevelType w:val="hybridMultilevel"/>
    <w:tmpl w:val="F4B426C4"/>
    <w:lvl w:ilvl="0" w:tplc="40090001">
      <w:start w:val="1"/>
      <w:numFmt w:val="bullet"/>
      <w:lvlText w:val=""/>
      <w:lvlJc w:val="left"/>
      <w:pPr>
        <w:ind w:left="-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  <w:num w:numId="11" w16cid:durableId="927809843">
    <w:abstractNumId w:val="11"/>
  </w:num>
  <w:num w:numId="12" w16cid:durableId="1003625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35FCC"/>
    <w:rsid w:val="00050A31"/>
    <w:rsid w:val="00055350"/>
    <w:rsid w:val="000716D2"/>
    <w:rsid w:val="00071AAB"/>
    <w:rsid w:val="00082573"/>
    <w:rsid w:val="000B76C4"/>
    <w:rsid w:val="000C5610"/>
    <w:rsid w:val="000E6552"/>
    <w:rsid w:val="000F3A4F"/>
    <w:rsid w:val="000F59AC"/>
    <w:rsid w:val="00102A81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E7EC2"/>
    <w:rsid w:val="00201333"/>
    <w:rsid w:val="00210FA7"/>
    <w:rsid w:val="00216417"/>
    <w:rsid w:val="00257BE9"/>
    <w:rsid w:val="0026631D"/>
    <w:rsid w:val="002C088A"/>
    <w:rsid w:val="002C2F53"/>
    <w:rsid w:val="002E6B7A"/>
    <w:rsid w:val="0033518C"/>
    <w:rsid w:val="003437C2"/>
    <w:rsid w:val="003603AC"/>
    <w:rsid w:val="00375091"/>
    <w:rsid w:val="00377186"/>
    <w:rsid w:val="00377F98"/>
    <w:rsid w:val="003A1C03"/>
    <w:rsid w:val="003F5B25"/>
    <w:rsid w:val="00414627"/>
    <w:rsid w:val="00425D63"/>
    <w:rsid w:val="0044478E"/>
    <w:rsid w:val="004643D8"/>
    <w:rsid w:val="004829B1"/>
    <w:rsid w:val="00490BB9"/>
    <w:rsid w:val="00497C24"/>
    <w:rsid w:val="004C7BA5"/>
    <w:rsid w:val="004D4F2E"/>
    <w:rsid w:val="004E7628"/>
    <w:rsid w:val="004F3334"/>
    <w:rsid w:val="004F48F2"/>
    <w:rsid w:val="00507200"/>
    <w:rsid w:val="005149B1"/>
    <w:rsid w:val="00535B1A"/>
    <w:rsid w:val="005367F4"/>
    <w:rsid w:val="005647F2"/>
    <w:rsid w:val="005662D1"/>
    <w:rsid w:val="00573A09"/>
    <w:rsid w:val="005A4526"/>
    <w:rsid w:val="005C1B16"/>
    <w:rsid w:val="005D2968"/>
    <w:rsid w:val="005E53D0"/>
    <w:rsid w:val="005F155B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A3E98"/>
    <w:rsid w:val="006C4190"/>
    <w:rsid w:val="007152D7"/>
    <w:rsid w:val="00746C14"/>
    <w:rsid w:val="0078386D"/>
    <w:rsid w:val="00786CBE"/>
    <w:rsid w:val="007A45C3"/>
    <w:rsid w:val="007C2C59"/>
    <w:rsid w:val="007C6D07"/>
    <w:rsid w:val="00801F23"/>
    <w:rsid w:val="00837632"/>
    <w:rsid w:val="0085640F"/>
    <w:rsid w:val="008567AA"/>
    <w:rsid w:val="00881BB2"/>
    <w:rsid w:val="00892712"/>
    <w:rsid w:val="008A680A"/>
    <w:rsid w:val="008B0BB0"/>
    <w:rsid w:val="008B50E1"/>
    <w:rsid w:val="008C17F8"/>
    <w:rsid w:val="008E6C4B"/>
    <w:rsid w:val="008F18C0"/>
    <w:rsid w:val="00903281"/>
    <w:rsid w:val="00906CAD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0748B"/>
    <w:rsid w:val="00A200C9"/>
    <w:rsid w:val="00A250D5"/>
    <w:rsid w:val="00A32F56"/>
    <w:rsid w:val="00A36028"/>
    <w:rsid w:val="00A77585"/>
    <w:rsid w:val="00A82F54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485"/>
    <w:rsid w:val="00BB7C2B"/>
    <w:rsid w:val="00BC1664"/>
    <w:rsid w:val="00BC2546"/>
    <w:rsid w:val="00BC3981"/>
    <w:rsid w:val="00C05085"/>
    <w:rsid w:val="00C07E11"/>
    <w:rsid w:val="00C1593D"/>
    <w:rsid w:val="00C26896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47DD3"/>
    <w:rsid w:val="00D65F07"/>
    <w:rsid w:val="00D718C8"/>
    <w:rsid w:val="00D92BB7"/>
    <w:rsid w:val="00DC76D2"/>
    <w:rsid w:val="00DD30ED"/>
    <w:rsid w:val="00DE4B7D"/>
    <w:rsid w:val="00DF5082"/>
    <w:rsid w:val="00E17F4F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86792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</cp:lastModifiedBy>
  <cp:revision>8</cp:revision>
  <cp:lastPrinted>2023-09-19T09:27:00Z</cp:lastPrinted>
  <dcterms:created xsi:type="dcterms:W3CDTF">2023-09-15T06:47:00Z</dcterms:created>
  <dcterms:modified xsi:type="dcterms:W3CDTF">2023-09-19T09:27:00Z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