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F2BFC" w14:textId="77777777" w:rsidR="007175F9" w:rsidRDefault="007175F9" w:rsidP="00DB703B">
      <w:pPr>
        <w:ind w:left="284"/>
        <w:rPr>
          <w:rFonts w:ascii="Tahoma" w:hAnsi="Tahoma" w:cs="Tahoma"/>
          <w:color w:val="1F1F1F"/>
          <w:sz w:val="26"/>
          <w:szCs w:val="26"/>
        </w:rPr>
      </w:pPr>
    </w:p>
    <w:p w14:paraId="6FC3C7A5" w14:textId="421E80C7" w:rsidR="00721541" w:rsidRDefault="00F57EA6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                  </w:t>
      </w:r>
      <w:r w:rsidR="00696AF7">
        <w:rPr>
          <w:rFonts w:ascii="Tahoma" w:hAnsi="Tahoma" w:cs="Tahoma"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</w:t>
      </w:r>
      <w:r w:rsidR="00AA7D82">
        <w:rPr>
          <w:rFonts w:ascii="Tahoma" w:hAnsi="Tahoma" w:cs="Tahoma"/>
          <w:b/>
          <w:bCs/>
          <w:color w:val="1F1F1F"/>
          <w:sz w:val="26"/>
          <w:szCs w:val="26"/>
        </w:rPr>
        <w:t>:</w:t>
      </w:r>
      <w:r w:rsidR="0039694B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199</w:t>
      </w:r>
      <w:r w:rsidR="00696AF7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/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202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35A11247" w14:textId="1F6351F0" w:rsidR="00215CA2" w:rsidRPr="00752D55" w:rsidRDefault="00DB703B" w:rsidP="00847C59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   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Dated:</w:t>
      </w:r>
      <w:r w:rsidR="00254D6B">
        <w:rPr>
          <w:rFonts w:ascii="Tahoma" w:hAnsi="Tahoma" w:cs="Tahoma"/>
          <w:b/>
          <w:bCs/>
          <w:color w:val="1F1F1F"/>
          <w:sz w:val="26"/>
          <w:szCs w:val="26"/>
        </w:rPr>
        <w:t>0</w:t>
      </w:r>
      <w:r w:rsidR="0039694B">
        <w:rPr>
          <w:rFonts w:ascii="Tahoma" w:hAnsi="Tahoma" w:cs="Tahoma"/>
          <w:b/>
          <w:bCs/>
          <w:color w:val="1F1F1F"/>
          <w:sz w:val="26"/>
          <w:szCs w:val="26"/>
        </w:rPr>
        <w:t>9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0</w:t>
      </w:r>
      <w:r w:rsidR="00254D6B">
        <w:rPr>
          <w:rFonts w:ascii="Tahoma" w:hAnsi="Tahoma" w:cs="Tahoma"/>
          <w:b/>
          <w:bCs/>
          <w:color w:val="1F1F1F"/>
          <w:sz w:val="26"/>
          <w:szCs w:val="26"/>
        </w:rPr>
        <w:t>2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-202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033B7F12" w14:textId="449B2D1E" w:rsidR="0039694B" w:rsidRDefault="0039694B" w:rsidP="007175F9">
      <w:pPr>
        <w:ind w:left="284"/>
        <w:jc w:val="both"/>
        <w:rPr>
          <w:rFonts w:ascii="Tahoma" w:hAnsi="Tahoma" w:cs="Tahoma"/>
          <w:color w:val="222222"/>
          <w:sz w:val="28"/>
          <w:szCs w:val="28"/>
          <w:lang w:eastAsia="en-US"/>
        </w:rPr>
      </w:pPr>
      <w:r w:rsidRPr="0039694B">
        <w:rPr>
          <w:rFonts w:ascii="Tahoma" w:hAnsi="Tahoma" w:cs="Tahoma"/>
          <w:b/>
          <w:bCs/>
          <w:color w:val="222222"/>
          <w:sz w:val="28"/>
          <w:szCs w:val="28"/>
          <w:lang w:eastAsia="en-US"/>
        </w:rPr>
        <w:t xml:space="preserve">Subject: Discontinuation of Services of </w:t>
      </w:r>
      <w:r w:rsidR="00696AF7" w:rsidRPr="00696AF7">
        <w:rPr>
          <w:rFonts w:ascii="Tahoma" w:hAnsi="Tahoma" w:cs="Tahoma"/>
          <w:b/>
          <w:bCs/>
          <w:color w:val="222222"/>
          <w:sz w:val="28"/>
          <w:szCs w:val="28"/>
          <w:lang w:eastAsia="en-US"/>
        </w:rPr>
        <w:t>Mr. Shabir</w:t>
      </w:r>
      <w:r w:rsidRPr="0039694B">
        <w:rPr>
          <w:rFonts w:ascii="Tahoma" w:hAnsi="Tahoma" w:cs="Tahoma"/>
          <w:b/>
          <w:bCs/>
          <w:color w:val="222222"/>
          <w:sz w:val="28"/>
          <w:szCs w:val="28"/>
          <w:lang w:eastAsia="en-US"/>
        </w:rPr>
        <w:t xml:space="preserve"> Ahmad</w:t>
      </w:r>
      <w:r w:rsidR="00696AF7" w:rsidRPr="00696AF7">
        <w:rPr>
          <w:rFonts w:ascii="Tahoma" w:hAnsi="Tahoma" w:cs="Tahoma"/>
          <w:b/>
          <w:bCs/>
          <w:color w:val="222222"/>
          <w:sz w:val="28"/>
          <w:szCs w:val="28"/>
          <w:lang w:eastAsia="en-US"/>
        </w:rPr>
        <w:t xml:space="preserve"> Sheikh, Need-based worker.</w:t>
      </w:r>
    </w:p>
    <w:p w14:paraId="03FFF810" w14:textId="77777777" w:rsidR="007175F9" w:rsidRPr="007175F9" w:rsidRDefault="007175F9" w:rsidP="007175F9">
      <w:pPr>
        <w:ind w:left="284"/>
        <w:jc w:val="both"/>
        <w:rPr>
          <w:rFonts w:ascii="Tahoma" w:hAnsi="Tahoma" w:cs="Tahoma"/>
          <w:color w:val="222222"/>
          <w:sz w:val="28"/>
          <w:szCs w:val="28"/>
          <w:lang w:eastAsia="en-US"/>
        </w:rPr>
      </w:pPr>
    </w:p>
    <w:p w14:paraId="40108192" w14:textId="7D70FFF5" w:rsidR="0039694B" w:rsidRPr="0039694B" w:rsidRDefault="00696AF7" w:rsidP="00F57EA6">
      <w:pPr>
        <w:spacing w:line="276" w:lineRule="auto"/>
        <w:ind w:left="284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>Mr.</w:t>
      </w:r>
      <w:r w:rsidRPr="0039694B">
        <w:rPr>
          <w:rFonts w:ascii="Tahoma" w:hAnsi="Tahoma" w:cs="Tahoma"/>
          <w:color w:val="222222"/>
          <w:sz w:val="25"/>
          <w:szCs w:val="25"/>
          <w:lang w:eastAsia="en-US"/>
        </w:rPr>
        <w:t xml:space="preserve"> Shabir</w:t>
      </w:r>
      <w:r w:rsidR="0039694B" w:rsidRPr="0039694B"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r w:rsidRPr="0039694B">
        <w:rPr>
          <w:rFonts w:ascii="Tahoma" w:hAnsi="Tahoma" w:cs="Tahoma"/>
          <w:color w:val="222222"/>
          <w:sz w:val="25"/>
          <w:szCs w:val="25"/>
          <w:lang w:eastAsia="en-US"/>
        </w:rPr>
        <w:t>Ahmad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Sheikh</w:t>
      </w:r>
      <w:r w:rsidRPr="00696AF7">
        <w:rPr>
          <w:rFonts w:ascii="Tahoma" w:hAnsi="Tahoma" w:cs="Tahoma"/>
          <w:color w:val="222222"/>
          <w:sz w:val="25"/>
          <w:szCs w:val="25"/>
          <w:lang w:eastAsia="en-US"/>
        </w:rPr>
        <w:t>, Need</w:t>
      </w:r>
      <w:r w:rsidRPr="00696AF7">
        <w:rPr>
          <w:rFonts w:ascii="Tahoma" w:hAnsi="Tahoma" w:cs="Tahoma"/>
          <w:color w:val="222222"/>
          <w:sz w:val="25"/>
          <w:szCs w:val="25"/>
          <w:lang w:eastAsia="en-US"/>
        </w:rPr>
        <w:t>-based worker</w:t>
      </w:r>
      <w:r w:rsidR="0039694B" w:rsidRPr="0039694B">
        <w:rPr>
          <w:rFonts w:ascii="Tahoma" w:hAnsi="Tahoma" w:cs="Tahoma"/>
          <w:color w:val="222222"/>
          <w:sz w:val="25"/>
          <w:szCs w:val="25"/>
          <w:lang w:eastAsia="en-US"/>
        </w:rPr>
        <w:t xml:space="preserve">, has remained absent from the institution on multiple occasions without prior intimation or valid </w:t>
      </w:r>
      <w:r w:rsidRPr="0039694B">
        <w:rPr>
          <w:rFonts w:ascii="Tahoma" w:hAnsi="Tahoma" w:cs="Tahoma"/>
          <w:color w:val="222222"/>
          <w:sz w:val="25"/>
          <w:szCs w:val="25"/>
          <w:lang w:eastAsia="en-US"/>
        </w:rPr>
        <w:t>reason. He</w:t>
      </w:r>
      <w:r w:rsidR="0039694B" w:rsidRPr="0039694B">
        <w:rPr>
          <w:rFonts w:ascii="Tahoma" w:hAnsi="Tahoma" w:cs="Tahoma"/>
          <w:color w:val="222222"/>
          <w:sz w:val="25"/>
          <w:szCs w:val="25"/>
          <w:lang w:eastAsia="en-US"/>
        </w:rPr>
        <w:t xml:space="preserve"> has been reminded from time to time to attend to his duties regularly and ensure consistent presence in the institution. Despite these reminders, regular attendance has not been maintained.</w:t>
      </w:r>
    </w:p>
    <w:p w14:paraId="5B9FCD21" w14:textId="0C68F201" w:rsidR="0039694B" w:rsidRPr="0039694B" w:rsidRDefault="0039694B" w:rsidP="00F57EA6">
      <w:pPr>
        <w:spacing w:line="276" w:lineRule="auto"/>
        <w:ind w:left="284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39694B">
        <w:rPr>
          <w:rFonts w:ascii="Tahoma" w:hAnsi="Tahoma" w:cs="Tahoma"/>
          <w:color w:val="222222"/>
          <w:sz w:val="25"/>
          <w:szCs w:val="25"/>
          <w:lang w:eastAsia="en-US"/>
        </w:rPr>
        <w:t xml:space="preserve">After careful consideration of the above and keeping in view the requirements of the institution, </w:t>
      </w:r>
      <w:r w:rsidR="00F57EA6">
        <w:rPr>
          <w:rFonts w:ascii="Tahoma" w:hAnsi="Tahoma" w:cs="Tahoma"/>
          <w:color w:val="222222"/>
          <w:sz w:val="25"/>
          <w:szCs w:val="25"/>
          <w:lang w:eastAsia="en-US"/>
        </w:rPr>
        <w:t xml:space="preserve">it </w:t>
      </w:r>
      <w:r w:rsidRPr="0039694B">
        <w:rPr>
          <w:rFonts w:ascii="Tahoma" w:hAnsi="Tahoma" w:cs="Tahoma"/>
          <w:color w:val="222222"/>
          <w:sz w:val="25"/>
          <w:szCs w:val="25"/>
          <w:lang w:eastAsia="en-US"/>
        </w:rPr>
        <w:t>has decided that his services are no longer required.</w:t>
      </w:r>
      <w:r w:rsidR="00F57EA6"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r w:rsidRPr="0039694B">
        <w:rPr>
          <w:rFonts w:ascii="Tahoma" w:hAnsi="Tahoma" w:cs="Tahoma"/>
          <w:color w:val="222222"/>
          <w:sz w:val="25"/>
          <w:szCs w:val="25"/>
          <w:lang w:eastAsia="en-US"/>
        </w:rPr>
        <w:t>Accordingly, the services of Shri Shabir Ahmad stand discontinued with immediate effect.</w:t>
      </w:r>
    </w:p>
    <w:p w14:paraId="07C1FD9C" w14:textId="31CE3660" w:rsidR="00F57EA6" w:rsidRDefault="0039694B" w:rsidP="00F57EA6">
      <w:pPr>
        <w:spacing w:line="276" w:lineRule="auto"/>
        <w:ind w:left="284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39694B">
        <w:rPr>
          <w:rFonts w:ascii="Tahoma" w:hAnsi="Tahoma" w:cs="Tahoma"/>
          <w:color w:val="222222"/>
          <w:sz w:val="25"/>
          <w:szCs w:val="25"/>
          <w:lang w:eastAsia="en-US"/>
        </w:rPr>
        <w:t xml:space="preserve">This order shall remain in force until further </w:t>
      </w:r>
      <w:r w:rsidR="00F57EA6" w:rsidRPr="0039694B">
        <w:rPr>
          <w:rFonts w:ascii="Tahoma" w:hAnsi="Tahoma" w:cs="Tahoma"/>
          <w:color w:val="222222"/>
          <w:sz w:val="25"/>
          <w:szCs w:val="25"/>
          <w:lang w:eastAsia="en-US"/>
        </w:rPr>
        <w:t xml:space="preserve">orders. </w:t>
      </w:r>
    </w:p>
    <w:p w14:paraId="3D316F6F" w14:textId="77777777" w:rsidR="00F57EA6" w:rsidRDefault="00F57EA6" w:rsidP="00F57EA6">
      <w:pPr>
        <w:spacing w:line="276" w:lineRule="auto"/>
        <w:ind w:left="284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1CC1D9B6" w14:textId="6080DE16" w:rsidR="00F57EA6" w:rsidRDefault="00F57EA6" w:rsidP="00F57EA6">
      <w:pPr>
        <w:spacing w:line="276" w:lineRule="auto"/>
        <w:ind w:left="284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52E1971" w14:textId="2CE55C46" w:rsidR="00696AF7" w:rsidRDefault="00696AF7" w:rsidP="00F57EA6">
      <w:pPr>
        <w:spacing w:line="276" w:lineRule="auto"/>
        <w:ind w:left="284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1C0A828B" w14:textId="77777777" w:rsidR="00696AF7" w:rsidRDefault="00696AF7" w:rsidP="00F57EA6">
      <w:pPr>
        <w:spacing w:line="276" w:lineRule="auto"/>
        <w:ind w:left="284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389DD159" w14:textId="77777777" w:rsidR="00696AF7" w:rsidRPr="0039694B" w:rsidRDefault="00696AF7" w:rsidP="00696AF7">
      <w:pPr>
        <w:spacing w:line="276" w:lineRule="auto"/>
        <w:ind w:left="284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7F3D9DD3" w14:textId="77777777" w:rsidR="00696AF7" w:rsidRPr="00377397" w:rsidRDefault="00696AF7" w:rsidP="00696AF7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    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 Ara</w:t>
      </w:r>
    </w:p>
    <w:p w14:paraId="79DC9CE9" w14:textId="442DB947" w:rsidR="00696AF7" w:rsidRPr="00377397" w:rsidRDefault="00696AF7" w:rsidP="00696AF7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1F7CA130" w14:textId="59CD0CA4" w:rsidR="00696AF7" w:rsidRDefault="00696AF7" w:rsidP="00696AF7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Kashmir Govt.Polytechnic College Srinagar</w:t>
      </w:r>
    </w:p>
    <w:p w14:paraId="4B54F2B8" w14:textId="74F392E5" w:rsidR="00696AF7" w:rsidRDefault="00696AF7" w:rsidP="00696AF7">
      <w:pPr>
        <w:ind w:left="284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6365674E" w14:textId="3F574BF5" w:rsidR="00696AF7" w:rsidRDefault="00F57EA6" w:rsidP="00696AF7">
      <w:pPr>
        <w:ind w:left="284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  <w:r w:rsidRPr="00847C59">
        <w:rPr>
          <w:rFonts w:ascii="Tahoma" w:hAnsi="Tahoma" w:cs="Tahoma"/>
          <w:noProof/>
          <w:color w:val="222222"/>
          <w:sz w:val="25"/>
          <w:szCs w:val="25"/>
          <w:lang w:eastAsia="en-US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041D0E01" wp14:editId="42C2981A">
                <wp:simplePos x="0" y="0"/>
                <wp:positionH relativeFrom="column">
                  <wp:posOffset>178435</wp:posOffset>
                </wp:positionH>
                <wp:positionV relativeFrom="page">
                  <wp:posOffset>6235700</wp:posOffset>
                </wp:positionV>
                <wp:extent cx="1873250" cy="441325"/>
                <wp:effectExtent l="0" t="0" r="0" b="635"/>
                <wp:wrapTight wrapText="bothSides">
                  <wp:wrapPolygon edited="0">
                    <wp:start x="659" y="0"/>
                    <wp:lineTo x="659" y="20691"/>
                    <wp:lineTo x="20868" y="20691"/>
                    <wp:lineTo x="20868" y="0"/>
                    <wp:lineTo x="659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3250" cy="441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D7332" w14:textId="0FDCD3C6" w:rsidR="00847C59" w:rsidRPr="00626912" w:rsidRDefault="00626912">
                            <w:pPr>
                              <w:rPr>
                                <w:rFonts w:ascii="Tahoma" w:hAnsi="Tahoma" w:cs="Tahoma"/>
                                <w:color w:val="222222"/>
                                <w:lang w:eastAsia="en-US"/>
                              </w:rPr>
                            </w:pPr>
                            <w:r w:rsidRPr="00626912">
                              <w:rPr>
                                <w:rFonts w:ascii="Tahoma" w:hAnsi="Tahoma" w:cs="Tahoma"/>
                                <w:color w:val="222222"/>
                                <w:lang w:eastAsia="en-US"/>
                              </w:rPr>
                              <w:t>No: KGP</w:t>
                            </w:r>
                            <w:r w:rsidR="00847C59" w:rsidRPr="00626912">
                              <w:rPr>
                                <w:rFonts w:ascii="Tahoma" w:hAnsi="Tahoma" w:cs="Tahoma"/>
                                <w:color w:val="222222"/>
                                <w:lang w:eastAsia="en-US"/>
                              </w:rPr>
                              <w:t>/Estt/2026/</w:t>
                            </w:r>
                            <w:r w:rsidR="00F57EA6">
                              <w:rPr>
                                <w:rFonts w:ascii="Tahoma" w:hAnsi="Tahoma" w:cs="Tahoma"/>
                                <w:color w:val="222222"/>
                                <w:lang w:eastAsia="en-US"/>
                              </w:rPr>
                              <w:t>2022</w:t>
                            </w:r>
                          </w:p>
                          <w:p w14:paraId="4D7D135F" w14:textId="58E0A188" w:rsidR="00847C59" w:rsidRPr="00626912" w:rsidRDefault="00847C59">
                            <w:pPr>
                              <w:rPr>
                                <w:rFonts w:ascii="Tahoma" w:hAnsi="Tahoma" w:cs="Tahoma"/>
                                <w:color w:val="222222"/>
                                <w:lang w:eastAsia="en-US"/>
                              </w:rPr>
                            </w:pPr>
                            <w:r w:rsidRPr="00626912">
                              <w:rPr>
                                <w:rFonts w:ascii="Tahoma" w:hAnsi="Tahoma" w:cs="Tahoma"/>
                                <w:color w:val="222222"/>
                                <w:lang w:eastAsia="en-US"/>
                              </w:rPr>
                              <w:t>Dated:0</w:t>
                            </w:r>
                            <w:r w:rsidR="00F57EA6">
                              <w:rPr>
                                <w:rFonts w:ascii="Tahoma" w:hAnsi="Tahoma" w:cs="Tahoma"/>
                                <w:color w:val="222222"/>
                                <w:lang w:eastAsia="en-US"/>
                              </w:rPr>
                              <w:t>9</w:t>
                            </w:r>
                            <w:r w:rsidRPr="00626912">
                              <w:rPr>
                                <w:rFonts w:ascii="Tahoma" w:hAnsi="Tahoma" w:cs="Tahoma"/>
                                <w:color w:val="222222"/>
                                <w:lang w:eastAsia="en-US"/>
                              </w:rPr>
                              <w:t>-02-2026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41D0E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.05pt;margin-top:491pt;width:147.5pt;height:34.75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" filled="f" stroked="f">
                <v:textbox style="mso-fit-shape-to-text:t">
                  <w:txbxContent>
                    <w:p w14:paraId="1A7D7332" w14:textId="0FDCD3C6" w:rsidR="00847C59" w:rsidRPr="00626912" w:rsidRDefault="00626912">
                      <w:pPr>
                        <w:rPr>
                          <w:rFonts w:ascii="Tahoma" w:hAnsi="Tahoma" w:cs="Tahoma"/>
                          <w:color w:val="222222"/>
                          <w:lang w:eastAsia="en-US"/>
                        </w:rPr>
                      </w:pPr>
                      <w:r w:rsidRPr="00626912">
                        <w:rPr>
                          <w:rFonts w:ascii="Tahoma" w:hAnsi="Tahoma" w:cs="Tahoma"/>
                          <w:color w:val="222222"/>
                          <w:lang w:eastAsia="en-US"/>
                        </w:rPr>
                        <w:t>No: KGP</w:t>
                      </w:r>
                      <w:r w:rsidR="00847C59" w:rsidRPr="00626912">
                        <w:rPr>
                          <w:rFonts w:ascii="Tahoma" w:hAnsi="Tahoma" w:cs="Tahoma"/>
                          <w:color w:val="222222"/>
                          <w:lang w:eastAsia="en-US"/>
                        </w:rPr>
                        <w:t>/Estt/2026/</w:t>
                      </w:r>
                      <w:r w:rsidR="00F57EA6">
                        <w:rPr>
                          <w:rFonts w:ascii="Tahoma" w:hAnsi="Tahoma" w:cs="Tahoma"/>
                          <w:color w:val="222222"/>
                          <w:lang w:eastAsia="en-US"/>
                        </w:rPr>
                        <w:t>2022</w:t>
                      </w:r>
                    </w:p>
                    <w:p w14:paraId="4D7D135F" w14:textId="58E0A188" w:rsidR="00847C59" w:rsidRPr="00626912" w:rsidRDefault="00847C59">
                      <w:pPr>
                        <w:rPr>
                          <w:rFonts w:ascii="Tahoma" w:hAnsi="Tahoma" w:cs="Tahoma"/>
                          <w:color w:val="222222"/>
                          <w:lang w:eastAsia="en-US"/>
                        </w:rPr>
                      </w:pPr>
                      <w:r w:rsidRPr="00626912">
                        <w:rPr>
                          <w:rFonts w:ascii="Tahoma" w:hAnsi="Tahoma" w:cs="Tahoma"/>
                          <w:color w:val="222222"/>
                          <w:lang w:eastAsia="en-US"/>
                        </w:rPr>
                        <w:t>Dated:0</w:t>
                      </w:r>
                      <w:r w:rsidR="00F57EA6">
                        <w:rPr>
                          <w:rFonts w:ascii="Tahoma" w:hAnsi="Tahoma" w:cs="Tahoma"/>
                          <w:color w:val="222222"/>
                          <w:lang w:eastAsia="en-US"/>
                        </w:rPr>
                        <w:t>9</w:t>
                      </w:r>
                      <w:r w:rsidRPr="00626912">
                        <w:rPr>
                          <w:rFonts w:ascii="Tahoma" w:hAnsi="Tahoma" w:cs="Tahoma"/>
                          <w:color w:val="222222"/>
                          <w:lang w:eastAsia="en-US"/>
                        </w:rPr>
                        <w:t>-02-2026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</w:p>
    <w:p w14:paraId="5A4D580F" w14:textId="44A12CB3" w:rsidR="00696AF7" w:rsidRDefault="00696AF7" w:rsidP="00696AF7">
      <w:pPr>
        <w:ind w:left="284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5774A49D" w14:textId="5FB26FB4" w:rsidR="00696AF7" w:rsidRDefault="00696AF7" w:rsidP="00696AF7">
      <w:pPr>
        <w:ind w:left="284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7AE5F925" w14:textId="705A34C6" w:rsidR="00847C59" w:rsidRDefault="00847C59" w:rsidP="00847C59">
      <w:pPr>
        <w:shd w:val="clear" w:color="auto" w:fill="FFFFFF"/>
        <w:ind w:left="426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5B4AEED7" w14:textId="77777777" w:rsidR="00F57EA6" w:rsidRDefault="00696AF7" w:rsidP="00696AF7">
      <w:pPr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  </w:t>
      </w:r>
    </w:p>
    <w:p w14:paraId="3F6160E7" w14:textId="77777777" w:rsidR="00F57EA6" w:rsidRDefault="00F57EA6" w:rsidP="00696AF7">
      <w:pPr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58518197" w14:textId="00ACC6AD" w:rsidR="00696AF7" w:rsidRPr="0039694B" w:rsidRDefault="00F57EA6" w:rsidP="00696AF7">
      <w:pPr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  </w:t>
      </w:r>
      <w:r w:rsidR="00696AF7" w:rsidRPr="0039694B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Copy to</w:t>
      </w:r>
      <w:r w:rsidR="00696AF7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the:</w:t>
      </w:r>
    </w:p>
    <w:p w14:paraId="49E56EFF" w14:textId="27F44413" w:rsidR="00696AF7" w:rsidRDefault="00696AF7" w:rsidP="00834EA7">
      <w:pPr>
        <w:numPr>
          <w:ilvl w:val="0"/>
          <w:numId w:val="38"/>
        </w:numPr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>Mr.</w:t>
      </w:r>
      <w:r w:rsidRPr="0039694B">
        <w:rPr>
          <w:rFonts w:ascii="Tahoma" w:hAnsi="Tahoma" w:cs="Tahoma"/>
          <w:color w:val="222222"/>
          <w:sz w:val="25"/>
          <w:szCs w:val="25"/>
          <w:lang w:eastAsia="en-US"/>
        </w:rPr>
        <w:t xml:space="preserve"> Shabir Ahmad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Sheikh for informatio</w:t>
      </w:r>
      <w:r w:rsidR="00F57EA6">
        <w:rPr>
          <w:rFonts w:ascii="Tahoma" w:hAnsi="Tahoma" w:cs="Tahoma"/>
          <w:color w:val="222222"/>
          <w:sz w:val="25"/>
          <w:szCs w:val="25"/>
          <w:lang w:eastAsia="en-US"/>
        </w:rPr>
        <w:t>n.</w:t>
      </w:r>
    </w:p>
    <w:p w14:paraId="4383D605" w14:textId="6D0CF2B8" w:rsidR="00F57EA6" w:rsidRPr="0039694B" w:rsidRDefault="00F57EA6" w:rsidP="00834EA7">
      <w:pPr>
        <w:numPr>
          <w:ilvl w:val="0"/>
          <w:numId w:val="38"/>
        </w:numPr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Section </w:t>
      </w:r>
      <w:proofErr w:type="gramStart"/>
      <w:r>
        <w:rPr>
          <w:rFonts w:ascii="Tahoma" w:hAnsi="Tahoma" w:cs="Tahoma"/>
          <w:color w:val="222222"/>
          <w:sz w:val="25"/>
          <w:szCs w:val="25"/>
          <w:lang w:eastAsia="en-US"/>
        </w:rPr>
        <w:t>Officer,KGP</w:t>
      </w:r>
      <w:proofErr w:type="gramEnd"/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Srinagar for information.</w:t>
      </w:r>
    </w:p>
    <w:p w14:paraId="0BFD75A2" w14:textId="66F62510" w:rsidR="00696AF7" w:rsidRPr="0039694B" w:rsidRDefault="00696AF7" w:rsidP="00834EA7">
      <w:pPr>
        <w:numPr>
          <w:ilvl w:val="0"/>
          <w:numId w:val="38"/>
        </w:numPr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39694B">
        <w:rPr>
          <w:rFonts w:ascii="Tahoma" w:hAnsi="Tahoma" w:cs="Tahoma"/>
          <w:color w:val="222222"/>
          <w:sz w:val="25"/>
          <w:szCs w:val="25"/>
          <w:lang w:eastAsia="en-US"/>
        </w:rPr>
        <w:t>Accounts Section (for settlement of dues, if any)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>.</w:t>
      </w:r>
    </w:p>
    <w:p w14:paraId="15967124" w14:textId="1BD34592" w:rsidR="00696AF7" w:rsidRPr="0039694B" w:rsidRDefault="00696AF7" w:rsidP="00834EA7">
      <w:pPr>
        <w:numPr>
          <w:ilvl w:val="0"/>
          <w:numId w:val="38"/>
        </w:numPr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39694B">
        <w:rPr>
          <w:rFonts w:ascii="Tahoma" w:hAnsi="Tahoma" w:cs="Tahoma"/>
          <w:color w:val="222222"/>
          <w:sz w:val="25"/>
          <w:szCs w:val="25"/>
          <w:lang w:eastAsia="en-US"/>
        </w:rPr>
        <w:t>Concerned Department/Section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>.</w:t>
      </w:r>
    </w:p>
    <w:p w14:paraId="477F3FC5" w14:textId="1320A8BD" w:rsidR="00696AF7" w:rsidRPr="0039694B" w:rsidRDefault="00696AF7" w:rsidP="00834EA7">
      <w:pPr>
        <w:numPr>
          <w:ilvl w:val="0"/>
          <w:numId w:val="38"/>
        </w:numPr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39694B">
        <w:rPr>
          <w:rFonts w:ascii="Tahoma" w:hAnsi="Tahoma" w:cs="Tahoma"/>
          <w:color w:val="222222"/>
          <w:sz w:val="25"/>
          <w:szCs w:val="25"/>
          <w:lang w:eastAsia="en-US"/>
        </w:rPr>
        <w:t>Office file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>.</w:t>
      </w:r>
    </w:p>
    <w:p w14:paraId="38CD67DD" w14:textId="5CF2FD4E" w:rsidR="00722853" w:rsidRPr="00847C59" w:rsidRDefault="00722853" w:rsidP="00847C59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</w:p>
    <w:p w14:paraId="17222DC3" w14:textId="389AC6A2" w:rsidR="00A80BE9" w:rsidRPr="00721541" w:rsidRDefault="00A80BE9" w:rsidP="00063129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F57EA6">
      <w:headerReference w:type="default" r:id="rId7"/>
      <w:pgSz w:w="11906" w:h="16838"/>
      <w:pgMar w:top="568" w:right="707" w:bottom="0" w:left="709" w:header="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1CD88" w14:textId="77777777" w:rsidR="005D5584" w:rsidRDefault="005D5584">
      <w:r>
        <w:separator/>
      </w:r>
    </w:p>
  </w:endnote>
  <w:endnote w:type="continuationSeparator" w:id="0">
    <w:p w14:paraId="380F9813" w14:textId="77777777" w:rsidR="005D5584" w:rsidRDefault="005D5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C185D" w14:textId="77777777" w:rsidR="005D5584" w:rsidRDefault="005D5584">
      <w:r>
        <w:separator/>
      </w:r>
    </w:p>
  </w:footnote>
  <w:footnote w:type="continuationSeparator" w:id="0">
    <w:p w14:paraId="1F02F9B9" w14:textId="77777777" w:rsidR="005D5584" w:rsidRDefault="005D55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BBA71" w14:textId="77777777" w:rsidR="00604D04" w:rsidRDefault="00604D04" w:rsidP="00C160EC">
    <w:pPr>
      <w:jc w:val="right"/>
      <w:rPr>
        <w:rFonts w:ascii="Century Gothic" w:eastAsia="Calibri" w:hAnsi="Century Gothic"/>
        <w:sz w:val="16"/>
        <w:szCs w:val="16"/>
      </w:rPr>
    </w:pPr>
  </w:p>
  <w:p w14:paraId="6DEAD302" w14:textId="038DE77A" w:rsidR="00604D04" w:rsidRDefault="00604D04" w:rsidP="00C160EC">
    <w:pPr>
      <w:jc w:val="right"/>
      <w:rPr>
        <w:rFonts w:ascii="Century Gothic" w:eastAsia="Calibri" w:hAnsi="Century Gothic"/>
        <w:sz w:val="16"/>
        <w:szCs w:val="16"/>
      </w:rPr>
    </w:pPr>
  </w:p>
  <w:p w14:paraId="4381D156" w14:textId="4069079A" w:rsidR="00C160EC" w:rsidRDefault="00847C59" w:rsidP="00847C59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24CADFD8">
          <wp:simplePos x="0" y="0"/>
          <wp:positionH relativeFrom="margin">
            <wp:align>left</wp:align>
          </wp:positionH>
          <wp:positionV relativeFrom="page">
            <wp:posOffset>259080</wp:posOffset>
          </wp:positionV>
          <wp:extent cx="768350" cy="743585"/>
          <wp:effectExtent l="0" t="0" r="0" b="0"/>
          <wp:wrapTight wrapText="bothSides">
            <wp:wrapPolygon edited="0">
              <wp:start x="0" y="0"/>
              <wp:lineTo x="0" y="21028"/>
              <wp:lineTo x="20886" y="21028"/>
              <wp:lineTo x="20886" y="0"/>
              <wp:lineTo x="0" y="0"/>
            </wp:wrapPolygon>
          </wp:wrapTight>
          <wp:docPr id="1462874912" name="Picture 14628749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161" cy="7468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</w:t>
    </w:r>
  </w:p>
  <w:p w14:paraId="4DF18286" w14:textId="0FE09F87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</w:t>
    </w:r>
    <w:r w:rsidR="00847C59">
      <w:rPr>
        <w:rFonts w:ascii="Algerian" w:eastAsia="Calibri" w:hAnsi="Algerian"/>
        <w:b/>
        <w:bCs/>
        <w:sz w:val="28"/>
        <w:szCs w:val="28"/>
      </w:rPr>
      <w:t xml:space="preserve">   </w:t>
    </w:r>
    <w:r>
      <w:rPr>
        <w:rFonts w:ascii="Algerian" w:eastAsia="Calibri" w:hAnsi="Algerian"/>
        <w:b/>
        <w:bCs/>
        <w:sz w:val="28"/>
        <w:szCs w:val="28"/>
      </w:rPr>
      <w:t xml:space="preserve">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185578C9" w:rsidR="00C160EC" w:rsidRPr="00461DF9" w:rsidRDefault="00847C59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57AD17C" w:rsidR="00C160EC" w:rsidRDefault="00C160EC" w:rsidP="00C160EC">
    <w:pPr>
      <w:contextualSpacing/>
      <w:rPr>
        <w:sz w:val="20"/>
        <w:szCs w:val="20"/>
      </w:rPr>
    </w:pPr>
    <w:r>
      <w:t xml:space="preserve">                 </w:t>
    </w:r>
    <w:r w:rsidR="00626912">
      <w:t xml:space="preserve"> </w:t>
    </w:r>
    <w:r>
      <w:t xml:space="preserve">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63CD41C7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4867B5"/>
    <w:multiLevelType w:val="multilevel"/>
    <w:tmpl w:val="AE2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766039"/>
    <w:multiLevelType w:val="multilevel"/>
    <w:tmpl w:val="7298B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1C1B4C"/>
    <w:multiLevelType w:val="multilevel"/>
    <w:tmpl w:val="B2D4D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3C0248"/>
    <w:multiLevelType w:val="multilevel"/>
    <w:tmpl w:val="5FF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832000"/>
    <w:multiLevelType w:val="multilevel"/>
    <w:tmpl w:val="B592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9455BC"/>
    <w:multiLevelType w:val="multilevel"/>
    <w:tmpl w:val="B2A0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467704"/>
    <w:multiLevelType w:val="multilevel"/>
    <w:tmpl w:val="40DA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7B6C44"/>
    <w:multiLevelType w:val="multilevel"/>
    <w:tmpl w:val="9050E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21D1143C"/>
    <w:multiLevelType w:val="multilevel"/>
    <w:tmpl w:val="E2F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9C7F01"/>
    <w:multiLevelType w:val="multilevel"/>
    <w:tmpl w:val="49C69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E74603"/>
    <w:multiLevelType w:val="hybridMultilevel"/>
    <w:tmpl w:val="6DBC5406"/>
    <w:lvl w:ilvl="0" w:tplc="B142AE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6" w15:restartNumberingAfterBreak="0">
    <w:nsid w:val="463512BD"/>
    <w:multiLevelType w:val="multilevel"/>
    <w:tmpl w:val="2FA8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5279FC"/>
    <w:multiLevelType w:val="multilevel"/>
    <w:tmpl w:val="0DCA4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D34080"/>
    <w:multiLevelType w:val="multilevel"/>
    <w:tmpl w:val="81227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1" w15:restartNumberingAfterBreak="0">
    <w:nsid w:val="52E14D2C"/>
    <w:multiLevelType w:val="multilevel"/>
    <w:tmpl w:val="954C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5E7CA3"/>
    <w:multiLevelType w:val="multilevel"/>
    <w:tmpl w:val="9EAA4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857B4B"/>
    <w:multiLevelType w:val="multilevel"/>
    <w:tmpl w:val="7240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8959A4"/>
    <w:multiLevelType w:val="hybridMultilevel"/>
    <w:tmpl w:val="E8AE11F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6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8662D2"/>
    <w:multiLevelType w:val="multilevel"/>
    <w:tmpl w:val="C53AC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0814596">
    <w:abstractNumId w:val="9"/>
  </w:num>
  <w:num w:numId="2" w16cid:durableId="912737729">
    <w:abstractNumId w:val="7"/>
  </w:num>
  <w:num w:numId="3" w16cid:durableId="1195969597">
    <w:abstractNumId w:val="6"/>
  </w:num>
  <w:num w:numId="4" w16cid:durableId="1831479020">
    <w:abstractNumId w:val="5"/>
  </w:num>
  <w:num w:numId="5" w16cid:durableId="635448763">
    <w:abstractNumId w:val="4"/>
  </w:num>
  <w:num w:numId="6" w16cid:durableId="663164764">
    <w:abstractNumId w:val="8"/>
  </w:num>
  <w:num w:numId="7" w16cid:durableId="1279263959">
    <w:abstractNumId w:val="3"/>
  </w:num>
  <w:num w:numId="8" w16cid:durableId="1696073089">
    <w:abstractNumId w:val="2"/>
  </w:num>
  <w:num w:numId="9" w16cid:durableId="626854986">
    <w:abstractNumId w:val="1"/>
  </w:num>
  <w:num w:numId="10" w16cid:durableId="1832941929">
    <w:abstractNumId w:val="0"/>
  </w:num>
  <w:num w:numId="11" w16cid:durableId="1409039237">
    <w:abstractNumId w:val="20"/>
  </w:num>
  <w:num w:numId="12" w16cid:durableId="90319938">
    <w:abstractNumId w:val="21"/>
  </w:num>
  <w:num w:numId="13" w16cid:durableId="1437404814">
    <w:abstractNumId w:val="18"/>
  </w:num>
  <w:num w:numId="14" w16cid:durableId="1369574712">
    <w:abstractNumId w:val="30"/>
  </w:num>
  <w:num w:numId="15" w16cid:durableId="1724256909">
    <w:abstractNumId w:val="28"/>
  </w:num>
  <w:num w:numId="16" w16cid:durableId="1191214984">
    <w:abstractNumId w:val="25"/>
  </w:num>
  <w:num w:numId="17" w16cid:durableId="1604610296">
    <w:abstractNumId w:val="22"/>
  </w:num>
  <w:num w:numId="18" w16cid:durableId="1519347584">
    <w:abstractNumId w:val="35"/>
  </w:num>
  <w:num w:numId="19" w16cid:durableId="1610430640">
    <w:abstractNumId w:val="36"/>
  </w:num>
  <w:num w:numId="20" w16cid:durableId="285890922">
    <w:abstractNumId w:val="19"/>
  </w:num>
  <w:num w:numId="21" w16cid:durableId="224028721">
    <w:abstractNumId w:val="13"/>
  </w:num>
  <w:num w:numId="22" w16cid:durableId="215243389">
    <w:abstractNumId w:val="10"/>
  </w:num>
  <w:num w:numId="23" w16cid:durableId="738597273">
    <w:abstractNumId w:val="12"/>
  </w:num>
  <w:num w:numId="24" w16cid:durableId="1001933836">
    <w:abstractNumId w:val="17"/>
  </w:num>
  <w:num w:numId="25" w16cid:durableId="407466183">
    <w:abstractNumId w:val="16"/>
  </w:num>
  <w:num w:numId="26" w16cid:durableId="575437156">
    <w:abstractNumId w:val="33"/>
  </w:num>
  <w:num w:numId="27" w16cid:durableId="1273170033">
    <w:abstractNumId w:val="26"/>
  </w:num>
  <w:num w:numId="28" w16cid:durableId="2011906883">
    <w:abstractNumId w:val="14"/>
  </w:num>
  <w:num w:numId="29" w16cid:durableId="1463572928">
    <w:abstractNumId w:val="23"/>
  </w:num>
  <w:num w:numId="30" w16cid:durableId="1720738984">
    <w:abstractNumId w:val="32"/>
  </w:num>
  <w:num w:numId="31" w16cid:durableId="495221663">
    <w:abstractNumId w:val="24"/>
  </w:num>
  <w:num w:numId="32" w16cid:durableId="496574898">
    <w:abstractNumId w:val="34"/>
  </w:num>
  <w:num w:numId="33" w16cid:durableId="1101072689">
    <w:abstractNumId w:val="31"/>
  </w:num>
  <w:num w:numId="34" w16cid:durableId="2011907473">
    <w:abstractNumId w:val="29"/>
  </w:num>
  <w:num w:numId="35" w16cid:durableId="538977491">
    <w:abstractNumId w:val="37"/>
  </w:num>
  <w:num w:numId="36" w16cid:durableId="1557856642">
    <w:abstractNumId w:val="11"/>
  </w:num>
  <w:num w:numId="37" w16cid:durableId="1834104622">
    <w:abstractNumId w:val="15"/>
  </w:num>
  <w:num w:numId="38" w16cid:durableId="45626616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63129"/>
    <w:rsid w:val="000716D2"/>
    <w:rsid w:val="00071AAB"/>
    <w:rsid w:val="000A2EB0"/>
    <w:rsid w:val="000B76C4"/>
    <w:rsid w:val="000C5610"/>
    <w:rsid w:val="000E6552"/>
    <w:rsid w:val="000F3A4F"/>
    <w:rsid w:val="000F59AC"/>
    <w:rsid w:val="000F662F"/>
    <w:rsid w:val="0010776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1F20C2"/>
    <w:rsid w:val="00201333"/>
    <w:rsid w:val="002045B5"/>
    <w:rsid w:val="00210FA7"/>
    <w:rsid w:val="00215347"/>
    <w:rsid w:val="00215CA2"/>
    <w:rsid w:val="00216417"/>
    <w:rsid w:val="00245DE8"/>
    <w:rsid w:val="00254D6B"/>
    <w:rsid w:val="00264F48"/>
    <w:rsid w:val="0026631D"/>
    <w:rsid w:val="00272FAA"/>
    <w:rsid w:val="00282EDF"/>
    <w:rsid w:val="002A7114"/>
    <w:rsid w:val="002C2F53"/>
    <w:rsid w:val="0033518C"/>
    <w:rsid w:val="003437C2"/>
    <w:rsid w:val="003756E0"/>
    <w:rsid w:val="00377186"/>
    <w:rsid w:val="00377397"/>
    <w:rsid w:val="003913D8"/>
    <w:rsid w:val="00392947"/>
    <w:rsid w:val="0039694B"/>
    <w:rsid w:val="003A1C03"/>
    <w:rsid w:val="003A7892"/>
    <w:rsid w:val="003F5B25"/>
    <w:rsid w:val="00414627"/>
    <w:rsid w:val="0041554B"/>
    <w:rsid w:val="00425D63"/>
    <w:rsid w:val="0044478E"/>
    <w:rsid w:val="00457729"/>
    <w:rsid w:val="0046104B"/>
    <w:rsid w:val="004643D8"/>
    <w:rsid w:val="00477816"/>
    <w:rsid w:val="00497C24"/>
    <w:rsid w:val="004C0BDD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2319A"/>
    <w:rsid w:val="005367F4"/>
    <w:rsid w:val="00536819"/>
    <w:rsid w:val="00541256"/>
    <w:rsid w:val="005647F2"/>
    <w:rsid w:val="005662D1"/>
    <w:rsid w:val="005706F9"/>
    <w:rsid w:val="00573A09"/>
    <w:rsid w:val="0058708E"/>
    <w:rsid w:val="005A4526"/>
    <w:rsid w:val="005A6289"/>
    <w:rsid w:val="005B6603"/>
    <w:rsid w:val="005C1B16"/>
    <w:rsid w:val="005D5584"/>
    <w:rsid w:val="005D5698"/>
    <w:rsid w:val="005E53D0"/>
    <w:rsid w:val="005E64A1"/>
    <w:rsid w:val="006002EB"/>
    <w:rsid w:val="00604D04"/>
    <w:rsid w:val="00604D34"/>
    <w:rsid w:val="006128EF"/>
    <w:rsid w:val="00624B0E"/>
    <w:rsid w:val="006264B4"/>
    <w:rsid w:val="00626912"/>
    <w:rsid w:val="0063188B"/>
    <w:rsid w:val="00643033"/>
    <w:rsid w:val="00644CC3"/>
    <w:rsid w:val="00661468"/>
    <w:rsid w:val="006649F0"/>
    <w:rsid w:val="0067245D"/>
    <w:rsid w:val="0068470E"/>
    <w:rsid w:val="00690E49"/>
    <w:rsid w:val="00695DCD"/>
    <w:rsid w:val="00696AF7"/>
    <w:rsid w:val="006A05CC"/>
    <w:rsid w:val="006A1E4D"/>
    <w:rsid w:val="006A35A7"/>
    <w:rsid w:val="006A59DF"/>
    <w:rsid w:val="006B2EDC"/>
    <w:rsid w:val="006C2F11"/>
    <w:rsid w:val="006C5D76"/>
    <w:rsid w:val="006F0CCE"/>
    <w:rsid w:val="006F267E"/>
    <w:rsid w:val="0070544A"/>
    <w:rsid w:val="007152D7"/>
    <w:rsid w:val="007175F9"/>
    <w:rsid w:val="00721541"/>
    <w:rsid w:val="00722853"/>
    <w:rsid w:val="00746C14"/>
    <w:rsid w:val="00752D55"/>
    <w:rsid w:val="00766784"/>
    <w:rsid w:val="0077155C"/>
    <w:rsid w:val="0078386D"/>
    <w:rsid w:val="007A37AE"/>
    <w:rsid w:val="007C2C59"/>
    <w:rsid w:val="007F1B5E"/>
    <w:rsid w:val="007F3B24"/>
    <w:rsid w:val="00801F23"/>
    <w:rsid w:val="008334DD"/>
    <w:rsid w:val="00834EA7"/>
    <w:rsid w:val="00837632"/>
    <w:rsid w:val="00847C59"/>
    <w:rsid w:val="00852E5E"/>
    <w:rsid w:val="0085640F"/>
    <w:rsid w:val="008567AA"/>
    <w:rsid w:val="008612C5"/>
    <w:rsid w:val="00892712"/>
    <w:rsid w:val="008A46C2"/>
    <w:rsid w:val="008A680A"/>
    <w:rsid w:val="008B0BB0"/>
    <w:rsid w:val="008D1070"/>
    <w:rsid w:val="008E6C4B"/>
    <w:rsid w:val="008E730F"/>
    <w:rsid w:val="008F18C0"/>
    <w:rsid w:val="00907648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B34AB"/>
    <w:rsid w:val="009C600F"/>
    <w:rsid w:val="009D125F"/>
    <w:rsid w:val="009D3723"/>
    <w:rsid w:val="009E04F2"/>
    <w:rsid w:val="009E3959"/>
    <w:rsid w:val="009E3DE6"/>
    <w:rsid w:val="00A03B7B"/>
    <w:rsid w:val="00A119F0"/>
    <w:rsid w:val="00A200C9"/>
    <w:rsid w:val="00A250D5"/>
    <w:rsid w:val="00A32F56"/>
    <w:rsid w:val="00A35293"/>
    <w:rsid w:val="00A36028"/>
    <w:rsid w:val="00A41EF7"/>
    <w:rsid w:val="00A77585"/>
    <w:rsid w:val="00A80BE9"/>
    <w:rsid w:val="00A82F54"/>
    <w:rsid w:val="00A91424"/>
    <w:rsid w:val="00AA2C77"/>
    <w:rsid w:val="00AA7D82"/>
    <w:rsid w:val="00AC3FB9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8218E"/>
    <w:rsid w:val="00B84D3E"/>
    <w:rsid w:val="00BB4D1F"/>
    <w:rsid w:val="00BB7485"/>
    <w:rsid w:val="00BB7C2B"/>
    <w:rsid w:val="00BC0805"/>
    <w:rsid w:val="00BC1664"/>
    <w:rsid w:val="00BC2546"/>
    <w:rsid w:val="00BC54DE"/>
    <w:rsid w:val="00C05085"/>
    <w:rsid w:val="00C1593D"/>
    <w:rsid w:val="00C160EC"/>
    <w:rsid w:val="00C37FC7"/>
    <w:rsid w:val="00C56C7E"/>
    <w:rsid w:val="00C763DC"/>
    <w:rsid w:val="00C776A4"/>
    <w:rsid w:val="00CA2C6C"/>
    <w:rsid w:val="00CA43D3"/>
    <w:rsid w:val="00CB0F82"/>
    <w:rsid w:val="00CB5179"/>
    <w:rsid w:val="00CB5CDB"/>
    <w:rsid w:val="00CB79EE"/>
    <w:rsid w:val="00CC0600"/>
    <w:rsid w:val="00CC78AC"/>
    <w:rsid w:val="00CF5524"/>
    <w:rsid w:val="00CF7953"/>
    <w:rsid w:val="00D07232"/>
    <w:rsid w:val="00D10245"/>
    <w:rsid w:val="00D21BDD"/>
    <w:rsid w:val="00D243B1"/>
    <w:rsid w:val="00D257BB"/>
    <w:rsid w:val="00D26A28"/>
    <w:rsid w:val="00D65F07"/>
    <w:rsid w:val="00D72DDA"/>
    <w:rsid w:val="00D748AC"/>
    <w:rsid w:val="00D75D3D"/>
    <w:rsid w:val="00D85272"/>
    <w:rsid w:val="00D87ED5"/>
    <w:rsid w:val="00D92BB7"/>
    <w:rsid w:val="00DA30EB"/>
    <w:rsid w:val="00DA75B0"/>
    <w:rsid w:val="00DB703B"/>
    <w:rsid w:val="00DC76D2"/>
    <w:rsid w:val="00DD1000"/>
    <w:rsid w:val="00DD30ED"/>
    <w:rsid w:val="00E17F4F"/>
    <w:rsid w:val="00E21D97"/>
    <w:rsid w:val="00E578DA"/>
    <w:rsid w:val="00E64C21"/>
    <w:rsid w:val="00E71214"/>
    <w:rsid w:val="00E826FF"/>
    <w:rsid w:val="00EA0CA6"/>
    <w:rsid w:val="00EC24C6"/>
    <w:rsid w:val="00EF2255"/>
    <w:rsid w:val="00EF2933"/>
    <w:rsid w:val="00EF434A"/>
    <w:rsid w:val="00F01BD2"/>
    <w:rsid w:val="00F05146"/>
    <w:rsid w:val="00F1115D"/>
    <w:rsid w:val="00F22817"/>
    <w:rsid w:val="00F3513C"/>
    <w:rsid w:val="00F37743"/>
    <w:rsid w:val="00F465C5"/>
    <w:rsid w:val="00F5180D"/>
    <w:rsid w:val="00F51B21"/>
    <w:rsid w:val="00F51D87"/>
    <w:rsid w:val="00F5256C"/>
    <w:rsid w:val="00F57EA6"/>
    <w:rsid w:val="00F8142D"/>
    <w:rsid w:val="00F8455C"/>
    <w:rsid w:val="00FA566A"/>
    <w:rsid w:val="00FD39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8</cp:revision>
  <cp:lastPrinted>2026-02-09T05:33:00Z</cp:lastPrinted>
  <dcterms:created xsi:type="dcterms:W3CDTF">2026-02-09T05:20:00Z</dcterms:created>
  <dcterms:modified xsi:type="dcterms:W3CDTF">2026-02-09T05:33:00Z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