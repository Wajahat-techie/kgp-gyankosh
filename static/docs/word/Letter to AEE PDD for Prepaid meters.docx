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7EFF" w14:textId="77777777" w:rsidR="00017712" w:rsidRDefault="00017712" w:rsidP="00017712">
      <w:pPr>
        <w:rPr>
          <w:rFonts w:ascii="Tahoma" w:hAnsi="Tahoma" w:cs="Tahoma"/>
          <w:color w:val="1F1F1F"/>
          <w:sz w:val="25"/>
          <w:szCs w:val="25"/>
        </w:rPr>
      </w:pPr>
    </w:p>
    <w:p w14:paraId="327D51AA" w14:textId="3AB7C522" w:rsidR="000D2F04" w:rsidRPr="000D2F04" w:rsidRDefault="000D2F04" w:rsidP="000D2F04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0D2F04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7F5682">
        <w:rPr>
          <w:rFonts w:ascii="Tahoma" w:hAnsi="Tahoma" w:cs="Tahoma"/>
          <w:color w:val="1F1F1F"/>
          <w:sz w:val="25"/>
          <w:szCs w:val="25"/>
        </w:rPr>
        <w:t>Assistant Executive Engineer</w:t>
      </w:r>
      <w:r w:rsidRPr="000D2F04">
        <w:rPr>
          <w:rFonts w:ascii="Tahoma" w:hAnsi="Tahoma" w:cs="Tahoma"/>
          <w:color w:val="1F1F1F"/>
          <w:sz w:val="25"/>
          <w:szCs w:val="25"/>
        </w:rPr>
        <w:t>,</w:t>
      </w:r>
    </w:p>
    <w:p w14:paraId="3B72CF8F" w14:textId="77777777" w:rsidR="007F5682" w:rsidRDefault="007F5682" w:rsidP="000D2F04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Electric Division-II,</w:t>
      </w:r>
    </w:p>
    <w:p w14:paraId="10252CBD" w14:textId="16C586DD" w:rsidR="000D2F04" w:rsidRPr="000D2F04" w:rsidRDefault="00382972" w:rsidP="000D2F04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Rajbagh,</w:t>
      </w:r>
      <w:r w:rsidRPr="000D2F04">
        <w:rPr>
          <w:rFonts w:ascii="Tahoma" w:hAnsi="Tahoma" w:cs="Tahoma"/>
          <w:color w:val="1F1F1F"/>
          <w:sz w:val="25"/>
          <w:szCs w:val="25"/>
        </w:rPr>
        <w:t xml:space="preserve"> Srinagar</w:t>
      </w:r>
      <w:r w:rsidR="000D2F04" w:rsidRPr="000D2F04">
        <w:rPr>
          <w:rFonts w:ascii="Tahoma" w:hAnsi="Tahoma" w:cs="Tahoma"/>
          <w:color w:val="1F1F1F"/>
          <w:sz w:val="25"/>
          <w:szCs w:val="25"/>
        </w:rPr>
        <w:t>.</w:t>
      </w:r>
    </w:p>
    <w:p w14:paraId="5B083941" w14:textId="77777777" w:rsidR="000D2F04" w:rsidRDefault="000D2F04" w:rsidP="000D2F04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012E6A1" w14:textId="1A649425" w:rsidR="000D2F04" w:rsidRDefault="000D2F04" w:rsidP="000D2F04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>No: KGP/Estt/2025-26/</w:t>
      </w:r>
      <w:r w:rsidR="004409AB">
        <w:rPr>
          <w:rFonts w:ascii="Tahoma" w:hAnsi="Tahoma" w:cs="Tahoma"/>
          <w:color w:val="1F1F1F"/>
          <w:sz w:val="25"/>
          <w:szCs w:val="25"/>
        </w:rPr>
        <w:t>1956-57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                       </w:t>
      </w:r>
      <w:r w:rsidR="004409AB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7F568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1188C">
        <w:rPr>
          <w:rFonts w:ascii="Tahoma" w:hAnsi="Tahoma" w:cs="Tahoma"/>
          <w:color w:val="1F1F1F"/>
          <w:sz w:val="25"/>
          <w:szCs w:val="25"/>
        </w:rPr>
        <w:t>Dated:</w:t>
      </w:r>
      <w:r w:rsidR="00017712">
        <w:rPr>
          <w:rFonts w:ascii="Tahoma" w:hAnsi="Tahoma" w:cs="Tahoma"/>
          <w:color w:val="1F1F1F"/>
          <w:sz w:val="25"/>
          <w:szCs w:val="25"/>
        </w:rPr>
        <w:t>12</w:t>
      </w:r>
      <w:r w:rsidRPr="0071188C">
        <w:rPr>
          <w:rFonts w:ascii="Tahoma" w:hAnsi="Tahoma" w:cs="Tahoma"/>
          <w:color w:val="1F1F1F"/>
          <w:sz w:val="25"/>
          <w:szCs w:val="25"/>
        </w:rPr>
        <w:t>-</w:t>
      </w:r>
      <w:r w:rsidR="007F5682">
        <w:rPr>
          <w:rFonts w:ascii="Tahoma" w:hAnsi="Tahoma" w:cs="Tahoma"/>
          <w:color w:val="1F1F1F"/>
          <w:sz w:val="25"/>
          <w:szCs w:val="25"/>
        </w:rPr>
        <w:t>01</w:t>
      </w:r>
      <w:r w:rsidRPr="0071188C">
        <w:rPr>
          <w:rFonts w:ascii="Tahoma" w:hAnsi="Tahoma" w:cs="Tahoma"/>
          <w:color w:val="1F1F1F"/>
          <w:sz w:val="25"/>
          <w:szCs w:val="25"/>
        </w:rPr>
        <w:t>-202</w:t>
      </w:r>
      <w:r w:rsidR="007F5682">
        <w:rPr>
          <w:rFonts w:ascii="Tahoma" w:hAnsi="Tahoma" w:cs="Tahoma"/>
          <w:color w:val="1F1F1F"/>
          <w:sz w:val="25"/>
          <w:szCs w:val="25"/>
        </w:rPr>
        <w:t>6</w:t>
      </w:r>
    </w:p>
    <w:p w14:paraId="59AA3A69" w14:textId="77777777" w:rsidR="00870A14" w:rsidRPr="000D2F04" w:rsidRDefault="00870A14" w:rsidP="000D2F0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0CF2724E" w14:textId="386A9CEF" w:rsidR="00017712" w:rsidRPr="00400853" w:rsidRDefault="00400853" w:rsidP="00017712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00853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017712" w:rsidRPr="00017712">
        <w:rPr>
          <w:rFonts w:ascii="Tahoma" w:hAnsi="Tahoma" w:cs="Tahoma"/>
          <w:b/>
          <w:bCs/>
          <w:color w:val="1F1F1F"/>
          <w:sz w:val="25"/>
          <w:szCs w:val="25"/>
        </w:rPr>
        <w:t>Request for Prepaid</w:t>
      </w:r>
      <w:r w:rsidR="00017712">
        <w:rPr>
          <w:rFonts w:ascii="Tahoma" w:hAnsi="Tahoma" w:cs="Tahoma"/>
          <w:b/>
          <w:bCs/>
          <w:color w:val="1F1F1F"/>
          <w:sz w:val="25"/>
          <w:szCs w:val="25"/>
        </w:rPr>
        <w:t xml:space="preserve"> Electric</w:t>
      </w:r>
      <w:r w:rsidR="00017712" w:rsidRPr="00017712">
        <w:rPr>
          <w:rFonts w:ascii="Tahoma" w:hAnsi="Tahoma" w:cs="Tahoma"/>
          <w:b/>
          <w:bCs/>
          <w:color w:val="1F1F1F"/>
          <w:sz w:val="25"/>
          <w:szCs w:val="25"/>
        </w:rPr>
        <w:t xml:space="preserve"> Meter Installation in Two Staff Quarters of the Institution</w:t>
      </w:r>
      <w:r w:rsidR="00017712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45A3D8C5" w14:textId="77777777" w:rsidR="00400853" w:rsidRPr="00400853" w:rsidRDefault="00400853" w:rsidP="0040085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400853">
        <w:rPr>
          <w:rFonts w:ascii="Tahoma" w:hAnsi="Tahoma" w:cs="Tahoma"/>
          <w:color w:val="1F1F1F"/>
          <w:sz w:val="25"/>
          <w:szCs w:val="25"/>
        </w:rPr>
        <w:t>Sir/Madam,</w:t>
      </w:r>
    </w:p>
    <w:p w14:paraId="39BFE7BE" w14:textId="45455A7C" w:rsidR="00400853" w:rsidRPr="00400853" w:rsidRDefault="00400853" w:rsidP="0040085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400853">
        <w:rPr>
          <w:rFonts w:ascii="Tahoma" w:hAnsi="Tahoma" w:cs="Tahoma"/>
          <w:color w:val="1F1F1F"/>
          <w:sz w:val="25"/>
          <w:szCs w:val="25"/>
        </w:rPr>
        <w:t xml:space="preserve">With reference to the above captioned subject, it is to mention that the </w:t>
      </w:r>
      <w:r w:rsidR="00017712">
        <w:rPr>
          <w:rFonts w:ascii="Tahoma" w:hAnsi="Tahoma" w:cs="Tahoma"/>
          <w:color w:val="1F1F1F"/>
          <w:sz w:val="25"/>
          <w:szCs w:val="25"/>
        </w:rPr>
        <w:t>following two</w:t>
      </w:r>
      <w:r w:rsidRPr="00400853">
        <w:rPr>
          <w:rFonts w:ascii="Tahoma" w:hAnsi="Tahoma" w:cs="Tahoma"/>
          <w:color w:val="1F1F1F"/>
          <w:sz w:val="25"/>
          <w:szCs w:val="25"/>
        </w:rPr>
        <w:t xml:space="preserve"> staff quarters of the institution are without prepaid electric meters and require immediate installation of the same:</w:t>
      </w:r>
    </w:p>
    <w:p w14:paraId="122A2643" w14:textId="69AF0546" w:rsidR="00400853" w:rsidRPr="00400853" w:rsidRDefault="00A03160" w:rsidP="00400853">
      <w:pPr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Guest House-KGP</w:t>
      </w:r>
    </w:p>
    <w:p w14:paraId="760AA1B1" w14:textId="607492F0" w:rsidR="00400853" w:rsidRPr="00400853" w:rsidRDefault="00A03160" w:rsidP="00400853">
      <w:pPr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H5-KGP</w:t>
      </w:r>
      <w:r w:rsidR="00EF3FA8">
        <w:rPr>
          <w:rFonts w:ascii="Tahoma" w:hAnsi="Tahoma" w:cs="Tahoma"/>
          <w:color w:val="1F1F1F"/>
          <w:sz w:val="25"/>
          <w:szCs w:val="25"/>
        </w:rPr>
        <w:t xml:space="preserve"> Staff</w:t>
      </w:r>
    </w:p>
    <w:p w14:paraId="2DF179A2" w14:textId="1A4188F0" w:rsidR="00400853" w:rsidRPr="00400853" w:rsidRDefault="00017712" w:rsidP="0040085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17712">
        <w:rPr>
          <w:rFonts w:ascii="Tahoma" w:hAnsi="Tahoma" w:cs="Tahoma"/>
          <w:color w:val="1F1F1F"/>
          <w:sz w:val="25"/>
          <w:szCs w:val="25"/>
        </w:rPr>
        <w:t>You are kindly requested to facilitate the installation of prepaid electric meters</w:t>
      </w:r>
      <w:r w:rsidR="00400853" w:rsidRPr="00400853">
        <w:rPr>
          <w:rFonts w:ascii="Tahoma" w:hAnsi="Tahoma" w:cs="Tahoma"/>
          <w:color w:val="1F1F1F"/>
          <w:sz w:val="25"/>
          <w:szCs w:val="25"/>
        </w:rPr>
        <w:t xml:space="preserve"> in the above </w:t>
      </w:r>
      <w:r w:rsidR="0070688A" w:rsidRPr="00400853">
        <w:rPr>
          <w:rFonts w:ascii="Tahoma" w:hAnsi="Tahoma" w:cs="Tahoma"/>
          <w:color w:val="1F1F1F"/>
          <w:sz w:val="25"/>
          <w:szCs w:val="25"/>
        </w:rPr>
        <w:t>quarters.</w:t>
      </w:r>
      <w:r w:rsidR="0070688A" w:rsidRPr="00BE6B08">
        <w:rPr>
          <w:rFonts w:ascii="Tahoma" w:hAnsi="Tahoma" w:cs="Tahoma"/>
          <w:color w:val="1F1F1F"/>
          <w:sz w:val="25"/>
          <w:szCs w:val="25"/>
        </w:rPr>
        <w:t xml:space="preserve"> We</w:t>
      </w:r>
      <w:r w:rsidR="00400853" w:rsidRPr="00BE6B08">
        <w:rPr>
          <w:rFonts w:ascii="Tahoma" w:hAnsi="Tahoma" w:cs="Tahoma"/>
          <w:color w:val="1F1F1F"/>
          <w:sz w:val="25"/>
          <w:szCs w:val="25"/>
        </w:rPr>
        <w:t xml:space="preserve"> would be grateful if this matter could be expedited</w:t>
      </w:r>
      <w:r w:rsidR="00400853">
        <w:rPr>
          <w:rFonts w:ascii="Tahoma" w:hAnsi="Tahoma" w:cs="Tahoma"/>
          <w:color w:val="1F1F1F"/>
          <w:sz w:val="25"/>
          <w:szCs w:val="25"/>
        </w:rPr>
        <w:t>.</w:t>
      </w:r>
      <w:r w:rsidR="00400853" w:rsidRPr="00BE6B08">
        <w:rPr>
          <w:rFonts w:ascii="Tahoma" w:hAnsi="Tahoma" w:cs="Tahoma"/>
          <w:color w:val="1F1F1F"/>
          <w:sz w:val="25"/>
          <w:szCs w:val="25"/>
        </w:rPr>
        <w:t xml:space="preserve"> For any further information, coordination, or to schedule a site visit, kindly direct your team to contact Mr.</w:t>
      </w:r>
      <w:r w:rsidR="00400853">
        <w:rPr>
          <w:rFonts w:ascii="Tahoma" w:hAnsi="Tahoma" w:cs="Tahoma"/>
          <w:color w:val="1F1F1F"/>
          <w:sz w:val="25"/>
          <w:szCs w:val="25"/>
        </w:rPr>
        <w:t xml:space="preserve"> Tahir</w:t>
      </w:r>
      <w:r w:rsidR="0070688A">
        <w:rPr>
          <w:rFonts w:ascii="Tahoma" w:hAnsi="Tahoma" w:cs="Tahoma"/>
          <w:color w:val="1F1F1F"/>
          <w:sz w:val="25"/>
          <w:szCs w:val="25"/>
        </w:rPr>
        <w:t xml:space="preserve"> Amin Wani</w:t>
      </w:r>
      <w:r w:rsidR="00400853" w:rsidRPr="00BE6B08">
        <w:rPr>
          <w:rFonts w:ascii="Tahoma" w:hAnsi="Tahoma" w:cs="Tahoma"/>
          <w:color w:val="1F1F1F"/>
          <w:sz w:val="25"/>
          <w:szCs w:val="25"/>
        </w:rPr>
        <w:t xml:space="preserve"> at </w:t>
      </w:r>
      <w:r w:rsidR="00400853">
        <w:rPr>
          <w:rFonts w:ascii="Tahoma" w:hAnsi="Tahoma" w:cs="Tahoma"/>
          <w:color w:val="1F1F1F"/>
          <w:sz w:val="25"/>
          <w:szCs w:val="25"/>
        </w:rPr>
        <w:t>8716950030</w:t>
      </w:r>
      <w:r w:rsidR="00400853" w:rsidRPr="00BE6B08">
        <w:rPr>
          <w:rFonts w:ascii="Tahoma" w:hAnsi="Tahoma" w:cs="Tahoma"/>
          <w:color w:val="1F1F1F"/>
          <w:sz w:val="25"/>
          <w:szCs w:val="25"/>
        </w:rPr>
        <w:t>.</w:t>
      </w:r>
    </w:p>
    <w:p w14:paraId="23D40702" w14:textId="77777777" w:rsidR="00400853" w:rsidRDefault="00400853" w:rsidP="0040085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400853">
        <w:rPr>
          <w:rFonts w:ascii="Tahoma" w:hAnsi="Tahoma" w:cs="Tahoma"/>
          <w:color w:val="1F1F1F"/>
          <w:sz w:val="25"/>
          <w:szCs w:val="25"/>
        </w:rPr>
        <w:t>An early action in this regard shall be highly appreciated.</w:t>
      </w:r>
    </w:p>
    <w:p w14:paraId="7AF8ED62" w14:textId="77777777" w:rsidR="00017712" w:rsidRDefault="00017712" w:rsidP="0040085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59D11AC" w14:textId="77777777" w:rsidR="00017712" w:rsidRDefault="00017712" w:rsidP="0040085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F9A1814" w14:textId="77777777" w:rsidR="00017712" w:rsidRPr="00400853" w:rsidRDefault="00017712" w:rsidP="0040085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0F9A17" w14:textId="370293EC" w:rsidR="00F96FD2" w:rsidRDefault="00C63B7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4D2944A7" w14:textId="78F19248" w:rsidR="00F96FD2" w:rsidRDefault="0038297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C850DF" wp14:editId="56272B6C">
            <wp:simplePos x="0" y="0"/>
            <wp:positionH relativeFrom="column">
              <wp:posOffset>4254500</wp:posOffset>
            </wp:positionH>
            <wp:positionV relativeFrom="paragraph">
              <wp:posOffset>5080</wp:posOffset>
            </wp:positionV>
            <wp:extent cx="1575435" cy="844550"/>
            <wp:effectExtent l="0" t="0" r="5715" b="0"/>
            <wp:wrapTight wrapText="bothSides">
              <wp:wrapPolygon edited="0">
                <wp:start x="13059" y="0"/>
                <wp:lineTo x="8880" y="487"/>
                <wp:lineTo x="1828" y="5359"/>
                <wp:lineTo x="1828" y="8283"/>
                <wp:lineTo x="0" y="11693"/>
                <wp:lineTo x="0" y="13155"/>
                <wp:lineTo x="6791" y="16078"/>
                <wp:lineTo x="6791" y="20950"/>
                <wp:lineTo x="8358" y="20950"/>
                <wp:lineTo x="8619" y="20463"/>
                <wp:lineTo x="9664" y="16078"/>
                <wp:lineTo x="14365" y="8283"/>
                <wp:lineTo x="21417" y="4872"/>
                <wp:lineTo x="21417" y="1949"/>
                <wp:lineTo x="14365" y="0"/>
                <wp:lineTo x="13059" y="0"/>
              </wp:wrapPolygon>
            </wp:wrapTight>
            <wp:docPr id="39630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43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DAC108" w14:textId="7B9AF104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70A42E01" w14:textId="460961E4" w:rsidR="00382972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</w:p>
    <w:p w14:paraId="1A846279" w14:textId="7197EC6D" w:rsidR="009F0D34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</w:t>
      </w:r>
    </w:p>
    <w:p w14:paraId="4F66B760" w14:textId="77777777" w:rsidR="0070688A" w:rsidRDefault="009F0D34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2141638F" w14:textId="2F11C3A2" w:rsidR="00247F81" w:rsidRPr="003D1396" w:rsidRDefault="0070688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6FC617A" w14:textId="5A1BD51C" w:rsidR="000D2F04" w:rsidRDefault="00247F81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CC913BF" w14:textId="77777777" w:rsidR="00BA15E6" w:rsidRDefault="00BA15E6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E45143E" w14:textId="77777777" w:rsidR="00BA15E6" w:rsidRDefault="00BA15E6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93143F8" w14:textId="77777777" w:rsidR="00BA15E6" w:rsidRDefault="00BA15E6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63DF6CD" w14:textId="77777777" w:rsidR="00BA15E6" w:rsidRDefault="00BA15E6" w:rsidP="00017712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FAF9040" w14:textId="5EA86A57" w:rsidR="00017712" w:rsidRPr="00017712" w:rsidRDefault="00017712" w:rsidP="00017712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17712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F4044ED" w14:textId="323BC9C7" w:rsidR="00017712" w:rsidRDefault="00017712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1.Incharge Estates for information and necessary follow-up.</w:t>
      </w:r>
    </w:p>
    <w:sectPr w:rsidR="00017712" w:rsidSect="00BA15E6">
      <w:headerReference w:type="default" r:id="rId9"/>
      <w:pgSz w:w="11906" w:h="16838"/>
      <w:pgMar w:top="1338" w:right="56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29D35" w14:textId="77777777" w:rsidR="005615D4" w:rsidRDefault="005615D4">
      <w:r>
        <w:separator/>
      </w:r>
    </w:p>
  </w:endnote>
  <w:endnote w:type="continuationSeparator" w:id="0">
    <w:p w14:paraId="0ECC749A" w14:textId="77777777" w:rsidR="005615D4" w:rsidRDefault="0056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F8C1C" w14:textId="77777777" w:rsidR="005615D4" w:rsidRDefault="005615D4">
      <w:r>
        <w:separator/>
      </w:r>
    </w:p>
  </w:footnote>
  <w:footnote w:type="continuationSeparator" w:id="0">
    <w:p w14:paraId="46B23498" w14:textId="77777777" w:rsidR="005615D4" w:rsidRDefault="005615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78884422" name="Picture 6788844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334E035B"/>
    <w:multiLevelType w:val="multilevel"/>
    <w:tmpl w:val="E45E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7B5F13"/>
    <w:multiLevelType w:val="multilevel"/>
    <w:tmpl w:val="4D66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665066F3"/>
    <w:multiLevelType w:val="multilevel"/>
    <w:tmpl w:val="A2C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8"/>
  </w:num>
  <w:num w:numId="15" w16cid:durableId="197470814">
    <w:abstractNumId w:val="13"/>
  </w:num>
  <w:num w:numId="16" w16cid:durableId="1182625237">
    <w:abstractNumId w:val="19"/>
  </w:num>
  <w:num w:numId="17" w16cid:durableId="683215562">
    <w:abstractNumId w:val="21"/>
  </w:num>
  <w:num w:numId="18" w16cid:durableId="1559392209">
    <w:abstractNumId w:val="15"/>
  </w:num>
  <w:num w:numId="19" w16cid:durableId="959844241">
    <w:abstractNumId w:val="17"/>
  </w:num>
  <w:num w:numId="20" w16cid:durableId="1641573172">
    <w:abstractNumId w:val="20"/>
  </w:num>
  <w:num w:numId="21" w16cid:durableId="342823035">
    <w:abstractNumId w:val="14"/>
  </w:num>
  <w:num w:numId="22" w16cid:durableId="12925904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712"/>
    <w:rsid w:val="00033893"/>
    <w:rsid w:val="000343E1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D096A"/>
    <w:rsid w:val="000D2F04"/>
    <w:rsid w:val="000E6552"/>
    <w:rsid w:val="000F334E"/>
    <w:rsid w:val="000F3A4F"/>
    <w:rsid w:val="000F59AC"/>
    <w:rsid w:val="00121CFB"/>
    <w:rsid w:val="00127583"/>
    <w:rsid w:val="00127C91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0711C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40B"/>
    <w:rsid w:val="002C350F"/>
    <w:rsid w:val="002D0BC4"/>
    <w:rsid w:val="002E17D5"/>
    <w:rsid w:val="002F1995"/>
    <w:rsid w:val="003107F5"/>
    <w:rsid w:val="00322356"/>
    <w:rsid w:val="0033518C"/>
    <w:rsid w:val="00335CF5"/>
    <w:rsid w:val="00337606"/>
    <w:rsid w:val="003377BC"/>
    <w:rsid w:val="00342855"/>
    <w:rsid w:val="00342C15"/>
    <w:rsid w:val="003437C2"/>
    <w:rsid w:val="0036038D"/>
    <w:rsid w:val="00360589"/>
    <w:rsid w:val="003735B5"/>
    <w:rsid w:val="00377186"/>
    <w:rsid w:val="0037797E"/>
    <w:rsid w:val="00382972"/>
    <w:rsid w:val="003929C9"/>
    <w:rsid w:val="003A1C03"/>
    <w:rsid w:val="003C3196"/>
    <w:rsid w:val="003D1396"/>
    <w:rsid w:val="003D7B76"/>
    <w:rsid w:val="00400853"/>
    <w:rsid w:val="004031EC"/>
    <w:rsid w:val="00404215"/>
    <w:rsid w:val="00414627"/>
    <w:rsid w:val="00420B16"/>
    <w:rsid w:val="00421AFA"/>
    <w:rsid w:val="00425D63"/>
    <w:rsid w:val="004333D6"/>
    <w:rsid w:val="004361FF"/>
    <w:rsid w:val="004409AB"/>
    <w:rsid w:val="00454054"/>
    <w:rsid w:val="00461DF9"/>
    <w:rsid w:val="004643D8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15D4"/>
    <w:rsid w:val="00564632"/>
    <w:rsid w:val="005647F2"/>
    <w:rsid w:val="005662D1"/>
    <w:rsid w:val="00573A09"/>
    <w:rsid w:val="005A4526"/>
    <w:rsid w:val="005B473D"/>
    <w:rsid w:val="005C1B16"/>
    <w:rsid w:val="005D2983"/>
    <w:rsid w:val="005D7302"/>
    <w:rsid w:val="005D7E3F"/>
    <w:rsid w:val="005E53D0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547E8"/>
    <w:rsid w:val="00661468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6E1E46"/>
    <w:rsid w:val="00705C8D"/>
    <w:rsid w:val="0070688A"/>
    <w:rsid w:val="0071188C"/>
    <w:rsid w:val="007152D7"/>
    <w:rsid w:val="0074054D"/>
    <w:rsid w:val="00746C14"/>
    <w:rsid w:val="0075164F"/>
    <w:rsid w:val="0075246D"/>
    <w:rsid w:val="00757FC8"/>
    <w:rsid w:val="00762F19"/>
    <w:rsid w:val="007A65F9"/>
    <w:rsid w:val="007B4E2D"/>
    <w:rsid w:val="007B6B21"/>
    <w:rsid w:val="007C2C59"/>
    <w:rsid w:val="007C3556"/>
    <w:rsid w:val="007E433B"/>
    <w:rsid w:val="007F5682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97874"/>
    <w:rsid w:val="009A1100"/>
    <w:rsid w:val="009B27AA"/>
    <w:rsid w:val="009C600F"/>
    <w:rsid w:val="009D3723"/>
    <w:rsid w:val="009E04F2"/>
    <w:rsid w:val="009E1A29"/>
    <w:rsid w:val="009F0D34"/>
    <w:rsid w:val="00A00745"/>
    <w:rsid w:val="00A03160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B5E31"/>
    <w:rsid w:val="00AC3FB9"/>
    <w:rsid w:val="00AC702A"/>
    <w:rsid w:val="00AD0FA7"/>
    <w:rsid w:val="00AD226F"/>
    <w:rsid w:val="00AF292B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0D40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A15E6"/>
    <w:rsid w:val="00BB7C2B"/>
    <w:rsid w:val="00BC1664"/>
    <w:rsid w:val="00BC2546"/>
    <w:rsid w:val="00BD3823"/>
    <w:rsid w:val="00BD636C"/>
    <w:rsid w:val="00BE098D"/>
    <w:rsid w:val="00BE41BC"/>
    <w:rsid w:val="00BE6B08"/>
    <w:rsid w:val="00BF3E13"/>
    <w:rsid w:val="00C05085"/>
    <w:rsid w:val="00C1593D"/>
    <w:rsid w:val="00C17FA6"/>
    <w:rsid w:val="00C45227"/>
    <w:rsid w:val="00C56C7E"/>
    <w:rsid w:val="00C63B7A"/>
    <w:rsid w:val="00C644CF"/>
    <w:rsid w:val="00C66E7E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0F"/>
    <w:rsid w:val="00CF7953"/>
    <w:rsid w:val="00D07232"/>
    <w:rsid w:val="00D10245"/>
    <w:rsid w:val="00D140C6"/>
    <w:rsid w:val="00D21BDD"/>
    <w:rsid w:val="00D34210"/>
    <w:rsid w:val="00D34425"/>
    <w:rsid w:val="00D42D1A"/>
    <w:rsid w:val="00D464E1"/>
    <w:rsid w:val="00D46E87"/>
    <w:rsid w:val="00D569F9"/>
    <w:rsid w:val="00D6579E"/>
    <w:rsid w:val="00D65F07"/>
    <w:rsid w:val="00D677E1"/>
    <w:rsid w:val="00D704F3"/>
    <w:rsid w:val="00D9049C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F2933"/>
    <w:rsid w:val="00EF3FA8"/>
    <w:rsid w:val="00F05146"/>
    <w:rsid w:val="00F1115D"/>
    <w:rsid w:val="00F329F3"/>
    <w:rsid w:val="00F34C5D"/>
    <w:rsid w:val="00F3513C"/>
    <w:rsid w:val="00F465C5"/>
    <w:rsid w:val="00F5180D"/>
    <w:rsid w:val="00F51B21"/>
    <w:rsid w:val="00F51D87"/>
    <w:rsid w:val="00F52DA3"/>
    <w:rsid w:val="00F72D67"/>
    <w:rsid w:val="00F73110"/>
    <w:rsid w:val="00F8455C"/>
    <w:rsid w:val="00F86DFD"/>
    <w:rsid w:val="00F909F8"/>
    <w:rsid w:val="00F96FD2"/>
    <w:rsid w:val="00FA370C"/>
    <w:rsid w:val="00FB0BD8"/>
    <w:rsid w:val="00FB2688"/>
    <w:rsid w:val="00FE0E5D"/>
    <w:rsid w:val="00FE1CD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2026-01-12T04:58:00Z</cp:lastPrinted>
  <dcterms:created xsi:type="dcterms:W3CDTF">2026-01-12T04:02:00Z</dcterms:created>
  <dcterms:modified xsi:type="dcterms:W3CDTF">2026-01-12T05:08:00Z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