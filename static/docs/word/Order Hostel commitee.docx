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8C42FBE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D6491A1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43235AD" w14:textId="0374A022" w:rsidR="00AC5D71" w:rsidRDefault="00AC5D71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59208D6" w14:textId="1957EB1B" w:rsidR="00AC5D71" w:rsidRDefault="00AC5D71" w:rsidP="00AC5D71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 w:rsidRPr="00AC5D71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Assignment of Duties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for</w:t>
      </w:r>
      <w:r w:rsidRPr="00AC5D7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Boy's</w:t>
      </w:r>
      <w:r w:rsidRPr="00AC5D71">
        <w:rPr>
          <w:rFonts w:ascii="Tahoma" w:hAnsi="Tahoma" w:cs="Tahoma"/>
          <w:b/>
          <w:bCs/>
          <w:color w:val="1F1F1F"/>
          <w:sz w:val="26"/>
          <w:szCs w:val="26"/>
        </w:rPr>
        <w:t xml:space="preserve"> Hostel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E3277A9" w14:textId="77777777" w:rsidR="00AC5D71" w:rsidRPr="00AC5D71" w:rsidRDefault="00AC5D71" w:rsidP="00AC5D71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E69E928" w14:textId="68FE6EA5" w:rsidR="00AC5D71" w:rsidRPr="00AC5D71" w:rsidRDefault="00AC5D71" w:rsidP="00AC5D71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AC5D71">
        <w:rPr>
          <w:rFonts w:ascii="Tahoma" w:hAnsi="Tahoma" w:cs="Tahoma"/>
          <w:color w:val="1F1F1F"/>
          <w:sz w:val="26"/>
          <w:szCs w:val="26"/>
        </w:rPr>
        <w:t xml:space="preserve">In supersession of all previous orders issued in connection with the administration and management of hostels, Mr. Javeed Ahmad Najar is hereby </w:t>
      </w:r>
      <w:r>
        <w:rPr>
          <w:rFonts w:ascii="Tahoma" w:hAnsi="Tahoma" w:cs="Tahoma"/>
          <w:color w:val="1F1F1F"/>
          <w:sz w:val="26"/>
          <w:szCs w:val="26"/>
        </w:rPr>
        <w:t>as</w:t>
      </w:r>
      <w:r w:rsidRPr="00AC5D71">
        <w:rPr>
          <w:rFonts w:ascii="Tahoma" w:hAnsi="Tahoma" w:cs="Tahoma"/>
          <w:color w:val="1F1F1F"/>
          <w:sz w:val="26"/>
          <w:szCs w:val="26"/>
        </w:rPr>
        <w:t xml:space="preserve"> </w:t>
      </w:r>
      <w:proofErr w:type="spellStart"/>
      <w:r w:rsidRPr="00AC5D71">
        <w:rPr>
          <w:rFonts w:ascii="Tahoma" w:hAnsi="Tahoma" w:cs="Tahoma"/>
          <w:color w:val="1F1F1F"/>
          <w:sz w:val="26"/>
          <w:szCs w:val="26"/>
        </w:rPr>
        <w:t>as</w:t>
      </w:r>
      <w:proofErr w:type="spellEnd"/>
      <w:r w:rsidRPr="00AC5D71">
        <w:rPr>
          <w:rFonts w:ascii="Tahoma" w:hAnsi="Tahoma" w:cs="Tahoma"/>
          <w:color w:val="1F1F1F"/>
          <w:sz w:val="26"/>
          <w:szCs w:val="26"/>
        </w:rPr>
        <w:t xml:space="preserve"> the Warden of the Boys Hostel with immediate effect.</w:t>
      </w:r>
    </w:p>
    <w:p w14:paraId="67B6A5CF" w14:textId="77777777" w:rsidR="00CD31A4" w:rsidRPr="00CD31A4" w:rsidRDefault="00CD31A4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E24B3E1" w14:textId="77777777" w:rsid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26D0A38F" w:rsidR="00D72DDA" w:rsidRPr="00377397" w:rsidRDefault="00CD31A4" w:rsidP="00AC5D71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55BC85FB" w:rsidR="00282EDF" w:rsidRDefault="00711B2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1F0B5523">
                <wp:simplePos x="0" y="0"/>
                <wp:positionH relativeFrom="column">
                  <wp:posOffset>-123190</wp:posOffset>
                </wp:positionH>
                <wp:positionV relativeFrom="paragraph">
                  <wp:posOffset>189230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E6921C5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AC5D7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13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AC5D7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4.9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" fillcolor="white [3201]" stroked="f" strokeweight=".5pt">
                <v:textbox>
                  <w:txbxContent>
                    <w:p w14:paraId="4C5E3424" w14:textId="7E6921C5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AC5D7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13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AC5D7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3C6CE2EC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3D44D0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4D21DC01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0050C33F" w:rsidR="00711B2F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>
        <w:rPr>
          <w:rFonts w:ascii="Tahoma" w:hAnsi="Tahoma" w:cs="Tahoma"/>
          <w:color w:val="1F1F1F"/>
          <w:sz w:val="24"/>
          <w:szCs w:val="24"/>
        </w:rPr>
        <w:t>er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71FF3">
      <w:headerReference w:type="default" r:id="rId7"/>
      <w:footerReference w:type="default" r:id="rId8"/>
      <w:pgSz w:w="11906" w:h="16838"/>
      <w:pgMar w:top="720" w:right="83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A45F2" w14:textId="77777777" w:rsidR="00E85366" w:rsidRDefault="00E85366">
      <w:r>
        <w:separator/>
      </w:r>
    </w:p>
  </w:endnote>
  <w:endnote w:type="continuationSeparator" w:id="0">
    <w:p w14:paraId="615DB505" w14:textId="77777777" w:rsidR="00E85366" w:rsidRDefault="00E8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CAA4" w14:textId="77777777" w:rsidR="00E85366" w:rsidRDefault="00E85366">
      <w:r>
        <w:separator/>
      </w:r>
    </w:p>
  </w:footnote>
  <w:footnote w:type="continuationSeparator" w:id="0">
    <w:p w14:paraId="1F1AB466" w14:textId="77777777" w:rsidR="00E85366" w:rsidRDefault="00E8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789788" name="Picture 1924789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1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5931"/>
    <w:rsid w:val="00DA75B0"/>
    <w:rsid w:val="00DC76D2"/>
    <w:rsid w:val="00DD30ED"/>
    <w:rsid w:val="00E17F4F"/>
    <w:rsid w:val="00E21D97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553</Characters>
  <Application>Microsoft Office Word</Application>
  <DocSecurity>0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2025-07-02T08:40:00Z</cp:lastPrinted>
  <dcterms:created xsi:type="dcterms:W3CDTF">2025-09-13T08:00:00Z</dcterms:created>
  <dcterms:modified xsi:type="dcterms:W3CDTF">2025-09-13T08:00:00Z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