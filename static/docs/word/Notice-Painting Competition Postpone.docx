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7883339" w14:textId="7F979E17" w:rsidR="00361138" w:rsidRPr="00244390" w:rsidRDefault="00361138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4213AB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    </w:t>
      </w:r>
    </w:p>
    <w:p w14:paraId="2B46F782" w14:textId="0F2A4AD7" w:rsidR="00747ECF" w:rsidRDefault="00244390" w:rsidP="00747EC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44"/>
          <w:szCs w:val="44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</w:t>
      </w:r>
      <w:r w:rsidRPr="00244390">
        <w:rPr>
          <w:rFonts w:ascii="Tahoma" w:hAnsi="Tahoma" w:cs="Tahoma"/>
          <w:b/>
          <w:bCs/>
          <w:color w:val="1F1F1F"/>
          <w:sz w:val="44"/>
          <w:szCs w:val="44"/>
        </w:rPr>
        <w:t>NOTIC</w:t>
      </w:r>
      <w:r w:rsidR="00747ECF">
        <w:rPr>
          <w:rFonts w:ascii="Tahoma" w:hAnsi="Tahoma" w:cs="Tahoma"/>
          <w:b/>
          <w:bCs/>
          <w:color w:val="1F1F1F"/>
          <w:sz w:val="44"/>
          <w:szCs w:val="44"/>
        </w:rPr>
        <w:t>E</w:t>
      </w:r>
    </w:p>
    <w:p w14:paraId="12801CEC" w14:textId="77777777" w:rsidR="005A3FD0" w:rsidRPr="00747ECF" w:rsidRDefault="005A3FD0" w:rsidP="00747EC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44"/>
          <w:szCs w:val="44"/>
        </w:rPr>
      </w:pPr>
    </w:p>
    <w:p w14:paraId="69571B2A" w14:textId="7A656458" w:rsidR="00747ECF" w:rsidRPr="00747ECF" w:rsidRDefault="00747ECF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30"/>
          <w:szCs w:val="30"/>
        </w:rPr>
      </w:pPr>
      <w:r w:rsidRPr="00747ECF">
        <w:rPr>
          <w:rFonts w:ascii="Tahoma" w:hAnsi="Tahoma" w:cs="Tahoma"/>
          <w:color w:val="1F1F1F"/>
          <w:sz w:val="30"/>
          <w:szCs w:val="30"/>
        </w:rPr>
        <w:t xml:space="preserve">All students are hereby informed that the </w:t>
      </w:r>
      <w:r w:rsidRPr="00747ECF">
        <w:rPr>
          <w:rFonts w:ascii="Tahoma" w:hAnsi="Tahoma" w:cs="Tahoma"/>
          <w:b/>
          <w:bCs/>
          <w:color w:val="1F1F1F"/>
          <w:sz w:val="30"/>
          <w:szCs w:val="30"/>
        </w:rPr>
        <w:t>Painting Competition</w:t>
      </w:r>
      <w:r w:rsidRPr="00747ECF">
        <w:rPr>
          <w:rFonts w:ascii="Tahoma" w:hAnsi="Tahoma" w:cs="Tahoma"/>
          <w:color w:val="1F1F1F"/>
          <w:sz w:val="30"/>
          <w:szCs w:val="30"/>
        </w:rPr>
        <w:t xml:space="preserve"> scheduled for 12th May 2026 under the flagship of Nasha Mukt Abhiyan in association with HEALTHY MINDS, A KASHMIR &amp; HELP Foundation Initiative has been </w:t>
      </w:r>
      <w:r w:rsidRPr="00747ECF">
        <w:rPr>
          <w:rFonts w:ascii="Tahoma" w:hAnsi="Tahoma" w:cs="Tahoma"/>
          <w:b/>
          <w:bCs/>
          <w:color w:val="1F1F1F"/>
          <w:sz w:val="30"/>
          <w:szCs w:val="30"/>
        </w:rPr>
        <w:t>postponed</w:t>
      </w:r>
      <w:r w:rsidRPr="00747ECF">
        <w:rPr>
          <w:rFonts w:ascii="Tahoma" w:hAnsi="Tahoma" w:cs="Tahoma"/>
          <w:color w:val="1F1F1F"/>
          <w:sz w:val="30"/>
          <w:szCs w:val="30"/>
        </w:rPr>
        <w:t xml:space="preserve"> and will now be held on </w:t>
      </w:r>
      <w:r w:rsidRPr="00747ECF">
        <w:rPr>
          <w:rFonts w:ascii="Tahoma" w:hAnsi="Tahoma" w:cs="Tahoma"/>
          <w:b/>
          <w:bCs/>
          <w:color w:val="1F1F1F"/>
          <w:sz w:val="30"/>
          <w:szCs w:val="30"/>
        </w:rPr>
        <w:t>Thursday, 14th May 2026 at 10:30 a.m.</w:t>
      </w:r>
      <w:r w:rsidRPr="00747ECF">
        <w:rPr>
          <w:rFonts w:ascii="Tahoma" w:hAnsi="Tahoma" w:cs="Tahoma"/>
          <w:color w:val="1F1F1F"/>
          <w:sz w:val="30"/>
          <w:szCs w:val="30"/>
        </w:rPr>
        <w:t xml:space="preserve"> The competition will be held with the theme </w:t>
      </w:r>
      <w:r w:rsidRPr="00747ECF">
        <w:rPr>
          <w:rFonts w:ascii="Tahoma" w:hAnsi="Tahoma" w:cs="Tahoma"/>
          <w:b/>
          <w:bCs/>
          <w:color w:val="1F1F1F"/>
          <w:sz w:val="30"/>
          <w:szCs w:val="30"/>
        </w:rPr>
        <w:t>“Say No to Drugs, Yes to Life”</w:t>
      </w:r>
      <w:r w:rsidRPr="00747ECF">
        <w:rPr>
          <w:rFonts w:ascii="Tahoma" w:hAnsi="Tahoma" w:cs="Tahoma"/>
          <w:color w:val="1F1F1F"/>
          <w:sz w:val="30"/>
          <w:szCs w:val="30"/>
        </w:rPr>
        <w:t>.</w:t>
      </w:r>
    </w:p>
    <w:p w14:paraId="4DBA1C7C" w14:textId="77777777" w:rsidR="00747ECF" w:rsidRPr="00747ECF" w:rsidRDefault="00747ECF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30"/>
          <w:szCs w:val="30"/>
        </w:rPr>
      </w:pPr>
      <w:r w:rsidRPr="00747ECF">
        <w:rPr>
          <w:rFonts w:ascii="Tahoma" w:hAnsi="Tahoma" w:cs="Tahoma"/>
          <w:color w:val="1F1F1F"/>
          <w:sz w:val="30"/>
          <w:szCs w:val="30"/>
        </w:rPr>
        <w:t>Participating students are required to bring their own blank charts, drawing sheets, colours, brushes, and other necessary drawing materials. The best entries will be awarded by the panel of judges.</w:t>
      </w:r>
    </w:p>
    <w:p w14:paraId="77E38F0B" w14:textId="49D10B2D" w:rsidR="00747ECF" w:rsidRPr="00747ECF" w:rsidRDefault="00747ECF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30"/>
          <w:szCs w:val="30"/>
        </w:rPr>
      </w:pPr>
      <w:r w:rsidRPr="00747ECF">
        <w:rPr>
          <w:rFonts w:ascii="Tahoma" w:hAnsi="Tahoma" w:cs="Tahoma"/>
          <w:color w:val="1F1F1F"/>
          <w:sz w:val="30"/>
          <w:szCs w:val="30"/>
        </w:rPr>
        <w:t>All students are encouraged to participate enthusiastically and showcase their creativity to spread the powerful message of a drug-free life.</w:t>
      </w:r>
    </w:p>
    <w:p w14:paraId="4DAC5E22" w14:textId="281C895C" w:rsidR="004213AB" w:rsidRDefault="00747ECF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30"/>
          <w:szCs w:val="30"/>
        </w:rPr>
      </w:pPr>
      <w:r w:rsidRPr="00747ECF">
        <w:rPr>
          <w:rFonts w:ascii="Tahoma" w:hAnsi="Tahoma" w:cs="Tahoma"/>
          <w:color w:val="1F1F1F"/>
          <w:sz w:val="30"/>
          <w:szCs w:val="30"/>
        </w:rPr>
        <w:t>For any queries, please contact the Coordinator Er. Masrat Mehraj on 9419050022.</w:t>
      </w:r>
    </w:p>
    <w:p w14:paraId="721612C7" w14:textId="4EFE32F6" w:rsidR="005A3FD0" w:rsidRDefault="005A3FD0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30"/>
          <w:szCs w:val="30"/>
        </w:rPr>
      </w:pPr>
    </w:p>
    <w:p w14:paraId="6EAEF473" w14:textId="7A38906B" w:rsidR="005A3FD0" w:rsidRDefault="005A3FD0" w:rsidP="005A3FD0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2478EB9" w14:textId="048AC6C5" w:rsidR="00C66015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48F5B2" wp14:editId="3B1D3DF9">
                <wp:simplePos x="0" y="0"/>
                <wp:positionH relativeFrom="margin">
                  <wp:align>left</wp:align>
                </wp:positionH>
                <wp:positionV relativeFrom="paragraph">
                  <wp:posOffset>34307</wp:posOffset>
                </wp:positionV>
                <wp:extent cx="2314832" cy="741405"/>
                <wp:effectExtent l="0" t="0" r="0" b="1905"/>
                <wp:wrapTight wrapText="bothSides">
                  <wp:wrapPolygon edited="0">
                    <wp:start x="533" y="0"/>
                    <wp:lineTo x="533" y="21100"/>
                    <wp:lineTo x="20978" y="21100"/>
                    <wp:lineTo x="20978" y="0"/>
                    <wp:lineTo x="533" y="0"/>
                  </wp:wrapPolygon>
                </wp:wrapTight>
                <wp:docPr id="13931823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832" cy="741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99D37" w14:textId="3A43A3AC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No: KGP/Estt/2026/</w:t>
                            </w:r>
                            <w:r w:rsidR="00747ECF">
                              <w:rPr>
                                <w:sz w:val="26"/>
                                <w:szCs w:val="26"/>
                                <w:lang w:val="en-US"/>
                              </w:rPr>
                              <w:t>270</w:t>
                            </w:r>
                          </w:p>
                          <w:p w14:paraId="5E7AC2CE" w14:textId="774285B0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Dated:</w:t>
                            </w:r>
                            <w:r w:rsidR="00747ECF">
                              <w:rPr>
                                <w:sz w:val="26"/>
                                <w:szCs w:val="26"/>
                                <w:lang w:val="en-US"/>
                              </w:rPr>
                              <w:t>11</w:t>
                            </w: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-0</w:t>
                            </w:r>
                            <w:r w:rsidR="00BA7E2C">
                              <w:rPr>
                                <w:sz w:val="26"/>
                                <w:szCs w:val="26"/>
                                <w:lang w:val="en-US"/>
                              </w:rPr>
                              <w:t>5</w:t>
                            </w: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-2026</w:t>
                            </w:r>
                            <w:r w:rsidR="00747ECF"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48F5B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.7pt;width:182.25pt;height:58.4pt;z-index:-2516572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9CXFwIAACw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" filled="f" stroked="f" strokeweight=".5pt">
                <v:textbox>
                  <w:txbxContent>
                    <w:p w14:paraId="08A99D37" w14:textId="3A43A3AC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No: KGP/Estt/2026/</w:t>
                      </w:r>
                      <w:r w:rsidR="00747ECF">
                        <w:rPr>
                          <w:sz w:val="26"/>
                          <w:szCs w:val="26"/>
                          <w:lang w:val="en-US"/>
                        </w:rPr>
                        <w:t>270</w:t>
                      </w:r>
                    </w:p>
                    <w:p w14:paraId="5E7AC2CE" w14:textId="774285B0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Dated:</w:t>
                      </w:r>
                      <w:r w:rsidR="00747ECF">
                        <w:rPr>
                          <w:sz w:val="26"/>
                          <w:szCs w:val="26"/>
                          <w:lang w:val="en-US"/>
                        </w:rPr>
                        <w:t>11</w:t>
                      </w: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-0</w:t>
                      </w:r>
                      <w:r w:rsidR="00BA7E2C">
                        <w:rPr>
                          <w:sz w:val="26"/>
                          <w:szCs w:val="26"/>
                          <w:lang w:val="en-US"/>
                        </w:rPr>
                        <w:t>5</w:t>
                      </w: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-2026</w:t>
                      </w:r>
                      <w:r w:rsidR="00747ECF">
                        <w:rPr>
                          <w:sz w:val="26"/>
                          <w:szCs w:val="26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0463026" w14:textId="77777777" w:rsidR="00C66015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B5F7985" w14:textId="2BD0812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8C5AD46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Principal</w:t>
      </w:r>
    </w:p>
    <w:p w14:paraId="2295149F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Kashmir Government Polytechnic College</w:t>
      </w:r>
    </w:p>
    <w:p w14:paraId="54DEC824" w14:textId="24E748D7" w:rsidR="004213AB" w:rsidRDefault="00C66015" w:rsidP="004213AB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Srinagar</w:t>
      </w:r>
    </w:p>
    <w:p w14:paraId="52269479" w14:textId="5D7FBA97" w:rsidR="004213AB" w:rsidRPr="00244390" w:rsidRDefault="004213AB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0"/>
          <w:szCs w:val="30"/>
        </w:rPr>
      </w:pPr>
      <w:r w:rsidRPr="00244390">
        <w:rPr>
          <w:rFonts w:ascii="Tahoma" w:hAnsi="Tahoma" w:cs="Tahoma"/>
          <w:b/>
          <w:bCs/>
          <w:color w:val="1F1F1F"/>
          <w:sz w:val="30"/>
          <w:szCs w:val="30"/>
        </w:rPr>
        <w:t>Copy to the:</w:t>
      </w:r>
    </w:p>
    <w:p w14:paraId="34051285" w14:textId="52407728" w:rsidR="00244390" w:rsidRDefault="00244390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244390">
        <w:rPr>
          <w:rFonts w:ascii="Tahoma" w:hAnsi="Tahoma" w:cs="Tahoma"/>
          <w:color w:val="1F1F1F"/>
          <w:sz w:val="30"/>
          <w:szCs w:val="30"/>
        </w:rPr>
        <w:t>1.HOD’s/Incharges/Academic Coordinator for information.</w:t>
      </w:r>
    </w:p>
    <w:p w14:paraId="3E629224" w14:textId="0764F5B8" w:rsidR="00BA7E2C" w:rsidRPr="00244390" w:rsidRDefault="00BA7E2C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>
        <w:rPr>
          <w:rFonts w:ascii="Tahoma" w:hAnsi="Tahoma" w:cs="Tahoma"/>
          <w:color w:val="1F1F1F"/>
          <w:sz w:val="30"/>
          <w:szCs w:val="30"/>
        </w:rPr>
        <w:t>2.Students for active participation.</w:t>
      </w:r>
    </w:p>
    <w:p w14:paraId="7B517AE9" w14:textId="77777777" w:rsidR="004213AB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7706D30" w14:textId="77777777" w:rsidR="004213AB" w:rsidRPr="00A1679C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D02670" w14:textId="77777777" w:rsidR="00C66015" w:rsidRPr="00361138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0697AFB" w14:textId="49F979CA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59F96" w14:textId="6822F5D8" w:rsidR="006A574C" w:rsidRPr="006D627E" w:rsidRDefault="00A35B21" w:rsidP="00361138">
      <w:pPr>
        <w:tabs>
          <w:tab w:val="left" w:pos="0"/>
        </w:tabs>
        <w:jc w:val="both"/>
        <w:rPr>
          <w:rFonts w:ascii="Tahoma" w:hAnsi="Tahoma" w:cs="Tahoma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A574C"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BA7E2C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6904" w14:textId="77777777" w:rsidR="00DA17C3" w:rsidRDefault="00DA17C3">
      <w:r>
        <w:separator/>
      </w:r>
    </w:p>
  </w:endnote>
  <w:endnote w:type="continuationSeparator" w:id="0">
    <w:p w14:paraId="0CCC379C" w14:textId="77777777" w:rsidR="00DA17C3" w:rsidRDefault="00DA1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2C046" w14:textId="77777777" w:rsidR="00DA17C3" w:rsidRDefault="00DA17C3">
      <w:r>
        <w:separator/>
      </w:r>
    </w:p>
  </w:footnote>
  <w:footnote w:type="continuationSeparator" w:id="0">
    <w:p w14:paraId="014C2472" w14:textId="77777777" w:rsidR="00DA17C3" w:rsidRDefault="00DA1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593683" name="Picture 1410593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3375D4"/>
    <w:multiLevelType w:val="multilevel"/>
    <w:tmpl w:val="187C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346314"/>
    <w:multiLevelType w:val="hybridMultilevel"/>
    <w:tmpl w:val="D5860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00126">
    <w:abstractNumId w:val="9"/>
  </w:num>
  <w:num w:numId="2" w16cid:durableId="251013554">
    <w:abstractNumId w:val="7"/>
  </w:num>
  <w:num w:numId="3" w16cid:durableId="796289878">
    <w:abstractNumId w:val="6"/>
  </w:num>
  <w:num w:numId="4" w16cid:durableId="70006211">
    <w:abstractNumId w:val="5"/>
  </w:num>
  <w:num w:numId="5" w16cid:durableId="96679649">
    <w:abstractNumId w:val="4"/>
  </w:num>
  <w:num w:numId="6" w16cid:durableId="2140148438">
    <w:abstractNumId w:val="8"/>
  </w:num>
  <w:num w:numId="7" w16cid:durableId="1638759914">
    <w:abstractNumId w:val="3"/>
  </w:num>
  <w:num w:numId="8" w16cid:durableId="956788403">
    <w:abstractNumId w:val="2"/>
  </w:num>
  <w:num w:numId="9" w16cid:durableId="1505897202">
    <w:abstractNumId w:val="1"/>
  </w:num>
  <w:num w:numId="10" w16cid:durableId="994645627">
    <w:abstractNumId w:val="0"/>
  </w:num>
  <w:num w:numId="11" w16cid:durableId="508567315">
    <w:abstractNumId w:val="20"/>
  </w:num>
  <w:num w:numId="12" w16cid:durableId="1285503210">
    <w:abstractNumId w:val="22"/>
  </w:num>
  <w:num w:numId="13" w16cid:durableId="337658948">
    <w:abstractNumId w:val="16"/>
  </w:num>
  <w:num w:numId="14" w16cid:durableId="1562643118">
    <w:abstractNumId w:val="29"/>
  </w:num>
  <w:num w:numId="15" w16cid:durableId="583295201">
    <w:abstractNumId w:val="23"/>
  </w:num>
  <w:num w:numId="16" w16cid:durableId="1940410575">
    <w:abstractNumId w:val="27"/>
  </w:num>
  <w:num w:numId="17" w16cid:durableId="717823638">
    <w:abstractNumId w:val="12"/>
  </w:num>
  <w:num w:numId="18" w16cid:durableId="884953614">
    <w:abstractNumId w:val="30"/>
  </w:num>
  <w:num w:numId="19" w16cid:durableId="1402752881">
    <w:abstractNumId w:val="34"/>
  </w:num>
  <w:num w:numId="20" w16cid:durableId="426733418">
    <w:abstractNumId w:val="15"/>
  </w:num>
  <w:num w:numId="21" w16cid:durableId="1781950504">
    <w:abstractNumId w:val="13"/>
  </w:num>
  <w:num w:numId="22" w16cid:durableId="1660771865">
    <w:abstractNumId w:val="33"/>
  </w:num>
  <w:num w:numId="23" w16cid:durableId="42562126">
    <w:abstractNumId w:val="28"/>
  </w:num>
  <w:num w:numId="24" w16cid:durableId="111366013">
    <w:abstractNumId w:val="32"/>
  </w:num>
  <w:num w:numId="25" w16cid:durableId="152962229">
    <w:abstractNumId w:val="19"/>
  </w:num>
  <w:num w:numId="26" w16cid:durableId="2027973679">
    <w:abstractNumId w:val="17"/>
  </w:num>
  <w:num w:numId="27" w16cid:durableId="1877501089">
    <w:abstractNumId w:val="31"/>
  </w:num>
  <w:num w:numId="28" w16cid:durableId="1805610797">
    <w:abstractNumId w:val="18"/>
  </w:num>
  <w:num w:numId="29" w16cid:durableId="1637880659">
    <w:abstractNumId w:val="24"/>
  </w:num>
  <w:num w:numId="30" w16cid:durableId="396125771">
    <w:abstractNumId w:val="25"/>
  </w:num>
  <w:num w:numId="31" w16cid:durableId="716663244">
    <w:abstractNumId w:val="21"/>
  </w:num>
  <w:num w:numId="32" w16cid:durableId="1263342211">
    <w:abstractNumId w:val="26"/>
  </w:num>
  <w:num w:numId="33" w16cid:durableId="1608538216">
    <w:abstractNumId w:val="10"/>
  </w:num>
  <w:num w:numId="34" w16cid:durableId="64569654">
    <w:abstractNumId w:val="14"/>
  </w:num>
  <w:num w:numId="35" w16cid:durableId="1124690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55EA3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C77F1"/>
    <w:rsid w:val="000D31DC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57C3C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0AAF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4390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138"/>
    <w:rsid w:val="00361B46"/>
    <w:rsid w:val="00362834"/>
    <w:rsid w:val="003735B5"/>
    <w:rsid w:val="00377186"/>
    <w:rsid w:val="0037797E"/>
    <w:rsid w:val="00385947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3F761E"/>
    <w:rsid w:val="00402E30"/>
    <w:rsid w:val="004145A5"/>
    <w:rsid w:val="00414627"/>
    <w:rsid w:val="00420B16"/>
    <w:rsid w:val="00421154"/>
    <w:rsid w:val="004213AB"/>
    <w:rsid w:val="00425D63"/>
    <w:rsid w:val="0043028B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2216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09F0"/>
    <w:rsid w:val="005511E0"/>
    <w:rsid w:val="005647F2"/>
    <w:rsid w:val="005662D1"/>
    <w:rsid w:val="005712AE"/>
    <w:rsid w:val="00573A09"/>
    <w:rsid w:val="005751F7"/>
    <w:rsid w:val="00595FCA"/>
    <w:rsid w:val="005A09E2"/>
    <w:rsid w:val="005A3FD0"/>
    <w:rsid w:val="005A4526"/>
    <w:rsid w:val="005A4FD4"/>
    <w:rsid w:val="005B473D"/>
    <w:rsid w:val="005C1B16"/>
    <w:rsid w:val="005C3044"/>
    <w:rsid w:val="005D3375"/>
    <w:rsid w:val="005D51BA"/>
    <w:rsid w:val="005E1A9F"/>
    <w:rsid w:val="005E3219"/>
    <w:rsid w:val="005E53D0"/>
    <w:rsid w:val="005E759A"/>
    <w:rsid w:val="005F0F78"/>
    <w:rsid w:val="006002EB"/>
    <w:rsid w:val="00602844"/>
    <w:rsid w:val="00602A2C"/>
    <w:rsid w:val="00603BA7"/>
    <w:rsid w:val="0060672C"/>
    <w:rsid w:val="006128EF"/>
    <w:rsid w:val="006135B3"/>
    <w:rsid w:val="0062593F"/>
    <w:rsid w:val="006264B4"/>
    <w:rsid w:val="00630EA3"/>
    <w:rsid w:val="00635DE5"/>
    <w:rsid w:val="00643033"/>
    <w:rsid w:val="00644CC3"/>
    <w:rsid w:val="00644D80"/>
    <w:rsid w:val="0064746E"/>
    <w:rsid w:val="0065245E"/>
    <w:rsid w:val="00652A71"/>
    <w:rsid w:val="00661468"/>
    <w:rsid w:val="006649F0"/>
    <w:rsid w:val="00664CA9"/>
    <w:rsid w:val="00666663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5F54"/>
    <w:rsid w:val="00716985"/>
    <w:rsid w:val="00723658"/>
    <w:rsid w:val="007272BE"/>
    <w:rsid w:val="0074054D"/>
    <w:rsid w:val="00746C14"/>
    <w:rsid w:val="00747ECF"/>
    <w:rsid w:val="00751261"/>
    <w:rsid w:val="00753280"/>
    <w:rsid w:val="00756181"/>
    <w:rsid w:val="00757FC8"/>
    <w:rsid w:val="00762F19"/>
    <w:rsid w:val="007A65F9"/>
    <w:rsid w:val="007A71D8"/>
    <w:rsid w:val="007B5BD8"/>
    <w:rsid w:val="007B6B21"/>
    <w:rsid w:val="007C2C59"/>
    <w:rsid w:val="007C3556"/>
    <w:rsid w:val="007C4B82"/>
    <w:rsid w:val="007C6133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57C2"/>
    <w:rsid w:val="00836A1D"/>
    <w:rsid w:val="00837632"/>
    <w:rsid w:val="00837BE9"/>
    <w:rsid w:val="00847353"/>
    <w:rsid w:val="0085640F"/>
    <w:rsid w:val="008567AA"/>
    <w:rsid w:val="00860AF6"/>
    <w:rsid w:val="00864586"/>
    <w:rsid w:val="008729B0"/>
    <w:rsid w:val="00874FBD"/>
    <w:rsid w:val="0088494A"/>
    <w:rsid w:val="00892712"/>
    <w:rsid w:val="0089470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520A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412F"/>
    <w:rsid w:val="009A6CEA"/>
    <w:rsid w:val="009A7942"/>
    <w:rsid w:val="009B27AA"/>
    <w:rsid w:val="009B7E04"/>
    <w:rsid w:val="009C192E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04A0"/>
    <w:rsid w:val="00A81458"/>
    <w:rsid w:val="00A86E40"/>
    <w:rsid w:val="00A91424"/>
    <w:rsid w:val="00A9467C"/>
    <w:rsid w:val="00AA1858"/>
    <w:rsid w:val="00AA2C77"/>
    <w:rsid w:val="00AB113F"/>
    <w:rsid w:val="00AB2CF2"/>
    <w:rsid w:val="00AB55EF"/>
    <w:rsid w:val="00AC3FB9"/>
    <w:rsid w:val="00AC702A"/>
    <w:rsid w:val="00AD0FA7"/>
    <w:rsid w:val="00AD226F"/>
    <w:rsid w:val="00AE1575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A7E2C"/>
    <w:rsid w:val="00BB7C2B"/>
    <w:rsid w:val="00BC1664"/>
    <w:rsid w:val="00BC2546"/>
    <w:rsid w:val="00BC7358"/>
    <w:rsid w:val="00BD636C"/>
    <w:rsid w:val="00BE41BC"/>
    <w:rsid w:val="00BE6219"/>
    <w:rsid w:val="00BF0658"/>
    <w:rsid w:val="00BF268C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44CF"/>
    <w:rsid w:val="00C66015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22EF9"/>
    <w:rsid w:val="00D31FE6"/>
    <w:rsid w:val="00D34210"/>
    <w:rsid w:val="00D464E1"/>
    <w:rsid w:val="00D54EE8"/>
    <w:rsid w:val="00D6152B"/>
    <w:rsid w:val="00D6579E"/>
    <w:rsid w:val="00D65F07"/>
    <w:rsid w:val="00D704F3"/>
    <w:rsid w:val="00D92BB7"/>
    <w:rsid w:val="00DA17C3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2474"/>
    <w:rsid w:val="00E13C0B"/>
    <w:rsid w:val="00E21086"/>
    <w:rsid w:val="00E2406D"/>
    <w:rsid w:val="00E27BC0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2026-05-11T06:49:00Z</cp:lastPrinted>
  <dcterms:created xsi:type="dcterms:W3CDTF">2026-05-11T06:46:00Z</dcterms:created>
  <dcterms:modified xsi:type="dcterms:W3CDTF">2026-05-11T06:50:00Z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