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8199A" w14:textId="77777777" w:rsidR="00365DD3" w:rsidRDefault="00365DD3" w:rsidP="00365DD3">
      <w:pPr>
        <w:spacing w:line="276" w:lineRule="auto"/>
        <w:ind w:hanging="709"/>
        <w:rPr>
          <w:rFonts w:cstheme="minorHAnsi"/>
          <w:sz w:val="28"/>
          <w:szCs w:val="28"/>
        </w:rPr>
      </w:pPr>
      <w:r w:rsidRPr="003A74EE">
        <w:rPr>
          <w:rFonts w:cstheme="minorHAnsi"/>
          <w:sz w:val="28"/>
          <w:szCs w:val="28"/>
        </w:rPr>
        <w:t xml:space="preserve">The </w:t>
      </w:r>
      <w:r>
        <w:rPr>
          <w:rFonts w:cstheme="minorHAnsi"/>
          <w:sz w:val="28"/>
          <w:szCs w:val="28"/>
        </w:rPr>
        <w:t>Station House Officer</w:t>
      </w:r>
      <w:r w:rsidRPr="003A74EE">
        <w:rPr>
          <w:rFonts w:cstheme="minorHAnsi"/>
          <w:sz w:val="28"/>
          <w:szCs w:val="28"/>
        </w:rPr>
        <w:t>,</w:t>
      </w:r>
    </w:p>
    <w:p w14:paraId="79C06108" w14:textId="77777777" w:rsidR="00365DD3" w:rsidRDefault="00365DD3" w:rsidP="00365DD3">
      <w:pPr>
        <w:pStyle w:val="NoSpacing"/>
        <w:ind w:right="1540" w:hanging="709"/>
        <w:rPr>
          <w:rFonts w:cstheme="minorHAnsi"/>
          <w:sz w:val="28"/>
          <w:szCs w:val="28"/>
        </w:rPr>
      </w:pPr>
      <w:r>
        <w:rPr>
          <w:rFonts w:cstheme="minorHAnsi"/>
          <w:sz w:val="28"/>
          <w:szCs w:val="28"/>
        </w:rPr>
        <w:t xml:space="preserve">Rajbagh </w:t>
      </w:r>
      <w:r>
        <w:rPr>
          <w:rFonts w:cstheme="minorHAnsi"/>
          <w:sz w:val="28"/>
          <w:szCs w:val="28"/>
        </w:rPr>
        <w:t>Srinagar</w:t>
      </w:r>
      <w:r w:rsidRPr="003A74EE">
        <w:rPr>
          <w:rFonts w:cstheme="minorHAnsi"/>
          <w:sz w:val="28"/>
          <w:szCs w:val="28"/>
        </w:rPr>
        <w:t>.</w:t>
      </w:r>
    </w:p>
    <w:p w14:paraId="36E3780E" w14:textId="3F78C5F0" w:rsidR="00365DD3" w:rsidRPr="003A74EE" w:rsidRDefault="00365DD3" w:rsidP="00DD02B2">
      <w:pPr>
        <w:spacing w:line="276" w:lineRule="auto"/>
        <w:ind w:hanging="709"/>
        <w:rPr>
          <w:rFonts w:cstheme="minorHAnsi"/>
          <w:sz w:val="28"/>
          <w:szCs w:val="28"/>
        </w:rPr>
      </w:pPr>
      <w:r>
        <w:rPr>
          <w:rFonts w:cstheme="minorHAnsi"/>
          <w:sz w:val="28"/>
          <w:szCs w:val="28"/>
        </w:rPr>
        <w:t xml:space="preserve">                         </w:t>
      </w:r>
    </w:p>
    <w:p w14:paraId="4F81939E" w14:textId="77777777" w:rsidR="00365DD3" w:rsidRPr="0005392E" w:rsidRDefault="00365DD3" w:rsidP="00365DD3">
      <w:pPr>
        <w:ind w:left="-810"/>
        <w:rPr>
          <w:rFonts w:cstheme="minorHAnsi"/>
          <w:b/>
          <w:bCs/>
          <w:sz w:val="28"/>
          <w:szCs w:val="28"/>
        </w:rPr>
      </w:pPr>
      <w:r w:rsidRPr="0005392E">
        <w:rPr>
          <w:rFonts w:cstheme="minorHAnsi"/>
          <w:b/>
          <w:bCs/>
          <w:sz w:val="28"/>
          <w:szCs w:val="28"/>
        </w:rPr>
        <w:t xml:space="preserve">Subject: </w:t>
      </w:r>
      <w:r>
        <w:rPr>
          <w:rFonts w:cstheme="minorHAnsi"/>
          <w:b/>
          <w:bCs/>
          <w:sz w:val="28"/>
          <w:szCs w:val="28"/>
        </w:rPr>
        <w:t>Indiscipline created by the Ex-Students of Kashmir Government Polytechnic College Srinagar.</w:t>
      </w:r>
    </w:p>
    <w:p w14:paraId="3908E8C5" w14:textId="423572B8" w:rsidR="00365DD3" w:rsidRPr="0061286F" w:rsidRDefault="00365DD3" w:rsidP="00365DD3">
      <w:pPr>
        <w:ind w:left="-810"/>
        <w:rPr>
          <w:rFonts w:cstheme="minorHAnsi"/>
          <w:sz w:val="28"/>
          <w:szCs w:val="28"/>
        </w:rPr>
      </w:pPr>
      <w:r w:rsidRPr="0061286F">
        <w:rPr>
          <w:rFonts w:cstheme="minorHAnsi"/>
          <w:sz w:val="28"/>
          <w:szCs w:val="28"/>
        </w:rPr>
        <w:t>Sir,</w:t>
      </w:r>
    </w:p>
    <w:p w14:paraId="25D69546" w14:textId="77777777" w:rsidR="00365DD3" w:rsidRPr="00E64B0E" w:rsidRDefault="00365DD3" w:rsidP="00365DD3">
      <w:pPr>
        <w:spacing w:line="276" w:lineRule="auto"/>
        <w:ind w:left="-720"/>
        <w:jc w:val="both"/>
        <w:rPr>
          <w:rFonts w:cstheme="minorHAnsi"/>
          <w:bCs/>
          <w:sz w:val="28"/>
          <w:szCs w:val="28"/>
        </w:rPr>
      </w:pPr>
      <w:r w:rsidRPr="00E64B0E">
        <w:rPr>
          <w:rFonts w:cstheme="minorHAnsi"/>
          <w:bCs/>
          <w:sz w:val="28"/>
          <w:szCs w:val="28"/>
        </w:rPr>
        <w:t xml:space="preserve">With reference to the above captioned subject, </w:t>
      </w:r>
      <w:proofErr w:type="gramStart"/>
      <w:r w:rsidRPr="00E64B0E">
        <w:rPr>
          <w:rFonts w:cstheme="minorHAnsi"/>
          <w:bCs/>
          <w:sz w:val="28"/>
          <w:szCs w:val="28"/>
        </w:rPr>
        <w:t>It</w:t>
      </w:r>
      <w:proofErr w:type="gramEnd"/>
      <w:r w:rsidRPr="00E64B0E">
        <w:rPr>
          <w:rFonts w:cstheme="minorHAnsi"/>
          <w:bCs/>
          <w:sz w:val="28"/>
          <w:szCs w:val="28"/>
        </w:rPr>
        <w:t xml:space="preserve"> is to mention that first day of our new session commenced</w:t>
      </w:r>
      <w:r>
        <w:rPr>
          <w:rFonts w:cstheme="minorHAnsi"/>
          <w:bCs/>
          <w:sz w:val="28"/>
          <w:szCs w:val="28"/>
        </w:rPr>
        <w:t xml:space="preserve"> on 01-09-2025</w:t>
      </w:r>
      <w:r w:rsidRPr="00E64B0E">
        <w:rPr>
          <w:rFonts w:cstheme="minorHAnsi"/>
          <w:bCs/>
          <w:sz w:val="28"/>
          <w:szCs w:val="28"/>
        </w:rPr>
        <w:t>.However the Ex-students of this institution namely Hanan Hameed Bhat S/o Abdul Hameed Bhat R/o Batamaloo</w:t>
      </w:r>
      <w:r>
        <w:rPr>
          <w:rFonts w:cstheme="minorHAnsi"/>
          <w:bCs/>
          <w:sz w:val="28"/>
          <w:szCs w:val="28"/>
        </w:rPr>
        <w:t xml:space="preserve"> and Mohammad Shaik S/o Mohammad </w:t>
      </w:r>
      <w:proofErr w:type="spellStart"/>
      <w:r>
        <w:rPr>
          <w:rFonts w:cstheme="minorHAnsi"/>
          <w:bCs/>
          <w:sz w:val="28"/>
          <w:szCs w:val="28"/>
        </w:rPr>
        <w:t>Shafi</w:t>
      </w:r>
      <w:proofErr w:type="spellEnd"/>
      <w:r>
        <w:rPr>
          <w:rFonts w:cstheme="minorHAnsi"/>
          <w:bCs/>
          <w:sz w:val="28"/>
          <w:szCs w:val="28"/>
        </w:rPr>
        <w:t xml:space="preserve"> R/o Rajbagh </w:t>
      </w:r>
      <w:r w:rsidRPr="00E64B0E">
        <w:rPr>
          <w:rFonts w:cstheme="minorHAnsi"/>
          <w:bCs/>
          <w:sz w:val="28"/>
          <w:szCs w:val="28"/>
        </w:rPr>
        <w:t>forcefully</w:t>
      </w:r>
      <w:r>
        <w:rPr>
          <w:rFonts w:cstheme="minorHAnsi"/>
          <w:bCs/>
          <w:sz w:val="28"/>
          <w:szCs w:val="28"/>
        </w:rPr>
        <w:t xml:space="preserve"> entered into the institution and despite repeated requests resorted to the indiscipline and was found involved in creating indiscipline in the institution which has negatively impacted the new students. They were found under suspicious conditions and they also created ruckus in the institution. They also manhandled the female HOD’s when they tried to stop them. It is requested to take necessary action against them on priority basis. </w:t>
      </w:r>
    </w:p>
    <w:p w14:paraId="342971C0" w14:textId="4A772DA6" w:rsidR="00365DD3" w:rsidRPr="004B2246" w:rsidRDefault="00365DD3" w:rsidP="00365DD3">
      <w:pPr>
        <w:ind w:left="-810"/>
        <w:rPr>
          <w:rFonts w:cstheme="minorHAnsi"/>
          <w:b/>
          <w:sz w:val="28"/>
          <w:szCs w:val="28"/>
          <w:u w:val="single"/>
        </w:rPr>
      </w:pPr>
    </w:p>
    <w:p w14:paraId="34FDABFE" w14:textId="212A31C4" w:rsidR="00365DD3" w:rsidRDefault="00365DD3" w:rsidP="00365DD3">
      <w:pPr>
        <w:ind w:hanging="142"/>
        <w:jc w:val="center"/>
        <w:rPr>
          <w:rFonts w:cstheme="minorHAnsi"/>
          <w:sz w:val="28"/>
          <w:szCs w:val="28"/>
        </w:rPr>
      </w:pPr>
      <w:r>
        <w:rPr>
          <w:rFonts w:cstheme="minorHAnsi"/>
          <w:sz w:val="28"/>
          <w:szCs w:val="28"/>
        </w:rPr>
        <w:t xml:space="preserve">                          </w:t>
      </w:r>
      <w:r w:rsidR="00DD02B2">
        <w:rPr>
          <w:rFonts w:cstheme="minorHAnsi"/>
          <w:sz w:val="28"/>
          <w:szCs w:val="28"/>
        </w:rPr>
        <w:t xml:space="preserve"> </w:t>
      </w:r>
      <w:r>
        <w:rPr>
          <w:rFonts w:cstheme="minorHAnsi"/>
          <w:sz w:val="28"/>
          <w:szCs w:val="28"/>
        </w:rPr>
        <w:t xml:space="preserve">   </w:t>
      </w:r>
      <w:r w:rsidR="00DD02B2">
        <w:rPr>
          <w:rFonts w:cstheme="minorHAnsi"/>
          <w:sz w:val="28"/>
          <w:szCs w:val="28"/>
        </w:rPr>
        <w:t xml:space="preserve"> </w:t>
      </w:r>
      <w:r w:rsidRPr="003A74EE">
        <w:rPr>
          <w:rFonts w:cstheme="minorHAnsi"/>
          <w:sz w:val="28"/>
          <w:szCs w:val="28"/>
        </w:rPr>
        <w:t>Yours Faithfully</w:t>
      </w:r>
    </w:p>
    <w:p w14:paraId="02BBEF91" w14:textId="7D276FB9" w:rsidR="00365DD3" w:rsidRDefault="00365DD3" w:rsidP="00365DD3">
      <w:pPr>
        <w:ind w:hanging="142"/>
        <w:jc w:val="center"/>
        <w:rPr>
          <w:rFonts w:cstheme="minorHAnsi"/>
          <w:sz w:val="28"/>
          <w:szCs w:val="28"/>
        </w:rPr>
      </w:pPr>
    </w:p>
    <w:p w14:paraId="6CF5F900" w14:textId="7C1D5FED" w:rsidR="00365DD3" w:rsidRDefault="00365DD3" w:rsidP="00365DD3">
      <w:pPr>
        <w:ind w:hanging="142"/>
        <w:jc w:val="center"/>
        <w:rPr>
          <w:rFonts w:cstheme="minorHAnsi"/>
          <w:sz w:val="28"/>
          <w:szCs w:val="28"/>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6F1D7F0D">
                <wp:simplePos x="0" y="0"/>
                <wp:positionH relativeFrom="column">
                  <wp:posOffset>-286197</wp:posOffset>
                </wp:positionH>
                <wp:positionV relativeFrom="paragraph">
                  <wp:posOffset>218646</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7A2B5F35"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DD02B2">
                              <w:rPr>
                                <w:rFonts w:ascii="Tahoma" w:hAnsi="Tahoma" w:cs="Tahoma"/>
                                <w:color w:val="1F1F1F"/>
                                <w:sz w:val="24"/>
                                <w:szCs w:val="24"/>
                              </w:rPr>
                              <w:t>992</w:t>
                            </w:r>
                            <w:r w:rsidRPr="00377397">
                              <w:rPr>
                                <w:rFonts w:ascii="Tahoma" w:hAnsi="Tahoma" w:cs="Tahoma"/>
                                <w:color w:val="1F1F1F"/>
                                <w:sz w:val="24"/>
                                <w:szCs w:val="24"/>
                              </w:rPr>
                              <w:t xml:space="preserve">                                                                   </w:t>
                            </w:r>
                          </w:p>
                          <w:p w14:paraId="1459BE2C" w14:textId="6BEC25DD"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365DD3">
                              <w:rPr>
                                <w:rFonts w:ascii="Tahoma" w:hAnsi="Tahoma" w:cs="Tahoma"/>
                                <w:color w:val="1F1F1F"/>
                                <w:sz w:val="24"/>
                                <w:szCs w:val="24"/>
                              </w:rPr>
                              <w:t>01</w:t>
                            </w:r>
                            <w:r w:rsidRPr="00377397">
                              <w:rPr>
                                <w:rFonts w:ascii="Tahoma" w:hAnsi="Tahoma" w:cs="Tahoma"/>
                                <w:color w:val="1F1F1F"/>
                                <w:sz w:val="24"/>
                                <w:szCs w:val="24"/>
                              </w:rPr>
                              <w:t>-0</w:t>
                            </w:r>
                            <w:r w:rsidR="00365DD3">
                              <w:rPr>
                                <w:rFonts w:ascii="Tahoma" w:hAnsi="Tahoma" w:cs="Tahoma"/>
                                <w:color w:val="1F1F1F"/>
                                <w:sz w:val="24"/>
                                <w:szCs w:val="24"/>
                              </w:rPr>
                              <w:t>9</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22.55pt;margin-top:17.2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" fillcolor="white [3201]" stroked="f" strokeweight=".5pt">
                <v:textbox>
                  <w:txbxContent>
                    <w:p w14:paraId="62849BCC" w14:textId="7A2B5F35"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C50068">
                        <w:rPr>
                          <w:rFonts w:ascii="Tahoma" w:hAnsi="Tahoma" w:cs="Tahoma"/>
                          <w:color w:val="1F1F1F"/>
                          <w:sz w:val="24"/>
                          <w:szCs w:val="24"/>
                        </w:rPr>
                        <w:t>No:</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DD02B2">
                        <w:rPr>
                          <w:rFonts w:ascii="Tahoma" w:hAnsi="Tahoma" w:cs="Tahoma"/>
                          <w:color w:val="1F1F1F"/>
                          <w:sz w:val="24"/>
                          <w:szCs w:val="24"/>
                        </w:rPr>
                        <w:t>992</w:t>
                      </w:r>
                      <w:r w:rsidRPr="00377397">
                        <w:rPr>
                          <w:rFonts w:ascii="Tahoma" w:hAnsi="Tahoma" w:cs="Tahoma"/>
                          <w:color w:val="1F1F1F"/>
                          <w:sz w:val="24"/>
                          <w:szCs w:val="24"/>
                        </w:rPr>
                        <w:t xml:space="preserve">                                                                   </w:t>
                      </w:r>
                    </w:p>
                    <w:p w14:paraId="1459BE2C" w14:textId="6BEC25DD"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365DD3">
                        <w:rPr>
                          <w:rFonts w:ascii="Tahoma" w:hAnsi="Tahoma" w:cs="Tahoma"/>
                          <w:color w:val="1F1F1F"/>
                          <w:sz w:val="24"/>
                          <w:szCs w:val="24"/>
                        </w:rPr>
                        <w:t>01</w:t>
                      </w:r>
                      <w:r w:rsidRPr="00377397">
                        <w:rPr>
                          <w:rFonts w:ascii="Tahoma" w:hAnsi="Tahoma" w:cs="Tahoma"/>
                          <w:color w:val="1F1F1F"/>
                          <w:sz w:val="24"/>
                          <w:szCs w:val="24"/>
                        </w:rPr>
                        <w:t>-0</w:t>
                      </w:r>
                      <w:r w:rsidR="00365DD3">
                        <w:rPr>
                          <w:rFonts w:ascii="Tahoma" w:hAnsi="Tahoma" w:cs="Tahoma"/>
                          <w:color w:val="1F1F1F"/>
                          <w:sz w:val="24"/>
                          <w:szCs w:val="24"/>
                        </w:rPr>
                        <w:t>9</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p>
    <w:p w14:paraId="4847AEB5" w14:textId="731800D7" w:rsidR="00365DD3" w:rsidRPr="003A74EE" w:rsidRDefault="00365DD3" w:rsidP="00365DD3">
      <w:pPr>
        <w:ind w:hanging="142"/>
        <w:jc w:val="center"/>
        <w:rPr>
          <w:rFonts w:cstheme="minorHAnsi"/>
          <w:sz w:val="28"/>
          <w:szCs w:val="28"/>
        </w:rPr>
      </w:pPr>
    </w:p>
    <w:p w14:paraId="7EE23B4E" w14:textId="63E3E0AB" w:rsidR="00365DD3" w:rsidRPr="003A74EE" w:rsidRDefault="00365DD3" w:rsidP="00365DD3">
      <w:pPr>
        <w:pStyle w:val="NoSpacing"/>
        <w:ind w:left="1540" w:right="1540"/>
        <w:jc w:val="center"/>
        <w:rPr>
          <w:rFonts w:cstheme="minorHAnsi"/>
          <w:sz w:val="28"/>
          <w:szCs w:val="28"/>
        </w:rPr>
      </w:pPr>
      <w:r>
        <w:rPr>
          <w:rFonts w:cstheme="minorHAnsi"/>
          <w:sz w:val="28"/>
          <w:szCs w:val="28"/>
        </w:rPr>
        <w:t xml:space="preserve">                            </w:t>
      </w:r>
      <w:r>
        <w:rPr>
          <w:rFonts w:cstheme="minorHAnsi"/>
          <w:sz w:val="28"/>
          <w:szCs w:val="28"/>
        </w:rPr>
        <w:t>Principal</w:t>
      </w:r>
    </w:p>
    <w:p w14:paraId="552B288C" w14:textId="235C6CD2" w:rsidR="00C50068" w:rsidRPr="00365DD3" w:rsidRDefault="00DD02B2" w:rsidP="00DD02B2">
      <w:pPr>
        <w:pStyle w:val="NoSpacing"/>
        <w:ind w:left="1540" w:right="1540"/>
        <w:jc w:val="center"/>
        <w:rPr>
          <w:rFonts w:cstheme="minorHAnsi"/>
          <w:sz w:val="28"/>
          <w:szCs w:val="28"/>
        </w:rPr>
      </w:pPr>
      <w:r>
        <w:rPr>
          <w:rFonts w:cstheme="minorHAnsi"/>
          <w:sz w:val="28"/>
          <w:szCs w:val="28"/>
        </w:rPr>
        <w:t xml:space="preserve">                              </w:t>
      </w:r>
      <w:r w:rsidR="00365DD3">
        <w:rPr>
          <w:rFonts w:cstheme="minorHAnsi"/>
          <w:sz w:val="28"/>
          <w:szCs w:val="28"/>
        </w:rPr>
        <w:t>K</w:t>
      </w:r>
      <w:r>
        <w:rPr>
          <w:rFonts w:cstheme="minorHAnsi"/>
          <w:sz w:val="28"/>
          <w:szCs w:val="28"/>
        </w:rPr>
        <w:t>GP</w:t>
      </w:r>
      <w:r w:rsidR="00365DD3">
        <w:rPr>
          <w:rFonts w:cstheme="minorHAnsi"/>
          <w:sz w:val="28"/>
          <w:szCs w:val="28"/>
        </w:rPr>
        <w:t xml:space="preserve"> Srinagar</w:t>
      </w:r>
    </w:p>
    <w:p w14:paraId="5D50072E" w14:textId="793AA077" w:rsidR="00247F81" w:rsidRDefault="00247F81" w:rsidP="00DD02B2">
      <w:pPr>
        <w:ind w:left="-540"/>
        <w:jc w:val="center"/>
        <w:rPr>
          <w:rFonts w:ascii="Tahoma" w:hAnsi="Tahoma" w:cs="Tahoma"/>
          <w:sz w:val="25"/>
          <w:szCs w:val="25"/>
        </w:rPr>
      </w:pPr>
    </w:p>
    <w:p w14:paraId="0CCE97CF" w14:textId="77777777" w:rsidR="000C1BDE" w:rsidRDefault="000C1BDE" w:rsidP="00B93F7C">
      <w:pPr>
        <w:ind w:left="-540"/>
        <w:jc w:val="both"/>
        <w:rPr>
          <w:rFonts w:ascii="Tahoma" w:hAnsi="Tahoma" w:cs="Tahoma"/>
          <w:sz w:val="25"/>
          <w:szCs w:val="25"/>
        </w:rPr>
      </w:pPr>
    </w:p>
    <w:p w14:paraId="376F1E56" w14:textId="77777777" w:rsidR="000C1BDE" w:rsidRDefault="000C1BDE" w:rsidP="00B93F7C">
      <w:pPr>
        <w:ind w:left="-540"/>
        <w:jc w:val="both"/>
        <w:rPr>
          <w:rFonts w:ascii="Tahoma" w:hAnsi="Tahoma" w:cs="Tahoma"/>
          <w:sz w:val="25"/>
          <w:szCs w:val="25"/>
        </w:rPr>
      </w:pPr>
    </w:p>
    <w:p w14:paraId="33A6134A" w14:textId="77777777" w:rsidR="000C1BDE" w:rsidRDefault="000C1BDE" w:rsidP="00B93F7C">
      <w:pPr>
        <w:ind w:left="-540"/>
        <w:jc w:val="both"/>
        <w:rPr>
          <w:rFonts w:ascii="Tahoma" w:hAnsi="Tahoma" w:cs="Tahoma"/>
          <w:sz w:val="25"/>
          <w:szCs w:val="25"/>
        </w:rPr>
      </w:pPr>
    </w:p>
    <w:p w14:paraId="4169F4C8" w14:textId="796BE3CE" w:rsidR="00CB0652" w:rsidRPr="001E487E" w:rsidRDefault="00CB0652" w:rsidP="00DD02B2">
      <w:pPr>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DD02B2">
      <w:headerReference w:type="default" r:id="rId7"/>
      <w:pgSz w:w="11906" w:h="16838"/>
      <w:pgMar w:top="1170"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43E1F" w14:textId="77777777" w:rsidR="005475BC" w:rsidRDefault="005475BC">
      <w:r>
        <w:separator/>
      </w:r>
    </w:p>
  </w:endnote>
  <w:endnote w:type="continuationSeparator" w:id="0">
    <w:p w14:paraId="3115E670" w14:textId="77777777" w:rsidR="005475BC" w:rsidRDefault="00547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6824A" w14:textId="77777777" w:rsidR="005475BC" w:rsidRDefault="005475BC">
      <w:r>
        <w:separator/>
      </w:r>
    </w:p>
  </w:footnote>
  <w:footnote w:type="continuationSeparator" w:id="0">
    <w:p w14:paraId="24D38D8C" w14:textId="77777777" w:rsidR="005475BC" w:rsidRDefault="00547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3F057A13">
          <wp:simplePos x="0" y="0"/>
          <wp:positionH relativeFrom="leftMargin">
            <wp:posOffset>273050</wp:posOffset>
          </wp:positionH>
          <wp:positionV relativeFrom="page">
            <wp:posOffset>554355</wp:posOffset>
          </wp:positionV>
          <wp:extent cx="790575" cy="765810"/>
          <wp:effectExtent l="0" t="0" r="9525" b="0"/>
          <wp:wrapTight wrapText="bothSides">
            <wp:wrapPolygon edited="0">
              <wp:start x="0" y="0"/>
              <wp:lineTo x="0" y="20955"/>
              <wp:lineTo x="21340" y="20955"/>
              <wp:lineTo x="2134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7D87F05" w:rsidR="00791CC2" w:rsidRDefault="00791CC2" w:rsidP="00791CC2">
    <w:pPr>
      <w:contextualSpacing/>
      <w:rPr>
        <w:sz w:val="20"/>
        <w:szCs w:val="20"/>
      </w:rPr>
    </w:pPr>
    <w:r>
      <w:t xml:space="preserve">                    </w:t>
    </w:r>
    <w:r w:rsidR="00E57B6E">
      <w:t xml:space="preserve">       </w:t>
    </w:r>
    <w:hyperlink r:id="rId2" w:history="1">
      <w:r w:rsidRPr="002C7B1B">
        <w:rPr>
          <w:rStyle w:val="Hyperlink"/>
          <w:rFonts w:ascii="Century Gothic" w:hAnsi="Century Gothic" w:cs="Calibri"/>
          <w:sz w:val="20"/>
          <w:szCs w:val="20"/>
        </w:rPr>
        <w:t>http://www.kgpsrinagar.edu.in.</w:t>
      </w:r>
    </w:hyperlink>
  </w:p>
  <w:p w14:paraId="671DCD36" w14:textId="664FC5B9" w:rsidR="00791CC2" w:rsidRDefault="00791CC2" w:rsidP="00791CC2">
    <w:pPr>
      <w:contextualSpacing/>
      <w:rPr>
        <w:sz w:val="20"/>
        <w:szCs w:val="20"/>
      </w:rPr>
    </w:pPr>
    <w:r>
      <w:rPr>
        <w:sz w:val="20"/>
        <w:szCs w:val="20"/>
      </w:rPr>
      <w:t xml:space="preserve">                   </w:t>
    </w:r>
    <w:r w:rsidR="00E57B6E">
      <w:rPr>
        <w:sz w:val="20"/>
        <w:szCs w:val="20"/>
      </w:rPr>
      <w:t xml:space="preserve">       </w:t>
    </w:r>
    <w:r>
      <w:rPr>
        <w:sz w:val="20"/>
        <w:szCs w:val="20"/>
      </w:rPr>
      <w:t xml:space="preserve"> </w:t>
    </w:r>
    <w:r w:rsidR="00E57B6E">
      <w:rPr>
        <w:sz w:val="20"/>
        <w:szCs w:val="20"/>
      </w:rPr>
      <w:t xml:space="preserve"> </w:t>
    </w:r>
    <w:r>
      <w:rPr>
        <w:sz w:val="20"/>
        <w:szCs w:val="20"/>
      </w:rPr>
      <w:t xml:space="preserve">  </w:t>
    </w:r>
    <w:r w:rsidR="00B93F7C">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74DE6"/>
    <w:rsid w:val="00082091"/>
    <w:rsid w:val="000A2576"/>
    <w:rsid w:val="000B76C4"/>
    <w:rsid w:val="000C1BDE"/>
    <w:rsid w:val="000C25D2"/>
    <w:rsid w:val="000C5610"/>
    <w:rsid w:val="000D39F1"/>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96D"/>
    <w:rsid w:val="00187C33"/>
    <w:rsid w:val="001936B7"/>
    <w:rsid w:val="00196AB1"/>
    <w:rsid w:val="001B11C7"/>
    <w:rsid w:val="001D02DE"/>
    <w:rsid w:val="001E487E"/>
    <w:rsid w:val="001F08DE"/>
    <w:rsid w:val="001F5E65"/>
    <w:rsid w:val="00201333"/>
    <w:rsid w:val="00210FA7"/>
    <w:rsid w:val="00216417"/>
    <w:rsid w:val="00247F81"/>
    <w:rsid w:val="0026631D"/>
    <w:rsid w:val="002B4212"/>
    <w:rsid w:val="002C2F53"/>
    <w:rsid w:val="002D0BC4"/>
    <w:rsid w:val="0033518C"/>
    <w:rsid w:val="00335458"/>
    <w:rsid w:val="00342855"/>
    <w:rsid w:val="003437C2"/>
    <w:rsid w:val="00360589"/>
    <w:rsid w:val="00365DD3"/>
    <w:rsid w:val="00377186"/>
    <w:rsid w:val="0037797E"/>
    <w:rsid w:val="003A1C03"/>
    <w:rsid w:val="003D4876"/>
    <w:rsid w:val="003D516B"/>
    <w:rsid w:val="00414627"/>
    <w:rsid w:val="00420B16"/>
    <w:rsid w:val="0042469D"/>
    <w:rsid w:val="00425D63"/>
    <w:rsid w:val="004643D8"/>
    <w:rsid w:val="004831C3"/>
    <w:rsid w:val="00490BAE"/>
    <w:rsid w:val="00497C24"/>
    <w:rsid w:val="004C7BA5"/>
    <w:rsid w:val="004D1092"/>
    <w:rsid w:val="004E5652"/>
    <w:rsid w:val="004E7628"/>
    <w:rsid w:val="004F48F2"/>
    <w:rsid w:val="005149B1"/>
    <w:rsid w:val="005162EE"/>
    <w:rsid w:val="005475BC"/>
    <w:rsid w:val="005511E0"/>
    <w:rsid w:val="005647F2"/>
    <w:rsid w:val="005662D1"/>
    <w:rsid w:val="00573A09"/>
    <w:rsid w:val="005772BE"/>
    <w:rsid w:val="005837BC"/>
    <w:rsid w:val="005966EF"/>
    <w:rsid w:val="005A4526"/>
    <w:rsid w:val="005C1B16"/>
    <w:rsid w:val="005C25EA"/>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96C74"/>
    <w:rsid w:val="006A05CC"/>
    <w:rsid w:val="006A1604"/>
    <w:rsid w:val="006A35A7"/>
    <w:rsid w:val="006C7C59"/>
    <w:rsid w:val="00705C8D"/>
    <w:rsid w:val="007152D7"/>
    <w:rsid w:val="00717C62"/>
    <w:rsid w:val="00746C14"/>
    <w:rsid w:val="00773D7C"/>
    <w:rsid w:val="00780DCF"/>
    <w:rsid w:val="00791CC2"/>
    <w:rsid w:val="007C2C59"/>
    <w:rsid w:val="007E433B"/>
    <w:rsid w:val="007E5922"/>
    <w:rsid w:val="00801F23"/>
    <w:rsid w:val="008048EF"/>
    <w:rsid w:val="0081176A"/>
    <w:rsid w:val="00837632"/>
    <w:rsid w:val="0085640F"/>
    <w:rsid w:val="008567AA"/>
    <w:rsid w:val="00892712"/>
    <w:rsid w:val="008A680A"/>
    <w:rsid w:val="008B0BB0"/>
    <w:rsid w:val="008E6C4B"/>
    <w:rsid w:val="008F18C0"/>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74876"/>
    <w:rsid w:val="00B75606"/>
    <w:rsid w:val="00B93F7C"/>
    <w:rsid w:val="00BA2C0B"/>
    <w:rsid w:val="00BB511C"/>
    <w:rsid w:val="00BB7C2B"/>
    <w:rsid w:val="00BC1664"/>
    <w:rsid w:val="00BC2546"/>
    <w:rsid w:val="00BC703F"/>
    <w:rsid w:val="00C05085"/>
    <w:rsid w:val="00C1593D"/>
    <w:rsid w:val="00C50068"/>
    <w:rsid w:val="00C56C7E"/>
    <w:rsid w:val="00C776A4"/>
    <w:rsid w:val="00CA2C6C"/>
    <w:rsid w:val="00CA403E"/>
    <w:rsid w:val="00CB0652"/>
    <w:rsid w:val="00CC0600"/>
    <w:rsid w:val="00CC78AC"/>
    <w:rsid w:val="00CF7953"/>
    <w:rsid w:val="00D07232"/>
    <w:rsid w:val="00D10245"/>
    <w:rsid w:val="00D21BDD"/>
    <w:rsid w:val="00D2637E"/>
    <w:rsid w:val="00D61B7B"/>
    <w:rsid w:val="00D65F07"/>
    <w:rsid w:val="00D92BB7"/>
    <w:rsid w:val="00DC76D2"/>
    <w:rsid w:val="00DD02B2"/>
    <w:rsid w:val="00DD30ED"/>
    <w:rsid w:val="00E57B6E"/>
    <w:rsid w:val="00E64C21"/>
    <w:rsid w:val="00EC24C6"/>
    <w:rsid w:val="00EF2933"/>
    <w:rsid w:val="00F00168"/>
    <w:rsid w:val="00F05146"/>
    <w:rsid w:val="00F1115D"/>
    <w:rsid w:val="00F3513C"/>
    <w:rsid w:val="00F465C5"/>
    <w:rsid w:val="00F5180D"/>
    <w:rsid w:val="00F51B21"/>
    <w:rsid w:val="00F51D87"/>
    <w:rsid w:val="00F52DA3"/>
    <w:rsid w:val="00F8455C"/>
    <w:rsid w:val="00FB1AB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 w:type="paragraph" w:styleId="NoSpacing">
    <w:name w:val="No Spacing"/>
    <w:uiPriority w:val="1"/>
    <w:qFormat/>
    <w:rsid w:val="00365DD3"/>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156</Words>
  <Characters>891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kgpolysgr58@gmail.com</cp:lastModifiedBy>
  <cp:revision>3</cp:revision>
  <cp:lastPrinted>2025-09-01T09:32:00Z</cp:lastPrinted>
  <dcterms:created xsi:type="dcterms:W3CDTF">2025-09-01T09:30:00Z</dcterms:created>
  <dcterms:modified xsi:type="dcterms:W3CDTF">2025-09-01T09:32:00Z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