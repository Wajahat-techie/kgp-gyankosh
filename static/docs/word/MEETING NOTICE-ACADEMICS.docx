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2162ECB" w14:textId="51098550" w:rsidR="00723FFC" w:rsidRPr="004B1681" w:rsidRDefault="00723FFC" w:rsidP="004B1681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</w:t>
      </w:r>
    </w:p>
    <w:p w14:paraId="098DAE3F" w14:textId="6F2B05AC" w:rsidR="00A055B6" w:rsidRPr="004B1681" w:rsidRDefault="004B1681" w:rsidP="00A055B6">
      <w:pPr>
        <w:spacing w:line="276" w:lineRule="auto"/>
        <w:ind w:left="-450"/>
        <w:jc w:val="both"/>
        <w:rPr>
          <w:rFonts w:ascii="Tahoma" w:hAnsi="Tahoma" w:cs="Tahoma"/>
          <w:b/>
          <w:bCs/>
          <w:sz w:val="36"/>
          <w:szCs w:val="36"/>
        </w:rPr>
      </w:pPr>
      <w:r w:rsidRPr="004B1681">
        <w:rPr>
          <w:rFonts w:ascii="Tahoma" w:hAnsi="Tahoma" w:cs="Tahoma"/>
          <w:b/>
          <w:bCs/>
          <w:sz w:val="36"/>
          <w:szCs w:val="36"/>
        </w:rPr>
        <w:t xml:space="preserve">                  MEETING NOTICE</w:t>
      </w:r>
    </w:p>
    <w:p w14:paraId="428DB600" w14:textId="2C600A0B" w:rsidR="004B1681" w:rsidRPr="004B1681" w:rsidRDefault="004B1681" w:rsidP="00A055B6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B1681">
        <w:rPr>
          <w:rFonts w:ascii="Tahoma" w:hAnsi="Tahoma" w:cs="Tahoma"/>
          <w:sz w:val="26"/>
          <w:szCs w:val="26"/>
        </w:rPr>
        <w:t>All the Heads of Departments (HODs)</w:t>
      </w:r>
      <w:r w:rsidR="00403903">
        <w:rPr>
          <w:rFonts w:ascii="Tahoma" w:hAnsi="Tahoma" w:cs="Tahoma"/>
          <w:sz w:val="26"/>
          <w:szCs w:val="26"/>
        </w:rPr>
        <w:t>/</w:t>
      </w:r>
      <w:r w:rsidR="00403903" w:rsidRPr="004B1681">
        <w:rPr>
          <w:rFonts w:ascii="Tahoma" w:hAnsi="Tahoma" w:cs="Tahoma"/>
          <w:sz w:val="26"/>
          <w:szCs w:val="26"/>
        </w:rPr>
        <w:t>Incharges,</w:t>
      </w:r>
      <w:r w:rsidR="00403903">
        <w:rPr>
          <w:rFonts w:ascii="Tahoma" w:hAnsi="Tahoma" w:cs="Tahoma"/>
          <w:sz w:val="26"/>
          <w:szCs w:val="26"/>
        </w:rPr>
        <w:t xml:space="preserve"> Incharge Academics and Incharge Hostels</w:t>
      </w:r>
      <w:r w:rsidRPr="004B1681">
        <w:rPr>
          <w:rFonts w:ascii="Tahoma" w:hAnsi="Tahoma" w:cs="Tahoma"/>
          <w:sz w:val="26"/>
          <w:szCs w:val="26"/>
        </w:rPr>
        <w:t xml:space="preserve"> are hereby informed that a meeting regarding the ongoing academic session</w:t>
      </w:r>
      <w:r w:rsidR="00403903">
        <w:rPr>
          <w:rFonts w:ascii="Tahoma" w:hAnsi="Tahoma" w:cs="Tahoma"/>
          <w:sz w:val="26"/>
          <w:szCs w:val="26"/>
        </w:rPr>
        <w:t xml:space="preserve"> and Canteen Services in the Institution</w:t>
      </w:r>
      <w:r w:rsidRPr="004B1681">
        <w:rPr>
          <w:rFonts w:ascii="Tahoma" w:hAnsi="Tahoma" w:cs="Tahoma"/>
          <w:sz w:val="26"/>
          <w:szCs w:val="26"/>
        </w:rPr>
        <w:t xml:space="preserve"> will be held on </w:t>
      </w:r>
      <w:r w:rsidR="00403903">
        <w:rPr>
          <w:rFonts w:ascii="Tahoma" w:hAnsi="Tahoma" w:cs="Tahoma"/>
          <w:b/>
          <w:bCs/>
          <w:sz w:val="26"/>
          <w:szCs w:val="26"/>
        </w:rPr>
        <w:t>25</w:t>
      </w:r>
      <w:r w:rsidRPr="00A055B6">
        <w:rPr>
          <w:rFonts w:ascii="Tahoma" w:hAnsi="Tahoma" w:cs="Tahoma"/>
          <w:b/>
          <w:bCs/>
          <w:sz w:val="26"/>
          <w:szCs w:val="26"/>
        </w:rPr>
        <w:t>-0</w:t>
      </w:r>
      <w:r w:rsidR="00403903">
        <w:rPr>
          <w:rFonts w:ascii="Tahoma" w:hAnsi="Tahoma" w:cs="Tahoma"/>
          <w:b/>
          <w:bCs/>
          <w:sz w:val="26"/>
          <w:szCs w:val="26"/>
        </w:rPr>
        <w:t>3</w:t>
      </w:r>
      <w:r w:rsidRPr="00A055B6">
        <w:rPr>
          <w:rFonts w:ascii="Tahoma" w:hAnsi="Tahoma" w:cs="Tahoma"/>
          <w:b/>
          <w:bCs/>
          <w:sz w:val="26"/>
          <w:szCs w:val="26"/>
        </w:rPr>
        <w:t>-</w:t>
      </w:r>
      <w:r w:rsidRPr="004B1681">
        <w:rPr>
          <w:rFonts w:ascii="Tahoma" w:hAnsi="Tahoma" w:cs="Tahoma"/>
          <w:b/>
          <w:bCs/>
          <w:sz w:val="26"/>
          <w:szCs w:val="26"/>
        </w:rPr>
        <w:t xml:space="preserve">2026 at </w:t>
      </w:r>
      <w:r w:rsidR="00403903">
        <w:rPr>
          <w:rFonts w:ascii="Tahoma" w:hAnsi="Tahoma" w:cs="Tahoma"/>
          <w:b/>
          <w:bCs/>
          <w:sz w:val="26"/>
          <w:szCs w:val="26"/>
        </w:rPr>
        <w:t>02</w:t>
      </w:r>
      <w:r w:rsidRPr="004B1681">
        <w:rPr>
          <w:rFonts w:ascii="Tahoma" w:hAnsi="Tahoma" w:cs="Tahoma"/>
          <w:b/>
          <w:bCs/>
          <w:sz w:val="26"/>
          <w:szCs w:val="26"/>
        </w:rPr>
        <w:t>:</w:t>
      </w:r>
      <w:r w:rsidR="00403903">
        <w:rPr>
          <w:rFonts w:ascii="Tahoma" w:hAnsi="Tahoma" w:cs="Tahoma"/>
          <w:b/>
          <w:bCs/>
          <w:sz w:val="26"/>
          <w:szCs w:val="26"/>
        </w:rPr>
        <w:t>30</w:t>
      </w:r>
      <w:r w:rsidRPr="004B1681">
        <w:rPr>
          <w:rFonts w:ascii="Tahoma" w:hAnsi="Tahoma" w:cs="Tahoma"/>
          <w:b/>
          <w:bCs/>
          <w:sz w:val="26"/>
          <w:szCs w:val="26"/>
        </w:rPr>
        <w:t xml:space="preserve"> </w:t>
      </w:r>
      <w:r w:rsidR="00403903">
        <w:rPr>
          <w:rFonts w:ascii="Tahoma" w:hAnsi="Tahoma" w:cs="Tahoma"/>
          <w:b/>
          <w:bCs/>
          <w:sz w:val="26"/>
          <w:szCs w:val="26"/>
        </w:rPr>
        <w:t>p</w:t>
      </w:r>
      <w:r w:rsidRPr="004B1681">
        <w:rPr>
          <w:rFonts w:ascii="Tahoma" w:hAnsi="Tahoma" w:cs="Tahoma"/>
          <w:b/>
          <w:bCs/>
          <w:sz w:val="26"/>
          <w:szCs w:val="26"/>
        </w:rPr>
        <w:t>.m</w:t>
      </w:r>
      <w:r w:rsidRPr="004B1681">
        <w:rPr>
          <w:rFonts w:ascii="Tahoma" w:hAnsi="Tahoma" w:cs="Tahoma"/>
          <w:sz w:val="26"/>
          <w:szCs w:val="26"/>
        </w:rPr>
        <w:t xml:space="preserve">. sharp in the </w:t>
      </w:r>
      <w:r>
        <w:rPr>
          <w:rFonts w:ascii="Tahoma" w:hAnsi="Tahoma" w:cs="Tahoma"/>
          <w:sz w:val="26"/>
          <w:szCs w:val="26"/>
        </w:rPr>
        <w:t xml:space="preserve">office of the Principal, Kashmir Government Polytechnic College, </w:t>
      </w:r>
      <w:r w:rsidR="00A055B6">
        <w:rPr>
          <w:rFonts w:ascii="Tahoma" w:hAnsi="Tahoma" w:cs="Tahoma"/>
          <w:sz w:val="26"/>
          <w:szCs w:val="26"/>
        </w:rPr>
        <w:t>Srinagar</w:t>
      </w:r>
      <w:r w:rsidR="00A055B6" w:rsidRPr="004B1681">
        <w:rPr>
          <w:rFonts w:ascii="Tahoma" w:hAnsi="Tahoma" w:cs="Tahoma"/>
          <w:sz w:val="26"/>
          <w:szCs w:val="26"/>
        </w:rPr>
        <w:t>. All</w:t>
      </w:r>
      <w:r w:rsidRPr="004B1681">
        <w:rPr>
          <w:rFonts w:ascii="Tahoma" w:hAnsi="Tahoma" w:cs="Tahoma"/>
          <w:sz w:val="26"/>
          <w:szCs w:val="26"/>
        </w:rPr>
        <w:t xml:space="preserve"> concerned are </w:t>
      </w:r>
      <w:r>
        <w:rPr>
          <w:rFonts w:ascii="Tahoma" w:hAnsi="Tahoma" w:cs="Tahoma"/>
          <w:sz w:val="26"/>
          <w:szCs w:val="26"/>
        </w:rPr>
        <w:t>directed</w:t>
      </w:r>
      <w:r w:rsidRPr="004B1681">
        <w:rPr>
          <w:rFonts w:ascii="Tahoma" w:hAnsi="Tahoma" w:cs="Tahoma"/>
          <w:sz w:val="26"/>
          <w:szCs w:val="26"/>
        </w:rPr>
        <w:t xml:space="preserve"> to attend the meeting.</w:t>
      </w:r>
    </w:p>
    <w:p w14:paraId="7BFAE55C" w14:textId="3A51F906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7EAF6F9A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3691BAF9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71EEA01B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6A812231" w:rsidR="00723FFC" w:rsidRPr="003F31D1" w:rsidRDefault="00C44390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3DF2D2E6">
                <wp:simplePos x="0" y="0"/>
                <wp:positionH relativeFrom="column">
                  <wp:posOffset>-400685</wp:posOffset>
                </wp:positionH>
                <wp:positionV relativeFrom="paragraph">
                  <wp:posOffset>85090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4205468D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4B168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FD1A37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2447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3B77CF82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40390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25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40390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3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4B168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31.55pt;margin-top:6.7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7ex/yeEAAAAKAQAADwAAAGRycy9kb3du&#10;cmV2LnhtbEyPzU7DMBCE70i8g7VIXFDrFJcWhTgVQvxIvdHQIm5uvCQR8TqK3SS8PcsJbrs7o9lv&#10;ss3kWjFgHxpPGhbzBARS6W1DlYa34ml2CyJEQ9a0nlDDNwbY5OdnmUmtH+kVh12sBIdQSI2GOsYu&#10;lTKUNToT5r5DYu3T985EXvtK2t6MHO5aeZ0kK+lMQ/yhNh0+1Fh+7U5Ow8dV9b4N0/N+VDeqe3wZ&#10;ivXBFlpfXkz3dyAiTvHPDL/4jA45Mx39iWwQrYbZSi3YyoJagmCDUgkPRz4skzXIPJP/K+Q/AA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O3sf8n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4205468D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4B168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</w:t>
                      </w:r>
                      <w:r w:rsidR="00FD1A37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2447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3B77CF82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40390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25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40390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3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4B168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73CFC10" w14:textId="19CC5A44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</w:t>
      </w:r>
      <w:r w:rsidR="004B168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192120A" w14:textId="5654351C" w:rsidR="004B1681" w:rsidRPr="004B1681" w:rsidRDefault="004B1681" w:rsidP="004B1681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B1681">
        <w:rPr>
          <w:rFonts w:ascii="Tahoma" w:hAnsi="Tahoma" w:cs="Tahoma"/>
          <w:b/>
          <w:bCs/>
          <w:sz w:val="26"/>
          <w:szCs w:val="26"/>
        </w:rPr>
        <w:t>Copy to</w:t>
      </w:r>
      <w:r>
        <w:rPr>
          <w:rFonts w:ascii="Tahoma" w:hAnsi="Tahoma" w:cs="Tahoma"/>
          <w:b/>
          <w:bCs/>
          <w:sz w:val="26"/>
          <w:szCs w:val="26"/>
        </w:rPr>
        <w:t xml:space="preserve"> the:</w:t>
      </w:r>
    </w:p>
    <w:p w14:paraId="5493BDBB" w14:textId="502AAE60" w:rsidR="00360589" w:rsidRPr="00103253" w:rsidRDefault="004B1681" w:rsidP="004B1681">
      <w:pPr>
        <w:spacing w:line="480" w:lineRule="auto"/>
        <w:ind w:hanging="426"/>
        <w:jc w:val="both"/>
        <w:rPr>
          <w:rFonts w:ascii="Verdana" w:hAnsi="Verdana"/>
          <w:color w:val="000000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>1.</w:t>
      </w:r>
      <w:r w:rsidR="00A055B6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All Concerned for information and compliance.</w:t>
      </w: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D655" w14:textId="77777777" w:rsidR="00EA3F18" w:rsidRDefault="00EA3F18">
      <w:r>
        <w:separator/>
      </w:r>
    </w:p>
  </w:endnote>
  <w:endnote w:type="continuationSeparator" w:id="0">
    <w:p w14:paraId="50842B08" w14:textId="77777777" w:rsidR="00EA3F18" w:rsidRDefault="00EA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7EAB" w14:textId="77777777" w:rsidR="00EA3F18" w:rsidRDefault="00EA3F18">
      <w:r>
        <w:separator/>
      </w:r>
    </w:p>
  </w:footnote>
  <w:footnote w:type="continuationSeparator" w:id="0">
    <w:p w14:paraId="27F4B546" w14:textId="77777777" w:rsidR="00EA3F18" w:rsidRDefault="00EA3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214041"/>
    <w:multiLevelType w:val="multilevel"/>
    <w:tmpl w:val="809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62380">
    <w:abstractNumId w:val="9"/>
  </w:num>
  <w:num w:numId="2" w16cid:durableId="1829782711">
    <w:abstractNumId w:val="7"/>
  </w:num>
  <w:num w:numId="3" w16cid:durableId="1403604918">
    <w:abstractNumId w:val="6"/>
  </w:num>
  <w:num w:numId="4" w16cid:durableId="539173966">
    <w:abstractNumId w:val="5"/>
  </w:num>
  <w:num w:numId="5" w16cid:durableId="2078092800">
    <w:abstractNumId w:val="4"/>
  </w:num>
  <w:num w:numId="6" w16cid:durableId="730620106">
    <w:abstractNumId w:val="8"/>
  </w:num>
  <w:num w:numId="7" w16cid:durableId="24185179">
    <w:abstractNumId w:val="3"/>
  </w:num>
  <w:num w:numId="8" w16cid:durableId="1416395980">
    <w:abstractNumId w:val="2"/>
  </w:num>
  <w:num w:numId="9" w16cid:durableId="1184981868">
    <w:abstractNumId w:val="1"/>
  </w:num>
  <w:num w:numId="10" w16cid:durableId="103313264">
    <w:abstractNumId w:val="0"/>
  </w:num>
  <w:num w:numId="11" w16cid:durableId="1907565713">
    <w:abstractNumId w:val="11"/>
  </w:num>
  <w:num w:numId="12" w16cid:durableId="2004624127">
    <w:abstractNumId w:val="12"/>
  </w:num>
  <w:num w:numId="13" w16cid:durableId="1199053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54EBA"/>
    <w:rsid w:val="000716D2"/>
    <w:rsid w:val="00071758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3367A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03903"/>
    <w:rsid w:val="00414627"/>
    <w:rsid w:val="00420B16"/>
    <w:rsid w:val="0042469D"/>
    <w:rsid w:val="00425D63"/>
    <w:rsid w:val="004643D8"/>
    <w:rsid w:val="004831C3"/>
    <w:rsid w:val="00497C24"/>
    <w:rsid w:val="004B1681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DD4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055B6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580"/>
    <w:rsid w:val="00BC1664"/>
    <w:rsid w:val="00BC2546"/>
    <w:rsid w:val="00C05085"/>
    <w:rsid w:val="00C1593D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A3F18"/>
    <w:rsid w:val="00EB4D80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D1A3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7</cp:revision>
  <cp:lastPrinted>2026-03-25T08:11:00Z</cp:lastPrinted>
  <dcterms:created xsi:type="dcterms:W3CDTF">2026-02-11T04:25:00Z</dcterms:created>
  <dcterms:modified xsi:type="dcterms:W3CDTF">2026-03-25T10:20:00Z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