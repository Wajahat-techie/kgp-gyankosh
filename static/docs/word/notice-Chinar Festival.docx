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6F34" w14:textId="103675DF" w:rsidR="000C3BB4" w:rsidRPr="00711B84" w:rsidRDefault="000C3BB4" w:rsidP="00351374">
      <w:pPr>
        <w:rPr>
          <w:rFonts w:ascii="Tahoma" w:hAnsi="Tahoma" w:cs="Tahoma"/>
          <w:color w:val="1F1F1F"/>
          <w:sz w:val="36"/>
          <w:szCs w:val="36"/>
        </w:rPr>
      </w:pPr>
    </w:p>
    <w:p w14:paraId="6F254A2B" w14:textId="4426FBF5" w:rsidR="003137C4" w:rsidRPr="00711B84" w:rsidRDefault="003137C4" w:rsidP="0034022D">
      <w:pPr>
        <w:jc w:val="center"/>
        <w:rPr>
          <w:rFonts w:ascii="Tahoma" w:hAnsi="Tahoma" w:cs="Tahoma"/>
          <w:b/>
          <w:bCs/>
          <w:color w:val="1F1F1F"/>
          <w:sz w:val="36"/>
          <w:szCs w:val="36"/>
        </w:rPr>
      </w:pPr>
      <w:r w:rsidRPr="00711B84">
        <w:rPr>
          <w:rFonts w:ascii="Tahoma" w:hAnsi="Tahoma" w:cs="Tahoma"/>
          <w:b/>
          <w:bCs/>
          <w:color w:val="1F1F1F"/>
          <w:sz w:val="36"/>
          <w:szCs w:val="36"/>
        </w:rPr>
        <w:t>NOTICE</w:t>
      </w:r>
    </w:p>
    <w:p w14:paraId="53FFD23A" w14:textId="77777777" w:rsidR="00711B84" w:rsidRPr="00711B84" w:rsidRDefault="00711B84" w:rsidP="00711B84">
      <w:pPr>
        <w:jc w:val="both"/>
        <w:rPr>
          <w:rFonts w:ascii="Tahoma" w:hAnsi="Tahoma" w:cs="Tahoma"/>
          <w:color w:val="1F1F1F"/>
          <w:sz w:val="26"/>
          <w:szCs w:val="26"/>
        </w:rPr>
      </w:pPr>
    </w:p>
    <w:p w14:paraId="74948FB6" w14:textId="0F73F3A9" w:rsidR="00711B84" w:rsidRPr="00711B84" w:rsidRDefault="00711B84" w:rsidP="00711B84">
      <w:pPr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711B84">
        <w:rPr>
          <w:rFonts w:ascii="Tahoma" w:hAnsi="Tahoma" w:cs="Tahoma"/>
          <w:b/>
          <w:bCs/>
          <w:color w:val="1F1F1F"/>
          <w:sz w:val="26"/>
          <w:szCs w:val="26"/>
        </w:rPr>
        <w:t>Subject: Mandatory Participation in 3rd Chinar Book Festival at SKICC, Srinagar</w:t>
      </w:r>
      <w:r w:rsidRPr="00711B84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283EBF92" w14:textId="77777777" w:rsidR="00711B84" w:rsidRPr="00711B84" w:rsidRDefault="00711B84" w:rsidP="00711B8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25A2A43" w14:textId="77777777" w:rsidR="00711B84" w:rsidRPr="00711B84" w:rsidRDefault="00711B84" w:rsidP="00711B84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11B84">
        <w:rPr>
          <w:rFonts w:ascii="Tahoma" w:hAnsi="Tahoma" w:cs="Tahoma"/>
          <w:color w:val="1F1F1F"/>
          <w:sz w:val="25"/>
          <w:szCs w:val="25"/>
        </w:rPr>
        <w:t>Dear Students,</w:t>
      </w:r>
    </w:p>
    <w:p w14:paraId="58140A9B" w14:textId="77777777" w:rsidR="00711B84" w:rsidRPr="00711B84" w:rsidRDefault="00711B84" w:rsidP="00711B84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11B84">
        <w:rPr>
          <w:rFonts w:ascii="Tahoma" w:hAnsi="Tahoma" w:cs="Tahoma"/>
          <w:color w:val="1F1F1F"/>
          <w:sz w:val="25"/>
          <w:szCs w:val="25"/>
        </w:rPr>
        <w:t>This is to inform all students of 3rd and 5th Semester that the 3rd Chinar Book Festival is being organized at SKICC, Srinagar from July 18 to July 26, 2026.</w:t>
      </w:r>
    </w:p>
    <w:p w14:paraId="13E7B3FB" w14:textId="77777777" w:rsidR="00711B84" w:rsidRPr="00711B84" w:rsidRDefault="00711B84" w:rsidP="00711B84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11B84">
        <w:rPr>
          <w:rFonts w:ascii="Tahoma" w:hAnsi="Tahoma" w:cs="Tahoma"/>
          <w:color w:val="1F1F1F"/>
          <w:sz w:val="25"/>
          <w:szCs w:val="25"/>
        </w:rPr>
        <w:t>Our college is actively participating in this prestigious festival. Participation is mandatory for all 3rd and 5th semester students.</w:t>
      </w:r>
    </w:p>
    <w:p w14:paraId="3AF05C3B" w14:textId="77777777" w:rsidR="00711B84" w:rsidRPr="00711B84" w:rsidRDefault="00711B84" w:rsidP="00711B84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11B84">
        <w:rPr>
          <w:rFonts w:ascii="Tahoma" w:hAnsi="Tahoma" w:cs="Tahoma"/>
          <w:b/>
          <w:bCs/>
          <w:color w:val="1F1F1F"/>
          <w:sz w:val="25"/>
          <w:szCs w:val="25"/>
        </w:rPr>
        <w:t>Important Instructions:</w:t>
      </w:r>
    </w:p>
    <w:p w14:paraId="320F182E" w14:textId="77777777" w:rsidR="00711B84" w:rsidRPr="00711B84" w:rsidRDefault="00711B84" w:rsidP="00711B84">
      <w:pPr>
        <w:numPr>
          <w:ilvl w:val="0"/>
          <w:numId w:val="31"/>
        </w:numPr>
        <w:tabs>
          <w:tab w:val="clear" w:pos="720"/>
        </w:tabs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11B84">
        <w:rPr>
          <w:rFonts w:ascii="Tahoma" w:hAnsi="Tahoma" w:cs="Tahoma"/>
          <w:color w:val="1F1F1F"/>
          <w:sz w:val="25"/>
          <w:szCs w:val="25"/>
        </w:rPr>
        <w:t>Students must wear college uniform and carry their valid College I-Card without fail.</w:t>
      </w:r>
    </w:p>
    <w:p w14:paraId="081F60E6" w14:textId="77777777" w:rsidR="00711B84" w:rsidRPr="00711B84" w:rsidRDefault="00711B84" w:rsidP="00711B84">
      <w:pPr>
        <w:numPr>
          <w:ilvl w:val="0"/>
          <w:numId w:val="31"/>
        </w:numPr>
        <w:tabs>
          <w:tab w:val="clear" w:pos="720"/>
        </w:tabs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11B84">
        <w:rPr>
          <w:rFonts w:ascii="Tahoma" w:hAnsi="Tahoma" w:cs="Tahoma"/>
          <w:color w:val="1F1F1F"/>
          <w:sz w:val="25"/>
          <w:szCs w:val="25"/>
        </w:rPr>
        <w:t>Students will board the college bus from the college premises.</w:t>
      </w:r>
    </w:p>
    <w:p w14:paraId="36D51645" w14:textId="77777777" w:rsidR="00711B84" w:rsidRPr="00711B84" w:rsidRDefault="00711B84" w:rsidP="00711B84">
      <w:pPr>
        <w:numPr>
          <w:ilvl w:val="0"/>
          <w:numId w:val="31"/>
        </w:numPr>
        <w:tabs>
          <w:tab w:val="clear" w:pos="720"/>
        </w:tabs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11B84">
        <w:rPr>
          <w:rFonts w:ascii="Tahoma" w:hAnsi="Tahoma" w:cs="Tahoma"/>
          <w:color w:val="1F1F1F"/>
          <w:sz w:val="25"/>
          <w:szCs w:val="25"/>
        </w:rPr>
        <w:t>The branch-wise and date-wise schedule will be shared shortly by the respective Incharges / HODs in their respective groups.</w:t>
      </w:r>
    </w:p>
    <w:p w14:paraId="27C4302E" w14:textId="77777777" w:rsidR="00711B84" w:rsidRPr="00711B84" w:rsidRDefault="00711B84" w:rsidP="00711B84">
      <w:pPr>
        <w:numPr>
          <w:ilvl w:val="0"/>
          <w:numId w:val="31"/>
        </w:numPr>
        <w:tabs>
          <w:tab w:val="clear" w:pos="720"/>
        </w:tabs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11B84">
        <w:rPr>
          <w:rFonts w:ascii="Tahoma" w:hAnsi="Tahoma" w:cs="Tahoma"/>
          <w:color w:val="1F1F1F"/>
          <w:sz w:val="25"/>
          <w:szCs w:val="25"/>
        </w:rPr>
        <w:t>All students are required to follow the schedule strictly and maintain discipline during the visit.</w:t>
      </w:r>
    </w:p>
    <w:p w14:paraId="3D1ACC98" w14:textId="3335E962" w:rsidR="00711B84" w:rsidRDefault="00711B84" w:rsidP="00711B84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D324654" w14:textId="3273AC15" w:rsidR="00711B84" w:rsidRPr="00711B84" w:rsidRDefault="00711B84" w:rsidP="00711B84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E60F7EF" wp14:editId="64CDE5B1">
            <wp:simplePos x="0" y="0"/>
            <wp:positionH relativeFrom="column">
              <wp:posOffset>3713382</wp:posOffset>
            </wp:positionH>
            <wp:positionV relativeFrom="paragraph">
              <wp:posOffset>10942</wp:posOffset>
            </wp:positionV>
            <wp:extent cx="1913206" cy="1022719"/>
            <wp:effectExtent l="0" t="0" r="0" b="6350"/>
            <wp:wrapTight wrapText="bothSides">
              <wp:wrapPolygon edited="0">
                <wp:start x="13124" y="0"/>
                <wp:lineTo x="8821" y="805"/>
                <wp:lineTo x="2367" y="4830"/>
                <wp:lineTo x="2367" y="6842"/>
                <wp:lineTo x="0" y="12075"/>
                <wp:lineTo x="0" y="13282"/>
                <wp:lineTo x="3227" y="13282"/>
                <wp:lineTo x="6669" y="19722"/>
                <wp:lineTo x="6884" y="21332"/>
                <wp:lineTo x="7960" y="21332"/>
                <wp:lineTo x="8175" y="20929"/>
                <wp:lineTo x="9896" y="13282"/>
                <wp:lineTo x="16351" y="7245"/>
                <wp:lineTo x="21299" y="5635"/>
                <wp:lineTo x="21299" y="2012"/>
                <wp:lineTo x="14199" y="0"/>
                <wp:lineTo x="13124" y="0"/>
              </wp:wrapPolygon>
            </wp:wrapTight>
            <wp:docPr id="1830880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06" cy="1022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0C3F61" w14:textId="402327B0" w:rsidR="00711B84" w:rsidRPr="00711B84" w:rsidRDefault="00711B84" w:rsidP="00711B8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EC5BD4A" w14:textId="11227F2F" w:rsidR="0034022D" w:rsidRDefault="0034022D" w:rsidP="0034022D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4B560815" w14:textId="77777777" w:rsidR="0034022D" w:rsidRDefault="0034022D" w:rsidP="0034022D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DAC108" w14:textId="1AED984C" w:rsidR="00F96FD2" w:rsidRDefault="0034022D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141B71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12D7BF" wp14:editId="3BDFF6C2">
                <wp:simplePos x="0" y="0"/>
                <wp:positionH relativeFrom="margin">
                  <wp:posOffset>-161779</wp:posOffset>
                </wp:positionH>
                <wp:positionV relativeFrom="paragraph">
                  <wp:posOffset>197729</wp:posOffset>
                </wp:positionV>
                <wp:extent cx="2432050" cy="5270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9F70A" w14:textId="67DF449B" w:rsidR="00425DE5" w:rsidRPr="00DC69B0" w:rsidRDefault="00425DE5" w:rsidP="00425DE5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 KGP/Estt/202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</w:t>
                            </w:r>
                            <w:r w:rsidR="00711B8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734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</w:t>
                            </w:r>
                          </w:p>
                          <w:p w14:paraId="37F72448" w14:textId="6CA2BA42" w:rsidR="00425DE5" w:rsidRPr="00DC69B0" w:rsidRDefault="00425DE5" w:rsidP="00425DE5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Dated: </w:t>
                            </w:r>
                            <w:r w:rsidR="00711B8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17-07-2026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1F37BC7E" w14:textId="77777777" w:rsidR="00425DE5" w:rsidRDefault="00425DE5" w:rsidP="00425DE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12D7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2.75pt;margin-top:15.55pt;width:191.5pt;height:4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" filled="f" stroked="f">
                <v:textbox>
                  <w:txbxContent>
                    <w:p w14:paraId="6F29F70A" w14:textId="67DF449B" w:rsidR="00425DE5" w:rsidRPr="00DC69B0" w:rsidRDefault="00425DE5" w:rsidP="00425DE5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 KGP/Estt/202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</w:t>
                      </w:r>
                      <w:r w:rsidR="00711B8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734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</w:t>
                      </w:r>
                    </w:p>
                    <w:p w14:paraId="37F72448" w14:textId="6CA2BA42" w:rsidR="00425DE5" w:rsidRPr="00DC69B0" w:rsidRDefault="00425DE5" w:rsidP="00425DE5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Dated: </w:t>
                      </w:r>
                      <w:r w:rsidR="00711B8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17-07-2026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1F37BC7E" w14:textId="77777777" w:rsidR="00425DE5" w:rsidRDefault="00425DE5" w:rsidP="00425DE5"/>
                  </w:txbxContent>
                </v:textbox>
                <w10:wrap type="square" anchorx="margin"/>
              </v:shape>
            </w:pict>
          </mc:Fallback>
        </mc:AlternateContent>
      </w:r>
    </w:p>
    <w:p w14:paraId="106037A3" w14:textId="7715D086" w:rsidR="00E261B8" w:rsidRDefault="00F96FD2" w:rsidP="0035137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2141638F" w14:textId="7525DC20" w:rsidR="00247F81" w:rsidRPr="003D1396" w:rsidRDefault="00711B84" w:rsidP="006C1535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1491155F" w:rsidR="00247F81" w:rsidRPr="003D1396" w:rsidRDefault="00711B84" w:rsidP="006C1535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BAE640A" w14:textId="0A5C7104" w:rsidR="00E261B8" w:rsidRDefault="00711B84" w:rsidP="006C1535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82F9C6F" w14:textId="77777777" w:rsidR="0034022D" w:rsidRDefault="0034022D" w:rsidP="00425DE5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7B855306" w14:textId="77777777" w:rsidR="0034022D" w:rsidRDefault="0034022D" w:rsidP="00425DE5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51872528" w14:textId="17892572" w:rsidR="00711B84" w:rsidRPr="00711B84" w:rsidRDefault="00711B84" w:rsidP="00711B84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711B84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</w:t>
      </w:r>
      <w:r w:rsidRPr="00711B84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48A95CB4" w14:textId="4846243F" w:rsidR="00711B84" w:rsidRPr="00711B84" w:rsidRDefault="00711B84" w:rsidP="00711B84">
      <w:pPr>
        <w:numPr>
          <w:ilvl w:val="0"/>
          <w:numId w:val="32"/>
        </w:numPr>
        <w:jc w:val="both"/>
        <w:rPr>
          <w:rFonts w:ascii="Tahoma" w:hAnsi="Tahoma" w:cs="Tahoma"/>
          <w:color w:val="1F1F1F"/>
          <w:sz w:val="25"/>
          <w:szCs w:val="25"/>
        </w:rPr>
      </w:pPr>
      <w:r w:rsidRPr="00711B84">
        <w:rPr>
          <w:rFonts w:ascii="Tahoma" w:hAnsi="Tahoma" w:cs="Tahoma"/>
          <w:color w:val="1F1F1F"/>
          <w:sz w:val="25"/>
          <w:szCs w:val="25"/>
        </w:rPr>
        <w:t>Training &amp; Placement Officer (TPO) – for necessary coordination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45631D2" w14:textId="77777777" w:rsidR="00711B84" w:rsidRPr="00711B84" w:rsidRDefault="00711B84" w:rsidP="00711B84">
      <w:pPr>
        <w:numPr>
          <w:ilvl w:val="0"/>
          <w:numId w:val="32"/>
        </w:numPr>
        <w:jc w:val="both"/>
        <w:rPr>
          <w:rFonts w:ascii="Tahoma" w:hAnsi="Tahoma" w:cs="Tahoma"/>
          <w:color w:val="1F1F1F"/>
          <w:sz w:val="25"/>
          <w:szCs w:val="25"/>
        </w:rPr>
      </w:pPr>
      <w:r w:rsidRPr="00711B84">
        <w:rPr>
          <w:rFonts w:ascii="Tahoma" w:hAnsi="Tahoma" w:cs="Tahoma"/>
          <w:color w:val="1F1F1F"/>
          <w:sz w:val="25"/>
          <w:szCs w:val="25"/>
        </w:rPr>
        <w:t>All HODs / Incharges – for immediate dissemination of the schedule and coordination with students</w:t>
      </w:r>
    </w:p>
    <w:p w14:paraId="5AA7F56F" w14:textId="77777777" w:rsidR="00A45FC5" w:rsidRDefault="00A45FC5" w:rsidP="0034022D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0306C10" w14:textId="77777777" w:rsidR="00A45FC5" w:rsidRDefault="00A45FC5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FB5E5B6" w14:textId="77777777" w:rsidR="00A45FC5" w:rsidRDefault="00A45FC5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F60B25C" w14:textId="77777777" w:rsidR="00ED763A" w:rsidRDefault="00ED763A" w:rsidP="000D2F04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711B84">
      <w:headerReference w:type="default" r:id="rId9"/>
      <w:pgSz w:w="11906" w:h="16838"/>
      <w:pgMar w:top="1338" w:right="849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43025" w14:textId="77777777" w:rsidR="00A04B93" w:rsidRDefault="00A04B93">
      <w:r>
        <w:separator/>
      </w:r>
    </w:p>
  </w:endnote>
  <w:endnote w:type="continuationSeparator" w:id="0">
    <w:p w14:paraId="26763B05" w14:textId="77777777" w:rsidR="00A04B93" w:rsidRDefault="00A04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6E9C1" w14:textId="77777777" w:rsidR="00A04B93" w:rsidRDefault="00A04B93">
      <w:r>
        <w:separator/>
      </w:r>
    </w:p>
  </w:footnote>
  <w:footnote w:type="continuationSeparator" w:id="0">
    <w:p w14:paraId="03922AAC" w14:textId="77777777" w:rsidR="00A04B93" w:rsidRDefault="00A04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22312807" name="Picture 19223128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C1247BC"/>
    <w:multiLevelType w:val="multilevel"/>
    <w:tmpl w:val="500C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815993"/>
    <w:multiLevelType w:val="hybridMultilevel"/>
    <w:tmpl w:val="A0E89086"/>
    <w:lvl w:ilvl="0" w:tplc="52F28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105EA"/>
    <w:multiLevelType w:val="multilevel"/>
    <w:tmpl w:val="3544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3243E0"/>
    <w:multiLevelType w:val="multilevel"/>
    <w:tmpl w:val="6C4C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06172B"/>
    <w:multiLevelType w:val="hybridMultilevel"/>
    <w:tmpl w:val="2D8EEEC0"/>
    <w:lvl w:ilvl="0" w:tplc="ED6A8F12">
      <w:start w:val="1"/>
      <w:numFmt w:val="decimal"/>
      <w:lvlText w:val="%1."/>
      <w:lvlJc w:val="left"/>
      <w:pPr>
        <w:ind w:left="940" w:hanging="580"/>
      </w:pPr>
      <w:rPr>
        <w:rFonts w:hint="default"/>
        <w:color w:val="1F1F1F"/>
        <w:sz w:val="2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33810965"/>
    <w:multiLevelType w:val="multilevel"/>
    <w:tmpl w:val="4FD29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CC243B"/>
    <w:multiLevelType w:val="multilevel"/>
    <w:tmpl w:val="379A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B4496"/>
    <w:multiLevelType w:val="hybridMultilevel"/>
    <w:tmpl w:val="028E6AB8"/>
    <w:lvl w:ilvl="0" w:tplc="BF48D9A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DD9519B"/>
    <w:multiLevelType w:val="multilevel"/>
    <w:tmpl w:val="C482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4B6835"/>
    <w:multiLevelType w:val="multilevel"/>
    <w:tmpl w:val="FC829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456AA"/>
    <w:multiLevelType w:val="multilevel"/>
    <w:tmpl w:val="05B6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63AE52E7"/>
    <w:multiLevelType w:val="multilevel"/>
    <w:tmpl w:val="498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AD75C23"/>
    <w:multiLevelType w:val="multilevel"/>
    <w:tmpl w:val="ED50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3"/>
  </w:num>
  <w:num w:numId="12" w16cid:durableId="22899715">
    <w:abstractNumId w:val="15"/>
  </w:num>
  <w:num w:numId="13" w16cid:durableId="1082605787">
    <w:abstractNumId w:val="12"/>
  </w:num>
  <w:num w:numId="14" w16cid:durableId="1987121665">
    <w:abstractNumId w:val="27"/>
  </w:num>
  <w:num w:numId="15" w16cid:durableId="197470814">
    <w:abstractNumId w:val="18"/>
  </w:num>
  <w:num w:numId="16" w16cid:durableId="1182625237">
    <w:abstractNumId w:val="28"/>
  </w:num>
  <w:num w:numId="17" w16cid:durableId="683215562">
    <w:abstractNumId w:val="30"/>
  </w:num>
  <w:num w:numId="18" w16cid:durableId="1559392209">
    <w:abstractNumId w:val="24"/>
  </w:num>
  <w:num w:numId="19" w16cid:durableId="959844241">
    <w:abstractNumId w:val="25"/>
  </w:num>
  <w:num w:numId="20" w16cid:durableId="2087456079">
    <w:abstractNumId w:val="14"/>
  </w:num>
  <w:num w:numId="21" w16cid:durableId="102236258">
    <w:abstractNumId w:val="21"/>
  </w:num>
  <w:num w:numId="22" w16cid:durableId="1064337313">
    <w:abstractNumId w:val="10"/>
  </w:num>
  <w:num w:numId="23" w16cid:durableId="1945072210">
    <w:abstractNumId w:val="16"/>
  </w:num>
  <w:num w:numId="24" w16cid:durableId="1174034537">
    <w:abstractNumId w:val="17"/>
  </w:num>
  <w:num w:numId="25" w16cid:durableId="1776098082">
    <w:abstractNumId w:val="11"/>
  </w:num>
  <w:num w:numId="26" w16cid:durableId="1631519639">
    <w:abstractNumId w:val="23"/>
  </w:num>
  <w:num w:numId="27" w16cid:durableId="155925173">
    <w:abstractNumId w:val="31"/>
  </w:num>
  <w:num w:numId="28" w16cid:durableId="1461341968">
    <w:abstractNumId w:val="29"/>
  </w:num>
  <w:num w:numId="29" w16cid:durableId="1597981581">
    <w:abstractNumId w:val="26"/>
  </w:num>
  <w:num w:numId="30" w16cid:durableId="1673559392">
    <w:abstractNumId w:val="19"/>
  </w:num>
  <w:num w:numId="31" w16cid:durableId="1157499535">
    <w:abstractNumId w:val="20"/>
  </w:num>
  <w:num w:numId="32" w16cid:durableId="6118620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5662B"/>
    <w:rsid w:val="00064205"/>
    <w:rsid w:val="000716D2"/>
    <w:rsid w:val="00071AAB"/>
    <w:rsid w:val="00076EA7"/>
    <w:rsid w:val="00082091"/>
    <w:rsid w:val="00095053"/>
    <w:rsid w:val="000B2C46"/>
    <w:rsid w:val="000B76C4"/>
    <w:rsid w:val="000C3BB4"/>
    <w:rsid w:val="000C5610"/>
    <w:rsid w:val="000D2F04"/>
    <w:rsid w:val="000E0C8E"/>
    <w:rsid w:val="000E6552"/>
    <w:rsid w:val="000F334E"/>
    <w:rsid w:val="000F3A4F"/>
    <w:rsid w:val="000F59AC"/>
    <w:rsid w:val="00121CFB"/>
    <w:rsid w:val="00127583"/>
    <w:rsid w:val="00127C91"/>
    <w:rsid w:val="001340E2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27932"/>
    <w:rsid w:val="00235C24"/>
    <w:rsid w:val="002473E3"/>
    <w:rsid w:val="00247F81"/>
    <w:rsid w:val="002509BD"/>
    <w:rsid w:val="00254246"/>
    <w:rsid w:val="0026631D"/>
    <w:rsid w:val="00272108"/>
    <w:rsid w:val="0029362C"/>
    <w:rsid w:val="002A5606"/>
    <w:rsid w:val="002C2F53"/>
    <w:rsid w:val="002C350F"/>
    <w:rsid w:val="002D0BC4"/>
    <w:rsid w:val="002E17D5"/>
    <w:rsid w:val="002F1995"/>
    <w:rsid w:val="00300F83"/>
    <w:rsid w:val="003137C4"/>
    <w:rsid w:val="003171DA"/>
    <w:rsid w:val="00322356"/>
    <w:rsid w:val="0033518C"/>
    <w:rsid w:val="00335CF5"/>
    <w:rsid w:val="00337606"/>
    <w:rsid w:val="0034022D"/>
    <w:rsid w:val="00342855"/>
    <w:rsid w:val="003437C2"/>
    <w:rsid w:val="00351374"/>
    <w:rsid w:val="00355814"/>
    <w:rsid w:val="0036038D"/>
    <w:rsid w:val="00360589"/>
    <w:rsid w:val="003735B5"/>
    <w:rsid w:val="00377186"/>
    <w:rsid w:val="0037797E"/>
    <w:rsid w:val="003A1C03"/>
    <w:rsid w:val="003B2D9F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25DE5"/>
    <w:rsid w:val="004333D6"/>
    <w:rsid w:val="00454054"/>
    <w:rsid w:val="00454C0A"/>
    <w:rsid w:val="00461DF9"/>
    <w:rsid w:val="004643D8"/>
    <w:rsid w:val="00475C79"/>
    <w:rsid w:val="0048205E"/>
    <w:rsid w:val="004831C3"/>
    <w:rsid w:val="00497C24"/>
    <w:rsid w:val="004A5322"/>
    <w:rsid w:val="004A6FEC"/>
    <w:rsid w:val="004B3216"/>
    <w:rsid w:val="004C191F"/>
    <w:rsid w:val="004C7BA5"/>
    <w:rsid w:val="004D2AEC"/>
    <w:rsid w:val="004E5652"/>
    <w:rsid w:val="004E7628"/>
    <w:rsid w:val="004F48F2"/>
    <w:rsid w:val="00502247"/>
    <w:rsid w:val="005065F5"/>
    <w:rsid w:val="0050696F"/>
    <w:rsid w:val="00506FC1"/>
    <w:rsid w:val="005149B1"/>
    <w:rsid w:val="005205B6"/>
    <w:rsid w:val="00527AED"/>
    <w:rsid w:val="005366CB"/>
    <w:rsid w:val="005511E0"/>
    <w:rsid w:val="00554BB2"/>
    <w:rsid w:val="005647F2"/>
    <w:rsid w:val="00564CA5"/>
    <w:rsid w:val="005662D1"/>
    <w:rsid w:val="00573A09"/>
    <w:rsid w:val="005A3842"/>
    <w:rsid w:val="005A4526"/>
    <w:rsid w:val="005B473D"/>
    <w:rsid w:val="005C1B16"/>
    <w:rsid w:val="005D2983"/>
    <w:rsid w:val="005D7302"/>
    <w:rsid w:val="005E53D0"/>
    <w:rsid w:val="005E759A"/>
    <w:rsid w:val="005F0F78"/>
    <w:rsid w:val="006002EB"/>
    <w:rsid w:val="006128EF"/>
    <w:rsid w:val="0062633E"/>
    <w:rsid w:val="006264B4"/>
    <w:rsid w:val="00635DE5"/>
    <w:rsid w:val="006404B3"/>
    <w:rsid w:val="00643033"/>
    <w:rsid w:val="00644CC3"/>
    <w:rsid w:val="0065245E"/>
    <w:rsid w:val="00661468"/>
    <w:rsid w:val="006649F0"/>
    <w:rsid w:val="0067245D"/>
    <w:rsid w:val="00676A3D"/>
    <w:rsid w:val="00682603"/>
    <w:rsid w:val="00683CF5"/>
    <w:rsid w:val="0068470E"/>
    <w:rsid w:val="006865BA"/>
    <w:rsid w:val="0069352F"/>
    <w:rsid w:val="0069436D"/>
    <w:rsid w:val="00695DCD"/>
    <w:rsid w:val="006A05CC"/>
    <w:rsid w:val="006A203E"/>
    <w:rsid w:val="006A35A7"/>
    <w:rsid w:val="006B174F"/>
    <w:rsid w:val="006C1535"/>
    <w:rsid w:val="006C1785"/>
    <w:rsid w:val="006C4BAE"/>
    <w:rsid w:val="006C5D86"/>
    <w:rsid w:val="006C7C59"/>
    <w:rsid w:val="006E173A"/>
    <w:rsid w:val="006E1E46"/>
    <w:rsid w:val="00705C8D"/>
    <w:rsid w:val="0071188C"/>
    <w:rsid w:val="00711B84"/>
    <w:rsid w:val="007152D7"/>
    <w:rsid w:val="0074054D"/>
    <w:rsid w:val="00746C14"/>
    <w:rsid w:val="0075246D"/>
    <w:rsid w:val="00757FC8"/>
    <w:rsid w:val="00762F19"/>
    <w:rsid w:val="00795FD9"/>
    <w:rsid w:val="007A65F9"/>
    <w:rsid w:val="007B04F7"/>
    <w:rsid w:val="007B4E2D"/>
    <w:rsid w:val="007B6B21"/>
    <w:rsid w:val="007C2C59"/>
    <w:rsid w:val="007C3556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0A14"/>
    <w:rsid w:val="008729B0"/>
    <w:rsid w:val="00892712"/>
    <w:rsid w:val="008961CA"/>
    <w:rsid w:val="008A680A"/>
    <w:rsid w:val="008B0BB0"/>
    <w:rsid w:val="008B22E1"/>
    <w:rsid w:val="008B6F0D"/>
    <w:rsid w:val="008C0DC9"/>
    <w:rsid w:val="008E6C4B"/>
    <w:rsid w:val="008F18C0"/>
    <w:rsid w:val="008F29C4"/>
    <w:rsid w:val="00900750"/>
    <w:rsid w:val="00900EE4"/>
    <w:rsid w:val="00907648"/>
    <w:rsid w:val="009079CF"/>
    <w:rsid w:val="00930FDE"/>
    <w:rsid w:val="00932BAF"/>
    <w:rsid w:val="00932EA2"/>
    <w:rsid w:val="00934C7C"/>
    <w:rsid w:val="00937AD8"/>
    <w:rsid w:val="0094030F"/>
    <w:rsid w:val="009609FC"/>
    <w:rsid w:val="00965277"/>
    <w:rsid w:val="0097749E"/>
    <w:rsid w:val="009831D7"/>
    <w:rsid w:val="0098497C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9F397A"/>
    <w:rsid w:val="00A00745"/>
    <w:rsid w:val="00A03B7B"/>
    <w:rsid w:val="00A04B93"/>
    <w:rsid w:val="00A05BB6"/>
    <w:rsid w:val="00A13D12"/>
    <w:rsid w:val="00A200C9"/>
    <w:rsid w:val="00A243AC"/>
    <w:rsid w:val="00A250D5"/>
    <w:rsid w:val="00A3153D"/>
    <w:rsid w:val="00A32F56"/>
    <w:rsid w:val="00A36028"/>
    <w:rsid w:val="00A45FC5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AF5BA8"/>
    <w:rsid w:val="00AF68EE"/>
    <w:rsid w:val="00B05F8C"/>
    <w:rsid w:val="00B07680"/>
    <w:rsid w:val="00B13A52"/>
    <w:rsid w:val="00B14580"/>
    <w:rsid w:val="00B161E7"/>
    <w:rsid w:val="00B24CF4"/>
    <w:rsid w:val="00B26993"/>
    <w:rsid w:val="00B26A0E"/>
    <w:rsid w:val="00B275F5"/>
    <w:rsid w:val="00B4570C"/>
    <w:rsid w:val="00B51D14"/>
    <w:rsid w:val="00B5208C"/>
    <w:rsid w:val="00B5709B"/>
    <w:rsid w:val="00B60B3A"/>
    <w:rsid w:val="00B60D01"/>
    <w:rsid w:val="00B6747A"/>
    <w:rsid w:val="00B67F63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053F6"/>
    <w:rsid w:val="00C1593D"/>
    <w:rsid w:val="00C17FA6"/>
    <w:rsid w:val="00C45227"/>
    <w:rsid w:val="00C56C7E"/>
    <w:rsid w:val="00C636B1"/>
    <w:rsid w:val="00C63B7A"/>
    <w:rsid w:val="00C644CF"/>
    <w:rsid w:val="00C73C0F"/>
    <w:rsid w:val="00C776A4"/>
    <w:rsid w:val="00CA2C6C"/>
    <w:rsid w:val="00CB030E"/>
    <w:rsid w:val="00CB0652"/>
    <w:rsid w:val="00CB23B9"/>
    <w:rsid w:val="00CC0600"/>
    <w:rsid w:val="00CC586C"/>
    <w:rsid w:val="00CC78AC"/>
    <w:rsid w:val="00CF3120"/>
    <w:rsid w:val="00CF401C"/>
    <w:rsid w:val="00CF7953"/>
    <w:rsid w:val="00D01265"/>
    <w:rsid w:val="00D07232"/>
    <w:rsid w:val="00D10245"/>
    <w:rsid w:val="00D140C6"/>
    <w:rsid w:val="00D21BDD"/>
    <w:rsid w:val="00D34210"/>
    <w:rsid w:val="00D34425"/>
    <w:rsid w:val="00D36727"/>
    <w:rsid w:val="00D42D1A"/>
    <w:rsid w:val="00D46341"/>
    <w:rsid w:val="00D464E1"/>
    <w:rsid w:val="00D55FC1"/>
    <w:rsid w:val="00D6579E"/>
    <w:rsid w:val="00D65F07"/>
    <w:rsid w:val="00D677E1"/>
    <w:rsid w:val="00D704F3"/>
    <w:rsid w:val="00D9049C"/>
    <w:rsid w:val="00D92BB7"/>
    <w:rsid w:val="00DC39C1"/>
    <w:rsid w:val="00DC76D2"/>
    <w:rsid w:val="00DD30ED"/>
    <w:rsid w:val="00DE34B8"/>
    <w:rsid w:val="00DF03A7"/>
    <w:rsid w:val="00DF0AEB"/>
    <w:rsid w:val="00DF4937"/>
    <w:rsid w:val="00E00548"/>
    <w:rsid w:val="00E03670"/>
    <w:rsid w:val="00E261B8"/>
    <w:rsid w:val="00E46D54"/>
    <w:rsid w:val="00E64C21"/>
    <w:rsid w:val="00E66F64"/>
    <w:rsid w:val="00E67631"/>
    <w:rsid w:val="00E7798A"/>
    <w:rsid w:val="00E86375"/>
    <w:rsid w:val="00EC1177"/>
    <w:rsid w:val="00EC24C6"/>
    <w:rsid w:val="00EC2B80"/>
    <w:rsid w:val="00ED763A"/>
    <w:rsid w:val="00EF2933"/>
    <w:rsid w:val="00F05146"/>
    <w:rsid w:val="00F1115D"/>
    <w:rsid w:val="00F329F3"/>
    <w:rsid w:val="00F34C5D"/>
    <w:rsid w:val="00F3513C"/>
    <w:rsid w:val="00F465C5"/>
    <w:rsid w:val="00F5180D"/>
    <w:rsid w:val="00F51B21"/>
    <w:rsid w:val="00F51D87"/>
    <w:rsid w:val="00F52DA3"/>
    <w:rsid w:val="00F72D67"/>
    <w:rsid w:val="00F73110"/>
    <w:rsid w:val="00F8455C"/>
    <w:rsid w:val="00F86DFD"/>
    <w:rsid w:val="00F909F8"/>
    <w:rsid w:val="00F96FD2"/>
    <w:rsid w:val="00FA370C"/>
    <w:rsid w:val="00FB0BD8"/>
    <w:rsid w:val="00FB2688"/>
    <w:rsid w:val="00FC1933"/>
    <w:rsid w:val="00FE1CDD"/>
    <w:rsid w:val="00FE301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2</cp:revision>
  <cp:lastPrinted>2026-06-01T14:26:00Z</cp:lastPrinted>
  <dcterms:created xsi:type="dcterms:W3CDTF">2026-07-17T10:36:00Z</dcterms:created>
  <dcterms:modified xsi:type="dcterms:W3CDTF">2026-07-17T10:36:00Z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