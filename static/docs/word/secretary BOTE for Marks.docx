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95ED2" w14:textId="77777777" w:rsidR="00897B88" w:rsidRDefault="00897B88" w:rsidP="00897B88">
      <w:pPr>
        <w:spacing w:line="276" w:lineRule="auto"/>
        <w:ind w:left="-450"/>
        <w:jc w:val="both"/>
        <w:rPr>
          <w:rFonts w:ascii="Tahoma" w:hAnsi="Tahoma" w:cs="Tahoma"/>
          <w:sz w:val="26"/>
          <w:szCs w:val="26"/>
        </w:rPr>
      </w:pPr>
    </w:p>
    <w:p w14:paraId="2C267FBF" w14:textId="77777777" w:rsidR="00BC0D6E" w:rsidRDefault="00BC0D6E" w:rsidP="00897B88">
      <w:pPr>
        <w:spacing w:line="276" w:lineRule="auto"/>
        <w:ind w:left="-450"/>
        <w:jc w:val="both"/>
        <w:rPr>
          <w:rFonts w:ascii="Tahoma" w:hAnsi="Tahoma" w:cs="Tahoma"/>
          <w:sz w:val="26"/>
          <w:szCs w:val="26"/>
        </w:rPr>
      </w:pPr>
    </w:p>
    <w:p w14:paraId="5C643E89" w14:textId="5BFF91F6" w:rsidR="00247F81" w:rsidRPr="00897B88" w:rsidRDefault="00247F81" w:rsidP="00897B88">
      <w:pPr>
        <w:spacing w:line="276" w:lineRule="auto"/>
        <w:ind w:left="-450"/>
        <w:jc w:val="both"/>
        <w:rPr>
          <w:rFonts w:ascii="Tahoma" w:hAnsi="Tahoma" w:cs="Tahoma"/>
          <w:sz w:val="26"/>
          <w:szCs w:val="26"/>
        </w:rPr>
      </w:pPr>
      <w:r w:rsidRPr="00897B88">
        <w:rPr>
          <w:rFonts w:ascii="Tahoma" w:hAnsi="Tahoma" w:cs="Tahoma"/>
          <w:sz w:val="26"/>
          <w:szCs w:val="26"/>
        </w:rPr>
        <w:t>The Secretary,</w:t>
      </w:r>
    </w:p>
    <w:p w14:paraId="0CBFE823" w14:textId="77777777" w:rsidR="00247F81" w:rsidRPr="00897B88" w:rsidRDefault="00247F81" w:rsidP="00897B88">
      <w:pPr>
        <w:spacing w:line="276" w:lineRule="auto"/>
        <w:ind w:left="-450"/>
        <w:jc w:val="both"/>
        <w:rPr>
          <w:rFonts w:ascii="Tahoma" w:hAnsi="Tahoma" w:cs="Tahoma"/>
          <w:sz w:val="26"/>
          <w:szCs w:val="26"/>
        </w:rPr>
      </w:pPr>
      <w:r w:rsidRPr="00897B88">
        <w:rPr>
          <w:rFonts w:ascii="Tahoma" w:hAnsi="Tahoma" w:cs="Tahoma"/>
          <w:sz w:val="26"/>
          <w:szCs w:val="26"/>
        </w:rPr>
        <w:t>Board of Technical Education,</w:t>
      </w:r>
    </w:p>
    <w:p w14:paraId="39393C70" w14:textId="08E8A258" w:rsidR="00247F81" w:rsidRPr="00897B88" w:rsidRDefault="00212852" w:rsidP="00897B88">
      <w:pPr>
        <w:spacing w:line="276" w:lineRule="auto"/>
        <w:ind w:left="-450"/>
        <w:jc w:val="both"/>
        <w:rPr>
          <w:rFonts w:ascii="Tahoma" w:hAnsi="Tahoma" w:cs="Tahoma"/>
          <w:sz w:val="26"/>
          <w:szCs w:val="26"/>
        </w:rPr>
      </w:pPr>
      <w:r w:rsidRPr="00897B88">
        <w:rPr>
          <w:rFonts w:ascii="Tahoma" w:hAnsi="Tahoma" w:cs="Tahoma"/>
          <w:sz w:val="26"/>
          <w:szCs w:val="26"/>
        </w:rPr>
        <w:t>Jammu and Kashmir</w:t>
      </w:r>
      <w:r w:rsidR="00247F81" w:rsidRPr="00897B88">
        <w:rPr>
          <w:rFonts w:ascii="Tahoma" w:hAnsi="Tahoma" w:cs="Tahoma"/>
          <w:sz w:val="26"/>
          <w:szCs w:val="26"/>
        </w:rPr>
        <w:t>.</w:t>
      </w:r>
    </w:p>
    <w:p w14:paraId="5EDBC08A" w14:textId="77777777" w:rsidR="005966EF" w:rsidRDefault="005966EF" w:rsidP="005966EF">
      <w:pPr>
        <w:ind w:left="-360"/>
        <w:rPr>
          <w:rFonts w:ascii="Tahoma" w:hAnsi="Tahoma" w:cs="Tahoma"/>
          <w:sz w:val="24"/>
          <w:szCs w:val="24"/>
        </w:rPr>
      </w:pPr>
    </w:p>
    <w:p w14:paraId="499BA714" w14:textId="5702B6EA" w:rsidR="00104E2D" w:rsidRDefault="00247F81" w:rsidP="00104E2D">
      <w:pPr>
        <w:spacing w:line="276" w:lineRule="auto"/>
        <w:ind w:left="-450"/>
        <w:jc w:val="both"/>
        <w:rPr>
          <w:rFonts w:ascii="Tahoma" w:hAnsi="Tahoma" w:cs="Tahoma"/>
          <w:sz w:val="26"/>
          <w:szCs w:val="26"/>
        </w:rPr>
      </w:pPr>
      <w:r w:rsidRPr="00897B88">
        <w:rPr>
          <w:rFonts w:ascii="Tahoma" w:hAnsi="Tahoma" w:cs="Tahoma"/>
          <w:sz w:val="26"/>
          <w:szCs w:val="26"/>
        </w:rPr>
        <w:t>No:</w:t>
      </w:r>
      <w:r w:rsidR="00033893" w:rsidRPr="00897B88">
        <w:rPr>
          <w:rFonts w:ascii="Tahoma" w:hAnsi="Tahoma" w:cs="Tahoma"/>
          <w:sz w:val="26"/>
          <w:szCs w:val="26"/>
        </w:rPr>
        <w:t xml:space="preserve"> </w:t>
      </w:r>
      <w:r w:rsidR="002D0BC4" w:rsidRPr="00897B88">
        <w:rPr>
          <w:rFonts w:ascii="Tahoma" w:hAnsi="Tahoma" w:cs="Tahoma"/>
          <w:sz w:val="26"/>
          <w:szCs w:val="26"/>
        </w:rPr>
        <w:t>KGP/Estt/202</w:t>
      </w:r>
      <w:r w:rsidR="00104E2D">
        <w:rPr>
          <w:rFonts w:ascii="Tahoma" w:hAnsi="Tahoma" w:cs="Tahoma"/>
          <w:sz w:val="26"/>
          <w:szCs w:val="26"/>
        </w:rPr>
        <w:t>6</w:t>
      </w:r>
      <w:r w:rsidR="002D0BC4" w:rsidRPr="00897B88">
        <w:rPr>
          <w:rFonts w:ascii="Tahoma" w:hAnsi="Tahoma" w:cs="Tahoma"/>
          <w:sz w:val="26"/>
          <w:szCs w:val="26"/>
        </w:rPr>
        <w:t>/</w:t>
      </w:r>
      <w:r w:rsidR="007F61ED" w:rsidRPr="00897B88">
        <w:rPr>
          <w:rFonts w:ascii="Tahoma" w:hAnsi="Tahoma" w:cs="Tahoma"/>
          <w:sz w:val="26"/>
          <w:szCs w:val="26"/>
        </w:rPr>
        <w:t xml:space="preserve">       </w:t>
      </w:r>
      <w:r w:rsidR="002D0BC4" w:rsidRPr="00897B88">
        <w:rPr>
          <w:rFonts w:ascii="Tahoma" w:hAnsi="Tahoma" w:cs="Tahoma"/>
          <w:sz w:val="26"/>
          <w:szCs w:val="26"/>
        </w:rPr>
        <w:t xml:space="preserve">          </w:t>
      </w:r>
      <w:r w:rsidRPr="00897B88">
        <w:rPr>
          <w:rFonts w:ascii="Tahoma" w:hAnsi="Tahoma" w:cs="Tahoma"/>
          <w:sz w:val="26"/>
          <w:szCs w:val="26"/>
        </w:rPr>
        <w:t xml:space="preserve">                      Dated:</w:t>
      </w:r>
      <w:r w:rsidR="001F08DE" w:rsidRPr="00897B88">
        <w:rPr>
          <w:rFonts w:ascii="Tahoma" w:hAnsi="Tahoma" w:cs="Tahoma"/>
          <w:sz w:val="26"/>
          <w:szCs w:val="26"/>
        </w:rPr>
        <w:t xml:space="preserve"> </w:t>
      </w:r>
      <w:r w:rsidR="00104E2D">
        <w:rPr>
          <w:rFonts w:ascii="Tahoma" w:hAnsi="Tahoma" w:cs="Tahoma"/>
          <w:sz w:val="26"/>
          <w:szCs w:val="26"/>
        </w:rPr>
        <w:t>23</w:t>
      </w:r>
      <w:r w:rsidR="007F61ED" w:rsidRPr="00897B88">
        <w:rPr>
          <w:rFonts w:ascii="Tahoma" w:hAnsi="Tahoma" w:cs="Tahoma"/>
          <w:sz w:val="26"/>
          <w:szCs w:val="26"/>
        </w:rPr>
        <w:t>-</w:t>
      </w:r>
      <w:r w:rsidR="00104E2D">
        <w:rPr>
          <w:rFonts w:ascii="Tahoma" w:hAnsi="Tahoma" w:cs="Tahoma"/>
          <w:sz w:val="26"/>
          <w:szCs w:val="26"/>
        </w:rPr>
        <w:t>07</w:t>
      </w:r>
      <w:r w:rsidR="007F61ED" w:rsidRPr="00897B88">
        <w:rPr>
          <w:rFonts w:ascii="Tahoma" w:hAnsi="Tahoma" w:cs="Tahoma"/>
          <w:sz w:val="26"/>
          <w:szCs w:val="26"/>
        </w:rPr>
        <w:t>-202</w:t>
      </w:r>
      <w:r w:rsidR="00104E2D">
        <w:rPr>
          <w:rFonts w:ascii="Tahoma" w:hAnsi="Tahoma" w:cs="Tahoma"/>
          <w:sz w:val="26"/>
          <w:szCs w:val="26"/>
        </w:rPr>
        <w:t>6</w:t>
      </w:r>
    </w:p>
    <w:p w14:paraId="63EF0268" w14:textId="33223E71" w:rsidR="00104E2D" w:rsidRDefault="00104E2D" w:rsidP="00104E2D">
      <w:pPr>
        <w:spacing w:line="276" w:lineRule="auto"/>
        <w:ind w:left="-450"/>
        <w:jc w:val="both"/>
        <w:rPr>
          <w:rFonts w:ascii="Tahoma" w:hAnsi="Tahoma" w:cs="Tahoma"/>
          <w:b/>
          <w:bCs/>
          <w:sz w:val="26"/>
          <w:szCs w:val="26"/>
        </w:rPr>
      </w:pPr>
      <w:r w:rsidRPr="00104E2D">
        <w:rPr>
          <w:rFonts w:ascii="Tahoma" w:hAnsi="Tahoma" w:cs="Tahoma"/>
          <w:b/>
          <w:bCs/>
          <w:sz w:val="26"/>
          <w:szCs w:val="26"/>
        </w:rPr>
        <w:t>Subject: Submission of Marks Obtained by Student in Practical Subjects – Backlog Examination (NEP-2020 Scheme</w:t>
      </w:r>
      <w:r w:rsidR="00A37B0B">
        <w:rPr>
          <w:rFonts w:ascii="Tahoma" w:hAnsi="Tahoma" w:cs="Tahoma"/>
          <w:b/>
          <w:bCs/>
          <w:sz w:val="26"/>
          <w:szCs w:val="26"/>
        </w:rPr>
        <w:t>)</w:t>
      </w:r>
      <w:r>
        <w:rPr>
          <w:rFonts w:ascii="Tahoma" w:hAnsi="Tahoma" w:cs="Tahoma"/>
          <w:b/>
          <w:bCs/>
          <w:sz w:val="26"/>
          <w:szCs w:val="26"/>
        </w:rPr>
        <w:t>.</w:t>
      </w:r>
    </w:p>
    <w:p w14:paraId="6E66E79B" w14:textId="0192485E" w:rsidR="00104E2D" w:rsidRPr="00104E2D" w:rsidRDefault="00104E2D" w:rsidP="00104E2D">
      <w:pPr>
        <w:spacing w:line="276" w:lineRule="auto"/>
        <w:ind w:left="-450"/>
        <w:jc w:val="both"/>
        <w:rPr>
          <w:rFonts w:ascii="Tahoma" w:hAnsi="Tahoma" w:cs="Tahoma"/>
          <w:b/>
          <w:bCs/>
          <w:sz w:val="26"/>
          <w:szCs w:val="26"/>
        </w:rPr>
      </w:pPr>
      <w:r w:rsidRPr="00104E2D">
        <w:rPr>
          <w:rFonts w:ascii="Tahoma" w:hAnsi="Tahoma" w:cs="Tahoma"/>
          <w:sz w:val="26"/>
          <w:szCs w:val="26"/>
        </w:rPr>
        <w:t>Sir,</w:t>
      </w:r>
    </w:p>
    <w:p w14:paraId="1B4FBA3A" w14:textId="7116C119" w:rsidR="00104E2D" w:rsidRDefault="00104E2D" w:rsidP="00104E2D">
      <w:pPr>
        <w:spacing w:line="276" w:lineRule="auto"/>
        <w:ind w:left="-450"/>
        <w:jc w:val="both"/>
        <w:rPr>
          <w:rFonts w:ascii="Tahoma" w:hAnsi="Tahoma" w:cs="Tahoma"/>
          <w:sz w:val="26"/>
          <w:szCs w:val="26"/>
        </w:rPr>
      </w:pPr>
      <w:r w:rsidRPr="00104E2D">
        <w:rPr>
          <w:rFonts w:ascii="Tahoma" w:hAnsi="Tahoma" w:cs="Tahoma"/>
          <w:sz w:val="26"/>
          <w:szCs w:val="26"/>
        </w:rPr>
        <w:t xml:space="preserve">This is to inform you that Mr. Wasil Farooq Want, bearing Roll No. 1105-26J2-30509, </w:t>
      </w:r>
      <w:r w:rsidR="00A37B0B">
        <w:rPr>
          <w:rFonts w:ascii="Tahoma" w:hAnsi="Tahoma" w:cs="Tahoma"/>
          <w:sz w:val="26"/>
          <w:szCs w:val="26"/>
        </w:rPr>
        <w:t>2</w:t>
      </w:r>
      <w:r w:rsidR="00A37B0B" w:rsidRPr="00A37B0B">
        <w:rPr>
          <w:rFonts w:ascii="Tahoma" w:hAnsi="Tahoma" w:cs="Tahoma"/>
          <w:sz w:val="26"/>
          <w:szCs w:val="26"/>
          <w:vertAlign w:val="superscript"/>
        </w:rPr>
        <w:t>nd</w:t>
      </w:r>
      <w:r w:rsidR="00A37B0B">
        <w:rPr>
          <w:rFonts w:ascii="Tahoma" w:hAnsi="Tahoma" w:cs="Tahoma"/>
          <w:sz w:val="26"/>
          <w:szCs w:val="26"/>
        </w:rPr>
        <w:t xml:space="preserve"> Semester</w:t>
      </w:r>
      <w:r w:rsidRPr="00104E2D">
        <w:rPr>
          <w:rFonts w:ascii="Tahoma" w:hAnsi="Tahoma" w:cs="Tahoma"/>
          <w:sz w:val="26"/>
          <w:szCs w:val="26"/>
        </w:rPr>
        <w:t>, 3-Year Diploma in Automobile Engineering, has appeared in the Backlog Practical Examination</w:t>
      </w:r>
      <w:r w:rsidR="00D350FF">
        <w:rPr>
          <w:rFonts w:ascii="Tahoma" w:hAnsi="Tahoma" w:cs="Tahoma"/>
          <w:sz w:val="26"/>
          <w:szCs w:val="26"/>
        </w:rPr>
        <w:t xml:space="preserve"> for the </w:t>
      </w:r>
      <w:r w:rsidR="00BC0D6E">
        <w:rPr>
          <w:rFonts w:ascii="Tahoma" w:hAnsi="Tahoma" w:cs="Tahoma"/>
          <w:sz w:val="26"/>
          <w:szCs w:val="26"/>
        </w:rPr>
        <w:t>below-mentioned</w:t>
      </w:r>
      <w:r w:rsidR="00D350FF">
        <w:rPr>
          <w:rFonts w:ascii="Tahoma" w:hAnsi="Tahoma" w:cs="Tahoma"/>
          <w:sz w:val="26"/>
          <w:szCs w:val="26"/>
        </w:rPr>
        <w:t xml:space="preserve"> subjects</w:t>
      </w:r>
      <w:r w:rsidRPr="00104E2D">
        <w:rPr>
          <w:rFonts w:ascii="Tahoma" w:hAnsi="Tahoma" w:cs="Tahoma"/>
          <w:sz w:val="26"/>
          <w:szCs w:val="26"/>
        </w:rPr>
        <w:t>.</w:t>
      </w:r>
      <w:r w:rsidR="00BC0D6E">
        <w:rPr>
          <w:rFonts w:ascii="Tahoma" w:hAnsi="Tahoma" w:cs="Tahoma"/>
          <w:sz w:val="26"/>
          <w:szCs w:val="26"/>
        </w:rPr>
        <w:t xml:space="preserve"> </w:t>
      </w:r>
      <w:proofErr w:type="gramStart"/>
      <w:r w:rsidRPr="00104E2D">
        <w:rPr>
          <w:rFonts w:ascii="Tahoma" w:hAnsi="Tahoma" w:cs="Tahoma"/>
          <w:sz w:val="26"/>
          <w:szCs w:val="26"/>
        </w:rPr>
        <w:t>As</w:t>
      </w:r>
      <w:proofErr w:type="gramEnd"/>
      <w:r w:rsidRPr="00104E2D">
        <w:rPr>
          <w:rFonts w:ascii="Tahoma" w:hAnsi="Tahoma" w:cs="Tahoma"/>
          <w:sz w:val="26"/>
          <w:szCs w:val="26"/>
        </w:rPr>
        <w:t xml:space="preserve"> reported by the concerned examiners, the student has obtained the following marks in the Practical Subjects:</w:t>
      </w:r>
    </w:p>
    <w:p w14:paraId="6A6F4063" w14:textId="77777777" w:rsidR="00BC0D6E" w:rsidRDefault="00BC0D6E" w:rsidP="00104E2D">
      <w:pPr>
        <w:spacing w:line="276" w:lineRule="auto"/>
        <w:ind w:left="-450"/>
        <w:jc w:val="both"/>
        <w:rPr>
          <w:rFonts w:ascii="Tahoma" w:hAnsi="Tahoma" w:cs="Tahoma"/>
          <w:sz w:val="26"/>
          <w:szCs w:val="26"/>
        </w:rPr>
      </w:pPr>
    </w:p>
    <w:tbl>
      <w:tblPr>
        <w:tblW w:w="8784" w:type="dxa"/>
        <w:tblLook w:val="04A0" w:firstRow="1" w:lastRow="0" w:firstColumn="1" w:lastColumn="0" w:noHBand="0" w:noVBand="1"/>
      </w:tblPr>
      <w:tblGrid>
        <w:gridCol w:w="960"/>
        <w:gridCol w:w="3997"/>
        <w:gridCol w:w="3827"/>
      </w:tblGrid>
      <w:tr w:rsidR="00104E2D" w:rsidRPr="00104E2D" w14:paraId="02EA28DC" w14:textId="77777777" w:rsidTr="00104E2D">
        <w:trPr>
          <w:trHeight w:val="29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516148" w14:textId="77777777" w:rsidR="00104E2D" w:rsidRPr="00104E2D" w:rsidRDefault="00104E2D" w:rsidP="00104E2D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104E2D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S. No.</w:t>
            </w:r>
          </w:p>
        </w:tc>
        <w:tc>
          <w:tcPr>
            <w:tcW w:w="3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0E015D" w14:textId="77777777" w:rsidR="00104E2D" w:rsidRPr="00104E2D" w:rsidRDefault="00104E2D" w:rsidP="00104E2D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104E2D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Practical Subject</w:t>
            </w: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573071" w14:textId="77777777" w:rsidR="00104E2D" w:rsidRPr="00104E2D" w:rsidRDefault="00104E2D" w:rsidP="00104E2D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104E2D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Marks Obtained (Out of 40)</w:t>
            </w:r>
          </w:p>
        </w:tc>
      </w:tr>
      <w:tr w:rsidR="00104E2D" w:rsidRPr="00104E2D" w14:paraId="25EEEC2C" w14:textId="77777777" w:rsidTr="00104E2D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2E302C" w14:textId="77777777" w:rsidR="00104E2D" w:rsidRPr="00104E2D" w:rsidRDefault="00104E2D" w:rsidP="00104E2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104E2D">
              <w:rPr>
                <w:rFonts w:ascii="Tahoma" w:hAnsi="Tahoma" w:cs="Tahoma"/>
                <w:color w:val="000000"/>
                <w:sz w:val="24"/>
                <w:szCs w:val="24"/>
              </w:rPr>
              <w:t>1</w:t>
            </w:r>
          </w:p>
        </w:tc>
        <w:tc>
          <w:tcPr>
            <w:tcW w:w="3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FB074A" w14:textId="77777777" w:rsidR="00104E2D" w:rsidRPr="00104E2D" w:rsidRDefault="00104E2D" w:rsidP="00104E2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104E2D">
              <w:rPr>
                <w:rFonts w:ascii="Tahoma" w:hAnsi="Tahoma" w:cs="Tahoma"/>
                <w:color w:val="000000"/>
                <w:sz w:val="24"/>
                <w:szCs w:val="24"/>
              </w:rPr>
              <w:t>Basics of Machine Drawing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383AA" w14:textId="77777777" w:rsidR="00104E2D" w:rsidRPr="00104E2D" w:rsidRDefault="00104E2D" w:rsidP="00104E2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104E2D">
              <w:rPr>
                <w:rFonts w:ascii="Tahoma" w:hAnsi="Tahoma" w:cs="Tahoma"/>
                <w:color w:val="000000"/>
                <w:sz w:val="24"/>
                <w:szCs w:val="24"/>
              </w:rPr>
              <w:t>30</w:t>
            </w:r>
          </w:p>
        </w:tc>
      </w:tr>
      <w:tr w:rsidR="00104E2D" w:rsidRPr="00104E2D" w14:paraId="3B970F5C" w14:textId="77777777" w:rsidTr="00104E2D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E71E89" w14:textId="77777777" w:rsidR="00104E2D" w:rsidRPr="00104E2D" w:rsidRDefault="00104E2D" w:rsidP="00104E2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104E2D">
              <w:rPr>
                <w:rFonts w:ascii="Tahoma" w:hAnsi="Tahoma" w:cs="Tahoma"/>
                <w:color w:val="000000"/>
                <w:sz w:val="24"/>
                <w:szCs w:val="24"/>
              </w:rPr>
              <w:t>2</w:t>
            </w:r>
          </w:p>
        </w:tc>
        <w:tc>
          <w:tcPr>
            <w:tcW w:w="3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8B63B6" w14:textId="77777777" w:rsidR="00104E2D" w:rsidRPr="00104E2D" w:rsidRDefault="00104E2D" w:rsidP="00104E2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104E2D">
              <w:rPr>
                <w:rFonts w:ascii="Tahoma" w:hAnsi="Tahoma" w:cs="Tahoma"/>
                <w:color w:val="000000"/>
                <w:sz w:val="24"/>
                <w:szCs w:val="24"/>
              </w:rPr>
              <w:t>Introduction to Computers and Information Technology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7CECDA" w14:textId="77777777" w:rsidR="00104E2D" w:rsidRPr="00104E2D" w:rsidRDefault="00104E2D" w:rsidP="00104E2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104E2D">
              <w:rPr>
                <w:rFonts w:ascii="Tahoma" w:hAnsi="Tahoma" w:cs="Tahoma"/>
                <w:color w:val="000000"/>
                <w:sz w:val="24"/>
                <w:szCs w:val="24"/>
              </w:rPr>
              <w:t>32</w:t>
            </w:r>
          </w:p>
        </w:tc>
      </w:tr>
      <w:tr w:rsidR="00104E2D" w:rsidRPr="00104E2D" w14:paraId="750D4066" w14:textId="77777777" w:rsidTr="00104E2D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34FDB0" w14:textId="77777777" w:rsidR="00104E2D" w:rsidRPr="00104E2D" w:rsidRDefault="00104E2D" w:rsidP="00104E2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104E2D">
              <w:rPr>
                <w:rFonts w:ascii="Tahoma" w:hAnsi="Tahoma" w:cs="Tahoma"/>
                <w:color w:val="000000"/>
                <w:sz w:val="24"/>
                <w:szCs w:val="24"/>
              </w:rPr>
              <w:t>3</w:t>
            </w:r>
          </w:p>
        </w:tc>
        <w:tc>
          <w:tcPr>
            <w:tcW w:w="3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F5046E" w14:textId="77777777" w:rsidR="00104E2D" w:rsidRPr="00104E2D" w:rsidRDefault="00104E2D" w:rsidP="00104E2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104E2D">
              <w:rPr>
                <w:rFonts w:ascii="Tahoma" w:hAnsi="Tahoma" w:cs="Tahoma"/>
                <w:color w:val="000000"/>
                <w:sz w:val="24"/>
                <w:szCs w:val="24"/>
              </w:rPr>
              <w:t>Applied Mechanics Lab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B7D258" w14:textId="77777777" w:rsidR="00104E2D" w:rsidRPr="00104E2D" w:rsidRDefault="00104E2D" w:rsidP="00104E2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104E2D">
              <w:rPr>
                <w:rFonts w:ascii="Tahoma" w:hAnsi="Tahoma" w:cs="Tahoma"/>
                <w:color w:val="000000"/>
                <w:sz w:val="24"/>
                <w:szCs w:val="24"/>
              </w:rPr>
              <w:t>31</w:t>
            </w:r>
          </w:p>
        </w:tc>
      </w:tr>
    </w:tbl>
    <w:p w14:paraId="3356A2C6" w14:textId="77777777" w:rsidR="00104E2D" w:rsidRPr="00104E2D" w:rsidRDefault="00104E2D" w:rsidP="00104E2D">
      <w:pPr>
        <w:spacing w:line="276" w:lineRule="auto"/>
        <w:ind w:left="-450"/>
        <w:rPr>
          <w:rFonts w:ascii="Tahoma" w:hAnsi="Tahoma" w:cs="Tahoma"/>
          <w:sz w:val="26"/>
          <w:szCs w:val="26"/>
        </w:rPr>
      </w:pPr>
    </w:p>
    <w:p w14:paraId="030F2662" w14:textId="77777777" w:rsidR="00104E2D" w:rsidRDefault="00104E2D" w:rsidP="00104E2D">
      <w:pPr>
        <w:spacing w:line="276" w:lineRule="auto"/>
        <w:ind w:left="-450"/>
        <w:rPr>
          <w:rFonts w:ascii="Tahoma" w:hAnsi="Tahoma" w:cs="Tahoma"/>
          <w:sz w:val="26"/>
          <w:szCs w:val="26"/>
        </w:rPr>
      </w:pPr>
    </w:p>
    <w:p w14:paraId="1E3CEDBA" w14:textId="77777777" w:rsidR="00A37B0B" w:rsidRDefault="00A37B0B" w:rsidP="00104E2D">
      <w:pPr>
        <w:spacing w:line="276" w:lineRule="auto"/>
        <w:ind w:left="-450"/>
        <w:rPr>
          <w:rFonts w:ascii="Tahoma" w:hAnsi="Tahoma" w:cs="Tahoma"/>
          <w:sz w:val="26"/>
          <w:szCs w:val="26"/>
        </w:rPr>
      </w:pPr>
    </w:p>
    <w:p w14:paraId="0D9D754E" w14:textId="77777777" w:rsidR="00A37B0B" w:rsidRDefault="00A37B0B" w:rsidP="00104E2D">
      <w:pPr>
        <w:spacing w:line="276" w:lineRule="auto"/>
        <w:ind w:left="-450"/>
        <w:rPr>
          <w:rFonts w:ascii="Tahoma" w:hAnsi="Tahoma" w:cs="Tahoma"/>
          <w:sz w:val="26"/>
          <w:szCs w:val="26"/>
        </w:rPr>
      </w:pPr>
    </w:p>
    <w:p w14:paraId="5400854A" w14:textId="09A5135F" w:rsidR="00A37B0B" w:rsidRPr="001E487E" w:rsidRDefault="00A37B0B" w:rsidP="00A37B0B">
      <w:pPr>
        <w:spacing w:line="276" w:lineRule="auto"/>
        <w:ind w:left="-450" w:firstLine="9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6"/>
          <w:szCs w:val="26"/>
        </w:rPr>
        <w:t xml:space="preserve">                                                         </w:t>
      </w:r>
      <w:r w:rsidR="00BC0D6E">
        <w:rPr>
          <w:rFonts w:ascii="Tahoma" w:hAnsi="Tahoma" w:cs="Tahoma"/>
          <w:sz w:val="26"/>
          <w:szCs w:val="26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>Yours Faithfully</w:t>
      </w:r>
    </w:p>
    <w:p w14:paraId="3306458B" w14:textId="77777777" w:rsidR="00A37B0B" w:rsidRDefault="00A37B0B" w:rsidP="00A37B0B">
      <w:pPr>
        <w:spacing w:line="360" w:lineRule="auto"/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</w:t>
      </w:r>
      <w:r>
        <w:rPr>
          <w:rFonts w:ascii="Tahoma" w:hAnsi="Tahoma" w:cs="Tahoma"/>
          <w:sz w:val="25"/>
          <w:szCs w:val="25"/>
        </w:rPr>
        <w:t xml:space="preserve"> </w:t>
      </w:r>
    </w:p>
    <w:p w14:paraId="12A6C149" w14:textId="77777777" w:rsidR="00A37B0B" w:rsidRDefault="00A37B0B" w:rsidP="00A37B0B">
      <w:pPr>
        <w:spacing w:line="360" w:lineRule="auto"/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2251D48E" w14:textId="77777777" w:rsidR="00A37B0B" w:rsidRPr="001E487E" w:rsidRDefault="00A37B0B" w:rsidP="00A37B0B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                                                              </w:t>
      </w:r>
      <w:r w:rsidRPr="001E487E">
        <w:rPr>
          <w:rFonts w:ascii="Tahoma" w:hAnsi="Tahoma" w:cs="Tahoma"/>
          <w:sz w:val="25"/>
          <w:szCs w:val="25"/>
        </w:rPr>
        <w:t>Principal</w:t>
      </w:r>
    </w:p>
    <w:p w14:paraId="3854068E" w14:textId="77777777" w:rsidR="00A37B0B" w:rsidRPr="001E487E" w:rsidRDefault="00A37B0B" w:rsidP="00A37B0B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Kashmir Government Polytechnic College</w:t>
      </w:r>
    </w:p>
    <w:p w14:paraId="0A8C4D8E" w14:textId="77777777" w:rsidR="00A37B0B" w:rsidRDefault="00A37B0B" w:rsidP="00A37B0B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 Srinagar</w:t>
      </w:r>
    </w:p>
    <w:p w14:paraId="4387FD81" w14:textId="77777777" w:rsidR="00A37B0B" w:rsidRPr="001E487E" w:rsidRDefault="00A37B0B" w:rsidP="00A37B0B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4F7EF16B" w14:textId="77777777" w:rsidR="00A37B0B" w:rsidRPr="00104E2D" w:rsidRDefault="00A37B0B" w:rsidP="00104E2D">
      <w:pPr>
        <w:spacing w:line="276" w:lineRule="auto"/>
        <w:ind w:left="-450"/>
        <w:rPr>
          <w:rFonts w:ascii="Tahoma" w:hAnsi="Tahoma" w:cs="Tahoma"/>
          <w:sz w:val="26"/>
          <w:szCs w:val="26"/>
        </w:rPr>
      </w:pPr>
    </w:p>
    <w:p w14:paraId="774027B5" w14:textId="77777777" w:rsidR="00104E2D" w:rsidRPr="00104E2D" w:rsidRDefault="00104E2D" w:rsidP="00104E2D">
      <w:pPr>
        <w:spacing w:line="276" w:lineRule="auto"/>
        <w:ind w:left="-450"/>
        <w:rPr>
          <w:rFonts w:ascii="Tahoma" w:hAnsi="Tahoma" w:cs="Tahoma"/>
          <w:sz w:val="26"/>
          <w:szCs w:val="26"/>
        </w:rPr>
      </w:pPr>
    </w:p>
    <w:p w14:paraId="73404E1A" w14:textId="77777777" w:rsidR="00104E2D" w:rsidRPr="00104E2D" w:rsidRDefault="00104E2D" w:rsidP="00104E2D">
      <w:pPr>
        <w:spacing w:line="276" w:lineRule="auto"/>
        <w:ind w:left="-450"/>
        <w:rPr>
          <w:rFonts w:ascii="Tahoma" w:hAnsi="Tahoma" w:cs="Tahoma"/>
          <w:sz w:val="26"/>
          <w:szCs w:val="26"/>
        </w:rPr>
      </w:pPr>
    </w:p>
    <w:p w14:paraId="05013C40" w14:textId="77777777" w:rsidR="00104E2D" w:rsidRPr="00104E2D" w:rsidRDefault="00104E2D" w:rsidP="00104E2D">
      <w:pPr>
        <w:spacing w:line="276" w:lineRule="auto"/>
        <w:ind w:left="-450"/>
        <w:rPr>
          <w:rFonts w:ascii="Tahoma" w:hAnsi="Tahoma" w:cs="Tahoma"/>
          <w:sz w:val="26"/>
          <w:szCs w:val="26"/>
        </w:rPr>
      </w:pPr>
    </w:p>
    <w:p w14:paraId="1B712005" w14:textId="77777777" w:rsidR="00104E2D" w:rsidRPr="00104E2D" w:rsidRDefault="00104E2D" w:rsidP="00104E2D">
      <w:pPr>
        <w:spacing w:line="276" w:lineRule="auto"/>
        <w:ind w:left="-450"/>
        <w:rPr>
          <w:rFonts w:ascii="Tahoma" w:hAnsi="Tahoma" w:cs="Tahoma"/>
          <w:sz w:val="26"/>
          <w:szCs w:val="26"/>
        </w:rPr>
      </w:pPr>
    </w:p>
    <w:p w14:paraId="5DE61F34" w14:textId="77777777" w:rsidR="00104E2D" w:rsidRPr="00104E2D" w:rsidRDefault="00104E2D" w:rsidP="00104E2D">
      <w:pPr>
        <w:spacing w:line="276" w:lineRule="auto"/>
        <w:ind w:left="-450"/>
        <w:rPr>
          <w:rFonts w:ascii="Tahoma" w:hAnsi="Tahoma" w:cs="Tahoma"/>
          <w:sz w:val="26"/>
          <w:szCs w:val="26"/>
        </w:rPr>
      </w:pPr>
    </w:p>
    <w:p w14:paraId="6048015A" w14:textId="77777777" w:rsidR="00104E2D" w:rsidRPr="00104E2D" w:rsidRDefault="00104E2D" w:rsidP="00104E2D">
      <w:pPr>
        <w:spacing w:line="276" w:lineRule="auto"/>
        <w:ind w:left="-450"/>
        <w:rPr>
          <w:rFonts w:ascii="Tahoma" w:hAnsi="Tahoma" w:cs="Tahoma"/>
          <w:sz w:val="26"/>
          <w:szCs w:val="26"/>
        </w:rPr>
      </w:pPr>
    </w:p>
    <w:p w14:paraId="4568D660" w14:textId="77777777" w:rsidR="00104E2D" w:rsidRPr="00104E2D" w:rsidRDefault="00104E2D" w:rsidP="00104E2D">
      <w:pPr>
        <w:spacing w:line="276" w:lineRule="auto"/>
        <w:ind w:left="-450"/>
        <w:rPr>
          <w:rFonts w:ascii="Tahoma" w:hAnsi="Tahoma" w:cs="Tahoma"/>
          <w:sz w:val="26"/>
          <w:szCs w:val="26"/>
        </w:rPr>
      </w:pPr>
    </w:p>
    <w:p w14:paraId="61F5044E" w14:textId="77777777" w:rsidR="00104E2D" w:rsidRPr="00104E2D" w:rsidRDefault="00104E2D" w:rsidP="00104E2D">
      <w:pPr>
        <w:spacing w:line="276" w:lineRule="auto"/>
        <w:ind w:left="-450"/>
        <w:rPr>
          <w:rFonts w:ascii="Tahoma" w:hAnsi="Tahoma" w:cs="Tahoma"/>
          <w:sz w:val="26"/>
          <w:szCs w:val="26"/>
        </w:rPr>
      </w:pPr>
    </w:p>
    <w:p w14:paraId="0FB2FF9A" w14:textId="77777777" w:rsidR="00104E2D" w:rsidRPr="00104E2D" w:rsidRDefault="00104E2D" w:rsidP="00104E2D">
      <w:pPr>
        <w:spacing w:line="276" w:lineRule="auto"/>
        <w:ind w:left="-450"/>
        <w:rPr>
          <w:rFonts w:ascii="Tahoma" w:hAnsi="Tahoma" w:cs="Tahoma"/>
          <w:sz w:val="26"/>
          <w:szCs w:val="26"/>
        </w:rPr>
      </w:pPr>
    </w:p>
    <w:p w14:paraId="61047390" w14:textId="77777777" w:rsidR="00104E2D" w:rsidRPr="00104E2D" w:rsidRDefault="00104E2D" w:rsidP="00104E2D">
      <w:pPr>
        <w:spacing w:line="276" w:lineRule="auto"/>
        <w:ind w:left="-450"/>
        <w:rPr>
          <w:rFonts w:ascii="Tahoma" w:hAnsi="Tahoma" w:cs="Tahoma"/>
          <w:sz w:val="26"/>
          <w:szCs w:val="26"/>
        </w:rPr>
      </w:pPr>
    </w:p>
    <w:p w14:paraId="02D23322" w14:textId="77777777" w:rsidR="00104E2D" w:rsidRPr="00104E2D" w:rsidRDefault="00104E2D" w:rsidP="00104E2D">
      <w:pPr>
        <w:spacing w:line="276" w:lineRule="auto"/>
        <w:ind w:left="-450"/>
        <w:rPr>
          <w:rFonts w:ascii="Tahoma" w:hAnsi="Tahoma" w:cs="Tahoma"/>
          <w:sz w:val="26"/>
          <w:szCs w:val="26"/>
        </w:rPr>
      </w:pPr>
    </w:p>
    <w:p w14:paraId="55004E55" w14:textId="77777777" w:rsidR="00104E2D" w:rsidRPr="00104E2D" w:rsidRDefault="00104E2D" w:rsidP="00104E2D">
      <w:pPr>
        <w:spacing w:line="276" w:lineRule="auto"/>
        <w:ind w:left="-450"/>
        <w:rPr>
          <w:rFonts w:ascii="Tahoma" w:hAnsi="Tahoma" w:cs="Tahoma"/>
          <w:sz w:val="26"/>
          <w:szCs w:val="26"/>
        </w:rPr>
      </w:pPr>
    </w:p>
    <w:p w14:paraId="07C9E874" w14:textId="77777777" w:rsidR="00104E2D" w:rsidRPr="00104E2D" w:rsidRDefault="00104E2D" w:rsidP="00104E2D">
      <w:pPr>
        <w:spacing w:line="276" w:lineRule="auto"/>
        <w:ind w:left="-450"/>
        <w:rPr>
          <w:rFonts w:ascii="Tahoma" w:hAnsi="Tahoma" w:cs="Tahoma"/>
          <w:sz w:val="26"/>
          <w:szCs w:val="26"/>
        </w:rPr>
      </w:pPr>
    </w:p>
    <w:p w14:paraId="67E75EE3" w14:textId="77777777" w:rsidR="00104E2D" w:rsidRPr="00104E2D" w:rsidRDefault="00104E2D" w:rsidP="00104E2D">
      <w:pPr>
        <w:spacing w:line="276" w:lineRule="auto"/>
        <w:ind w:left="-450"/>
        <w:rPr>
          <w:rFonts w:ascii="Tahoma" w:hAnsi="Tahoma" w:cs="Tahoma"/>
          <w:sz w:val="26"/>
          <w:szCs w:val="26"/>
        </w:rPr>
      </w:pPr>
    </w:p>
    <w:p w14:paraId="323025DF" w14:textId="77777777" w:rsidR="00104E2D" w:rsidRPr="00104E2D" w:rsidRDefault="00104E2D" w:rsidP="00104E2D">
      <w:pPr>
        <w:spacing w:line="276" w:lineRule="auto"/>
        <w:ind w:left="-450"/>
        <w:rPr>
          <w:rFonts w:ascii="Tahoma" w:hAnsi="Tahoma" w:cs="Tahoma"/>
          <w:sz w:val="26"/>
          <w:szCs w:val="26"/>
        </w:rPr>
      </w:pPr>
    </w:p>
    <w:p w14:paraId="7C29BC11" w14:textId="77777777" w:rsidR="00104E2D" w:rsidRPr="00104E2D" w:rsidRDefault="00104E2D" w:rsidP="00104E2D">
      <w:pPr>
        <w:spacing w:line="276" w:lineRule="auto"/>
        <w:ind w:left="-450"/>
        <w:rPr>
          <w:rFonts w:ascii="Tahoma" w:hAnsi="Tahoma" w:cs="Tahoma"/>
          <w:sz w:val="26"/>
          <w:szCs w:val="26"/>
        </w:rPr>
      </w:pPr>
    </w:p>
    <w:p w14:paraId="6820D322" w14:textId="77777777" w:rsidR="00104E2D" w:rsidRPr="00104E2D" w:rsidRDefault="00104E2D" w:rsidP="00104E2D">
      <w:pPr>
        <w:spacing w:line="276" w:lineRule="auto"/>
        <w:ind w:left="-450"/>
        <w:rPr>
          <w:rFonts w:ascii="Tahoma" w:hAnsi="Tahoma" w:cs="Tahoma"/>
          <w:sz w:val="26"/>
          <w:szCs w:val="26"/>
        </w:rPr>
      </w:pPr>
    </w:p>
    <w:p w14:paraId="4E509C0A" w14:textId="77777777" w:rsidR="00104E2D" w:rsidRPr="00104E2D" w:rsidRDefault="00104E2D" w:rsidP="00104E2D">
      <w:pPr>
        <w:spacing w:line="276" w:lineRule="auto"/>
        <w:ind w:left="-450"/>
        <w:rPr>
          <w:rFonts w:ascii="Tahoma" w:hAnsi="Tahoma" w:cs="Tahoma"/>
          <w:sz w:val="26"/>
          <w:szCs w:val="26"/>
        </w:rPr>
      </w:pPr>
    </w:p>
    <w:p w14:paraId="057EF990" w14:textId="77777777" w:rsidR="00104E2D" w:rsidRPr="00104E2D" w:rsidRDefault="00104E2D" w:rsidP="00104E2D">
      <w:pPr>
        <w:spacing w:line="276" w:lineRule="auto"/>
        <w:ind w:left="-450"/>
        <w:rPr>
          <w:rFonts w:ascii="Tahoma" w:hAnsi="Tahoma" w:cs="Tahoma"/>
          <w:sz w:val="26"/>
          <w:szCs w:val="26"/>
        </w:rPr>
      </w:pPr>
    </w:p>
    <w:p w14:paraId="7338B930" w14:textId="77777777" w:rsidR="00104E2D" w:rsidRPr="00104E2D" w:rsidRDefault="00104E2D" w:rsidP="00104E2D">
      <w:pPr>
        <w:spacing w:line="276" w:lineRule="auto"/>
        <w:ind w:left="-450"/>
        <w:rPr>
          <w:rFonts w:ascii="Tahoma" w:hAnsi="Tahoma" w:cs="Tahoma"/>
          <w:sz w:val="26"/>
          <w:szCs w:val="26"/>
        </w:rPr>
      </w:pPr>
    </w:p>
    <w:p w14:paraId="62256943" w14:textId="77777777" w:rsidR="00104E2D" w:rsidRPr="00104E2D" w:rsidRDefault="00104E2D" w:rsidP="00104E2D">
      <w:pPr>
        <w:spacing w:line="276" w:lineRule="auto"/>
        <w:ind w:left="-450"/>
        <w:rPr>
          <w:rFonts w:ascii="Tahoma" w:hAnsi="Tahoma" w:cs="Tahoma"/>
          <w:sz w:val="26"/>
          <w:szCs w:val="26"/>
        </w:rPr>
      </w:pPr>
    </w:p>
    <w:p w14:paraId="50440EDF" w14:textId="77777777" w:rsidR="00104E2D" w:rsidRPr="00104E2D" w:rsidRDefault="00104E2D" w:rsidP="00104E2D">
      <w:pPr>
        <w:spacing w:line="276" w:lineRule="auto"/>
        <w:ind w:left="-450"/>
        <w:rPr>
          <w:rFonts w:ascii="Tahoma" w:hAnsi="Tahoma" w:cs="Tahoma"/>
          <w:sz w:val="26"/>
          <w:szCs w:val="26"/>
        </w:rPr>
      </w:pPr>
    </w:p>
    <w:p w14:paraId="5DFB718D" w14:textId="77777777" w:rsidR="00104E2D" w:rsidRPr="00104E2D" w:rsidRDefault="00104E2D" w:rsidP="00104E2D">
      <w:pPr>
        <w:spacing w:line="276" w:lineRule="auto"/>
        <w:ind w:left="-450"/>
        <w:rPr>
          <w:rFonts w:ascii="Tahoma" w:hAnsi="Tahoma" w:cs="Tahoma"/>
          <w:sz w:val="26"/>
          <w:szCs w:val="26"/>
        </w:rPr>
      </w:pPr>
    </w:p>
    <w:p w14:paraId="124027AF" w14:textId="77777777" w:rsidR="00104E2D" w:rsidRPr="00104E2D" w:rsidRDefault="00104E2D" w:rsidP="00104E2D">
      <w:pPr>
        <w:spacing w:line="276" w:lineRule="auto"/>
        <w:ind w:left="-450"/>
        <w:rPr>
          <w:rFonts w:ascii="Tahoma" w:hAnsi="Tahoma" w:cs="Tahoma"/>
          <w:sz w:val="26"/>
          <w:szCs w:val="26"/>
        </w:rPr>
      </w:pPr>
    </w:p>
    <w:p w14:paraId="6A8C05C6" w14:textId="77777777" w:rsidR="00B14580" w:rsidRDefault="00B14580"/>
    <w:sectPr w:rsidR="00B14580" w:rsidSect="00104E2D">
      <w:headerReference w:type="default" r:id="rId7"/>
      <w:pgSz w:w="11906" w:h="16838"/>
      <w:pgMar w:top="797" w:right="849" w:bottom="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40D5E" w14:textId="77777777" w:rsidR="00A04566" w:rsidRDefault="00A04566">
      <w:r>
        <w:separator/>
      </w:r>
    </w:p>
  </w:endnote>
  <w:endnote w:type="continuationSeparator" w:id="0">
    <w:p w14:paraId="1C2E76FA" w14:textId="77777777" w:rsidR="00A04566" w:rsidRDefault="00A045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BA521" w14:textId="77777777" w:rsidR="00A04566" w:rsidRDefault="00A04566">
      <w:r>
        <w:separator/>
      </w:r>
    </w:p>
  </w:footnote>
  <w:footnote w:type="continuationSeparator" w:id="0">
    <w:p w14:paraId="70658A84" w14:textId="77777777" w:rsidR="00A04566" w:rsidRDefault="00A045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B36F0" w14:textId="7FCB1F15" w:rsidR="00791CC2" w:rsidRPr="00461DF9" w:rsidRDefault="00791CC2" w:rsidP="007F61ED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7D567ADD" wp14:editId="1D2BC375">
          <wp:simplePos x="0" y="0"/>
          <wp:positionH relativeFrom="margin">
            <wp:posOffset>-220847</wp:posOffset>
          </wp:positionH>
          <wp:positionV relativeFrom="page">
            <wp:posOffset>284067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2114094563" name="Picture 21140945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0C77984" w14:textId="77777777" w:rsidR="00791CC2" w:rsidRPr="00461DF9" w:rsidRDefault="00791CC2" w:rsidP="007F61ED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2F8D9F1C" w14:textId="77777777" w:rsidR="00791CC2" w:rsidRDefault="00791CC2" w:rsidP="00791CC2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71DCD36" w14:textId="4318D52A" w:rsidR="00791CC2" w:rsidRDefault="00791CC2" w:rsidP="00791CC2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7F61ED">
      <w:rPr>
        <w:sz w:val="20"/>
        <w:szCs w:val="20"/>
      </w:rPr>
      <w:t xml:space="preserve">          </w:t>
    </w:r>
    <w:r>
      <w:rPr>
        <w:sz w:val="20"/>
        <w:szCs w:val="20"/>
      </w:rPr>
      <w:t xml:space="preserve">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1925923">
    <w:abstractNumId w:val="9"/>
  </w:num>
  <w:num w:numId="2" w16cid:durableId="1994141746">
    <w:abstractNumId w:val="7"/>
  </w:num>
  <w:num w:numId="3" w16cid:durableId="1483036454">
    <w:abstractNumId w:val="6"/>
  </w:num>
  <w:num w:numId="4" w16cid:durableId="1125197888">
    <w:abstractNumId w:val="5"/>
  </w:num>
  <w:num w:numId="5" w16cid:durableId="779228999">
    <w:abstractNumId w:val="4"/>
  </w:num>
  <w:num w:numId="6" w16cid:durableId="1725594473">
    <w:abstractNumId w:val="8"/>
  </w:num>
  <w:num w:numId="7" w16cid:durableId="402073272">
    <w:abstractNumId w:val="3"/>
  </w:num>
  <w:num w:numId="8" w16cid:durableId="993752286">
    <w:abstractNumId w:val="2"/>
  </w:num>
  <w:num w:numId="9" w16cid:durableId="1309281338">
    <w:abstractNumId w:val="1"/>
  </w:num>
  <w:num w:numId="10" w16cid:durableId="429394689">
    <w:abstractNumId w:val="0"/>
  </w:num>
  <w:num w:numId="11" w16cid:durableId="6781243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82091"/>
    <w:rsid w:val="000B76C4"/>
    <w:rsid w:val="000C5610"/>
    <w:rsid w:val="000E6552"/>
    <w:rsid w:val="000F334E"/>
    <w:rsid w:val="000F3A4F"/>
    <w:rsid w:val="000F59AC"/>
    <w:rsid w:val="00104E2D"/>
    <w:rsid w:val="00132A14"/>
    <w:rsid w:val="001364FE"/>
    <w:rsid w:val="001368DD"/>
    <w:rsid w:val="00147DB3"/>
    <w:rsid w:val="001518A5"/>
    <w:rsid w:val="00170095"/>
    <w:rsid w:val="00170E4F"/>
    <w:rsid w:val="001743F4"/>
    <w:rsid w:val="0017744B"/>
    <w:rsid w:val="00187C33"/>
    <w:rsid w:val="001936B7"/>
    <w:rsid w:val="00196AB1"/>
    <w:rsid w:val="001D02DE"/>
    <w:rsid w:val="001E3B05"/>
    <w:rsid w:val="001E487E"/>
    <w:rsid w:val="001F08DE"/>
    <w:rsid w:val="001F5E65"/>
    <w:rsid w:val="00201333"/>
    <w:rsid w:val="00210FA7"/>
    <w:rsid w:val="00212852"/>
    <w:rsid w:val="00216417"/>
    <w:rsid w:val="00247F81"/>
    <w:rsid w:val="0026631D"/>
    <w:rsid w:val="002C2F53"/>
    <w:rsid w:val="002D0BC4"/>
    <w:rsid w:val="0033518C"/>
    <w:rsid w:val="00342855"/>
    <w:rsid w:val="003437C2"/>
    <w:rsid w:val="00360589"/>
    <w:rsid w:val="00377186"/>
    <w:rsid w:val="0037797E"/>
    <w:rsid w:val="003A1509"/>
    <w:rsid w:val="003A1C03"/>
    <w:rsid w:val="00414627"/>
    <w:rsid w:val="00420B16"/>
    <w:rsid w:val="0042469D"/>
    <w:rsid w:val="00425D63"/>
    <w:rsid w:val="004643D8"/>
    <w:rsid w:val="00472363"/>
    <w:rsid w:val="004831C3"/>
    <w:rsid w:val="00497C24"/>
    <w:rsid w:val="004C7BA5"/>
    <w:rsid w:val="004E5652"/>
    <w:rsid w:val="004E7628"/>
    <w:rsid w:val="004F48F2"/>
    <w:rsid w:val="005149B1"/>
    <w:rsid w:val="005511E0"/>
    <w:rsid w:val="005647F2"/>
    <w:rsid w:val="005662D1"/>
    <w:rsid w:val="00573A09"/>
    <w:rsid w:val="005772BE"/>
    <w:rsid w:val="005966EF"/>
    <w:rsid w:val="005A4526"/>
    <w:rsid w:val="005C1B16"/>
    <w:rsid w:val="005E278F"/>
    <w:rsid w:val="005E53D0"/>
    <w:rsid w:val="005F1793"/>
    <w:rsid w:val="006002EB"/>
    <w:rsid w:val="006128EF"/>
    <w:rsid w:val="006264B4"/>
    <w:rsid w:val="00635DE5"/>
    <w:rsid w:val="00643033"/>
    <w:rsid w:val="00644CC3"/>
    <w:rsid w:val="00661468"/>
    <w:rsid w:val="006649F0"/>
    <w:rsid w:val="0067245D"/>
    <w:rsid w:val="00676A3D"/>
    <w:rsid w:val="0068470E"/>
    <w:rsid w:val="006865BA"/>
    <w:rsid w:val="0069352F"/>
    <w:rsid w:val="00695DCD"/>
    <w:rsid w:val="006A05CC"/>
    <w:rsid w:val="006A1604"/>
    <w:rsid w:val="006A35A7"/>
    <w:rsid w:val="006C7C59"/>
    <w:rsid w:val="00705C8D"/>
    <w:rsid w:val="007152D7"/>
    <w:rsid w:val="007303CE"/>
    <w:rsid w:val="00746C14"/>
    <w:rsid w:val="007630D9"/>
    <w:rsid w:val="00780DCF"/>
    <w:rsid w:val="00791CC2"/>
    <w:rsid w:val="007C2C59"/>
    <w:rsid w:val="007E433B"/>
    <w:rsid w:val="007F61ED"/>
    <w:rsid w:val="00801F23"/>
    <w:rsid w:val="008048EF"/>
    <w:rsid w:val="00837632"/>
    <w:rsid w:val="0085640F"/>
    <w:rsid w:val="008567AA"/>
    <w:rsid w:val="00892712"/>
    <w:rsid w:val="00897B88"/>
    <w:rsid w:val="008A680A"/>
    <w:rsid w:val="008B0BB0"/>
    <w:rsid w:val="008D6551"/>
    <w:rsid w:val="008E6C4B"/>
    <w:rsid w:val="008F18C0"/>
    <w:rsid w:val="00907648"/>
    <w:rsid w:val="00930FDE"/>
    <w:rsid w:val="00940BA1"/>
    <w:rsid w:val="009755F2"/>
    <w:rsid w:val="00984C93"/>
    <w:rsid w:val="00987CE1"/>
    <w:rsid w:val="0099405C"/>
    <w:rsid w:val="009C0EE9"/>
    <w:rsid w:val="009C600F"/>
    <w:rsid w:val="009D3723"/>
    <w:rsid w:val="009E04F2"/>
    <w:rsid w:val="009E5249"/>
    <w:rsid w:val="00A03B7B"/>
    <w:rsid w:val="00A04566"/>
    <w:rsid w:val="00A200C9"/>
    <w:rsid w:val="00A250D5"/>
    <w:rsid w:val="00A32F56"/>
    <w:rsid w:val="00A36028"/>
    <w:rsid w:val="00A37B0B"/>
    <w:rsid w:val="00A53AB7"/>
    <w:rsid w:val="00A91424"/>
    <w:rsid w:val="00AA2C77"/>
    <w:rsid w:val="00AB7B78"/>
    <w:rsid w:val="00AC3FB9"/>
    <w:rsid w:val="00AC702A"/>
    <w:rsid w:val="00AD226F"/>
    <w:rsid w:val="00B13A52"/>
    <w:rsid w:val="00B14580"/>
    <w:rsid w:val="00B24CF4"/>
    <w:rsid w:val="00B26993"/>
    <w:rsid w:val="00B4570C"/>
    <w:rsid w:val="00B5208C"/>
    <w:rsid w:val="00B52214"/>
    <w:rsid w:val="00B5668A"/>
    <w:rsid w:val="00B60B3A"/>
    <w:rsid w:val="00B74876"/>
    <w:rsid w:val="00B75606"/>
    <w:rsid w:val="00BB6F6B"/>
    <w:rsid w:val="00BB7C2B"/>
    <w:rsid w:val="00BC0D6E"/>
    <w:rsid w:val="00BC1664"/>
    <w:rsid w:val="00BC2546"/>
    <w:rsid w:val="00C05085"/>
    <w:rsid w:val="00C1593D"/>
    <w:rsid w:val="00C56C7E"/>
    <w:rsid w:val="00C776A4"/>
    <w:rsid w:val="00CA2C6C"/>
    <w:rsid w:val="00CB0652"/>
    <w:rsid w:val="00CC0600"/>
    <w:rsid w:val="00CC78AC"/>
    <w:rsid w:val="00CF7953"/>
    <w:rsid w:val="00D07232"/>
    <w:rsid w:val="00D10245"/>
    <w:rsid w:val="00D21BDD"/>
    <w:rsid w:val="00D2622E"/>
    <w:rsid w:val="00D350FF"/>
    <w:rsid w:val="00D45619"/>
    <w:rsid w:val="00D61B7B"/>
    <w:rsid w:val="00D65F07"/>
    <w:rsid w:val="00D7212F"/>
    <w:rsid w:val="00D92BB7"/>
    <w:rsid w:val="00DC76D2"/>
    <w:rsid w:val="00DD30ED"/>
    <w:rsid w:val="00E64C21"/>
    <w:rsid w:val="00E81F3B"/>
    <w:rsid w:val="00EC24C6"/>
    <w:rsid w:val="00EF2933"/>
    <w:rsid w:val="00F05146"/>
    <w:rsid w:val="00F1115D"/>
    <w:rsid w:val="00F15ECC"/>
    <w:rsid w:val="00F3513C"/>
    <w:rsid w:val="00F465C5"/>
    <w:rsid w:val="00F5180D"/>
    <w:rsid w:val="00F51B21"/>
    <w:rsid w:val="00F51D87"/>
    <w:rsid w:val="00F52DA3"/>
    <w:rsid w:val="00F6748E"/>
    <w:rsid w:val="00F8455C"/>
    <w:rsid w:val="00FF3E8A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CD1E8E95-01D3-4787-932F-A63D4B7E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character" w:customStyle="1" w:styleId="selected">
    <w:name w:val="selected"/>
    <w:basedOn w:val="DefaultParagraphFont"/>
    <w:rsid w:val="005772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04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 srinagar</dc:creator>
  <cp:keywords/>
  <dc:description/>
  <cp:lastModifiedBy>wajahat .</cp:lastModifiedBy>
  <cp:revision>5</cp:revision>
  <cp:lastPrinted>2026-07-23T05:11:00Z</cp:lastPrinted>
  <dcterms:created xsi:type="dcterms:W3CDTF">2026-07-23T05:08:00Z</dcterms:created>
  <dcterms:modified xsi:type="dcterms:W3CDTF">2026-07-23T05:11:00Z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