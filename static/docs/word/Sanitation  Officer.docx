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5051" w14:textId="04E3D5E3" w:rsidR="00F937C4" w:rsidRPr="00F937C4" w:rsidRDefault="00F937C4" w:rsidP="00F937C4">
      <w:pPr>
        <w:spacing w:line="360" w:lineRule="auto"/>
        <w:jc w:val="both"/>
        <w:rPr>
          <w:rFonts w:ascii="Tahoma" w:hAnsi="Tahoma" w:cs="Tahoma"/>
          <w:color w:val="1F1F1F"/>
          <w:sz w:val="25"/>
          <w:szCs w:val="25"/>
        </w:rPr>
      </w:pPr>
    </w:p>
    <w:p w14:paraId="7CC0E300" w14:textId="0A7CE711" w:rsidR="00F937C4" w:rsidRP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 xml:space="preserve">The </w:t>
      </w:r>
      <w:r w:rsidR="00DD4121">
        <w:rPr>
          <w:rFonts w:ascii="Tahoma" w:hAnsi="Tahoma" w:cs="Tahoma"/>
          <w:color w:val="1F1F1F"/>
          <w:sz w:val="25"/>
          <w:szCs w:val="25"/>
        </w:rPr>
        <w:t>Chief Sanitation Officer</w:t>
      </w:r>
      <w:r w:rsidRPr="00F937C4">
        <w:rPr>
          <w:rFonts w:ascii="Tahoma" w:hAnsi="Tahoma" w:cs="Tahoma"/>
          <w:color w:val="1F1F1F"/>
          <w:sz w:val="25"/>
          <w:szCs w:val="25"/>
        </w:rPr>
        <w:t>,</w:t>
      </w:r>
    </w:p>
    <w:p w14:paraId="0ED18451" w14:textId="77777777" w:rsidR="00F937C4" w:rsidRP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Srinagar Municipal Corporation,</w:t>
      </w:r>
    </w:p>
    <w:p w14:paraId="16CDE115" w14:textId="2B42E56D" w:rsid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Srinagar, Jammu &amp; Kashmir</w:t>
      </w:r>
      <w:r>
        <w:rPr>
          <w:rFonts w:ascii="Tahoma" w:hAnsi="Tahoma" w:cs="Tahoma"/>
          <w:color w:val="1F1F1F"/>
          <w:sz w:val="25"/>
          <w:szCs w:val="25"/>
        </w:rPr>
        <w:t>.</w:t>
      </w:r>
    </w:p>
    <w:p w14:paraId="7D76CF4F" w14:textId="77777777" w:rsidR="00F937C4" w:rsidRDefault="00F937C4" w:rsidP="00F937C4">
      <w:pPr>
        <w:ind w:left="360"/>
        <w:jc w:val="both"/>
        <w:rPr>
          <w:rFonts w:ascii="Tahoma" w:hAnsi="Tahoma" w:cs="Tahoma"/>
          <w:color w:val="1F1F1F"/>
          <w:sz w:val="25"/>
          <w:szCs w:val="25"/>
        </w:rPr>
      </w:pPr>
    </w:p>
    <w:p w14:paraId="7340AB4E" w14:textId="4237D8EB" w:rsidR="00F937C4" w:rsidRPr="00F937C4" w:rsidRDefault="00DD4121" w:rsidP="00DD4121">
      <w:pPr>
        <w:ind w:left="360"/>
        <w:jc w:val="both"/>
        <w:rPr>
          <w:rFonts w:ascii="Tahoma" w:hAnsi="Tahoma" w:cs="Tahoma"/>
          <w:color w:val="1F1F1F"/>
          <w:sz w:val="25"/>
          <w:szCs w:val="25"/>
        </w:rPr>
      </w:pPr>
      <w:r>
        <w:rPr>
          <w:rFonts w:ascii="Tahoma" w:hAnsi="Tahoma" w:cs="Tahoma"/>
          <w:color w:val="1F1F1F"/>
          <w:sz w:val="25"/>
          <w:szCs w:val="25"/>
        </w:rPr>
        <w:t>No: KGP</w:t>
      </w:r>
      <w:r w:rsidR="00F937C4">
        <w:rPr>
          <w:rFonts w:ascii="Tahoma" w:hAnsi="Tahoma" w:cs="Tahoma"/>
          <w:color w:val="1F1F1F"/>
          <w:sz w:val="25"/>
          <w:szCs w:val="25"/>
        </w:rPr>
        <w:t>/Estt/2025/</w:t>
      </w:r>
      <w:r>
        <w:rPr>
          <w:rFonts w:ascii="Tahoma" w:hAnsi="Tahoma" w:cs="Tahoma"/>
          <w:color w:val="1F1F1F"/>
          <w:sz w:val="25"/>
          <w:szCs w:val="25"/>
        </w:rPr>
        <w:t>1565</w:t>
      </w:r>
      <w:r w:rsidR="00F937C4">
        <w:rPr>
          <w:rFonts w:ascii="Tahoma" w:hAnsi="Tahoma" w:cs="Tahoma"/>
          <w:color w:val="1F1F1F"/>
          <w:sz w:val="25"/>
          <w:szCs w:val="25"/>
        </w:rPr>
        <w:t xml:space="preserve">                                   </w:t>
      </w:r>
      <w:r>
        <w:rPr>
          <w:rFonts w:ascii="Tahoma" w:hAnsi="Tahoma" w:cs="Tahoma"/>
          <w:color w:val="1F1F1F"/>
          <w:sz w:val="25"/>
          <w:szCs w:val="25"/>
        </w:rPr>
        <w:t xml:space="preserve"> </w:t>
      </w:r>
      <w:r w:rsidR="00F937C4">
        <w:rPr>
          <w:rFonts w:ascii="Tahoma" w:hAnsi="Tahoma" w:cs="Tahoma"/>
          <w:color w:val="1F1F1F"/>
          <w:sz w:val="25"/>
          <w:szCs w:val="25"/>
        </w:rPr>
        <w:t>Dated:</w:t>
      </w:r>
      <w:r>
        <w:rPr>
          <w:rFonts w:ascii="Tahoma" w:hAnsi="Tahoma" w:cs="Tahoma"/>
          <w:color w:val="1F1F1F"/>
          <w:sz w:val="25"/>
          <w:szCs w:val="25"/>
        </w:rPr>
        <w:t>10</w:t>
      </w:r>
      <w:r w:rsidR="00F937C4">
        <w:rPr>
          <w:rFonts w:ascii="Tahoma" w:hAnsi="Tahoma" w:cs="Tahoma"/>
          <w:color w:val="1F1F1F"/>
          <w:sz w:val="25"/>
          <w:szCs w:val="25"/>
        </w:rPr>
        <w:t>-</w:t>
      </w:r>
      <w:r>
        <w:rPr>
          <w:rFonts w:ascii="Tahoma" w:hAnsi="Tahoma" w:cs="Tahoma"/>
          <w:color w:val="1F1F1F"/>
          <w:sz w:val="25"/>
          <w:szCs w:val="25"/>
        </w:rPr>
        <w:t>11</w:t>
      </w:r>
      <w:r w:rsidR="00F937C4">
        <w:rPr>
          <w:rFonts w:ascii="Tahoma" w:hAnsi="Tahoma" w:cs="Tahoma"/>
          <w:color w:val="1F1F1F"/>
          <w:sz w:val="25"/>
          <w:szCs w:val="25"/>
        </w:rPr>
        <w:t>-2025</w:t>
      </w:r>
    </w:p>
    <w:p w14:paraId="6F586634" w14:textId="11C74C11" w:rsidR="00F937C4" w:rsidRPr="00DD4121" w:rsidRDefault="00F937C4" w:rsidP="00DD4121">
      <w:pPr>
        <w:spacing w:line="280" w:lineRule="exact"/>
        <w:ind w:left="360"/>
        <w:jc w:val="both"/>
        <w:rPr>
          <w:rFonts w:ascii="Tahoma" w:hAnsi="Tahoma" w:cs="Tahoma"/>
          <w:b/>
          <w:bCs/>
          <w:color w:val="1F1F1F"/>
          <w:sz w:val="25"/>
          <w:szCs w:val="25"/>
        </w:rPr>
      </w:pPr>
      <w:r w:rsidRPr="00DD4121">
        <w:rPr>
          <w:rFonts w:ascii="Tahoma" w:hAnsi="Tahoma" w:cs="Tahoma"/>
          <w:b/>
          <w:bCs/>
          <w:color w:val="1F1F1F"/>
          <w:sz w:val="25"/>
          <w:szCs w:val="25"/>
        </w:rPr>
        <w:t xml:space="preserve">Subject: Request for Installation of Dumper </w:t>
      </w:r>
      <w:r w:rsidR="00DD4121" w:rsidRPr="00DD4121">
        <w:rPr>
          <w:rFonts w:ascii="Tahoma" w:hAnsi="Tahoma" w:cs="Tahoma"/>
          <w:b/>
          <w:bCs/>
          <w:color w:val="1F1F1F"/>
          <w:sz w:val="25"/>
          <w:szCs w:val="25"/>
        </w:rPr>
        <w:t>Dustbins</w:t>
      </w:r>
      <w:r w:rsidR="00DD4121">
        <w:rPr>
          <w:rFonts w:ascii="Tahoma" w:hAnsi="Tahoma" w:cs="Tahoma"/>
          <w:b/>
          <w:bCs/>
          <w:color w:val="1F1F1F"/>
          <w:sz w:val="25"/>
          <w:szCs w:val="25"/>
        </w:rPr>
        <w:t xml:space="preserve"> (12 No’s)</w:t>
      </w:r>
      <w:r w:rsidRPr="00DD4121">
        <w:rPr>
          <w:rFonts w:ascii="Tahoma" w:hAnsi="Tahoma" w:cs="Tahoma"/>
          <w:b/>
          <w:bCs/>
          <w:color w:val="1F1F1F"/>
          <w:sz w:val="25"/>
          <w:szCs w:val="25"/>
        </w:rPr>
        <w:t xml:space="preserve"> at Kashmir Government Polytechnic College, Srinagar</w:t>
      </w:r>
      <w:r w:rsidR="00DD4121">
        <w:rPr>
          <w:rFonts w:ascii="Tahoma" w:hAnsi="Tahoma" w:cs="Tahoma"/>
          <w:b/>
          <w:bCs/>
          <w:color w:val="1F1F1F"/>
          <w:sz w:val="25"/>
          <w:szCs w:val="25"/>
        </w:rPr>
        <w:t>.</w:t>
      </w:r>
    </w:p>
    <w:p w14:paraId="4F68370E" w14:textId="1CAF3475" w:rsidR="00F937C4" w:rsidRPr="00F937C4" w:rsidRDefault="00DD4121" w:rsidP="00DD4121">
      <w:pPr>
        <w:spacing w:line="360" w:lineRule="auto"/>
        <w:ind w:left="360"/>
        <w:jc w:val="both"/>
        <w:rPr>
          <w:rFonts w:ascii="Tahoma" w:hAnsi="Tahoma" w:cs="Tahoma"/>
          <w:color w:val="1F1F1F"/>
          <w:sz w:val="25"/>
          <w:szCs w:val="25"/>
        </w:rPr>
      </w:pPr>
      <w:r>
        <w:rPr>
          <w:rFonts w:ascii="Tahoma" w:hAnsi="Tahoma" w:cs="Tahoma"/>
          <w:color w:val="1F1F1F"/>
          <w:sz w:val="25"/>
          <w:szCs w:val="25"/>
        </w:rPr>
        <w:t>Sir</w:t>
      </w:r>
      <w:r w:rsidR="00F937C4" w:rsidRPr="00F937C4">
        <w:rPr>
          <w:rFonts w:ascii="Tahoma" w:hAnsi="Tahoma" w:cs="Tahoma"/>
          <w:color w:val="1F1F1F"/>
          <w:sz w:val="25"/>
          <w:szCs w:val="25"/>
        </w:rPr>
        <w:t>,</w:t>
      </w:r>
    </w:p>
    <w:p w14:paraId="7DAFE3F6" w14:textId="2ED2E71F" w:rsidR="00F937C4" w:rsidRPr="00F937C4" w:rsidRDefault="00F937C4" w:rsidP="00DD4121">
      <w:pPr>
        <w:spacing w:line="276" w:lineRule="auto"/>
        <w:ind w:left="360"/>
        <w:jc w:val="both"/>
        <w:rPr>
          <w:rFonts w:ascii="Tahoma" w:hAnsi="Tahoma" w:cs="Tahoma"/>
          <w:color w:val="1F1F1F"/>
          <w:sz w:val="25"/>
          <w:szCs w:val="25"/>
        </w:rPr>
      </w:pPr>
      <w:r w:rsidRPr="00F937C4">
        <w:rPr>
          <w:rFonts w:ascii="Tahoma" w:hAnsi="Tahoma" w:cs="Tahoma"/>
          <w:color w:val="1F1F1F"/>
          <w:sz w:val="25"/>
          <w:szCs w:val="25"/>
        </w:rPr>
        <w:t xml:space="preserve">I am writing to highlight the urgent need for the installation of dumper </w:t>
      </w:r>
      <w:r w:rsidR="00DD4121" w:rsidRPr="00F937C4">
        <w:rPr>
          <w:rFonts w:ascii="Tahoma" w:hAnsi="Tahoma" w:cs="Tahoma"/>
          <w:color w:val="1F1F1F"/>
          <w:sz w:val="25"/>
          <w:szCs w:val="25"/>
        </w:rPr>
        <w:t>dustbins</w:t>
      </w:r>
      <w:r w:rsidR="00DD4121">
        <w:rPr>
          <w:rFonts w:ascii="Tahoma" w:hAnsi="Tahoma" w:cs="Tahoma"/>
          <w:color w:val="1F1F1F"/>
          <w:sz w:val="25"/>
          <w:szCs w:val="25"/>
        </w:rPr>
        <w:t xml:space="preserve"> (12 No’s)</w:t>
      </w:r>
      <w:r w:rsidRPr="00F937C4">
        <w:rPr>
          <w:rFonts w:ascii="Tahoma" w:hAnsi="Tahoma" w:cs="Tahoma"/>
          <w:color w:val="1F1F1F"/>
          <w:sz w:val="25"/>
          <w:szCs w:val="25"/>
        </w:rPr>
        <w:t xml:space="preserve"> at Kashmir Government Polytechnic College, Srinagar. As an educational institution with a large number of students, staff, and visitors, the college generates significant amounts of waste daily. However, the lack of adequate waste disposal facilities has led to improper waste management, resulting in littering and unhygienic conditions on the campus.</w:t>
      </w:r>
    </w:p>
    <w:p w14:paraId="1F0D380D" w14:textId="77777777" w:rsidR="00DD4121" w:rsidRDefault="00F937C4" w:rsidP="00DD4121">
      <w:pPr>
        <w:spacing w:line="276" w:lineRule="auto"/>
        <w:ind w:left="360"/>
        <w:jc w:val="both"/>
        <w:rPr>
          <w:rFonts w:ascii="Tahoma" w:hAnsi="Tahoma" w:cs="Tahoma"/>
          <w:color w:val="1F1F1F"/>
          <w:sz w:val="25"/>
          <w:szCs w:val="25"/>
        </w:rPr>
      </w:pPr>
      <w:r w:rsidRPr="00F937C4">
        <w:rPr>
          <w:rFonts w:ascii="Tahoma" w:hAnsi="Tahoma" w:cs="Tahoma"/>
          <w:color w:val="1F1F1F"/>
          <w:sz w:val="25"/>
          <w:szCs w:val="25"/>
        </w:rPr>
        <w:t>To address the diverse waste disposal needs of different areas within the college, such as classrooms, laboratories, canteens, and outdoor spaces, we require dumper dustbins</w:t>
      </w:r>
      <w:r w:rsidR="00DD4121">
        <w:rPr>
          <w:rFonts w:ascii="Tahoma" w:hAnsi="Tahoma" w:cs="Tahoma"/>
          <w:color w:val="1F1F1F"/>
          <w:sz w:val="25"/>
          <w:szCs w:val="25"/>
        </w:rPr>
        <w:t>.</w:t>
      </w:r>
      <w:r w:rsidRPr="00F937C4">
        <w:rPr>
          <w:rFonts w:ascii="Tahoma" w:hAnsi="Tahoma" w:cs="Tahoma"/>
          <w:color w:val="1F1F1F"/>
          <w:sz w:val="25"/>
          <w:szCs w:val="25"/>
        </w:rPr>
        <w:t xml:space="preserve"> </w:t>
      </w:r>
    </w:p>
    <w:p w14:paraId="3D57818A" w14:textId="592C0B9C" w:rsidR="00F937C4" w:rsidRPr="00F937C4" w:rsidRDefault="00F937C4" w:rsidP="00DD4121">
      <w:pPr>
        <w:spacing w:line="276" w:lineRule="auto"/>
        <w:ind w:left="360"/>
        <w:jc w:val="both"/>
        <w:rPr>
          <w:rFonts w:ascii="Tahoma" w:hAnsi="Tahoma" w:cs="Tahoma"/>
          <w:color w:val="1F1F1F"/>
          <w:sz w:val="25"/>
          <w:szCs w:val="25"/>
        </w:rPr>
      </w:pPr>
      <w:r w:rsidRPr="00F937C4">
        <w:rPr>
          <w:rFonts w:ascii="Tahoma" w:hAnsi="Tahoma" w:cs="Tahoma"/>
          <w:color w:val="1F1F1F"/>
          <w:sz w:val="25"/>
          <w:szCs w:val="25"/>
        </w:rPr>
        <w:t>The absence of proper dustbins poses health risks to the college community and negatively impacts the environment. Installing dumper dustbins at strategic locations across the campus would facilitate efficient waste collection, promote cleanliness, and ensure a healthier environment for all.</w:t>
      </w:r>
    </w:p>
    <w:p w14:paraId="61116F16" w14:textId="5A965A75" w:rsidR="00F937C4" w:rsidRPr="00F937C4" w:rsidRDefault="00F937C4" w:rsidP="00DD4121">
      <w:pPr>
        <w:spacing w:line="276" w:lineRule="auto"/>
        <w:ind w:left="360"/>
        <w:jc w:val="both"/>
        <w:rPr>
          <w:rFonts w:ascii="Tahoma" w:hAnsi="Tahoma" w:cs="Tahoma"/>
          <w:color w:val="1F1F1F"/>
          <w:sz w:val="25"/>
          <w:szCs w:val="25"/>
        </w:rPr>
      </w:pPr>
      <w:r w:rsidRPr="00F937C4">
        <w:rPr>
          <w:rFonts w:ascii="Tahoma" w:hAnsi="Tahoma" w:cs="Tahoma"/>
          <w:color w:val="1F1F1F"/>
          <w:sz w:val="25"/>
          <w:szCs w:val="25"/>
        </w:rPr>
        <w:t>We kindly request you to consider this matter on priority and arrange for the installation of dumper dustbins</w:t>
      </w:r>
      <w:r w:rsidR="00DD4121">
        <w:rPr>
          <w:rFonts w:ascii="Tahoma" w:hAnsi="Tahoma" w:cs="Tahoma"/>
          <w:color w:val="1F1F1F"/>
          <w:sz w:val="25"/>
          <w:szCs w:val="25"/>
        </w:rPr>
        <w:t xml:space="preserve"> </w:t>
      </w:r>
      <w:r w:rsidRPr="00F937C4">
        <w:rPr>
          <w:rFonts w:ascii="Tahoma" w:hAnsi="Tahoma" w:cs="Tahoma"/>
          <w:color w:val="1F1F1F"/>
          <w:sz w:val="25"/>
          <w:szCs w:val="25"/>
        </w:rPr>
        <w:t>at Kashmir Government Polytechnic College. Your cooperation in addressing this issue will greatly contribute to maintaining a clean and sustainable campus.</w:t>
      </w:r>
    </w:p>
    <w:p w14:paraId="255993C7" w14:textId="77777777" w:rsidR="00C12F58" w:rsidRPr="00A03137" w:rsidRDefault="00C12F58" w:rsidP="00DD4121">
      <w:pPr>
        <w:spacing w:line="360" w:lineRule="auto"/>
        <w:jc w:val="both"/>
        <w:rPr>
          <w:rFonts w:ascii="Tahoma" w:hAnsi="Tahoma" w:cs="Tahoma"/>
          <w:color w:val="1F1F1F"/>
          <w:sz w:val="25"/>
          <w:szCs w:val="25"/>
        </w:rPr>
      </w:pPr>
    </w:p>
    <w:p w14:paraId="39CB3E3C" w14:textId="142125A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0C4B4AB1" w14:textId="77777777" w:rsidR="00DD4121"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p>
    <w:p w14:paraId="15F2EC46" w14:textId="549C53E5" w:rsidR="00076EA7" w:rsidRPr="00337606" w:rsidRDefault="003C2E46"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DD4121">
      <w:headerReference w:type="default" r:id="rId7"/>
      <w:pgSz w:w="11906" w:h="16838"/>
      <w:pgMar w:top="1170" w:right="65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16AF4" w14:textId="77777777" w:rsidR="002221AF" w:rsidRDefault="002221AF">
      <w:r>
        <w:separator/>
      </w:r>
    </w:p>
  </w:endnote>
  <w:endnote w:type="continuationSeparator" w:id="0">
    <w:p w14:paraId="76AC8EA1" w14:textId="77777777" w:rsidR="002221AF" w:rsidRDefault="00222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2025" w14:textId="77777777" w:rsidR="002221AF" w:rsidRDefault="002221AF">
      <w:r>
        <w:separator/>
      </w:r>
    </w:p>
  </w:footnote>
  <w:footnote w:type="continuationSeparator" w:id="0">
    <w:p w14:paraId="5BB5289E" w14:textId="77777777" w:rsidR="002221AF" w:rsidRDefault="00222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592072302" name="Picture 159207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6"/>
  </w:num>
  <w:num w:numId="15" w16cid:durableId="1044796055">
    <w:abstractNumId w:val="15"/>
  </w:num>
  <w:num w:numId="16" w16cid:durableId="1853303922">
    <w:abstractNumId w:val="17"/>
  </w:num>
  <w:num w:numId="17" w16cid:durableId="740441839">
    <w:abstractNumId w:val="14"/>
  </w:num>
  <w:num w:numId="18" w16cid:durableId="1714306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413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A37D6"/>
    <w:rsid w:val="001D02DE"/>
    <w:rsid w:val="001D2BA0"/>
    <w:rsid w:val="001D4D94"/>
    <w:rsid w:val="001E0D46"/>
    <w:rsid w:val="001E3E29"/>
    <w:rsid w:val="001E487E"/>
    <w:rsid w:val="001F08DE"/>
    <w:rsid w:val="001F5E65"/>
    <w:rsid w:val="00201333"/>
    <w:rsid w:val="00210EE4"/>
    <w:rsid w:val="00210FA7"/>
    <w:rsid w:val="00216417"/>
    <w:rsid w:val="00217E71"/>
    <w:rsid w:val="002221AF"/>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832DA"/>
    <w:rsid w:val="003A1C03"/>
    <w:rsid w:val="003C2E46"/>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8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D4CE6"/>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625E"/>
    <w:rsid w:val="00D6579E"/>
    <w:rsid w:val="00D65F07"/>
    <w:rsid w:val="00D704F3"/>
    <w:rsid w:val="00D92B62"/>
    <w:rsid w:val="00D92BB7"/>
    <w:rsid w:val="00DC76D2"/>
    <w:rsid w:val="00DD30ED"/>
    <w:rsid w:val="00DD4121"/>
    <w:rsid w:val="00DE34B8"/>
    <w:rsid w:val="00DF03A7"/>
    <w:rsid w:val="00DF71C2"/>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937C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5565985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580987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1296</Characters>
  <Application>Microsoft Office Word</Application>
  <DocSecurity>0</DocSecurity>
  <Lines>40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2025-11-10T07:57:00Z</cp:lastPrinted>
  <dcterms:created xsi:type="dcterms:W3CDTF">2025-11-10T07:58:00Z</dcterms:created>
  <dcterms:modified xsi:type="dcterms:W3CDTF">2025-11-10T07:58:00Z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