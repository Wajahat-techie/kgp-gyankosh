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56225" w14:textId="00FFBE2C" w:rsidR="00061E8A" w:rsidRDefault="0036182F" w:rsidP="00061E8A">
      <w:pPr>
        <w:spacing w:line="360" w:lineRule="auto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 xml:space="preserve">                 </w:t>
      </w:r>
      <w:r w:rsidR="00061E8A">
        <w:rPr>
          <w:rFonts w:ascii="Tahoma" w:hAnsi="Tahoma" w:cs="Tahoma"/>
          <w:color w:val="1F1F1F"/>
          <w:sz w:val="25"/>
          <w:szCs w:val="25"/>
        </w:rPr>
        <w:t xml:space="preserve">            </w:t>
      </w:r>
      <w:r w:rsidR="00061E8A" w:rsidRPr="00061E8A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061E8A">
        <w:rPr>
          <w:rFonts w:ascii="Tahoma" w:hAnsi="Tahoma" w:cs="Tahoma"/>
          <w:b/>
          <w:bCs/>
          <w:color w:val="1F1F1F"/>
          <w:sz w:val="25"/>
          <w:szCs w:val="25"/>
        </w:rPr>
        <w:t xml:space="preserve">  </w:t>
      </w:r>
    </w:p>
    <w:p w14:paraId="714929F7" w14:textId="27F4DD8D" w:rsidR="00DB7D1B" w:rsidRPr="000D48C1" w:rsidRDefault="00DB7D1B" w:rsidP="00DB7D1B">
      <w:pPr>
        <w:spacing w:line="360" w:lineRule="auto"/>
        <w:ind w:left="284"/>
        <w:jc w:val="both"/>
        <w:rPr>
          <w:rFonts w:ascii="Tahoma" w:hAnsi="Tahoma" w:cs="Tahoma"/>
          <w:b/>
          <w:bCs/>
          <w:color w:val="1F1F1F"/>
          <w:sz w:val="30"/>
          <w:szCs w:val="30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                    </w:t>
      </w:r>
      <w:r w:rsidR="000D48C1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061E8A" w:rsidRPr="000D48C1">
        <w:rPr>
          <w:rFonts w:ascii="Tahoma" w:hAnsi="Tahoma" w:cs="Tahoma"/>
          <w:b/>
          <w:bCs/>
          <w:color w:val="1F1F1F"/>
          <w:sz w:val="30"/>
          <w:szCs w:val="30"/>
        </w:rPr>
        <w:t>BONAFIDE CERTIFICATE</w:t>
      </w:r>
    </w:p>
    <w:p w14:paraId="355D2268" w14:textId="2D7CA29B" w:rsidR="00DB7D1B" w:rsidRDefault="00DB7D1B" w:rsidP="00061E8A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In continuation of this office letter No KGP/BF/2025/2</w:t>
      </w:r>
      <w:r w:rsidR="002D431B">
        <w:rPr>
          <w:rFonts w:ascii="Tahoma" w:hAnsi="Tahoma" w:cs="Tahoma"/>
          <w:color w:val="1F1F1F"/>
          <w:sz w:val="25"/>
          <w:szCs w:val="25"/>
        </w:rPr>
        <w:t>50</w:t>
      </w:r>
      <w:r>
        <w:rPr>
          <w:rFonts w:ascii="Tahoma" w:hAnsi="Tahoma" w:cs="Tahoma"/>
          <w:color w:val="1F1F1F"/>
          <w:sz w:val="25"/>
          <w:szCs w:val="25"/>
        </w:rPr>
        <w:t>, dated 20-05-2025, this</w:t>
      </w:r>
      <w:r w:rsidR="00061E8A" w:rsidRPr="00061E8A">
        <w:rPr>
          <w:rFonts w:ascii="Tahoma" w:hAnsi="Tahoma" w:cs="Tahoma"/>
          <w:color w:val="1F1F1F"/>
          <w:sz w:val="25"/>
          <w:szCs w:val="25"/>
        </w:rPr>
        <w:t xml:space="preserve"> is to certify that </w:t>
      </w:r>
      <w:r w:rsidR="00061E8A" w:rsidRPr="00DB7D1B">
        <w:rPr>
          <w:rFonts w:ascii="Tahoma" w:hAnsi="Tahoma" w:cs="Tahoma"/>
          <w:b/>
          <w:bCs/>
          <w:color w:val="1F1F1F"/>
          <w:sz w:val="25"/>
          <w:szCs w:val="25"/>
        </w:rPr>
        <w:t xml:space="preserve">Mr. </w:t>
      </w:r>
      <w:r w:rsidR="002D431B">
        <w:rPr>
          <w:rFonts w:ascii="Tahoma" w:hAnsi="Tahoma" w:cs="Tahoma"/>
          <w:b/>
          <w:bCs/>
          <w:color w:val="1F1F1F"/>
          <w:sz w:val="25"/>
          <w:szCs w:val="25"/>
        </w:rPr>
        <w:t xml:space="preserve">Basir Nissar Shalla </w:t>
      </w:r>
      <w:r w:rsidR="00061E8A" w:rsidRPr="00061E8A">
        <w:rPr>
          <w:rFonts w:ascii="Tahoma" w:hAnsi="Tahoma" w:cs="Tahoma"/>
          <w:color w:val="1F1F1F"/>
          <w:sz w:val="25"/>
          <w:szCs w:val="25"/>
        </w:rPr>
        <w:t xml:space="preserve">S/o </w:t>
      </w:r>
      <w:r w:rsidR="002D431B">
        <w:rPr>
          <w:rFonts w:ascii="Tahoma" w:hAnsi="Tahoma" w:cs="Tahoma"/>
          <w:color w:val="1F1F1F"/>
          <w:sz w:val="25"/>
          <w:szCs w:val="25"/>
        </w:rPr>
        <w:t>Nissar Ah. Shalla</w:t>
      </w:r>
      <w:r w:rsidR="0095180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61E8A" w:rsidRPr="00061E8A">
        <w:rPr>
          <w:rFonts w:ascii="Tahoma" w:hAnsi="Tahoma" w:cs="Tahoma"/>
          <w:color w:val="1F1F1F"/>
          <w:sz w:val="25"/>
          <w:szCs w:val="25"/>
        </w:rPr>
        <w:t xml:space="preserve">R/o </w:t>
      </w:r>
      <w:r>
        <w:rPr>
          <w:rFonts w:ascii="Tahoma" w:hAnsi="Tahoma" w:cs="Tahoma"/>
          <w:color w:val="1F1F1F"/>
          <w:sz w:val="25"/>
          <w:szCs w:val="25"/>
        </w:rPr>
        <w:t>Firdousabad Batamaloo</w:t>
      </w:r>
      <w:r w:rsidR="00061E8A" w:rsidRPr="00061E8A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>was</w:t>
      </w:r>
      <w:r w:rsidR="00061E8A" w:rsidRPr="00061E8A">
        <w:rPr>
          <w:rFonts w:ascii="Tahoma" w:hAnsi="Tahoma" w:cs="Tahoma"/>
          <w:color w:val="1F1F1F"/>
          <w:sz w:val="25"/>
          <w:szCs w:val="25"/>
        </w:rPr>
        <w:t xml:space="preserve"> a bonafide student of</w:t>
      </w:r>
      <w:r>
        <w:rPr>
          <w:rFonts w:ascii="Tahoma" w:hAnsi="Tahoma" w:cs="Tahoma"/>
          <w:color w:val="1F1F1F"/>
          <w:sz w:val="25"/>
          <w:szCs w:val="25"/>
        </w:rPr>
        <w:t xml:space="preserve"> the 2nd</w:t>
      </w:r>
      <w:r w:rsidR="00061E8A" w:rsidRPr="00061E8A">
        <w:rPr>
          <w:rFonts w:ascii="Tahoma" w:hAnsi="Tahoma" w:cs="Tahoma"/>
          <w:color w:val="1F1F1F"/>
          <w:sz w:val="25"/>
          <w:szCs w:val="25"/>
        </w:rPr>
        <w:t xml:space="preserve"> Semester of </w:t>
      </w:r>
      <w:r w:rsidR="000D48C1" w:rsidRPr="00061E8A">
        <w:rPr>
          <w:rFonts w:ascii="Tahoma" w:hAnsi="Tahoma" w:cs="Tahoma"/>
          <w:color w:val="1F1F1F"/>
          <w:sz w:val="25"/>
          <w:szCs w:val="25"/>
        </w:rPr>
        <w:t>three-year</w:t>
      </w:r>
      <w:r w:rsidR="00061E8A" w:rsidRPr="00061E8A">
        <w:rPr>
          <w:rFonts w:ascii="Tahoma" w:hAnsi="Tahoma" w:cs="Tahoma"/>
          <w:color w:val="1F1F1F"/>
          <w:sz w:val="25"/>
          <w:szCs w:val="25"/>
        </w:rPr>
        <w:t xml:space="preserve"> diploma course in </w:t>
      </w:r>
      <w:r>
        <w:rPr>
          <w:rFonts w:ascii="Tahoma" w:hAnsi="Tahoma" w:cs="Tahoma"/>
          <w:color w:val="1F1F1F"/>
          <w:sz w:val="25"/>
          <w:szCs w:val="25"/>
        </w:rPr>
        <w:t xml:space="preserve">the Information Technology </w:t>
      </w:r>
      <w:r w:rsidR="00061E8A" w:rsidRPr="00061E8A">
        <w:rPr>
          <w:rFonts w:ascii="Tahoma" w:hAnsi="Tahoma" w:cs="Tahoma"/>
          <w:color w:val="1F1F1F"/>
          <w:sz w:val="25"/>
          <w:szCs w:val="25"/>
        </w:rPr>
        <w:t>branch of this institut</w:t>
      </w:r>
      <w:r>
        <w:rPr>
          <w:rFonts w:ascii="Tahoma" w:hAnsi="Tahoma" w:cs="Tahoma"/>
          <w:color w:val="1F1F1F"/>
          <w:sz w:val="25"/>
          <w:szCs w:val="25"/>
        </w:rPr>
        <w:t xml:space="preserve">ion for 2025-2026 Session </w:t>
      </w:r>
      <w:r w:rsidR="00061E8A" w:rsidRPr="00061E8A">
        <w:rPr>
          <w:rFonts w:ascii="Tahoma" w:hAnsi="Tahoma" w:cs="Tahoma"/>
          <w:color w:val="1F1F1F"/>
          <w:sz w:val="25"/>
          <w:szCs w:val="25"/>
        </w:rPr>
        <w:t xml:space="preserve">under Class Roll No </w:t>
      </w:r>
      <w:r w:rsidR="00951809">
        <w:rPr>
          <w:rFonts w:ascii="Tahoma" w:hAnsi="Tahoma" w:cs="Tahoma"/>
          <w:color w:val="1F1F1F"/>
          <w:sz w:val="25"/>
          <w:szCs w:val="25"/>
        </w:rPr>
        <w:t>242</w:t>
      </w:r>
      <w:r w:rsidR="002D431B">
        <w:rPr>
          <w:rFonts w:ascii="Tahoma" w:hAnsi="Tahoma" w:cs="Tahoma"/>
          <w:color w:val="1F1F1F"/>
          <w:sz w:val="25"/>
          <w:szCs w:val="25"/>
        </w:rPr>
        <w:t>848</w:t>
      </w:r>
      <w:r>
        <w:rPr>
          <w:rFonts w:ascii="Tahoma" w:hAnsi="Tahoma" w:cs="Tahoma"/>
          <w:color w:val="1F1F1F"/>
          <w:sz w:val="25"/>
          <w:szCs w:val="25"/>
        </w:rPr>
        <w:t>.</w:t>
      </w:r>
      <w:r w:rsidR="000D48C1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>The Student is presently studying in 4</w:t>
      </w:r>
      <w:r>
        <w:rPr>
          <w:rFonts w:ascii="Tahoma" w:hAnsi="Tahoma" w:cs="Tahoma"/>
          <w:color w:val="1F1F1F"/>
          <w:sz w:val="25"/>
          <w:szCs w:val="25"/>
          <w:vertAlign w:val="superscript"/>
        </w:rPr>
        <w:t xml:space="preserve">th </w:t>
      </w:r>
      <w:r>
        <w:rPr>
          <w:rFonts w:ascii="Tahoma" w:hAnsi="Tahoma" w:cs="Tahoma"/>
          <w:color w:val="1F1F1F"/>
          <w:sz w:val="25"/>
          <w:szCs w:val="25"/>
        </w:rPr>
        <w:t xml:space="preserve">Semester. </w:t>
      </w:r>
    </w:p>
    <w:p w14:paraId="7FB8B5E9" w14:textId="3973970F" w:rsidR="00DB7D1B" w:rsidRDefault="00DB7D1B" w:rsidP="00DB7D1B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Further I certify that our institution is Government </w:t>
      </w:r>
      <w:r w:rsidR="000D48C1">
        <w:rPr>
          <w:rFonts w:ascii="Tahoma" w:hAnsi="Tahoma" w:cs="Tahoma"/>
          <w:color w:val="1F1F1F"/>
          <w:sz w:val="25"/>
          <w:szCs w:val="25"/>
        </w:rPr>
        <w:t>Recognized AICTE</w:t>
      </w:r>
      <w:r>
        <w:rPr>
          <w:rFonts w:ascii="Tahoma" w:hAnsi="Tahoma" w:cs="Tahoma"/>
          <w:color w:val="1F1F1F"/>
          <w:sz w:val="25"/>
          <w:szCs w:val="25"/>
        </w:rPr>
        <w:t xml:space="preserve"> recognised with Permanent ID 1-474267171.</w:t>
      </w:r>
    </w:p>
    <w:p w14:paraId="214A6CA5" w14:textId="77777777" w:rsidR="00DB7D1B" w:rsidRDefault="00DB7D1B" w:rsidP="00DB7D1B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26C98BF" w14:textId="420A6171" w:rsidR="00DB7D1B" w:rsidRDefault="000D48C1" w:rsidP="00DB7D1B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Enclosure: </w:t>
      </w:r>
    </w:p>
    <w:p w14:paraId="41FB3E71" w14:textId="74E8A856" w:rsidR="000D48C1" w:rsidRDefault="000D48C1" w:rsidP="00DB7D1B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1.Bonafide issued vide this office letter </w:t>
      </w:r>
      <w:r>
        <w:rPr>
          <w:rFonts w:ascii="Tahoma" w:hAnsi="Tahoma" w:cs="Tahoma"/>
          <w:color w:val="1F1F1F"/>
          <w:sz w:val="25"/>
          <w:szCs w:val="25"/>
        </w:rPr>
        <w:t>KGP/BF/2025/2</w:t>
      </w:r>
      <w:r w:rsidR="002D431B">
        <w:rPr>
          <w:rFonts w:ascii="Tahoma" w:hAnsi="Tahoma" w:cs="Tahoma"/>
          <w:color w:val="1F1F1F"/>
          <w:sz w:val="25"/>
          <w:szCs w:val="25"/>
        </w:rPr>
        <w:t>50</w:t>
      </w:r>
      <w:r>
        <w:rPr>
          <w:rFonts w:ascii="Tahoma" w:hAnsi="Tahoma" w:cs="Tahoma"/>
          <w:color w:val="1F1F1F"/>
          <w:sz w:val="25"/>
          <w:szCs w:val="25"/>
        </w:rPr>
        <w:t>, dated 20-05-2025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7BEB8AB0" w14:textId="77777777" w:rsidR="000D48C1" w:rsidRDefault="000D48C1" w:rsidP="000D48C1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6790828" w14:textId="0D7986CA" w:rsidR="000D48C1" w:rsidRDefault="000D48C1" w:rsidP="000D48C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061E8A">
        <w:rPr>
          <w:rFonts w:ascii="Tahoma" w:hAnsi="Tahoma" w:cs="Tahoma"/>
          <w:color w:val="1F1F1F"/>
          <w:sz w:val="25"/>
          <w:szCs w:val="25"/>
        </w:rPr>
        <w:t>No: KGP/BF/202</w:t>
      </w:r>
      <w:r>
        <w:rPr>
          <w:rFonts w:ascii="Tahoma" w:hAnsi="Tahoma" w:cs="Tahoma"/>
          <w:color w:val="1F1F1F"/>
          <w:sz w:val="25"/>
          <w:szCs w:val="25"/>
        </w:rPr>
        <w:t>6/</w:t>
      </w:r>
      <w:r>
        <w:rPr>
          <w:rFonts w:ascii="Tahoma" w:hAnsi="Tahoma" w:cs="Tahoma"/>
          <w:color w:val="1F1F1F"/>
          <w:sz w:val="25"/>
          <w:szCs w:val="25"/>
        </w:rPr>
        <w:t>3</w:t>
      </w:r>
      <w:r w:rsidR="002D431B">
        <w:rPr>
          <w:rFonts w:ascii="Tahoma" w:hAnsi="Tahoma" w:cs="Tahoma"/>
          <w:color w:val="1F1F1F"/>
          <w:sz w:val="25"/>
          <w:szCs w:val="25"/>
        </w:rPr>
        <w:t>3</w:t>
      </w:r>
    </w:p>
    <w:p w14:paraId="5C3AB847" w14:textId="77777777" w:rsidR="000D48C1" w:rsidRDefault="000D48C1" w:rsidP="000D48C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Dated:02-04-2026</w:t>
      </w:r>
    </w:p>
    <w:p w14:paraId="778B4F95" w14:textId="77777777" w:rsidR="000D48C1" w:rsidRPr="00061E8A" w:rsidRDefault="000D48C1" w:rsidP="00DB7D1B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E6198A9" w14:textId="121FA734" w:rsidR="0036182F" w:rsidRPr="003E44A4" w:rsidRDefault="0036182F" w:rsidP="00061E8A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44A4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</w:t>
      </w:r>
    </w:p>
    <w:p w14:paraId="712A4E61" w14:textId="1FC3C577" w:rsidR="0036182F" w:rsidRPr="003E44A4" w:rsidRDefault="00DB7D1B" w:rsidP="00DB7D1B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6182F" w:rsidRPr="003E44A4">
        <w:rPr>
          <w:rFonts w:ascii="Tahoma" w:hAnsi="Tahoma" w:cs="Tahoma"/>
          <w:color w:val="1F1F1F"/>
          <w:sz w:val="25"/>
          <w:szCs w:val="25"/>
        </w:rPr>
        <w:t>Principal</w:t>
      </w:r>
    </w:p>
    <w:p w14:paraId="7F0DC7E9" w14:textId="655E33F6" w:rsidR="0036182F" w:rsidRPr="003E44A4" w:rsidRDefault="00DB7D1B" w:rsidP="00DB7D1B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</w:t>
      </w:r>
      <w:r w:rsidR="0036182F" w:rsidRPr="003E44A4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089CFABA" w14:textId="3F4FEF59" w:rsidR="0036182F" w:rsidRPr="0036182F" w:rsidRDefault="00DB7D1B" w:rsidP="00DB7D1B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6182F" w:rsidRPr="003E44A4">
        <w:rPr>
          <w:rFonts w:ascii="Tahoma" w:hAnsi="Tahoma" w:cs="Tahoma"/>
          <w:color w:val="1F1F1F"/>
          <w:sz w:val="25"/>
          <w:szCs w:val="25"/>
        </w:rPr>
        <w:t>Srinagar</w:t>
      </w:r>
    </w:p>
    <w:p w14:paraId="6F622F1B" w14:textId="77777777" w:rsidR="0036182F" w:rsidRDefault="0036182F" w:rsidP="00061E8A">
      <w:pPr>
        <w:spacing w:line="360" w:lineRule="auto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69A6CD2" w14:textId="77777777" w:rsidR="0036182F" w:rsidRDefault="0036182F" w:rsidP="00061E8A">
      <w:pPr>
        <w:spacing w:line="360" w:lineRule="auto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3278958" w14:textId="77777777" w:rsidR="004C1551" w:rsidRDefault="004C1551" w:rsidP="00061E8A">
      <w:pPr>
        <w:spacing w:line="360" w:lineRule="auto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3DEAD69" w14:textId="79EF8A74" w:rsidR="00076EA7" w:rsidRPr="003E44A4" w:rsidRDefault="00076EA7" w:rsidP="00061E8A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946DFC0" w14:textId="167A5978" w:rsidR="00076EA7" w:rsidRPr="003E44A4" w:rsidRDefault="00076EA7" w:rsidP="00061E8A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061E8A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061E8A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061E8A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061E8A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061E8A">
      <w:pPr>
        <w:spacing w:line="480" w:lineRule="auto"/>
        <w:ind w:left="284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061E8A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061E8A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061E8A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 w:rsidP="00061E8A">
      <w:pPr>
        <w:jc w:val="both"/>
      </w:pPr>
    </w:p>
    <w:sectPr w:rsidR="00B14580" w:rsidSect="000D48C1">
      <w:headerReference w:type="default" r:id="rId7"/>
      <w:pgSz w:w="11906" w:h="16838"/>
      <w:pgMar w:top="1170" w:right="849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75B26" w14:textId="77777777" w:rsidR="00D06800" w:rsidRDefault="00D06800">
      <w:r>
        <w:separator/>
      </w:r>
    </w:p>
  </w:endnote>
  <w:endnote w:type="continuationSeparator" w:id="0">
    <w:p w14:paraId="4F0F2CCD" w14:textId="77777777" w:rsidR="00D06800" w:rsidRDefault="00D06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FCE63" w14:textId="77777777" w:rsidR="00D06800" w:rsidRDefault="00D06800">
      <w:r>
        <w:separator/>
      </w:r>
    </w:p>
  </w:footnote>
  <w:footnote w:type="continuationSeparator" w:id="0">
    <w:p w14:paraId="00F5DD22" w14:textId="77777777" w:rsidR="00D06800" w:rsidRDefault="00D068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700045703" name="Picture 17000457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0812F4D"/>
    <w:multiLevelType w:val="multilevel"/>
    <w:tmpl w:val="99F0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A6343"/>
    <w:multiLevelType w:val="multilevel"/>
    <w:tmpl w:val="BFA8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44247060">
    <w:abstractNumId w:val="9"/>
  </w:num>
  <w:num w:numId="2" w16cid:durableId="363601855">
    <w:abstractNumId w:val="7"/>
  </w:num>
  <w:num w:numId="3" w16cid:durableId="644091234">
    <w:abstractNumId w:val="6"/>
  </w:num>
  <w:num w:numId="4" w16cid:durableId="396437774">
    <w:abstractNumId w:val="5"/>
  </w:num>
  <w:num w:numId="5" w16cid:durableId="1809740040">
    <w:abstractNumId w:val="4"/>
  </w:num>
  <w:num w:numId="6" w16cid:durableId="1741899176">
    <w:abstractNumId w:val="8"/>
  </w:num>
  <w:num w:numId="7" w16cid:durableId="608659695">
    <w:abstractNumId w:val="3"/>
  </w:num>
  <w:num w:numId="8" w16cid:durableId="970476816">
    <w:abstractNumId w:val="2"/>
  </w:num>
  <w:num w:numId="9" w16cid:durableId="270482222">
    <w:abstractNumId w:val="1"/>
  </w:num>
  <w:num w:numId="10" w16cid:durableId="1943996130">
    <w:abstractNumId w:val="0"/>
  </w:num>
  <w:num w:numId="11" w16cid:durableId="1558005961">
    <w:abstractNumId w:val="11"/>
  </w:num>
  <w:num w:numId="12" w16cid:durableId="693313623">
    <w:abstractNumId w:val="12"/>
  </w:num>
  <w:num w:numId="13" w16cid:durableId="1591616878">
    <w:abstractNumId w:val="10"/>
  </w:num>
  <w:num w:numId="14" w16cid:durableId="1396783283">
    <w:abstractNumId w:val="16"/>
  </w:num>
  <w:num w:numId="15" w16cid:durableId="1465275031">
    <w:abstractNumId w:val="13"/>
  </w:num>
  <w:num w:numId="16" w16cid:durableId="1654408601">
    <w:abstractNumId w:val="17"/>
  </w:num>
  <w:num w:numId="17" w16cid:durableId="1427459489">
    <w:abstractNumId w:val="14"/>
  </w:num>
  <w:num w:numId="18" w16cid:durableId="16510120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1ACF"/>
    <w:rsid w:val="00033893"/>
    <w:rsid w:val="00035D9D"/>
    <w:rsid w:val="000450C6"/>
    <w:rsid w:val="00045AAD"/>
    <w:rsid w:val="00050A31"/>
    <w:rsid w:val="00061E8A"/>
    <w:rsid w:val="000716D2"/>
    <w:rsid w:val="00071AAB"/>
    <w:rsid w:val="00076EA7"/>
    <w:rsid w:val="00082091"/>
    <w:rsid w:val="000B76C4"/>
    <w:rsid w:val="000C5610"/>
    <w:rsid w:val="000D48C1"/>
    <w:rsid w:val="000E6552"/>
    <w:rsid w:val="000F334E"/>
    <w:rsid w:val="000F3A4F"/>
    <w:rsid w:val="000F59AC"/>
    <w:rsid w:val="001216B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285F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73F0B"/>
    <w:rsid w:val="002A5606"/>
    <w:rsid w:val="002C2F53"/>
    <w:rsid w:val="002D00BE"/>
    <w:rsid w:val="002D0BC4"/>
    <w:rsid w:val="002D1C5B"/>
    <w:rsid w:val="002D431B"/>
    <w:rsid w:val="002F1995"/>
    <w:rsid w:val="00322356"/>
    <w:rsid w:val="0033518C"/>
    <w:rsid w:val="00342855"/>
    <w:rsid w:val="003437C2"/>
    <w:rsid w:val="0036038D"/>
    <w:rsid w:val="00360589"/>
    <w:rsid w:val="0036182F"/>
    <w:rsid w:val="00364DD9"/>
    <w:rsid w:val="003735B5"/>
    <w:rsid w:val="00377186"/>
    <w:rsid w:val="0037797E"/>
    <w:rsid w:val="003A1C03"/>
    <w:rsid w:val="003A3251"/>
    <w:rsid w:val="003C3196"/>
    <w:rsid w:val="003C6D3A"/>
    <w:rsid w:val="003D1396"/>
    <w:rsid w:val="003E44A4"/>
    <w:rsid w:val="003E587C"/>
    <w:rsid w:val="00410AFD"/>
    <w:rsid w:val="00414627"/>
    <w:rsid w:val="00420B16"/>
    <w:rsid w:val="00425D63"/>
    <w:rsid w:val="00461DF9"/>
    <w:rsid w:val="004643D8"/>
    <w:rsid w:val="00480C13"/>
    <w:rsid w:val="0048205E"/>
    <w:rsid w:val="004831C3"/>
    <w:rsid w:val="00497C24"/>
    <w:rsid w:val="004B3216"/>
    <w:rsid w:val="004C1551"/>
    <w:rsid w:val="004C5713"/>
    <w:rsid w:val="004C7BA5"/>
    <w:rsid w:val="004D0872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57CC3"/>
    <w:rsid w:val="005647F2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069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2CE9"/>
    <w:rsid w:val="006C5D86"/>
    <w:rsid w:val="006C7C59"/>
    <w:rsid w:val="00705C8D"/>
    <w:rsid w:val="007152D7"/>
    <w:rsid w:val="0074054D"/>
    <w:rsid w:val="00746C14"/>
    <w:rsid w:val="00757FC8"/>
    <w:rsid w:val="00757FD6"/>
    <w:rsid w:val="00762F19"/>
    <w:rsid w:val="007A65F9"/>
    <w:rsid w:val="007B6B21"/>
    <w:rsid w:val="007C2C59"/>
    <w:rsid w:val="007C3556"/>
    <w:rsid w:val="007E433B"/>
    <w:rsid w:val="007F1704"/>
    <w:rsid w:val="007F6994"/>
    <w:rsid w:val="00801F23"/>
    <w:rsid w:val="008048EF"/>
    <w:rsid w:val="00830478"/>
    <w:rsid w:val="00831980"/>
    <w:rsid w:val="008332A4"/>
    <w:rsid w:val="00834240"/>
    <w:rsid w:val="00837632"/>
    <w:rsid w:val="0085640F"/>
    <w:rsid w:val="008567AA"/>
    <w:rsid w:val="00871D90"/>
    <w:rsid w:val="008729B0"/>
    <w:rsid w:val="00892712"/>
    <w:rsid w:val="008961CA"/>
    <w:rsid w:val="008A680A"/>
    <w:rsid w:val="008B0651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51809"/>
    <w:rsid w:val="00965277"/>
    <w:rsid w:val="00984C93"/>
    <w:rsid w:val="00987CE1"/>
    <w:rsid w:val="0099405C"/>
    <w:rsid w:val="009A1100"/>
    <w:rsid w:val="009B27AA"/>
    <w:rsid w:val="009C5C98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547F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0590A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3469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30725"/>
    <w:rsid w:val="00C45227"/>
    <w:rsid w:val="00C56C7E"/>
    <w:rsid w:val="00C644CF"/>
    <w:rsid w:val="00C66C84"/>
    <w:rsid w:val="00C73C0F"/>
    <w:rsid w:val="00C776A4"/>
    <w:rsid w:val="00C90795"/>
    <w:rsid w:val="00CA2C6C"/>
    <w:rsid w:val="00CB030E"/>
    <w:rsid w:val="00CB0652"/>
    <w:rsid w:val="00CC0600"/>
    <w:rsid w:val="00CC586C"/>
    <w:rsid w:val="00CC78AC"/>
    <w:rsid w:val="00CF3120"/>
    <w:rsid w:val="00CF7953"/>
    <w:rsid w:val="00D06800"/>
    <w:rsid w:val="00D07232"/>
    <w:rsid w:val="00D10245"/>
    <w:rsid w:val="00D21BDD"/>
    <w:rsid w:val="00D34210"/>
    <w:rsid w:val="00D43CB9"/>
    <w:rsid w:val="00D464E1"/>
    <w:rsid w:val="00D6579E"/>
    <w:rsid w:val="00D65F07"/>
    <w:rsid w:val="00D704F3"/>
    <w:rsid w:val="00D7717B"/>
    <w:rsid w:val="00D92BB7"/>
    <w:rsid w:val="00DB7D1B"/>
    <w:rsid w:val="00DC76D2"/>
    <w:rsid w:val="00DD30ED"/>
    <w:rsid w:val="00DE31C9"/>
    <w:rsid w:val="00DE34B8"/>
    <w:rsid w:val="00DF03A7"/>
    <w:rsid w:val="00E03670"/>
    <w:rsid w:val="00E55323"/>
    <w:rsid w:val="00E61287"/>
    <w:rsid w:val="00E64C21"/>
    <w:rsid w:val="00E66F64"/>
    <w:rsid w:val="00E67631"/>
    <w:rsid w:val="00E727A7"/>
    <w:rsid w:val="00E7798A"/>
    <w:rsid w:val="00E871E2"/>
    <w:rsid w:val="00EC24C6"/>
    <w:rsid w:val="00EF293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8455C"/>
    <w:rsid w:val="00F909F8"/>
    <w:rsid w:val="00F96924"/>
    <w:rsid w:val="00FB02CF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6</cp:revision>
  <cp:lastPrinted>2026-04-02T07:53:00Z</cp:lastPrinted>
  <dcterms:created xsi:type="dcterms:W3CDTF">2026-04-02T07:35:00Z</dcterms:created>
  <dcterms:modified xsi:type="dcterms:W3CDTF">2026-04-02T07:55:00Z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