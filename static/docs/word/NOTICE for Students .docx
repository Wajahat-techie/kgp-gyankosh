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1997EEF7" w14:textId="1476E5A6" w:rsidR="006F2A97" w:rsidRPr="006F2A97" w:rsidRDefault="00BE6C7E" w:rsidP="006F2A97">
      <w:pPr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  </w:t>
      </w:r>
      <w:r w:rsidRPr="006F2A97">
        <w:rPr>
          <w:rFonts w:ascii="Tahoma" w:hAnsi="Tahoma" w:cs="Tahoma"/>
          <w:b/>
          <w:bCs/>
          <w:sz w:val="40"/>
          <w:szCs w:val="40"/>
        </w:rPr>
        <w:t>NOTICE</w:t>
      </w:r>
    </w:p>
    <w:p w14:paraId="7224F1EE" w14:textId="014011B7" w:rsidR="006F2A97" w:rsidRPr="006F2A97" w:rsidRDefault="006F2A97" w:rsidP="00A75CBE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6F2A97">
        <w:rPr>
          <w:rFonts w:ascii="Tahoma" w:hAnsi="Tahoma" w:cs="Tahoma"/>
          <w:sz w:val="25"/>
          <w:szCs w:val="25"/>
        </w:rPr>
        <w:t xml:space="preserve">All </w:t>
      </w:r>
      <w:r w:rsidRPr="006F2A97">
        <w:rPr>
          <w:rFonts w:ascii="Tahoma" w:hAnsi="Tahoma" w:cs="Tahoma"/>
          <w:b/>
          <w:bCs/>
          <w:sz w:val="25"/>
          <w:szCs w:val="25"/>
        </w:rPr>
        <w:t>1st Semester (newly enrolled) students</w:t>
      </w:r>
      <w:r w:rsidRPr="006F2A97">
        <w:rPr>
          <w:rFonts w:ascii="Tahoma" w:hAnsi="Tahoma" w:cs="Tahoma"/>
          <w:sz w:val="25"/>
          <w:szCs w:val="25"/>
        </w:rPr>
        <w:t xml:space="preserve"> and </w:t>
      </w:r>
      <w:r w:rsidRPr="006F2A97">
        <w:rPr>
          <w:rFonts w:ascii="Tahoma" w:hAnsi="Tahoma" w:cs="Tahoma"/>
          <w:b/>
          <w:bCs/>
          <w:sz w:val="25"/>
          <w:szCs w:val="25"/>
        </w:rPr>
        <w:t>6th Semester (pass-out)</w:t>
      </w:r>
      <w:r w:rsidRPr="006F2A97">
        <w:rPr>
          <w:rFonts w:ascii="Tahoma" w:hAnsi="Tahoma" w:cs="Tahoma"/>
          <w:sz w:val="25"/>
          <w:szCs w:val="25"/>
        </w:rPr>
        <w:t xml:space="preserve"> students of this institution are hereby informed that they are required to report to the institution on </w:t>
      </w:r>
      <w:r w:rsidRPr="006F2A97">
        <w:rPr>
          <w:rFonts w:ascii="Tahoma" w:hAnsi="Tahoma" w:cs="Tahoma"/>
          <w:b/>
          <w:bCs/>
          <w:sz w:val="25"/>
          <w:szCs w:val="25"/>
        </w:rPr>
        <w:t>06</w:t>
      </w:r>
      <w:r>
        <w:rPr>
          <w:rFonts w:ascii="Tahoma" w:hAnsi="Tahoma" w:cs="Tahoma"/>
          <w:b/>
          <w:bCs/>
          <w:sz w:val="25"/>
          <w:szCs w:val="25"/>
        </w:rPr>
        <w:t>-08-2026(</w:t>
      </w:r>
      <w:r w:rsidRPr="006F2A97">
        <w:rPr>
          <w:rFonts w:ascii="Tahoma" w:hAnsi="Tahoma" w:cs="Tahoma"/>
          <w:b/>
          <w:bCs/>
          <w:sz w:val="25"/>
          <w:szCs w:val="25"/>
        </w:rPr>
        <w:t>Thursday</w:t>
      </w:r>
      <w:r>
        <w:rPr>
          <w:rFonts w:ascii="Tahoma" w:hAnsi="Tahoma" w:cs="Tahoma"/>
          <w:b/>
          <w:bCs/>
          <w:sz w:val="25"/>
          <w:szCs w:val="25"/>
        </w:rPr>
        <w:t>)</w:t>
      </w:r>
      <w:r w:rsidRPr="006F2A97">
        <w:rPr>
          <w:rFonts w:ascii="Tahoma" w:hAnsi="Tahoma" w:cs="Tahoma"/>
          <w:sz w:val="25"/>
          <w:szCs w:val="25"/>
        </w:rPr>
        <w:t xml:space="preserve"> for the </w:t>
      </w:r>
      <w:r w:rsidRPr="006F2A97">
        <w:rPr>
          <w:rFonts w:ascii="Tahoma" w:hAnsi="Tahoma" w:cs="Tahoma"/>
          <w:b/>
          <w:bCs/>
          <w:sz w:val="25"/>
          <w:szCs w:val="25"/>
        </w:rPr>
        <w:t xml:space="preserve">Udyam Jagriti 5.0 – </w:t>
      </w:r>
      <w:r w:rsidRPr="006F2A97">
        <w:rPr>
          <w:rFonts w:ascii="Tahoma" w:hAnsi="Tahoma" w:cs="Tahoma"/>
          <w:sz w:val="25"/>
          <w:szCs w:val="25"/>
        </w:rPr>
        <w:t xml:space="preserve">UT-wide Student Entrepreneurship Hackathon programme under Mission YUVA, organised by the Department of Labour &amp; Employment, Government of Jammu &amp; </w:t>
      </w:r>
      <w:proofErr w:type="spellStart"/>
      <w:r w:rsidRPr="006F2A97">
        <w:rPr>
          <w:rFonts w:ascii="Tahoma" w:hAnsi="Tahoma" w:cs="Tahoma"/>
          <w:sz w:val="25"/>
          <w:szCs w:val="25"/>
        </w:rPr>
        <w:t>Kashmir.The</w:t>
      </w:r>
      <w:proofErr w:type="spellEnd"/>
      <w:r w:rsidRPr="006F2A97">
        <w:rPr>
          <w:rFonts w:ascii="Tahoma" w:hAnsi="Tahoma" w:cs="Tahoma"/>
          <w:sz w:val="25"/>
          <w:szCs w:val="25"/>
        </w:rPr>
        <w:t xml:space="preserve"> programme aims to promote entrepreneurship awareness and business acumen among students by inviting them to develop and pitch viable business ideas addressing real economic challenges in Jammu &amp; Kashmir’s priority sectors, namely Tourism &amp; Hospitality, Handicrafts &amp; Artisan Economy, and Agriculture &amp; Food </w:t>
      </w:r>
      <w:r w:rsidR="00A75CBE" w:rsidRPr="006F2A97">
        <w:rPr>
          <w:rFonts w:ascii="Tahoma" w:hAnsi="Tahoma" w:cs="Tahoma"/>
          <w:sz w:val="25"/>
          <w:szCs w:val="25"/>
        </w:rPr>
        <w:t>Processing. The</w:t>
      </w:r>
      <w:r w:rsidRPr="006F2A97">
        <w:rPr>
          <w:rFonts w:ascii="Tahoma" w:hAnsi="Tahoma" w:cs="Tahoma"/>
          <w:sz w:val="25"/>
          <w:szCs w:val="25"/>
        </w:rPr>
        <w:t xml:space="preserve"> best ideas will receive recognition, mentorship, and dedicated support for Mission YUVA credit applications under Neo Innovative Enterprises. A detailed brochure containing complete information about the hackathon, case problems, eligibility, prizes, registration process, and submission guidelines is available on the given</w:t>
      </w:r>
      <w:r w:rsidR="00A75CBE">
        <w:rPr>
          <w:rFonts w:ascii="Tahoma" w:hAnsi="Tahoma" w:cs="Tahoma"/>
          <w:sz w:val="25"/>
          <w:szCs w:val="25"/>
        </w:rPr>
        <w:t>-</w:t>
      </w:r>
      <w:r w:rsidRPr="006F2A97">
        <w:rPr>
          <w:rFonts w:ascii="Tahoma" w:hAnsi="Tahoma" w:cs="Tahoma"/>
          <w:sz w:val="25"/>
          <w:szCs w:val="25"/>
        </w:rPr>
        <w:t xml:space="preserve">link: </w:t>
      </w:r>
      <w:hyperlink r:id="rId7" w:tgtFrame="_blank" w:history="1">
        <w:r w:rsidRPr="006F2A97">
          <w:rPr>
            <w:rStyle w:val="Hyperlink"/>
            <w:rFonts w:ascii="Tahoma" w:hAnsi="Tahoma" w:cs="Tahoma"/>
            <w:sz w:val="25"/>
            <w:szCs w:val="25"/>
          </w:rPr>
          <w:t>https://drive.google.com/file/d/12rGMhsGUcMkrdpZlxXldBik1TszkP50O/view?usp=sharing</w:t>
        </w:r>
      </w:hyperlink>
    </w:p>
    <w:p w14:paraId="0E6237AB" w14:textId="3A5086D7" w:rsidR="006F2A97" w:rsidRPr="006F2A97" w:rsidRDefault="006F2A97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</w:t>
      </w:r>
      <w:r w:rsidRPr="006F2A97">
        <w:rPr>
          <w:rFonts w:ascii="Tahoma" w:hAnsi="Tahoma" w:cs="Tahoma"/>
          <w:sz w:val="25"/>
          <w:szCs w:val="25"/>
        </w:rPr>
        <w:t xml:space="preserve">In addition to the above, the 1st Semester newly enrolled students will also be provided </w:t>
      </w:r>
      <w:r>
        <w:rPr>
          <w:rFonts w:ascii="Tahoma" w:hAnsi="Tahoma" w:cs="Tahoma"/>
          <w:sz w:val="25"/>
          <w:szCs w:val="25"/>
        </w:rPr>
        <w:t>with</w:t>
      </w:r>
      <w:r w:rsidR="00A75CBE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information on</w:t>
      </w:r>
      <w:r w:rsidRPr="006F2A97">
        <w:rPr>
          <w:rFonts w:ascii="Tahoma" w:hAnsi="Tahoma" w:cs="Tahoma"/>
          <w:sz w:val="25"/>
          <w:szCs w:val="25"/>
        </w:rPr>
        <w:t xml:space="preserve"> academics, including course structure, examination guidelines, attendance rules, and other institutional requirements.</w:t>
      </w:r>
    </w:p>
    <w:p w14:paraId="68FE4681" w14:textId="54459735" w:rsidR="006F2A97" w:rsidRDefault="006F2A97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6F2A97">
        <w:rPr>
          <w:rFonts w:ascii="Tahoma" w:hAnsi="Tahoma" w:cs="Tahoma"/>
          <w:sz w:val="25"/>
          <w:szCs w:val="25"/>
        </w:rPr>
        <w:t xml:space="preserve">Attendance is compulsory for all the above-mentioned </w:t>
      </w:r>
      <w:r w:rsidR="001A4C67" w:rsidRPr="006F2A97">
        <w:rPr>
          <w:rFonts w:ascii="Tahoma" w:hAnsi="Tahoma" w:cs="Tahoma"/>
          <w:sz w:val="25"/>
          <w:szCs w:val="25"/>
        </w:rPr>
        <w:t>students</w:t>
      </w:r>
      <w:r w:rsidR="001A4C67">
        <w:rPr>
          <w:rFonts w:ascii="Tahoma" w:hAnsi="Tahoma" w:cs="Tahoma"/>
          <w:sz w:val="25"/>
          <w:szCs w:val="25"/>
        </w:rPr>
        <w:t>.</w:t>
      </w:r>
      <w:r w:rsidR="001A4C67" w:rsidRPr="006F2A97">
        <w:rPr>
          <w:rFonts w:ascii="Tahoma" w:hAnsi="Tahoma" w:cs="Tahoma"/>
          <w:sz w:val="25"/>
          <w:szCs w:val="25"/>
        </w:rPr>
        <w:t xml:space="preserve"> All</w:t>
      </w:r>
      <w:r w:rsidRPr="006F2A97">
        <w:rPr>
          <w:rFonts w:ascii="Tahoma" w:hAnsi="Tahoma" w:cs="Tahoma"/>
          <w:sz w:val="25"/>
          <w:szCs w:val="25"/>
        </w:rPr>
        <w:t xml:space="preserve"> concerned students are directed to be present on time.</w:t>
      </w:r>
    </w:p>
    <w:p w14:paraId="373B21B9" w14:textId="77777777" w:rsidR="00A75CBE" w:rsidRDefault="00A75CBE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F3868C8" w14:textId="77777777" w:rsidR="001A4C67" w:rsidRDefault="001A4C67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5A0E3AA" w14:textId="77777777" w:rsidR="001A4C67" w:rsidRPr="006F2A97" w:rsidRDefault="001A4C67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B844282" w14:textId="0EDD9932" w:rsidR="00BE6C7E" w:rsidRPr="00BE6C7E" w:rsidRDefault="006F2A97" w:rsidP="00BE6C7E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4E6DA71" wp14:editId="6647D39A">
            <wp:simplePos x="0" y="0"/>
            <wp:positionH relativeFrom="column">
              <wp:posOffset>3752850</wp:posOffset>
            </wp:positionH>
            <wp:positionV relativeFrom="paragraph">
              <wp:posOffset>5715</wp:posOffset>
            </wp:positionV>
            <wp:extent cx="1777631" cy="952500"/>
            <wp:effectExtent l="0" t="0" r="0" b="0"/>
            <wp:wrapTight wrapText="bothSides">
              <wp:wrapPolygon edited="0">
                <wp:start x="13196" y="0"/>
                <wp:lineTo x="8566" y="864"/>
                <wp:lineTo x="2084" y="5184"/>
                <wp:lineTo x="2084" y="7344"/>
                <wp:lineTo x="0" y="12096"/>
                <wp:lineTo x="0" y="13824"/>
                <wp:lineTo x="6714" y="14256"/>
                <wp:lineTo x="6945" y="21168"/>
                <wp:lineTo x="8103" y="21168"/>
                <wp:lineTo x="8334" y="20736"/>
                <wp:lineTo x="9723" y="14256"/>
                <wp:lineTo x="15743" y="7344"/>
                <wp:lineTo x="21299" y="5616"/>
                <wp:lineTo x="21299" y="1728"/>
                <wp:lineTo x="14354" y="0"/>
                <wp:lineTo x="13196" y="0"/>
              </wp:wrapPolygon>
            </wp:wrapTight>
            <wp:docPr id="94265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631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7141B2" w14:textId="58FAB8BA" w:rsidR="00103253" w:rsidRPr="003F31D1" w:rsidRDefault="00103253" w:rsidP="00BE6C7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0F7DEA0" w14:textId="45B5BA3F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6DAA808E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664ADA32" w:rsidR="00723FFC" w:rsidRPr="003F31D1" w:rsidRDefault="001A4C67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849B739">
                <wp:simplePos x="0" y="0"/>
                <wp:positionH relativeFrom="column">
                  <wp:posOffset>-337185</wp:posOffset>
                </wp:positionH>
                <wp:positionV relativeFrom="paragraph">
                  <wp:posOffset>203835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B9B1644" w:rsidR="00C44390" w:rsidRPr="001A4C67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No: KGP/Estt/202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6/821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            </w:t>
                            </w:r>
                          </w:p>
                          <w:p w14:paraId="43A77E5E" w14:textId="59B22425" w:rsidR="00C44390" w:rsidRPr="001A4C67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   Dated: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03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="00621240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08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-202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6.55pt;margin-top:16.0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B9B1644" w:rsidR="00C44390" w:rsidRPr="001A4C67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No: KGP/Estt/202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6/821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                                                   </w:t>
                      </w:r>
                    </w:p>
                    <w:p w14:paraId="43A77E5E" w14:textId="59B22425" w:rsidR="00C44390" w:rsidRPr="001A4C67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   Dated: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03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</w:t>
                      </w:r>
                      <w:r w:rsidR="00621240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08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-202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73CFC10" w14:textId="2B4CFFE0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6A6C275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</w:t>
      </w:r>
      <w:r w:rsidR="00BE6C7E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</w:t>
      </w:r>
    </w:p>
    <w:p w14:paraId="407145E8" w14:textId="77777777" w:rsidR="00360589" w:rsidRPr="00103253" w:rsidRDefault="00360589" w:rsidP="00BE6C7E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2C66462C" w14:textId="012136BB" w:rsidR="00BE6C7E" w:rsidRDefault="00BE6C7E" w:rsidP="00BE6C7E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BE6C7E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the:</w:t>
      </w:r>
    </w:p>
    <w:p w14:paraId="482032EF" w14:textId="363DD821" w:rsidR="006F2A97" w:rsidRPr="006F2A97" w:rsidRDefault="006F2A97" w:rsidP="006F2A97">
      <w:pPr>
        <w:pStyle w:val="ListParagraph"/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Nodal Officers, Mission YUVA/</w:t>
      </w:r>
      <w:r w:rsidRPr="006F2A97">
        <w:rPr>
          <w:rFonts w:ascii="Tahoma" w:hAnsi="Tahoma" w:cs="Tahoma"/>
          <w:sz w:val="25"/>
          <w:szCs w:val="25"/>
        </w:rPr>
        <w:t xml:space="preserve">Udyam Jagriti </w:t>
      </w:r>
      <w:r>
        <w:rPr>
          <w:rFonts w:ascii="Tahoma" w:hAnsi="Tahoma" w:cs="Tahoma"/>
          <w:sz w:val="25"/>
          <w:szCs w:val="25"/>
        </w:rPr>
        <w:t>for information.</w:t>
      </w:r>
    </w:p>
    <w:p w14:paraId="6A9ED721" w14:textId="2B2D6581" w:rsidR="00BE6C7E" w:rsidRDefault="00BE6C7E" w:rsidP="00BE6C7E">
      <w:pPr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All HOD’s/incharges/</w:t>
      </w:r>
      <w:r w:rsidRPr="00BE6C7E">
        <w:rPr>
          <w:rFonts w:ascii="Tahoma" w:hAnsi="Tahoma" w:cs="Tahoma"/>
          <w:sz w:val="25"/>
          <w:szCs w:val="25"/>
        </w:rPr>
        <w:t>Incharge Academics (1st Semester) – for information and necessary coordination.</w:t>
      </w:r>
    </w:p>
    <w:p w14:paraId="469FE876" w14:textId="0A578915" w:rsidR="006F2A97" w:rsidRPr="00BE6C7E" w:rsidRDefault="006F2A97" w:rsidP="00BE6C7E">
      <w:pPr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All Concerned for Compliance.</w:t>
      </w: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A75CBE">
      <w:headerReference w:type="default" r:id="rId9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26E71" w14:textId="77777777" w:rsidR="00333A34" w:rsidRDefault="00333A34">
      <w:r>
        <w:separator/>
      </w:r>
    </w:p>
  </w:endnote>
  <w:endnote w:type="continuationSeparator" w:id="0">
    <w:p w14:paraId="61C3D849" w14:textId="77777777" w:rsidR="00333A34" w:rsidRDefault="0033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A1DE3" w14:textId="77777777" w:rsidR="00333A34" w:rsidRDefault="00333A34">
      <w:r>
        <w:separator/>
      </w:r>
    </w:p>
  </w:footnote>
  <w:footnote w:type="continuationSeparator" w:id="0">
    <w:p w14:paraId="2ABCACB2" w14:textId="77777777" w:rsidR="00333A34" w:rsidRDefault="00333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2379168">
          <wp:simplePos x="0" y="0"/>
          <wp:positionH relativeFrom="margin">
            <wp:posOffset>-436245</wp:posOffset>
          </wp:positionH>
          <wp:positionV relativeFrom="page">
            <wp:posOffset>429895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94350682" name="Picture 1494350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36EA1CCE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</w:t>
    </w:r>
    <w:r w:rsidR="00BE6C7E">
      <w:rPr>
        <w:sz w:val="20"/>
        <w:szCs w:val="20"/>
      </w:rPr>
      <w:t xml:space="preserve">   </w:t>
    </w:r>
    <w:r>
      <w:rPr>
        <w:sz w:val="20"/>
        <w:szCs w:val="20"/>
      </w:rPr>
      <w:t xml:space="preserve">Email: </w:t>
    </w:r>
    <w:r w:rsidRPr="00BE6C7E">
      <w:rPr>
        <w:sz w:val="20"/>
        <w:szCs w:val="20"/>
      </w:rPr>
      <w:t>kgp</w:t>
    </w:r>
    <w:r w:rsidR="00BE6C7E">
      <w:rPr>
        <w:sz w:val="20"/>
        <w:szCs w:val="20"/>
      </w:rPr>
      <w:t>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93F0E"/>
    <w:multiLevelType w:val="multilevel"/>
    <w:tmpl w:val="7B4C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385565">
    <w:abstractNumId w:val="9"/>
  </w:num>
  <w:num w:numId="2" w16cid:durableId="530805744">
    <w:abstractNumId w:val="7"/>
  </w:num>
  <w:num w:numId="3" w16cid:durableId="1584408542">
    <w:abstractNumId w:val="6"/>
  </w:num>
  <w:num w:numId="4" w16cid:durableId="538206447">
    <w:abstractNumId w:val="5"/>
  </w:num>
  <w:num w:numId="5" w16cid:durableId="791091781">
    <w:abstractNumId w:val="4"/>
  </w:num>
  <w:num w:numId="6" w16cid:durableId="1607999256">
    <w:abstractNumId w:val="8"/>
  </w:num>
  <w:num w:numId="7" w16cid:durableId="713115754">
    <w:abstractNumId w:val="3"/>
  </w:num>
  <w:num w:numId="8" w16cid:durableId="1767730096">
    <w:abstractNumId w:val="2"/>
  </w:num>
  <w:num w:numId="9" w16cid:durableId="1335255166">
    <w:abstractNumId w:val="1"/>
  </w:num>
  <w:num w:numId="10" w16cid:durableId="859972126">
    <w:abstractNumId w:val="0"/>
  </w:num>
  <w:num w:numId="11" w16cid:durableId="1028794007">
    <w:abstractNumId w:val="10"/>
  </w:num>
  <w:num w:numId="12" w16cid:durableId="190798864">
    <w:abstractNumId w:val="11"/>
  </w:num>
  <w:num w:numId="13" w16cid:durableId="10303801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07E00"/>
    <w:rsid w:val="001364FE"/>
    <w:rsid w:val="001368DD"/>
    <w:rsid w:val="00147DB3"/>
    <w:rsid w:val="0015186C"/>
    <w:rsid w:val="001518A5"/>
    <w:rsid w:val="00170095"/>
    <w:rsid w:val="00170E4F"/>
    <w:rsid w:val="001743F4"/>
    <w:rsid w:val="0017744B"/>
    <w:rsid w:val="00187C33"/>
    <w:rsid w:val="001936B7"/>
    <w:rsid w:val="00196AB1"/>
    <w:rsid w:val="001A4C67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3A3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E64E0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1240"/>
    <w:rsid w:val="006264B4"/>
    <w:rsid w:val="006267E9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6F2A97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C663E"/>
    <w:rsid w:val="007E433B"/>
    <w:rsid w:val="007F61ED"/>
    <w:rsid w:val="00801F23"/>
    <w:rsid w:val="008048EF"/>
    <w:rsid w:val="00837632"/>
    <w:rsid w:val="00852AC7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7063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262F0"/>
    <w:rsid w:val="00A32F56"/>
    <w:rsid w:val="00A36028"/>
    <w:rsid w:val="00A75CBE"/>
    <w:rsid w:val="00A91424"/>
    <w:rsid w:val="00AA2C77"/>
    <w:rsid w:val="00AC3FB9"/>
    <w:rsid w:val="00AC702A"/>
    <w:rsid w:val="00AD226F"/>
    <w:rsid w:val="00AF4A4B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E6C7E"/>
    <w:rsid w:val="00BF09A1"/>
    <w:rsid w:val="00C05085"/>
    <w:rsid w:val="00C1593D"/>
    <w:rsid w:val="00C423A8"/>
    <w:rsid w:val="00C44390"/>
    <w:rsid w:val="00C56C7E"/>
    <w:rsid w:val="00C61443"/>
    <w:rsid w:val="00C776A4"/>
    <w:rsid w:val="00C93A8C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E694A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E07E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6F2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2rGMhsGUcMkrdpZlxXldBik1TszkP50O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6</cp:revision>
  <cp:lastPrinted>2026-08-03T12:08:00Z</cp:lastPrinted>
  <dcterms:created xsi:type="dcterms:W3CDTF">2026-08-03T11:58:00Z</dcterms:created>
  <dcterms:modified xsi:type="dcterms:W3CDTF">2026-08-03T12:09:00Z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