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9087D" w14:textId="07C48090" w:rsidR="00723FFC" w:rsidRPr="005C5678" w:rsidRDefault="0050069A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50069A">
        <w:rPr>
          <w:rFonts w:ascii="Tahoma" w:hAnsi="Tahoma" w:cs="Tahoma"/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420EC493" wp14:editId="2C2F1309">
            <wp:simplePos x="0" y="0"/>
            <wp:positionH relativeFrom="margin">
              <wp:posOffset>5419872</wp:posOffset>
            </wp:positionH>
            <wp:positionV relativeFrom="paragraph">
              <wp:posOffset>0</wp:posOffset>
            </wp:positionV>
            <wp:extent cx="614045" cy="678180"/>
            <wp:effectExtent l="0" t="0" r="0" b="7620"/>
            <wp:wrapTight wrapText="bothSides">
              <wp:wrapPolygon edited="0">
                <wp:start x="0" y="0"/>
                <wp:lineTo x="0" y="21236"/>
                <wp:lineTo x="20774" y="21236"/>
                <wp:lineTo x="20774" y="0"/>
                <wp:lineTo x="0" y="0"/>
              </wp:wrapPolygon>
            </wp:wrapTight>
            <wp:docPr id="43626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651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F8A19" w14:textId="6F2D888A" w:rsidR="00B236DE" w:rsidRPr="00ED36F4" w:rsidRDefault="00723FFC" w:rsidP="00ED36F4">
      <w:pPr>
        <w:ind w:left="-450" w:firstLine="90"/>
        <w:jc w:val="both"/>
        <w:rPr>
          <w:rFonts w:ascii="Tahoma" w:hAnsi="Tahoma" w:cs="Tahoma"/>
          <w:b/>
          <w:bCs/>
          <w:sz w:val="36"/>
          <w:szCs w:val="36"/>
        </w:rPr>
      </w:pPr>
      <w:r w:rsidRPr="005C5678">
        <w:rPr>
          <w:rFonts w:ascii="Tahoma" w:hAnsi="Tahoma" w:cs="Tahoma"/>
          <w:sz w:val="26"/>
          <w:szCs w:val="26"/>
        </w:rPr>
        <w:t xml:space="preserve">                             </w:t>
      </w:r>
      <w:r w:rsidR="00CC22D3">
        <w:rPr>
          <w:rFonts w:ascii="Tahoma" w:hAnsi="Tahoma" w:cs="Tahoma"/>
          <w:sz w:val="26"/>
          <w:szCs w:val="26"/>
        </w:rPr>
        <w:t xml:space="preserve">   </w:t>
      </w:r>
      <w:r w:rsidRPr="005C5678">
        <w:rPr>
          <w:rFonts w:ascii="Tahoma" w:hAnsi="Tahoma" w:cs="Tahoma"/>
          <w:sz w:val="26"/>
          <w:szCs w:val="26"/>
        </w:rPr>
        <w:t xml:space="preserve">  </w:t>
      </w:r>
      <w:r w:rsidR="00766B7E" w:rsidRPr="005C5678">
        <w:rPr>
          <w:rFonts w:ascii="Tahoma" w:hAnsi="Tahoma" w:cs="Tahoma"/>
          <w:sz w:val="26"/>
          <w:szCs w:val="26"/>
        </w:rPr>
        <w:t xml:space="preserve">  </w:t>
      </w:r>
      <w:r w:rsidRPr="005C5678">
        <w:rPr>
          <w:rFonts w:ascii="Tahoma" w:hAnsi="Tahoma" w:cs="Tahoma"/>
          <w:b/>
          <w:bCs/>
          <w:sz w:val="36"/>
          <w:szCs w:val="36"/>
        </w:rPr>
        <w:t>NOTICE</w:t>
      </w:r>
    </w:p>
    <w:p w14:paraId="18110550" w14:textId="0BD05DCA" w:rsidR="00B236DE" w:rsidRPr="00B236DE" w:rsidRDefault="00B236DE" w:rsidP="00B236DE">
      <w:pPr>
        <w:ind w:left="-450" w:firstLine="90"/>
        <w:jc w:val="both"/>
        <w:rPr>
          <w:rFonts w:ascii="Tahoma" w:hAnsi="Tahoma" w:cs="Tahoma"/>
          <w:b/>
          <w:bCs/>
          <w:sz w:val="32"/>
          <w:szCs w:val="32"/>
        </w:rPr>
      </w:pPr>
      <w:r w:rsidRPr="00B236DE">
        <w:rPr>
          <w:rFonts w:ascii="Tahoma" w:hAnsi="Tahoma" w:cs="Tahoma"/>
          <w:b/>
          <w:bCs/>
          <w:sz w:val="32"/>
          <w:szCs w:val="32"/>
        </w:rPr>
        <w:t>Subject: Talent Hunt Event - Registration Invitation.</w:t>
      </w:r>
    </w:p>
    <w:p w14:paraId="6FD00A38" w14:textId="22FA804D" w:rsidR="00B236DE" w:rsidRPr="00B236DE" w:rsidRDefault="00B236DE" w:rsidP="00B236DE">
      <w:pPr>
        <w:spacing w:line="276" w:lineRule="auto"/>
        <w:ind w:left="-450"/>
        <w:jc w:val="both"/>
        <w:rPr>
          <w:rFonts w:ascii="Tahoma" w:hAnsi="Tahoma" w:cs="Tahoma"/>
          <w:sz w:val="27"/>
          <w:szCs w:val="27"/>
        </w:rPr>
      </w:pPr>
      <w:r w:rsidRPr="00B236DE">
        <w:rPr>
          <w:rFonts w:ascii="Tahoma" w:hAnsi="Tahoma" w:cs="Tahoma"/>
          <w:sz w:val="27"/>
          <w:szCs w:val="27"/>
        </w:rPr>
        <w:t xml:space="preserve">This is to inform all students of the institution that a </w:t>
      </w:r>
      <w:r w:rsidRPr="00B236DE">
        <w:rPr>
          <w:rFonts w:ascii="Tahoma" w:hAnsi="Tahoma" w:cs="Tahoma"/>
          <w:b/>
          <w:bCs/>
          <w:sz w:val="27"/>
          <w:szCs w:val="27"/>
        </w:rPr>
        <w:t>Talent Hunt Event</w:t>
      </w:r>
      <w:r w:rsidRPr="00B236DE">
        <w:rPr>
          <w:rFonts w:ascii="Tahoma" w:hAnsi="Tahoma" w:cs="Tahoma"/>
          <w:sz w:val="27"/>
          <w:szCs w:val="27"/>
        </w:rPr>
        <w:t xml:space="preserve"> is being </w:t>
      </w:r>
      <w:r w:rsidR="00EE6CFB">
        <w:rPr>
          <w:rFonts w:ascii="Tahoma" w:hAnsi="Tahoma" w:cs="Tahoma"/>
          <w:sz w:val="27"/>
          <w:szCs w:val="27"/>
        </w:rPr>
        <w:t>organised</w:t>
      </w:r>
      <w:r w:rsidRPr="00B236DE">
        <w:rPr>
          <w:rFonts w:ascii="Tahoma" w:hAnsi="Tahoma" w:cs="Tahoma"/>
          <w:sz w:val="27"/>
          <w:szCs w:val="27"/>
        </w:rPr>
        <w:t xml:space="preserve"> </w:t>
      </w:r>
      <w:r w:rsidRPr="00EE6CFB">
        <w:rPr>
          <w:rFonts w:ascii="Tahoma" w:hAnsi="Tahoma" w:cs="Tahoma"/>
          <w:sz w:val="27"/>
          <w:szCs w:val="27"/>
        </w:rPr>
        <w:t xml:space="preserve">in the institution </w:t>
      </w:r>
      <w:r w:rsidRPr="00B236DE">
        <w:rPr>
          <w:rFonts w:ascii="Tahoma" w:hAnsi="Tahoma" w:cs="Tahoma"/>
          <w:sz w:val="27"/>
          <w:szCs w:val="27"/>
        </w:rPr>
        <w:t xml:space="preserve">to showcase and celebrate your unique skills and abilities. We are excited to provide a platform for you to highlight your talents in various fields such as performing arts, sports, </w:t>
      </w:r>
      <w:r w:rsidR="007D609F" w:rsidRPr="00B236DE">
        <w:rPr>
          <w:rFonts w:ascii="Tahoma" w:hAnsi="Tahoma" w:cs="Tahoma"/>
          <w:sz w:val="27"/>
          <w:szCs w:val="27"/>
        </w:rPr>
        <w:t>innovation,</w:t>
      </w:r>
      <w:r w:rsidR="007D609F">
        <w:rPr>
          <w:rFonts w:ascii="Tahoma" w:hAnsi="Tahoma" w:cs="Tahoma"/>
          <w:sz w:val="27"/>
          <w:szCs w:val="27"/>
        </w:rPr>
        <w:t xml:space="preserve"> music, </w:t>
      </w:r>
      <w:r w:rsidR="007D609F" w:rsidRPr="00B236DE">
        <w:rPr>
          <w:rFonts w:ascii="Tahoma" w:hAnsi="Tahoma" w:cs="Tahoma"/>
          <w:sz w:val="27"/>
          <w:szCs w:val="27"/>
        </w:rPr>
        <w:t>literature</w:t>
      </w:r>
      <w:r w:rsidRPr="00B236DE">
        <w:rPr>
          <w:rFonts w:ascii="Tahoma" w:hAnsi="Tahoma" w:cs="Tahoma"/>
          <w:sz w:val="27"/>
          <w:szCs w:val="27"/>
        </w:rPr>
        <w:t xml:space="preserve">, and </w:t>
      </w:r>
      <w:r w:rsidRPr="00EE6CFB">
        <w:rPr>
          <w:rFonts w:ascii="Tahoma" w:hAnsi="Tahoma" w:cs="Tahoma"/>
          <w:sz w:val="27"/>
          <w:szCs w:val="27"/>
        </w:rPr>
        <w:t>more. Prizes and Certificates will be provided.</w:t>
      </w:r>
    </w:p>
    <w:p w14:paraId="3E469B9D" w14:textId="1317768F" w:rsidR="00B236DE" w:rsidRPr="00B236DE" w:rsidRDefault="00B236DE" w:rsidP="00B236DE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B236DE">
        <w:rPr>
          <w:rFonts w:ascii="Tahoma" w:hAnsi="Tahoma" w:cs="Tahoma"/>
          <w:b/>
          <w:bCs/>
          <w:sz w:val="27"/>
          <w:szCs w:val="27"/>
        </w:rPr>
        <w:t>How to Register:</w:t>
      </w:r>
    </w:p>
    <w:p w14:paraId="4E4D1795" w14:textId="5BA4D300" w:rsidR="00B236DE" w:rsidRPr="00EE6CFB" w:rsidRDefault="00EE6CFB" w:rsidP="002E4243">
      <w:pPr>
        <w:numPr>
          <w:ilvl w:val="0"/>
          <w:numId w:val="16"/>
        </w:numPr>
        <w:tabs>
          <w:tab w:val="clear" w:pos="360"/>
          <w:tab w:val="left" w:pos="-90"/>
          <w:tab w:val="num" w:pos="720"/>
        </w:tabs>
        <w:ind w:hanging="720"/>
        <w:jc w:val="both"/>
        <w:rPr>
          <w:rFonts w:ascii="Tahoma" w:hAnsi="Tahoma" w:cs="Tahoma"/>
          <w:sz w:val="27"/>
          <w:szCs w:val="27"/>
        </w:rPr>
      </w:pPr>
      <w:r w:rsidRPr="00EE6CFB">
        <w:rPr>
          <w:noProof/>
          <w:sz w:val="27"/>
          <w:szCs w:val="27"/>
        </w:rPr>
        <w:drawing>
          <wp:anchor distT="0" distB="0" distL="114300" distR="114300" simplePos="0" relativeHeight="251661312" behindDoc="1" locked="0" layoutInCell="1" allowOverlap="1" wp14:anchorId="106977CC" wp14:editId="3C28F77F">
            <wp:simplePos x="0" y="0"/>
            <wp:positionH relativeFrom="column">
              <wp:posOffset>5076581</wp:posOffset>
            </wp:positionH>
            <wp:positionV relativeFrom="paragraph">
              <wp:posOffset>329175</wp:posOffset>
            </wp:positionV>
            <wp:extent cx="1047750" cy="1047750"/>
            <wp:effectExtent l="38100" t="38100" r="38100" b="38100"/>
            <wp:wrapTight wrapText="bothSides">
              <wp:wrapPolygon edited="0">
                <wp:start x="-785" y="-785"/>
                <wp:lineTo x="-785" y="21993"/>
                <wp:lineTo x="21993" y="21993"/>
                <wp:lineTo x="21993" y="-785"/>
                <wp:lineTo x="-785" y="-785"/>
              </wp:wrapPolygon>
            </wp:wrapTight>
            <wp:docPr id="81291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6DE" w:rsidRPr="00B236DE">
        <w:rPr>
          <w:rFonts w:ascii="Tahoma" w:hAnsi="Tahoma" w:cs="Tahoma"/>
          <w:sz w:val="27"/>
          <w:szCs w:val="27"/>
        </w:rPr>
        <w:t xml:space="preserve">Fill out the details in the provided </w:t>
      </w:r>
      <w:r w:rsidR="00B236DE" w:rsidRPr="00B236DE">
        <w:rPr>
          <w:rFonts w:ascii="Tahoma" w:hAnsi="Tahoma" w:cs="Tahoma"/>
          <w:b/>
          <w:bCs/>
          <w:sz w:val="27"/>
          <w:szCs w:val="27"/>
        </w:rPr>
        <w:t>Google Form</w:t>
      </w:r>
      <w:r w:rsidR="00B236DE" w:rsidRPr="00B236DE">
        <w:rPr>
          <w:rFonts w:ascii="Tahoma" w:hAnsi="Tahoma" w:cs="Tahoma"/>
          <w:sz w:val="27"/>
          <w:szCs w:val="27"/>
        </w:rPr>
        <w:t xml:space="preserve"> using the link below: </w:t>
      </w:r>
      <w:hyperlink r:id="rId9" w:history="1">
        <w:r w:rsidR="00B236DE" w:rsidRPr="00EE6CFB">
          <w:rPr>
            <w:rStyle w:val="Hyperlink"/>
            <w:rFonts w:ascii="Tahoma" w:hAnsi="Tahoma" w:cs="Tahoma"/>
            <w:i/>
            <w:iCs/>
            <w:sz w:val="27"/>
            <w:szCs w:val="27"/>
          </w:rPr>
          <w:t>https://forms.gle/28bZyJTNndUwgPLD8</w:t>
        </w:r>
      </w:hyperlink>
      <w:r w:rsidR="00B236DE" w:rsidRPr="00B236DE">
        <w:rPr>
          <w:rFonts w:ascii="Tahoma" w:hAnsi="Tahoma" w:cs="Tahoma"/>
          <w:i/>
          <w:iCs/>
          <w:sz w:val="27"/>
          <w:szCs w:val="27"/>
        </w:rPr>
        <w:t>,</w:t>
      </w:r>
      <w:r w:rsidR="00B236DE" w:rsidRPr="00EE6CFB">
        <w:rPr>
          <w:rFonts w:ascii="Tahoma" w:hAnsi="Tahoma" w:cs="Tahoma"/>
          <w:i/>
          <w:iCs/>
          <w:sz w:val="27"/>
          <w:szCs w:val="27"/>
        </w:rPr>
        <w:t xml:space="preserve"> or </w:t>
      </w:r>
      <w:r w:rsidR="00B236DE" w:rsidRPr="00B236DE">
        <w:rPr>
          <w:rFonts w:ascii="Tahoma" w:hAnsi="Tahoma" w:cs="Tahoma"/>
          <w:i/>
          <w:iCs/>
          <w:sz w:val="27"/>
          <w:szCs w:val="27"/>
        </w:rPr>
        <w:t xml:space="preserve">scan the QR code </w:t>
      </w:r>
    </w:p>
    <w:p w14:paraId="39E8EB03" w14:textId="5C30898A" w:rsidR="00B236DE" w:rsidRPr="00EE6CFB" w:rsidRDefault="00B236DE" w:rsidP="00B236DE">
      <w:pPr>
        <w:tabs>
          <w:tab w:val="left" w:pos="-90"/>
          <w:tab w:val="num" w:pos="720"/>
        </w:tabs>
        <w:ind w:left="360"/>
        <w:jc w:val="both"/>
        <w:rPr>
          <w:rFonts w:ascii="Tahoma" w:hAnsi="Tahoma" w:cs="Tahoma"/>
          <w:sz w:val="27"/>
          <w:szCs w:val="27"/>
        </w:rPr>
      </w:pPr>
    </w:p>
    <w:p w14:paraId="2C16CAD7" w14:textId="505B9DDA" w:rsidR="00B236DE" w:rsidRPr="00EE6CFB" w:rsidRDefault="00B236DE" w:rsidP="00B236DE">
      <w:pPr>
        <w:tabs>
          <w:tab w:val="left" w:pos="-90"/>
          <w:tab w:val="num" w:pos="720"/>
        </w:tabs>
        <w:ind w:left="360"/>
        <w:jc w:val="both"/>
        <w:rPr>
          <w:rFonts w:ascii="Tahoma" w:hAnsi="Tahoma" w:cs="Tahoma"/>
          <w:sz w:val="27"/>
          <w:szCs w:val="27"/>
        </w:rPr>
      </w:pPr>
    </w:p>
    <w:p w14:paraId="4EF800CC" w14:textId="0A0548BF" w:rsidR="00B236DE" w:rsidRPr="00EE6CFB" w:rsidRDefault="00B236DE" w:rsidP="00B236DE">
      <w:pPr>
        <w:tabs>
          <w:tab w:val="left" w:pos="-90"/>
          <w:tab w:val="num" w:pos="720"/>
        </w:tabs>
        <w:ind w:left="360"/>
        <w:jc w:val="both"/>
        <w:rPr>
          <w:rFonts w:ascii="Tahoma" w:hAnsi="Tahoma" w:cs="Tahoma"/>
          <w:sz w:val="27"/>
          <w:szCs w:val="27"/>
        </w:rPr>
      </w:pPr>
    </w:p>
    <w:p w14:paraId="73781E19" w14:textId="77777777" w:rsidR="00B236DE" w:rsidRPr="00EE6CFB" w:rsidRDefault="00B236DE" w:rsidP="00B236DE">
      <w:pPr>
        <w:tabs>
          <w:tab w:val="left" w:pos="-90"/>
          <w:tab w:val="num" w:pos="720"/>
        </w:tabs>
        <w:jc w:val="both"/>
        <w:rPr>
          <w:rFonts w:ascii="Tahoma" w:hAnsi="Tahoma" w:cs="Tahoma"/>
          <w:sz w:val="27"/>
          <w:szCs w:val="27"/>
        </w:rPr>
      </w:pPr>
    </w:p>
    <w:p w14:paraId="24D78076" w14:textId="77777777" w:rsidR="00B236DE" w:rsidRPr="00EE6CFB" w:rsidRDefault="00B236DE" w:rsidP="00B236DE">
      <w:pPr>
        <w:tabs>
          <w:tab w:val="left" w:pos="-90"/>
          <w:tab w:val="num" w:pos="720"/>
        </w:tabs>
        <w:jc w:val="both"/>
        <w:rPr>
          <w:rFonts w:ascii="Tahoma" w:hAnsi="Tahoma" w:cs="Tahoma"/>
          <w:sz w:val="27"/>
          <w:szCs w:val="27"/>
        </w:rPr>
      </w:pPr>
    </w:p>
    <w:p w14:paraId="07590380" w14:textId="0F8CEECA" w:rsidR="00B236DE" w:rsidRPr="00EE6CFB" w:rsidRDefault="00B236DE" w:rsidP="00ED36F4">
      <w:pPr>
        <w:pStyle w:val="ListParagraph"/>
        <w:numPr>
          <w:ilvl w:val="0"/>
          <w:numId w:val="16"/>
        </w:numPr>
        <w:ind w:left="-90" w:hanging="27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After submitting the form, kindly contact your respective </w:t>
      </w:r>
      <w:r w:rsidRPr="00EE6CFB">
        <w:rPr>
          <w:rFonts w:ascii="Tahoma" w:hAnsi="Tahoma" w:cs="Tahoma"/>
          <w:b/>
          <w:bCs/>
          <w:sz w:val="27"/>
          <w:szCs w:val="27"/>
        </w:rPr>
        <w:t>Head of Department (HOD) or In-Charge</w:t>
      </w:r>
      <w:r w:rsidRPr="00EE6CFB">
        <w:rPr>
          <w:rFonts w:ascii="Tahoma" w:hAnsi="Tahoma" w:cs="Tahoma"/>
          <w:sz w:val="27"/>
          <w:szCs w:val="27"/>
        </w:rPr>
        <w:t xml:space="preserve"> </w:t>
      </w:r>
      <w:r w:rsidR="00ED36F4" w:rsidRPr="00EE6CFB">
        <w:rPr>
          <w:rFonts w:ascii="Tahoma" w:hAnsi="Tahoma" w:cs="Tahoma"/>
          <w:sz w:val="27"/>
          <w:szCs w:val="27"/>
        </w:rPr>
        <w:t xml:space="preserve">or Ms. Tooba Shah, Foreman Engr/Incharge Workshop </w:t>
      </w:r>
      <w:r w:rsidRPr="00EE6CFB">
        <w:rPr>
          <w:rFonts w:ascii="Tahoma" w:hAnsi="Tahoma" w:cs="Tahoma"/>
          <w:sz w:val="27"/>
          <w:szCs w:val="27"/>
        </w:rPr>
        <w:t>for further guidance, approval, and coordination.</w:t>
      </w:r>
    </w:p>
    <w:p w14:paraId="7CE7FF1E" w14:textId="39144D0A" w:rsidR="00B236DE" w:rsidRPr="00B236DE" w:rsidRDefault="00B236DE" w:rsidP="00B236DE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B236DE">
        <w:rPr>
          <w:rFonts w:ascii="Tahoma" w:hAnsi="Tahoma" w:cs="Tahoma"/>
          <w:sz w:val="27"/>
          <w:szCs w:val="27"/>
        </w:rPr>
        <w:t>This is a golden opportunity to express yourself and contribute to the vibrant culture of our institution. We encourage all talented students to participate actively.</w:t>
      </w:r>
    </w:p>
    <w:p w14:paraId="14E09264" w14:textId="77777777" w:rsidR="00B236DE" w:rsidRPr="00EE6CFB" w:rsidRDefault="00B236DE" w:rsidP="00B236DE">
      <w:pPr>
        <w:ind w:left="-450"/>
        <w:jc w:val="both"/>
        <w:rPr>
          <w:rFonts w:ascii="Tahoma" w:hAnsi="Tahoma" w:cs="Tahoma"/>
          <w:sz w:val="27"/>
          <w:szCs w:val="27"/>
        </w:rPr>
      </w:pPr>
    </w:p>
    <w:p w14:paraId="4AEA166F" w14:textId="0004A8FE" w:rsidR="00E17578" w:rsidRDefault="00B236DE" w:rsidP="00B236DE">
      <w:pPr>
        <w:ind w:left="-450" w:firstLine="90"/>
        <w:jc w:val="both"/>
        <w:rPr>
          <w:rFonts w:ascii="Tahoma" w:hAnsi="Tahoma" w:cs="Tahoma"/>
          <w:b/>
          <w:bCs/>
          <w:i/>
          <w:iCs/>
          <w:color w:val="7030A0"/>
          <w:sz w:val="27"/>
          <w:szCs w:val="27"/>
        </w:rPr>
      </w:pPr>
      <w:r w:rsidRPr="00B236DE">
        <w:rPr>
          <w:rFonts w:ascii="Tahoma" w:hAnsi="Tahoma" w:cs="Tahoma"/>
          <w:b/>
          <w:bCs/>
          <w:i/>
          <w:iCs/>
          <w:color w:val="7030A0"/>
          <w:sz w:val="27"/>
          <w:szCs w:val="27"/>
        </w:rPr>
        <w:t>Let's unleash your potential!</w:t>
      </w:r>
    </w:p>
    <w:p w14:paraId="2F2A98D8" w14:textId="77777777" w:rsidR="00EE6CFB" w:rsidRPr="00EE6CFB" w:rsidRDefault="00EE6CFB" w:rsidP="00B236DE">
      <w:pPr>
        <w:ind w:left="-450" w:firstLine="90"/>
        <w:jc w:val="both"/>
        <w:rPr>
          <w:rFonts w:ascii="Tahoma" w:hAnsi="Tahoma" w:cs="Tahoma"/>
          <w:i/>
          <w:iCs/>
          <w:color w:val="7030A0"/>
          <w:sz w:val="27"/>
          <w:szCs w:val="27"/>
        </w:rPr>
      </w:pPr>
    </w:p>
    <w:p w14:paraId="116B86D4" w14:textId="3F374EB4" w:rsidR="00E17578" w:rsidRPr="00EE6CFB" w:rsidRDefault="00E17578" w:rsidP="00E17578">
      <w:pPr>
        <w:ind w:left="-450"/>
        <w:jc w:val="both"/>
        <w:rPr>
          <w:rFonts w:ascii="Tahoma" w:hAnsi="Tahoma" w:cs="Tahoma"/>
          <w:sz w:val="27"/>
          <w:szCs w:val="27"/>
        </w:rPr>
      </w:pPr>
    </w:p>
    <w:p w14:paraId="40F7DEA0" w14:textId="2844D28B" w:rsidR="00103253" w:rsidRPr="00EE6CFB" w:rsidRDefault="00773DD4" w:rsidP="00E17578">
      <w:pPr>
        <w:spacing w:line="276" w:lineRule="auto"/>
        <w:ind w:left="-45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F8066B5">
                <wp:simplePos x="0" y="0"/>
                <wp:positionH relativeFrom="column">
                  <wp:posOffset>-276860</wp:posOffset>
                </wp:positionH>
                <wp:positionV relativeFrom="paragraph">
                  <wp:posOffset>263574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23484B34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372E7D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73DD4"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/Estt/2025/</w:t>
                            </w:r>
                            <w:r w:rsidR="00086CB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CC22D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40</w:t>
                            </w:r>
                            <w:r w:rsidR="00B236DE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1C627E83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EF5D47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5C567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8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B511B5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1.8pt;margin-top:20.7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23484B34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="00372E7D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="00773DD4"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/Estt/2025/</w:t>
                      </w:r>
                      <w:r w:rsidR="00086CB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CC22D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40</w:t>
                      </w:r>
                      <w:r w:rsidR="00B236DE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1C627E83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EF5D47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5C567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8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B511B5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10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E2E3BFF" w14:textId="7CBAE089" w:rsidR="00723FFC" w:rsidRPr="00EE6CFB" w:rsidRDefault="00723FFC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7A79D665" w14:textId="203E749A" w:rsidR="00723FFC" w:rsidRPr="00EE6CFB" w:rsidRDefault="00723FFC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273CFC10" w14:textId="659DAC69" w:rsidR="00271BD9" w:rsidRPr="00EE6CFB" w:rsidRDefault="00271BD9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               </w:t>
      </w:r>
      <w:r w:rsidR="00F55221" w:rsidRPr="00EE6CFB">
        <w:rPr>
          <w:rFonts w:ascii="Tahoma" w:hAnsi="Tahoma" w:cs="Tahoma"/>
          <w:sz w:val="27"/>
          <w:szCs w:val="27"/>
        </w:rPr>
        <w:t xml:space="preserve">  </w:t>
      </w:r>
      <w:r w:rsidRPr="00EE6CFB">
        <w:rPr>
          <w:rFonts w:ascii="Tahoma" w:hAnsi="Tahoma" w:cs="Tahoma"/>
          <w:sz w:val="27"/>
          <w:szCs w:val="27"/>
        </w:rPr>
        <w:t xml:space="preserve">   </w:t>
      </w:r>
      <w:r w:rsidR="00247F81" w:rsidRPr="00EE6CFB">
        <w:rPr>
          <w:rFonts w:ascii="Tahoma" w:hAnsi="Tahoma" w:cs="Tahoma"/>
          <w:sz w:val="27"/>
          <w:szCs w:val="27"/>
        </w:rPr>
        <w:t>Principal</w:t>
      </w:r>
      <w:r w:rsidRPr="00EE6CFB">
        <w:rPr>
          <w:rFonts w:ascii="Tahoma" w:hAnsi="Tahoma" w:cs="Tahoma"/>
          <w:sz w:val="27"/>
          <w:szCs w:val="27"/>
        </w:rPr>
        <w:t xml:space="preserve"> </w:t>
      </w:r>
    </w:p>
    <w:p w14:paraId="6495290F" w14:textId="510C2730" w:rsidR="00247F81" w:rsidRPr="00EE6CFB" w:rsidRDefault="00247F81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  Kashmir Government Polytechnic College</w:t>
      </w:r>
    </w:p>
    <w:p w14:paraId="1A5DDE5B" w14:textId="3296B2E4" w:rsidR="00271BD9" w:rsidRPr="00EE6CFB" w:rsidRDefault="00247F81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                    Srinaga</w:t>
      </w:r>
      <w:r w:rsidR="00271BD9" w:rsidRPr="00EE6CFB">
        <w:rPr>
          <w:rFonts w:ascii="Tahoma" w:hAnsi="Tahoma" w:cs="Tahoma"/>
          <w:sz w:val="27"/>
          <w:szCs w:val="27"/>
        </w:rPr>
        <w:t>r</w:t>
      </w:r>
    </w:p>
    <w:p w14:paraId="37784087" w14:textId="77777777" w:rsidR="00372E7D" w:rsidRDefault="00372E7D" w:rsidP="005C5678">
      <w:pPr>
        <w:jc w:val="both"/>
        <w:rPr>
          <w:rFonts w:ascii="Tahoma" w:hAnsi="Tahoma" w:cs="Tahoma"/>
          <w:sz w:val="27"/>
          <w:szCs w:val="27"/>
        </w:rPr>
      </w:pPr>
    </w:p>
    <w:p w14:paraId="1E1E124C" w14:textId="77777777" w:rsidR="00EE6CFB" w:rsidRPr="00EE6CFB" w:rsidRDefault="00EE6CFB" w:rsidP="005C5678">
      <w:pPr>
        <w:jc w:val="both"/>
        <w:rPr>
          <w:rFonts w:ascii="Tahoma" w:hAnsi="Tahoma" w:cs="Tahoma"/>
          <w:sz w:val="27"/>
          <w:szCs w:val="27"/>
        </w:rPr>
      </w:pPr>
    </w:p>
    <w:p w14:paraId="0655FD64" w14:textId="18160B09" w:rsidR="00372E7D" w:rsidRPr="00EE6CFB" w:rsidRDefault="00372E7D" w:rsidP="00372E7D">
      <w:pPr>
        <w:ind w:left="-450" w:firstLine="90"/>
        <w:jc w:val="both"/>
        <w:rPr>
          <w:rFonts w:ascii="Tahoma" w:hAnsi="Tahoma" w:cs="Tahoma"/>
          <w:b/>
          <w:bCs/>
          <w:sz w:val="27"/>
          <w:szCs w:val="27"/>
        </w:rPr>
      </w:pPr>
      <w:r w:rsidRPr="00EE6CFB">
        <w:rPr>
          <w:rFonts w:ascii="Tahoma" w:hAnsi="Tahoma" w:cs="Tahoma"/>
          <w:b/>
          <w:bCs/>
          <w:sz w:val="27"/>
          <w:szCs w:val="27"/>
        </w:rPr>
        <w:t>Copy to the:</w:t>
      </w:r>
    </w:p>
    <w:p w14:paraId="03993133" w14:textId="05274B00" w:rsidR="00271BD9" w:rsidRPr="00EE6CFB" w:rsidRDefault="00372E7D" w:rsidP="005C5678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>1.</w:t>
      </w:r>
      <w:r w:rsidR="005C5678" w:rsidRPr="00EE6CFB">
        <w:rPr>
          <w:rFonts w:ascii="Tahoma" w:hAnsi="Tahoma" w:cs="Tahoma"/>
          <w:sz w:val="27"/>
          <w:szCs w:val="27"/>
        </w:rPr>
        <w:t>All Concerned for Compliance.</w:t>
      </w:r>
      <w:r w:rsidR="00271BD9" w:rsidRPr="00EE6CFB">
        <w:rPr>
          <w:rFonts w:ascii="Tahoma" w:hAnsi="Tahoma" w:cs="Tahoma"/>
          <w:sz w:val="27"/>
          <w:szCs w:val="27"/>
        </w:rPr>
        <w:t xml:space="preserve">                                                                </w:t>
      </w:r>
    </w:p>
    <w:p w14:paraId="4169F4C8" w14:textId="796BE3CE" w:rsidR="00CB0652" w:rsidRPr="00EE6CFB" w:rsidRDefault="00CB0652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407145E8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5493BDBB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6"/>
          <w:szCs w:val="26"/>
        </w:rPr>
      </w:pPr>
    </w:p>
    <w:p w14:paraId="42E290B7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08D697E6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6A8C05C6" w14:textId="77777777" w:rsidR="00B14580" w:rsidRPr="005C5678" w:rsidRDefault="00B14580">
      <w:pPr>
        <w:rPr>
          <w:sz w:val="26"/>
          <w:szCs w:val="26"/>
        </w:rPr>
      </w:pPr>
    </w:p>
    <w:sectPr w:rsidR="00B14580" w:rsidRPr="005C5678" w:rsidSect="00B236DE">
      <w:headerReference w:type="default" r:id="rId10"/>
      <w:pgSz w:w="11906" w:h="16838"/>
      <w:pgMar w:top="797" w:right="65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9B0AF" w14:textId="77777777" w:rsidR="009E5A98" w:rsidRDefault="009E5A98">
      <w:r>
        <w:separator/>
      </w:r>
    </w:p>
  </w:endnote>
  <w:endnote w:type="continuationSeparator" w:id="0">
    <w:p w14:paraId="3A664BC1" w14:textId="77777777" w:rsidR="009E5A98" w:rsidRDefault="009E5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5431B" w14:textId="77777777" w:rsidR="009E5A98" w:rsidRDefault="009E5A98">
      <w:r>
        <w:separator/>
      </w:r>
    </w:p>
  </w:footnote>
  <w:footnote w:type="continuationSeparator" w:id="0">
    <w:p w14:paraId="1AECAEAA" w14:textId="77777777" w:rsidR="009E5A98" w:rsidRDefault="009E5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88746133" name="Picture 988746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476014"/>
    <w:multiLevelType w:val="multilevel"/>
    <w:tmpl w:val="5CF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82372"/>
    <w:multiLevelType w:val="multilevel"/>
    <w:tmpl w:val="F0BA8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51289"/>
    <w:multiLevelType w:val="multilevel"/>
    <w:tmpl w:val="AAF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B190D"/>
    <w:multiLevelType w:val="multilevel"/>
    <w:tmpl w:val="8CE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4"/>
  </w:num>
  <w:num w:numId="14">
    <w:abstractNumId w:val="10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74335"/>
    <w:rsid w:val="00082091"/>
    <w:rsid w:val="00086CB1"/>
    <w:rsid w:val="000970B5"/>
    <w:rsid w:val="00097516"/>
    <w:rsid w:val="000B76C4"/>
    <w:rsid w:val="000C5610"/>
    <w:rsid w:val="000E6552"/>
    <w:rsid w:val="000F334E"/>
    <w:rsid w:val="000F3A4F"/>
    <w:rsid w:val="000F59AC"/>
    <w:rsid w:val="00103253"/>
    <w:rsid w:val="001221CA"/>
    <w:rsid w:val="001301FD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1887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2E7D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44B97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0069A"/>
    <w:rsid w:val="005149B1"/>
    <w:rsid w:val="005274C6"/>
    <w:rsid w:val="005511E0"/>
    <w:rsid w:val="005647F2"/>
    <w:rsid w:val="005662D1"/>
    <w:rsid w:val="00573A09"/>
    <w:rsid w:val="005772BE"/>
    <w:rsid w:val="00590E9E"/>
    <w:rsid w:val="005966EF"/>
    <w:rsid w:val="005A3418"/>
    <w:rsid w:val="005A4526"/>
    <w:rsid w:val="005C1B16"/>
    <w:rsid w:val="005C5678"/>
    <w:rsid w:val="005E278F"/>
    <w:rsid w:val="005E53D0"/>
    <w:rsid w:val="006002EB"/>
    <w:rsid w:val="006128EF"/>
    <w:rsid w:val="006149E9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263D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73DD4"/>
    <w:rsid w:val="00776FC3"/>
    <w:rsid w:val="00780DCF"/>
    <w:rsid w:val="00791CC2"/>
    <w:rsid w:val="007A1AA9"/>
    <w:rsid w:val="007C2C59"/>
    <w:rsid w:val="007D609F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A0118"/>
    <w:rsid w:val="009C600F"/>
    <w:rsid w:val="009D3723"/>
    <w:rsid w:val="009E04F2"/>
    <w:rsid w:val="009E5A98"/>
    <w:rsid w:val="009F0893"/>
    <w:rsid w:val="00A03B7B"/>
    <w:rsid w:val="00A200C9"/>
    <w:rsid w:val="00A250D5"/>
    <w:rsid w:val="00A32F56"/>
    <w:rsid w:val="00A36028"/>
    <w:rsid w:val="00A46457"/>
    <w:rsid w:val="00A91424"/>
    <w:rsid w:val="00A963E6"/>
    <w:rsid w:val="00AA2C77"/>
    <w:rsid w:val="00AA4EDC"/>
    <w:rsid w:val="00AC3FB9"/>
    <w:rsid w:val="00AC702A"/>
    <w:rsid w:val="00AD226F"/>
    <w:rsid w:val="00AE03F4"/>
    <w:rsid w:val="00B13A52"/>
    <w:rsid w:val="00B14580"/>
    <w:rsid w:val="00B236DE"/>
    <w:rsid w:val="00B24CF4"/>
    <w:rsid w:val="00B26993"/>
    <w:rsid w:val="00B4570C"/>
    <w:rsid w:val="00B511B5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C4327"/>
    <w:rsid w:val="00C05085"/>
    <w:rsid w:val="00C1593D"/>
    <w:rsid w:val="00C237D9"/>
    <w:rsid w:val="00C30934"/>
    <w:rsid w:val="00C44390"/>
    <w:rsid w:val="00C50092"/>
    <w:rsid w:val="00C56C7E"/>
    <w:rsid w:val="00C63961"/>
    <w:rsid w:val="00C776A4"/>
    <w:rsid w:val="00CA2C6C"/>
    <w:rsid w:val="00CB0652"/>
    <w:rsid w:val="00CB165C"/>
    <w:rsid w:val="00CC0600"/>
    <w:rsid w:val="00CC22D3"/>
    <w:rsid w:val="00CC78AC"/>
    <w:rsid w:val="00CF7953"/>
    <w:rsid w:val="00D03BFB"/>
    <w:rsid w:val="00D04AC6"/>
    <w:rsid w:val="00D06A79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17578"/>
    <w:rsid w:val="00E265C7"/>
    <w:rsid w:val="00E64C21"/>
    <w:rsid w:val="00E744D7"/>
    <w:rsid w:val="00E75ABB"/>
    <w:rsid w:val="00EA44F7"/>
    <w:rsid w:val="00EC24C6"/>
    <w:rsid w:val="00ED36F4"/>
    <w:rsid w:val="00EE6CFB"/>
    <w:rsid w:val="00EF2933"/>
    <w:rsid w:val="00EF5D47"/>
    <w:rsid w:val="00F05146"/>
    <w:rsid w:val="00F1115D"/>
    <w:rsid w:val="00F15ECC"/>
    <w:rsid w:val="00F3513C"/>
    <w:rsid w:val="00F43979"/>
    <w:rsid w:val="00F465C5"/>
    <w:rsid w:val="00F5180D"/>
    <w:rsid w:val="00F51B21"/>
    <w:rsid w:val="00F51D87"/>
    <w:rsid w:val="00F52DA3"/>
    <w:rsid w:val="00F55221"/>
    <w:rsid w:val="00F7432D"/>
    <w:rsid w:val="00F8455C"/>
    <w:rsid w:val="00F964A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23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orms.gle/28bZyJTNndUwgPLD8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8</cp:revision>
  <cp:lastPrinted>2025-10-19T06:03:00Z</cp:lastPrinted>
  <dcterms:created xsi:type="dcterms:W3CDTF">2025-10-18T13:11:00Z</dcterms:created>
  <dcterms:modified xsi:type="dcterms:W3CDTF">2025-10-19T06:03:00Z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