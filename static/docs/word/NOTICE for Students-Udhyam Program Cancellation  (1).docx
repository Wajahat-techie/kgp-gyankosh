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1997EEF7" w14:textId="1476E5A6" w:rsidR="006F2A97" w:rsidRDefault="00BE6C7E" w:rsidP="006F2A97">
      <w:pPr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Pr="006F2A97">
        <w:rPr>
          <w:rFonts w:ascii="Tahoma" w:hAnsi="Tahoma" w:cs="Tahoma"/>
          <w:b/>
          <w:bCs/>
          <w:sz w:val="40"/>
          <w:szCs w:val="40"/>
        </w:rPr>
        <w:t>NOTICE</w:t>
      </w:r>
    </w:p>
    <w:p w14:paraId="61155C7D" w14:textId="77777777" w:rsidR="003E1096" w:rsidRPr="003E1096" w:rsidRDefault="003E1096" w:rsidP="006F2A97">
      <w:pPr>
        <w:rPr>
          <w:rFonts w:ascii="Tahoma" w:hAnsi="Tahoma" w:cs="Tahoma"/>
          <w:b/>
          <w:bCs/>
          <w:sz w:val="28"/>
          <w:szCs w:val="28"/>
        </w:rPr>
      </w:pPr>
    </w:p>
    <w:p w14:paraId="18760933" w14:textId="77777777" w:rsidR="003E1096" w:rsidRDefault="003E1096" w:rsidP="003E1096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 xml:space="preserve">All 1st Semester (newly enrolled) students and 6th Semester (pass-out) students of this institution are hereby informed that the Udyam Jagriti 5.0 – UT-wide Student Entrepreneurship Hackathon programme under Mission YUVA, </w:t>
      </w:r>
      <w:r w:rsidRPr="003E1096">
        <w:rPr>
          <w:rFonts w:ascii="Tahoma" w:hAnsi="Tahoma" w:cs="Tahoma"/>
          <w:b/>
          <w:bCs/>
          <w:sz w:val="28"/>
          <w:szCs w:val="28"/>
        </w:rPr>
        <w:t>which was scheduled to be held on 05-08-2026, has been cancelled due to administrative reasons.</w:t>
      </w:r>
    </w:p>
    <w:p w14:paraId="7A33DCEE" w14:textId="4EBBDF65" w:rsidR="003E1096" w:rsidRPr="003E1096" w:rsidRDefault="003E1096" w:rsidP="003E1096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The next date for the programme will be communicated later.</w:t>
      </w:r>
    </w:p>
    <w:p w14:paraId="32AF904C" w14:textId="77777777" w:rsidR="003E1096" w:rsidRPr="003E1096" w:rsidRDefault="003E1096" w:rsidP="003E1096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In view of the above, no student is required to visit the college tomorrow i.e. 06-08-2026.</w:t>
      </w:r>
    </w:p>
    <w:p w14:paraId="143F7493" w14:textId="77777777" w:rsidR="003E1096" w:rsidRPr="003E1096" w:rsidRDefault="003E1096" w:rsidP="003E1096">
      <w:pPr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All concerned students are directed to take note of the same and act accordingly.</w:t>
      </w:r>
    </w:p>
    <w:p w14:paraId="373B21B9" w14:textId="77777777" w:rsidR="00A75CBE" w:rsidRPr="003E1096" w:rsidRDefault="00A75CBE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F3868C8" w14:textId="77777777" w:rsidR="001A4C6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5A0E3AA" w14:textId="77777777" w:rsidR="001A4C67" w:rsidRPr="006F2A9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B844282" w14:textId="0EDD9932" w:rsidR="00BE6C7E" w:rsidRPr="00BE6C7E" w:rsidRDefault="006F2A97" w:rsidP="00BE6C7E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E6DA71" wp14:editId="6647D39A">
            <wp:simplePos x="0" y="0"/>
            <wp:positionH relativeFrom="column">
              <wp:posOffset>3752850</wp:posOffset>
            </wp:positionH>
            <wp:positionV relativeFrom="paragraph">
              <wp:posOffset>5715</wp:posOffset>
            </wp:positionV>
            <wp:extent cx="1777631" cy="952500"/>
            <wp:effectExtent l="0" t="0" r="0" b="0"/>
            <wp:wrapTight wrapText="bothSides">
              <wp:wrapPolygon edited="0">
                <wp:start x="13196" y="0"/>
                <wp:lineTo x="8566" y="864"/>
                <wp:lineTo x="2084" y="5184"/>
                <wp:lineTo x="2084" y="7344"/>
                <wp:lineTo x="0" y="12096"/>
                <wp:lineTo x="0" y="13824"/>
                <wp:lineTo x="6714" y="14256"/>
                <wp:lineTo x="6945" y="21168"/>
                <wp:lineTo x="8103" y="21168"/>
                <wp:lineTo x="8334" y="20736"/>
                <wp:lineTo x="9723" y="14256"/>
                <wp:lineTo x="15743" y="7344"/>
                <wp:lineTo x="21299" y="5616"/>
                <wp:lineTo x="21299" y="1728"/>
                <wp:lineTo x="14354" y="0"/>
                <wp:lineTo x="13196" y="0"/>
              </wp:wrapPolygon>
            </wp:wrapTight>
            <wp:docPr id="94265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631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141B2" w14:textId="58FAB8BA" w:rsidR="00103253" w:rsidRPr="003F31D1" w:rsidRDefault="00103253" w:rsidP="00BE6C7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0F7DEA0" w14:textId="45B5BA3F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DAA808E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664ADA32" w:rsidR="00723FFC" w:rsidRPr="003F31D1" w:rsidRDefault="001A4C67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849B739">
                <wp:simplePos x="0" y="0"/>
                <wp:positionH relativeFrom="column">
                  <wp:posOffset>-337185</wp:posOffset>
                </wp:positionH>
                <wp:positionV relativeFrom="paragraph">
                  <wp:posOffset>203835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27724CD" w:rsidR="00C44390" w:rsidRPr="001A4C67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No: KGP/Estt/202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6/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</w:t>
                            </w:r>
                          </w:p>
                          <w:p w14:paraId="43A77E5E" w14:textId="05364007" w:rsidR="00C44390" w:rsidRPr="001A4C67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Dated: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 w:rsidR="003E109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="00621240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08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6.55pt;margin-top:16.0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Rvf/eEAAAAKAQAADwAAAGRycy9kb3du&#10;cmV2LnhtbEyPTU+DQBCG7yb+h82YeDHt0gJWkaUxxo/Em6VqvG3ZEYjsLGG3gP/e8aSnyWSevPO8&#10;+Xa2nRhx8K0jBatlBAKpcqalWsG+fFhcgfBBk9GdI1TwjR62xelJrjPjJnrBcRdqwSHkM62gCaHP&#10;pPRVg1b7peuR+PbpBqsDr0MtzaAnDredXEfRpbS6Jf7Q6B7vGqy+dker4OOifn/28+PrFKdxf/80&#10;lps3Uyp1fjbf3oAIOIc/GH71WR0Kdjq4IxkvOgWLNF4xqiBe82QgTqIExIHJ9DoBWeTyf4XiBw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Kkb3/3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27724CD" w:rsidR="00C44390" w:rsidRPr="001A4C67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No: KGP/Estt/202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6/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</w:t>
                      </w:r>
                    </w:p>
                    <w:p w14:paraId="43A77E5E" w14:textId="05364007" w:rsidR="00C44390" w:rsidRPr="001A4C67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Dated: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</w:t>
                      </w:r>
                      <w:r w:rsidR="003E109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5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</w:t>
                      </w:r>
                      <w:r w:rsidR="00621240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08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6A6C275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</w:t>
      </w:r>
      <w:r w:rsidR="00BE6C7E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</w:t>
      </w:r>
    </w:p>
    <w:p w14:paraId="407145E8" w14:textId="77777777" w:rsidR="00360589" w:rsidRPr="00103253" w:rsidRDefault="00360589" w:rsidP="00BE6C7E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2C66462C" w14:textId="012136BB" w:rsidR="00BE6C7E" w:rsidRDefault="00BE6C7E" w:rsidP="00BE6C7E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BE6C7E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the:</w:t>
      </w:r>
    </w:p>
    <w:p w14:paraId="482032EF" w14:textId="363DD821" w:rsidR="006F2A97" w:rsidRPr="006F2A97" w:rsidRDefault="006F2A97" w:rsidP="006F2A97">
      <w:pPr>
        <w:pStyle w:val="ListParagraph"/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Nodal Officers, Mission YUVA/</w:t>
      </w:r>
      <w:r w:rsidRPr="006F2A97">
        <w:rPr>
          <w:rFonts w:ascii="Tahoma" w:hAnsi="Tahoma" w:cs="Tahoma"/>
          <w:sz w:val="25"/>
          <w:szCs w:val="25"/>
        </w:rPr>
        <w:t xml:space="preserve">Udyam Jagriti </w:t>
      </w:r>
      <w:r>
        <w:rPr>
          <w:rFonts w:ascii="Tahoma" w:hAnsi="Tahoma" w:cs="Tahoma"/>
          <w:sz w:val="25"/>
          <w:szCs w:val="25"/>
        </w:rPr>
        <w:t>for information.</w:t>
      </w:r>
    </w:p>
    <w:p w14:paraId="6A9ED721" w14:textId="2B2D6581" w:rsidR="00BE6C7E" w:rsidRDefault="00BE6C7E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HOD’s/incharges/</w:t>
      </w:r>
      <w:r w:rsidRPr="00BE6C7E">
        <w:rPr>
          <w:rFonts w:ascii="Tahoma" w:hAnsi="Tahoma" w:cs="Tahoma"/>
          <w:sz w:val="25"/>
          <w:szCs w:val="25"/>
        </w:rPr>
        <w:t>Incharge Academics (1st Semester) – for information and necessary coordination.</w:t>
      </w:r>
    </w:p>
    <w:p w14:paraId="469FE876" w14:textId="0A578915" w:rsidR="006F2A97" w:rsidRPr="00BE6C7E" w:rsidRDefault="006F2A97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Concerned for Compliance.</w:t>
      </w: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A75CBE">
      <w:headerReference w:type="default" r:id="rId8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8F7A" w14:textId="77777777" w:rsidR="00ED6189" w:rsidRDefault="00ED6189">
      <w:r>
        <w:separator/>
      </w:r>
    </w:p>
  </w:endnote>
  <w:endnote w:type="continuationSeparator" w:id="0">
    <w:p w14:paraId="142B49DC" w14:textId="77777777" w:rsidR="00ED6189" w:rsidRDefault="00ED6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BFBD" w14:textId="77777777" w:rsidR="00ED6189" w:rsidRDefault="00ED6189">
      <w:r>
        <w:separator/>
      </w:r>
    </w:p>
  </w:footnote>
  <w:footnote w:type="continuationSeparator" w:id="0">
    <w:p w14:paraId="3E8F6C56" w14:textId="77777777" w:rsidR="00ED6189" w:rsidRDefault="00ED6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2379168">
          <wp:simplePos x="0" y="0"/>
          <wp:positionH relativeFrom="margin">
            <wp:posOffset>-436245</wp:posOffset>
          </wp:positionH>
          <wp:positionV relativeFrom="page">
            <wp:posOffset>429895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94350682" name="Picture 1494350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36EA1CCE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</w:t>
    </w:r>
    <w:r w:rsidR="00BE6C7E">
      <w:rPr>
        <w:sz w:val="20"/>
        <w:szCs w:val="20"/>
      </w:rPr>
      <w:t xml:space="preserve">   </w:t>
    </w:r>
    <w:r>
      <w:rPr>
        <w:sz w:val="20"/>
        <w:szCs w:val="20"/>
      </w:rPr>
      <w:t xml:space="preserve">Email: </w:t>
    </w:r>
    <w:r w:rsidRPr="00BE6C7E">
      <w:rPr>
        <w:sz w:val="20"/>
        <w:szCs w:val="20"/>
      </w:rPr>
      <w:t>kgp</w:t>
    </w:r>
    <w:r w:rsidR="00BE6C7E">
      <w:rPr>
        <w:sz w:val="20"/>
        <w:szCs w:val="20"/>
      </w:rPr>
      <w:t>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378A0"/>
    <w:multiLevelType w:val="multilevel"/>
    <w:tmpl w:val="C202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93F0E"/>
    <w:multiLevelType w:val="multilevel"/>
    <w:tmpl w:val="7B4C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385565">
    <w:abstractNumId w:val="9"/>
  </w:num>
  <w:num w:numId="2" w16cid:durableId="530805744">
    <w:abstractNumId w:val="7"/>
  </w:num>
  <w:num w:numId="3" w16cid:durableId="1584408542">
    <w:abstractNumId w:val="6"/>
  </w:num>
  <w:num w:numId="4" w16cid:durableId="538206447">
    <w:abstractNumId w:val="5"/>
  </w:num>
  <w:num w:numId="5" w16cid:durableId="791091781">
    <w:abstractNumId w:val="4"/>
  </w:num>
  <w:num w:numId="6" w16cid:durableId="1607999256">
    <w:abstractNumId w:val="8"/>
  </w:num>
  <w:num w:numId="7" w16cid:durableId="713115754">
    <w:abstractNumId w:val="3"/>
  </w:num>
  <w:num w:numId="8" w16cid:durableId="1767730096">
    <w:abstractNumId w:val="2"/>
  </w:num>
  <w:num w:numId="9" w16cid:durableId="1335255166">
    <w:abstractNumId w:val="1"/>
  </w:num>
  <w:num w:numId="10" w16cid:durableId="859972126">
    <w:abstractNumId w:val="0"/>
  </w:num>
  <w:num w:numId="11" w16cid:durableId="1028794007">
    <w:abstractNumId w:val="10"/>
  </w:num>
  <w:num w:numId="12" w16cid:durableId="190798864">
    <w:abstractNumId w:val="12"/>
  </w:num>
  <w:num w:numId="13" w16cid:durableId="1030380171">
    <w:abstractNumId w:val="13"/>
  </w:num>
  <w:num w:numId="14" w16cid:durableId="482240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6C"/>
    <w:rsid w:val="001518A5"/>
    <w:rsid w:val="00170095"/>
    <w:rsid w:val="00170E4F"/>
    <w:rsid w:val="001743F4"/>
    <w:rsid w:val="0017744B"/>
    <w:rsid w:val="00187C33"/>
    <w:rsid w:val="001936B7"/>
    <w:rsid w:val="00196AB1"/>
    <w:rsid w:val="001A4C67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3A3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E1096"/>
    <w:rsid w:val="003E64E0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1240"/>
    <w:rsid w:val="006264B4"/>
    <w:rsid w:val="006267E9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6F2A97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262F0"/>
    <w:rsid w:val="00A32F56"/>
    <w:rsid w:val="00A36028"/>
    <w:rsid w:val="00A75CBE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E6C7E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10B08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D6189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F2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2</cp:revision>
  <cp:lastPrinted>2026-08-03T12:08:00Z</cp:lastPrinted>
  <dcterms:created xsi:type="dcterms:W3CDTF">2026-08-05T09:40:00Z</dcterms:created>
  <dcterms:modified xsi:type="dcterms:W3CDTF">2026-08-05T09:40:00Z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