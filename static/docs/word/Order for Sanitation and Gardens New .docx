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58F3E926" w:rsidR="00721541" w:rsidRPr="007620D8" w:rsidRDefault="00721541" w:rsidP="00721541">
      <w:pPr>
        <w:ind w:left="284"/>
        <w:rPr>
          <w:rFonts w:ascii="Tahoma" w:hAnsi="Tahoma" w:cs="Tahoma"/>
          <w:b/>
          <w:bCs/>
          <w:color w:val="1F1F1F"/>
          <w:sz w:val="26"/>
          <w:szCs w:val="26"/>
        </w:rPr>
      </w:pPr>
      <w:r w:rsidRPr="00721541">
        <w:rPr>
          <w:rFonts w:ascii="Tahoma" w:hAnsi="Tahoma" w:cs="Tahoma"/>
          <w:color w:val="1F1F1F"/>
          <w:sz w:val="24"/>
          <w:szCs w:val="24"/>
        </w:rPr>
        <w:t xml:space="preserve">                           </w:t>
      </w:r>
      <w:r w:rsidRPr="007620D8">
        <w:rPr>
          <w:rFonts w:ascii="Tahoma" w:hAnsi="Tahoma" w:cs="Tahoma"/>
          <w:b/>
          <w:bCs/>
          <w:color w:val="1F1F1F"/>
          <w:sz w:val="26"/>
          <w:szCs w:val="26"/>
        </w:rPr>
        <w:t>Order No:</w:t>
      </w:r>
      <w:r w:rsidR="003438B8" w:rsidRPr="007620D8">
        <w:rPr>
          <w:rFonts w:ascii="Tahoma" w:hAnsi="Tahoma" w:cs="Tahoma"/>
          <w:b/>
          <w:bCs/>
          <w:color w:val="1F1F1F"/>
          <w:sz w:val="26"/>
          <w:szCs w:val="26"/>
        </w:rPr>
        <w:t xml:space="preserve"> </w:t>
      </w:r>
      <w:r w:rsidR="007620D8">
        <w:rPr>
          <w:rFonts w:ascii="Tahoma" w:hAnsi="Tahoma" w:cs="Tahoma"/>
          <w:b/>
          <w:bCs/>
          <w:color w:val="1F1F1F"/>
          <w:sz w:val="26"/>
          <w:szCs w:val="26"/>
        </w:rPr>
        <w:t>229/</w:t>
      </w:r>
      <w:r w:rsidRPr="007620D8">
        <w:rPr>
          <w:rFonts w:ascii="Tahoma" w:hAnsi="Tahoma" w:cs="Tahoma"/>
          <w:b/>
          <w:bCs/>
          <w:color w:val="1F1F1F"/>
          <w:sz w:val="26"/>
          <w:szCs w:val="26"/>
        </w:rPr>
        <w:t>202</w:t>
      </w:r>
      <w:r w:rsidR="003438B8" w:rsidRPr="007620D8">
        <w:rPr>
          <w:rFonts w:ascii="Tahoma" w:hAnsi="Tahoma" w:cs="Tahoma"/>
          <w:b/>
          <w:bCs/>
          <w:color w:val="1F1F1F"/>
          <w:sz w:val="26"/>
          <w:szCs w:val="26"/>
        </w:rPr>
        <w:t>6</w:t>
      </w:r>
    </w:p>
    <w:p w14:paraId="72FE28EA" w14:textId="7B4CCA60" w:rsidR="00761358" w:rsidRPr="007620D8" w:rsidRDefault="00721541" w:rsidP="00761358">
      <w:pPr>
        <w:ind w:left="284"/>
        <w:rPr>
          <w:rFonts w:ascii="Tahoma" w:hAnsi="Tahoma" w:cs="Tahoma"/>
          <w:b/>
          <w:bCs/>
          <w:color w:val="1F1F1F"/>
          <w:sz w:val="26"/>
          <w:szCs w:val="26"/>
        </w:rPr>
      </w:pPr>
      <w:r w:rsidRPr="007620D8">
        <w:rPr>
          <w:rFonts w:ascii="Tahoma" w:hAnsi="Tahoma" w:cs="Tahoma"/>
          <w:b/>
          <w:bCs/>
          <w:color w:val="1F1F1F"/>
          <w:sz w:val="26"/>
          <w:szCs w:val="26"/>
        </w:rPr>
        <w:t xml:space="preserve">                      Dated: </w:t>
      </w:r>
      <w:r w:rsidR="003438B8" w:rsidRPr="007620D8">
        <w:rPr>
          <w:rFonts w:ascii="Tahoma" w:hAnsi="Tahoma" w:cs="Tahoma"/>
          <w:b/>
          <w:bCs/>
          <w:color w:val="1F1F1F"/>
          <w:sz w:val="26"/>
          <w:szCs w:val="26"/>
        </w:rPr>
        <w:t>27</w:t>
      </w:r>
      <w:r w:rsidRPr="007620D8">
        <w:rPr>
          <w:rFonts w:ascii="Tahoma" w:hAnsi="Tahoma" w:cs="Tahoma"/>
          <w:b/>
          <w:bCs/>
          <w:color w:val="1F1F1F"/>
          <w:sz w:val="26"/>
          <w:szCs w:val="26"/>
        </w:rPr>
        <w:t>-0</w:t>
      </w:r>
      <w:r w:rsidR="003438B8" w:rsidRPr="007620D8">
        <w:rPr>
          <w:rFonts w:ascii="Tahoma" w:hAnsi="Tahoma" w:cs="Tahoma"/>
          <w:b/>
          <w:bCs/>
          <w:color w:val="1F1F1F"/>
          <w:sz w:val="26"/>
          <w:szCs w:val="26"/>
        </w:rPr>
        <w:t>3</w:t>
      </w:r>
      <w:r w:rsidRPr="007620D8">
        <w:rPr>
          <w:rFonts w:ascii="Tahoma" w:hAnsi="Tahoma" w:cs="Tahoma"/>
          <w:b/>
          <w:bCs/>
          <w:color w:val="1F1F1F"/>
          <w:sz w:val="26"/>
          <w:szCs w:val="26"/>
        </w:rPr>
        <w:t>-202</w:t>
      </w:r>
      <w:r w:rsidR="003438B8" w:rsidRPr="007620D8">
        <w:rPr>
          <w:rFonts w:ascii="Tahoma" w:hAnsi="Tahoma" w:cs="Tahoma"/>
          <w:b/>
          <w:bCs/>
          <w:color w:val="1F1F1F"/>
          <w:sz w:val="26"/>
          <w:szCs w:val="26"/>
        </w:rPr>
        <w:t>6</w:t>
      </w:r>
    </w:p>
    <w:p w14:paraId="3BDFC273" w14:textId="08B42C87" w:rsidR="003438B8" w:rsidRDefault="00761358" w:rsidP="00761358">
      <w:pPr>
        <w:ind w:left="284" w:hanging="1135"/>
        <w:rPr>
          <w:rFonts w:ascii="Tahoma" w:hAnsi="Tahoma" w:cs="Tahoma"/>
          <w:b/>
          <w:bCs/>
          <w:color w:val="1F1F1F"/>
          <w:sz w:val="26"/>
          <w:szCs w:val="26"/>
        </w:rPr>
      </w:pPr>
      <w:r>
        <w:rPr>
          <w:rFonts w:ascii="Tahoma" w:hAnsi="Tahoma" w:cs="Tahoma"/>
          <w:b/>
          <w:bCs/>
          <w:color w:val="1F1F1F"/>
          <w:sz w:val="26"/>
          <w:szCs w:val="26"/>
        </w:rPr>
        <w:t xml:space="preserve"> </w:t>
      </w:r>
      <w:r w:rsidR="00A80BE9" w:rsidRPr="00761358">
        <w:rPr>
          <w:rFonts w:ascii="Tahoma" w:hAnsi="Tahoma" w:cs="Tahoma"/>
          <w:b/>
          <w:bCs/>
          <w:color w:val="1F1F1F"/>
          <w:sz w:val="26"/>
          <w:szCs w:val="26"/>
        </w:rPr>
        <w:t>Subject:</w:t>
      </w:r>
      <w:r w:rsidR="00766784" w:rsidRPr="00761358">
        <w:rPr>
          <w:rFonts w:ascii="Tahoma" w:hAnsi="Tahoma" w:cs="Tahoma"/>
          <w:b/>
          <w:bCs/>
          <w:color w:val="1F1F1F"/>
          <w:sz w:val="26"/>
          <w:szCs w:val="26"/>
        </w:rPr>
        <w:t xml:space="preserve"> Formation of Committees for Sanitation and Maintenance of Gardens</w:t>
      </w:r>
      <w:r w:rsidR="003438B8" w:rsidRPr="00761358">
        <w:rPr>
          <w:rFonts w:ascii="Tahoma" w:hAnsi="Tahoma" w:cs="Tahoma"/>
          <w:b/>
          <w:bCs/>
          <w:color w:val="1F1F1F"/>
          <w:sz w:val="26"/>
          <w:szCs w:val="26"/>
        </w:rPr>
        <w:t>.</w:t>
      </w:r>
    </w:p>
    <w:p w14:paraId="2D1A6599" w14:textId="77777777" w:rsidR="00F63056" w:rsidRPr="00761358" w:rsidRDefault="00F63056" w:rsidP="00761358">
      <w:pPr>
        <w:ind w:left="284" w:hanging="1135"/>
        <w:rPr>
          <w:rFonts w:ascii="Tahoma" w:hAnsi="Tahoma" w:cs="Tahoma"/>
          <w:b/>
          <w:bCs/>
          <w:color w:val="1F1F1F"/>
        </w:rPr>
      </w:pPr>
    </w:p>
    <w:p w14:paraId="50A0DDFB" w14:textId="5D83EE17" w:rsidR="00761358" w:rsidRPr="00761358" w:rsidRDefault="00761358" w:rsidP="00F63056">
      <w:pPr>
        <w:spacing w:line="276" w:lineRule="auto"/>
        <w:ind w:left="-709"/>
        <w:jc w:val="both"/>
        <w:rPr>
          <w:rFonts w:ascii="Tahoma" w:hAnsi="Tahoma" w:cs="Tahoma"/>
          <w:color w:val="222222"/>
          <w:sz w:val="25"/>
          <w:szCs w:val="25"/>
          <w:lang w:eastAsia="en-US"/>
        </w:rPr>
      </w:pPr>
      <w:r w:rsidRPr="00761358">
        <w:rPr>
          <w:rFonts w:ascii="Tahoma" w:hAnsi="Tahoma" w:cs="Tahoma"/>
          <w:color w:val="1F1F1F"/>
          <w:sz w:val="25"/>
          <w:szCs w:val="25"/>
        </w:rPr>
        <w:t>I</w:t>
      </w:r>
      <w:r w:rsidRPr="00761358">
        <w:rPr>
          <w:rFonts w:ascii="Tahoma" w:hAnsi="Tahoma" w:cs="Tahoma"/>
          <w:color w:val="222222"/>
          <w:sz w:val="25"/>
          <w:szCs w:val="25"/>
          <w:lang w:eastAsia="en-US"/>
        </w:rPr>
        <w:t xml:space="preserve">n supersession of all previous orders on the subject, the following committee is hereby constituted for </w:t>
      </w:r>
      <w:r>
        <w:rPr>
          <w:rFonts w:ascii="Tahoma" w:hAnsi="Tahoma" w:cs="Tahoma"/>
          <w:color w:val="222222"/>
          <w:sz w:val="25"/>
          <w:szCs w:val="25"/>
          <w:lang w:eastAsia="en-US"/>
        </w:rPr>
        <w:t xml:space="preserve">the </w:t>
      </w:r>
      <w:r w:rsidRPr="00761358">
        <w:rPr>
          <w:rFonts w:ascii="Tahoma" w:hAnsi="Tahoma" w:cs="Tahoma"/>
          <w:color w:val="222222"/>
          <w:sz w:val="25"/>
          <w:szCs w:val="25"/>
          <w:lang w:eastAsia="en-US"/>
        </w:rPr>
        <w:t xml:space="preserve">Sanitation and Maintenance of Gardens in the institution. The Sanitation and Garden Maintenance Committee shall be responsible for overseeing and maintaining the highest standards of sanitation, hygiene, and upkeep </w:t>
      </w:r>
      <w:r w:rsidR="007620D8">
        <w:rPr>
          <w:rFonts w:ascii="Tahoma" w:hAnsi="Tahoma" w:cs="Tahoma"/>
          <w:color w:val="222222"/>
          <w:sz w:val="25"/>
          <w:szCs w:val="25"/>
          <w:lang w:eastAsia="en-US"/>
        </w:rPr>
        <w:t xml:space="preserve">of the </w:t>
      </w:r>
      <w:r w:rsidR="007620D8" w:rsidRPr="00761358">
        <w:rPr>
          <w:rFonts w:ascii="Tahoma" w:hAnsi="Tahoma" w:cs="Tahoma"/>
          <w:color w:val="222222"/>
          <w:sz w:val="25"/>
          <w:szCs w:val="25"/>
          <w:lang w:eastAsia="en-US"/>
        </w:rPr>
        <w:t>garden</w:t>
      </w:r>
      <w:r w:rsidR="007620D8">
        <w:rPr>
          <w:rFonts w:ascii="Tahoma" w:hAnsi="Tahoma" w:cs="Tahoma"/>
          <w:color w:val="222222"/>
          <w:sz w:val="25"/>
          <w:szCs w:val="25"/>
          <w:lang w:eastAsia="en-US"/>
        </w:rPr>
        <w:t xml:space="preserve">s </w:t>
      </w:r>
      <w:r w:rsidRPr="00761358">
        <w:rPr>
          <w:rFonts w:ascii="Tahoma" w:hAnsi="Tahoma" w:cs="Tahoma"/>
          <w:color w:val="222222"/>
          <w:sz w:val="25"/>
          <w:szCs w:val="25"/>
          <w:lang w:eastAsia="en-US"/>
        </w:rPr>
        <w:t xml:space="preserve">across the entire institution. The committee shall give priority to the maintenance of gardens in and around their respective departments and shall extend their responsibilities to the overall campus. Specifically, the committee is directed to ensure proper maintenance and beautification of gardens located in and around their respective departments, maintain the highest standards of sanitation and hygiene throughout the institution including all departments, hostels, and common areas, effectively deploy sanitation staff for regular cleaning and upkeep of gardens, departments, and campus premises, formulate a comprehensive duty schedule for sanitation staff to ensure continuous cleanliness and garden maintenance, and submit a copy of the duty schedule to the Principal’s Office for approval and </w:t>
      </w:r>
      <w:r w:rsidR="007620D8" w:rsidRPr="00761358">
        <w:rPr>
          <w:rFonts w:ascii="Tahoma" w:hAnsi="Tahoma" w:cs="Tahoma"/>
          <w:color w:val="222222"/>
          <w:sz w:val="25"/>
          <w:szCs w:val="25"/>
          <w:lang w:eastAsia="en-US"/>
        </w:rPr>
        <w:t>record. The</w:t>
      </w:r>
      <w:r w:rsidRPr="00761358">
        <w:rPr>
          <w:rFonts w:ascii="Tahoma" w:hAnsi="Tahoma" w:cs="Tahoma"/>
          <w:color w:val="222222"/>
          <w:sz w:val="25"/>
          <w:szCs w:val="25"/>
          <w:lang w:eastAsia="en-US"/>
        </w:rPr>
        <w:t xml:space="preserve"> committee members shall strictly perform their assigned responsibilities and in case of any deviation or negligence, the committee members will be held accountable.</w:t>
      </w:r>
    </w:p>
    <w:p w14:paraId="49631285" w14:textId="1E0E8676" w:rsidR="00F63056" w:rsidRPr="00F63056" w:rsidRDefault="00761358" w:rsidP="00F63056">
      <w:pPr>
        <w:spacing w:line="276" w:lineRule="auto"/>
        <w:ind w:left="-709" w:hanging="142"/>
        <w:jc w:val="both"/>
        <w:rPr>
          <w:rFonts w:ascii="Tahoma" w:hAnsi="Tahoma" w:cs="Tahoma"/>
          <w:color w:val="222222"/>
          <w:sz w:val="25"/>
          <w:szCs w:val="25"/>
          <w:lang w:eastAsia="en-US"/>
        </w:rPr>
      </w:pPr>
      <w:r>
        <w:rPr>
          <w:rFonts w:ascii="Tahoma" w:hAnsi="Tahoma" w:cs="Tahoma"/>
          <w:color w:val="222222"/>
          <w:sz w:val="25"/>
          <w:szCs w:val="25"/>
          <w:lang w:eastAsia="en-US"/>
        </w:rPr>
        <w:t xml:space="preserve"> </w:t>
      </w:r>
      <w:r w:rsidRPr="00761358">
        <w:rPr>
          <w:rFonts w:ascii="Tahoma" w:hAnsi="Tahoma" w:cs="Tahoma"/>
          <w:color w:val="222222"/>
          <w:sz w:val="25"/>
          <w:szCs w:val="25"/>
          <w:lang w:eastAsia="en-US"/>
        </w:rPr>
        <w:t xml:space="preserve">The committee will be headed </w:t>
      </w:r>
      <w:r w:rsidR="00191BEE">
        <w:rPr>
          <w:rFonts w:ascii="Tahoma" w:hAnsi="Tahoma" w:cs="Tahoma"/>
          <w:color w:val="222222"/>
          <w:sz w:val="25"/>
          <w:szCs w:val="25"/>
          <w:lang w:eastAsia="en-US"/>
        </w:rPr>
        <w:t xml:space="preserve">jointly </w:t>
      </w:r>
      <w:r w:rsidRPr="00761358">
        <w:rPr>
          <w:rFonts w:ascii="Tahoma" w:hAnsi="Tahoma" w:cs="Tahoma"/>
          <w:color w:val="222222"/>
          <w:sz w:val="25"/>
          <w:szCs w:val="25"/>
          <w:lang w:eastAsia="en-US"/>
        </w:rPr>
        <w:t>by Mr. Sheeraz Bashir Shah, Lecturer-</w:t>
      </w:r>
      <w:r w:rsidR="00191BEE" w:rsidRPr="00761358">
        <w:rPr>
          <w:rFonts w:ascii="Tahoma" w:hAnsi="Tahoma" w:cs="Tahoma"/>
          <w:color w:val="222222"/>
          <w:sz w:val="25"/>
          <w:szCs w:val="25"/>
          <w:lang w:eastAsia="en-US"/>
        </w:rPr>
        <w:t>I</w:t>
      </w:r>
      <w:r w:rsidR="00191BEE">
        <w:rPr>
          <w:rFonts w:ascii="Tahoma" w:hAnsi="Tahoma" w:cs="Tahoma"/>
          <w:color w:val="222222"/>
          <w:sz w:val="25"/>
          <w:szCs w:val="25"/>
          <w:lang w:eastAsia="en-US"/>
        </w:rPr>
        <w:t>,</w:t>
      </w:r>
      <w:r w:rsidR="00191BEE" w:rsidRPr="00761358">
        <w:rPr>
          <w:rFonts w:ascii="Tahoma" w:hAnsi="Tahoma" w:cs="Tahoma"/>
          <w:color w:val="222222"/>
          <w:sz w:val="25"/>
          <w:szCs w:val="25"/>
          <w:lang w:eastAsia="en-US"/>
        </w:rPr>
        <w:t xml:space="preserve"> Leather</w:t>
      </w:r>
      <w:r w:rsidRPr="00761358">
        <w:rPr>
          <w:rFonts w:ascii="Tahoma" w:hAnsi="Tahoma" w:cs="Tahoma"/>
          <w:color w:val="222222"/>
          <w:sz w:val="25"/>
          <w:szCs w:val="25"/>
          <w:lang w:eastAsia="en-US"/>
        </w:rPr>
        <w:t xml:space="preserve"> Technology</w:t>
      </w:r>
      <w:r w:rsidR="00191BEE">
        <w:rPr>
          <w:rFonts w:ascii="Tahoma" w:hAnsi="Tahoma" w:cs="Tahoma"/>
          <w:color w:val="222222"/>
          <w:sz w:val="25"/>
          <w:szCs w:val="25"/>
          <w:lang w:eastAsia="en-US"/>
        </w:rPr>
        <w:t xml:space="preserve"> and </w:t>
      </w:r>
      <w:proofErr w:type="gramStart"/>
      <w:r w:rsidR="00191BEE">
        <w:rPr>
          <w:rFonts w:ascii="Tahoma" w:hAnsi="Tahoma" w:cs="Tahoma"/>
          <w:color w:val="222222"/>
          <w:sz w:val="25"/>
          <w:szCs w:val="25"/>
          <w:lang w:eastAsia="en-US"/>
        </w:rPr>
        <w:t>Mr.Bilal</w:t>
      </w:r>
      <w:proofErr w:type="gramEnd"/>
      <w:r w:rsidR="00191BEE">
        <w:rPr>
          <w:rFonts w:ascii="Tahoma" w:hAnsi="Tahoma" w:cs="Tahoma"/>
          <w:color w:val="222222"/>
          <w:sz w:val="25"/>
          <w:szCs w:val="25"/>
          <w:lang w:eastAsia="en-US"/>
        </w:rPr>
        <w:t xml:space="preserve"> Shamas, Physical Education Master</w:t>
      </w:r>
      <w:r w:rsidRPr="00761358">
        <w:rPr>
          <w:rFonts w:ascii="Tahoma" w:hAnsi="Tahoma" w:cs="Tahoma"/>
          <w:color w:val="222222"/>
          <w:sz w:val="25"/>
          <w:szCs w:val="25"/>
          <w:lang w:eastAsia="en-US"/>
        </w:rPr>
        <w:t xml:space="preserve">. </w:t>
      </w:r>
      <w:r w:rsidR="00F63056" w:rsidRPr="00F63056">
        <w:rPr>
          <w:rFonts w:ascii="Tahoma" w:hAnsi="Tahoma" w:cs="Tahoma"/>
          <w:color w:val="222222"/>
          <w:sz w:val="25"/>
          <w:szCs w:val="25"/>
          <w:lang w:eastAsia="en-US"/>
        </w:rPr>
        <w:t xml:space="preserve">The committee shall comprise the members as mentioned in </w:t>
      </w:r>
      <w:r w:rsidR="00F63056" w:rsidRPr="007620D8">
        <w:rPr>
          <w:rFonts w:ascii="Tahoma" w:hAnsi="Tahoma" w:cs="Tahoma"/>
          <w:b/>
          <w:bCs/>
          <w:color w:val="222222"/>
          <w:sz w:val="25"/>
          <w:szCs w:val="25"/>
          <w:lang w:eastAsia="en-US"/>
        </w:rPr>
        <w:t>Annexure-A.</w:t>
      </w:r>
    </w:p>
    <w:p w14:paraId="70CEB613" w14:textId="0C39873B" w:rsidR="00F63056" w:rsidRDefault="00F63056" w:rsidP="00761358">
      <w:pPr>
        <w:ind w:left="-709" w:hanging="142"/>
        <w:jc w:val="both"/>
        <w:rPr>
          <w:rFonts w:ascii="Tahoma" w:hAnsi="Tahoma" w:cs="Tahoma"/>
          <w:color w:val="222222"/>
          <w:sz w:val="25"/>
          <w:szCs w:val="25"/>
          <w:lang w:eastAsia="en-US"/>
        </w:rPr>
      </w:pPr>
    </w:p>
    <w:p w14:paraId="08A649A6" w14:textId="7EA2D188" w:rsidR="003438B8" w:rsidRDefault="003438B8" w:rsidP="007620D8">
      <w:pPr>
        <w:jc w:val="both"/>
        <w:rPr>
          <w:rFonts w:ascii="Tahoma" w:hAnsi="Tahoma" w:cs="Tahoma"/>
          <w:color w:val="222222"/>
          <w:sz w:val="24"/>
          <w:szCs w:val="24"/>
          <w:lang w:val="en-US" w:eastAsia="en-US"/>
        </w:rPr>
      </w:pPr>
    </w:p>
    <w:p w14:paraId="1430DEA3" w14:textId="015ACF1D" w:rsidR="003438B8" w:rsidRDefault="00F63056" w:rsidP="003438B8">
      <w:pPr>
        <w:ind w:left="-426" w:hanging="114"/>
        <w:jc w:val="both"/>
        <w:rPr>
          <w:rFonts w:ascii="Tahoma" w:hAnsi="Tahoma" w:cs="Tahoma"/>
          <w:color w:val="222222"/>
          <w:sz w:val="24"/>
          <w:szCs w:val="24"/>
          <w:lang w:val="en-US" w:eastAsia="en-US"/>
        </w:rPr>
      </w:pPr>
      <w:r>
        <w:rPr>
          <w:rFonts w:ascii="Tahoma" w:hAnsi="Tahoma" w:cs="Tahoma"/>
          <w:color w:val="222222"/>
          <w:sz w:val="24"/>
          <w:szCs w:val="24"/>
          <w:lang w:val="en-US" w:eastAsia="en-US"/>
        </w:rPr>
        <w:t>Enclosure:</w:t>
      </w:r>
    </w:p>
    <w:p w14:paraId="2FE8C77E" w14:textId="4105DBF8" w:rsidR="00F63056" w:rsidRPr="00F63056" w:rsidRDefault="0077532E" w:rsidP="003438B8">
      <w:pPr>
        <w:ind w:left="-426" w:hanging="114"/>
        <w:jc w:val="both"/>
        <w:rPr>
          <w:rFonts w:ascii="Tahoma" w:hAnsi="Tahoma" w:cs="Tahoma"/>
          <w:b/>
          <w:bCs/>
          <w:color w:val="222222"/>
          <w:sz w:val="24"/>
          <w:szCs w:val="24"/>
          <w:lang w:val="en-US" w:eastAsia="en-US"/>
        </w:rPr>
      </w:pPr>
      <w:r>
        <w:rPr>
          <w:noProof/>
        </w:rPr>
        <w:drawing>
          <wp:anchor distT="0" distB="0" distL="114300" distR="114300" simplePos="0" relativeHeight="251658240" behindDoc="1" locked="0" layoutInCell="1" allowOverlap="1" wp14:anchorId="3ADCD5CA" wp14:editId="6671D4E5">
            <wp:simplePos x="0" y="0"/>
            <wp:positionH relativeFrom="column">
              <wp:posOffset>3784600</wp:posOffset>
            </wp:positionH>
            <wp:positionV relativeFrom="paragraph">
              <wp:posOffset>5715</wp:posOffset>
            </wp:positionV>
            <wp:extent cx="1441450" cy="771525"/>
            <wp:effectExtent l="0" t="0" r="6350" b="9525"/>
            <wp:wrapTight wrapText="bothSides">
              <wp:wrapPolygon edited="0">
                <wp:start x="13131" y="0"/>
                <wp:lineTo x="8278" y="533"/>
                <wp:lineTo x="1713" y="5867"/>
                <wp:lineTo x="1713" y="9067"/>
                <wp:lineTo x="0" y="11733"/>
                <wp:lineTo x="0" y="13333"/>
                <wp:lineTo x="6566" y="17600"/>
                <wp:lineTo x="6851" y="21333"/>
                <wp:lineTo x="8278" y="21333"/>
                <wp:lineTo x="13417" y="9067"/>
                <wp:lineTo x="21410" y="5867"/>
                <wp:lineTo x="21410" y="1600"/>
                <wp:lineTo x="14559" y="0"/>
                <wp:lineTo x="13131" y="0"/>
              </wp:wrapPolygon>
            </wp:wrapTight>
            <wp:docPr id="31271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1450" cy="771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3056" w:rsidRPr="00F63056">
        <w:rPr>
          <w:rFonts w:ascii="Tahoma" w:hAnsi="Tahoma" w:cs="Tahoma"/>
          <w:b/>
          <w:bCs/>
          <w:color w:val="222222"/>
          <w:sz w:val="24"/>
          <w:szCs w:val="24"/>
          <w:lang w:val="en-US" w:eastAsia="en-US"/>
        </w:rPr>
        <w:t>1.Annexure</w:t>
      </w:r>
      <w:proofErr w:type="gramStart"/>
      <w:r w:rsidR="00F63056" w:rsidRPr="00F63056">
        <w:rPr>
          <w:rFonts w:ascii="Tahoma" w:hAnsi="Tahoma" w:cs="Tahoma"/>
          <w:b/>
          <w:bCs/>
          <w:color w:val="222222"/>
          <w:sz w:val="24"/>
          <w:szCs w:val="24"/>
          <w:lang w:val="en-US" w:eastAsia="en-US"/>
        </w:rPr>
        <w:t>-“</w:t>
      </w:r>
      <w:proofErr w:type="gramEnd"/>
      <w:r w:rsidR="00F63056" w:rsidRPr="00F63056">
        <w:rPr>
          <w:rFonts w:ascii="Tahoma" w:hAnsi="Tahoma" w:cs="Tahoma"/>
          <w:b/>
          <w:bCs/>
          <w:color w:val="222222"/>
          <w:sz w:val="24"/>
          <w:szCs w:val="24"/>
          <w:lang w:val="en-US" w:eastAsia="en-US"/>
        </w:rPr>
        <w:t>A”</w:t>
      </w:r>
    </w:p>
    <w:p w14:paraId="275C5A3F" w14:textId="56D2159E" w:rsidR="004E78AA" w:rsidRDefault="00721541" w:rsidP="00D72DDA">
      <w:pPr>
        <w:shd w:val="clear" w:color="auto" w:fill="FFFFFF"/>
        <w:ind w:left="-540"/>
        <w:jc w:val="both"/>
        <w:rPr>
          <w:rFonts w:ascii="Tahoma" w:hAnsi="Tahoma" w:cs="Tahoma"/>
          <w:color w:val="222222"/>
          <w:lang w:val="en-US" w:eastAsia="en-US"/>
        </w:rPr>
      </w:pPr>
      <w:r>
        <w:rPr>
          <w:rFonts w:ascii="Tahoma" w:hAnsi="Tahoma" w:cs="Tahoma"/>
          <w:color w:val="222222"/>
          <w:lang w:val="en-US" w:eastAsia="en-US"/>
        </w:rPr>
        <w:t xml:space="preserve">   </w:t>
      </w:r>
    </w:p>
    <w:p w14:paraId="0345DF74" w14:textId="1812557A" w:rsidR="00721541" w:rsidRPr="00D72DDA" w:rsidRDefault="00D72DDA" w:rsidP="00D72DDA">
      <w:pPr>
        <w:shd w:val="clear" w:color="auto" w:fill="FFFFFF"/>
        <w:ind w:left="-540"/>
        <w:jc w:val="both"/>
        <w:rPr>
          <w:rFonts w:ascii="Tahoma" w:hAnsi="Tahoma" w:cs="Tahoma"/>
          <w:color w:val="222222"/>
          <w:lang w:val="en-US" w:eastAsia="en-US"/>
        </w:rPr>
      </w:pPr>
      <w:r>
        <w:rPr>
          <w:rFonts w:ascii="Tahoma" w:hAnsi="Tahoma" w:cs="Tahoma"/>
          <w:color w:val="222222"/>
          <w:lang w:val="en-US" w:eastAsia="en-US"/>
        </w:rPr>
        <w:t>No: KGP</w:t>
      </w:r>
      <w:r w:rsidR="00721541">
        <w:rPr>
          <w:rFonts w:ascii="Tahoma" w:hAnsi="Tahoma" w:cs="Tahoma"/>
          <w:color w:val="222222"/>
          <w:lang w:val="en-US" w:eastAsia="en-US"/>
        </w:rPr>
        <w:t>/Estt/202</w:t>
      </w:r>
      <w:r w:rsidR="00F63056">
        <w:rPr>
          <w:rFonts w:ascii="Tahoma" w:hAnsi="Tahoma" w:cs="Tahoma"/>
          <w:color w:val="222222"/>
          <w:lang w:val="en-US" w:eastAsia="en-US"/>
        </w:rPr>
        <w:t>6/</w:t>
      </w:r>
      <w:r w:rsidR="007620D8">
        <w:rPr>
          <w:rFonts w:ascii="Tahoma" w:hAnsi="Tahoma" w:cs="Tahoma"/>
          <w:color w:val="222222"/>
          <w:lang w:val="en-US" w:eastAsia="en-US"/>
        </w:rPr>
        <w:t>2455</w:t>
      </w:r>
      <w:r w:rsidR="00721541">
        <w:rPr>
          <w:rFonts w:ascii="Tahoma" w:hAnsi="Tahoma" w:cs="Tahoma"/>
          <w:color w:val="222222"/>
          <w:lang w:val="en-US" w:eastAsia="en-US"/>
        </w:rPr>
        <w:t xml:space="preserve">                                                                    </w:t>
      </w:r>
      <w:r w:rsidR="00721541" w:rsidRPr="00D72DDA">
        <w:rPr>
          <w:rFonts w:ascii="Tahoma" w:hAnsi="Tahoma" w:cs="Tahoma"/>
          <w:color w:val="222222"/>
          <w:lang w:val="en-US" w:eastAsia="en-US"/>
        </w:rPr>
        <w:t xml:space="preserve"> </w:t>
      </w:r>
    </w:p>
    <w:p w14:paraId="7424FA62" w14:textId="1EFAE646" w:rsidR="00D72DDA" w:rsidRDefault="00D72DDA" w:rsidP="00D72DDA">
      <w:pPr>
        <w:shd w:val="clear" w:color="auto" w:fill="FFFFFF"/>
        <w:ind w:left="-540"/>
        <w:rPr>
          <w:rFonts w:ascii="Tahoma" w:hAnsi="Tahoma" w:cs="Tahoma"/>
          <w:color w:val="222222"/>
          <w:lang w:val="en-US" w:eastAsia="en-US"/>
        </w:rPr>
      </w:pPr>
      <w:r w:rsidRPr="00D72DDA">
        <w:rPr>
          <w:rFonts w:ascii="Tahoma" w:hAnsi="Tahoma" w:cs="Tahoma"/>
          <w:color w:val="222222"/>
          <w:lang w:val="en-US" w:eastAsia="en-US"/>
        </w:rPr>
        <w:t>Dated:</w:t>
      </w:r>
      <w:r w:rsidR="00F63056">
        <w:rPr>
          <w:rFonts w:ascii="Tahoma" w:hAnsi="Tahoma" w:cs="Tahoma"/>
          <w:color w:val="222222"/>
          <w:lang w:val="en-US" w:eastAsia="en-US"/>
        </w:rPr>
        <w:t>27</w:t>
      </w:r>
      <w:r w:rsidRPr="00D72DDA">
        <w:rPr>
          <w:rFonts w:ascii="Tahoma" w:hAnsi="Tahoma" w:cs="Tahoma"/>
          <w:color w:val="222222"/>
          <w:lang w:val="en-US" w:eastAsia="en-US"/>
        </w:rPr>
        <w:t>-0</w:t>
      </w:r>
      <w:r w:rsidR="00F63056">
        <w:rPr>
          <w:rFonts w:ascii="Tahoma" w:hAnsi="Tahoma" w:cs="Tahoma"/>
          <w:color w:val="222222"/>
          <w:lang w:val="en-US" w:eastAsia="en-US"/>
        </w:rPr>
        <w:t>3</w:t>
      </w:r>
      <w:r w:rsidRPr="00D72DDA">
        <w:rPr>
          <w:rFonts w:ascii="Tahoma" w:hAnsi="Tahoma" w:cs="Tahoma"/>
          <w:color w:val="222222"/>
          <w:lang w:val="en-US" w:eastAsia="en-US"/>
        </w:rPr>
        <w:t>-202</w:t>
      </w:r>
      <w:r w:rsidR="00F63056">
        <w:rPr>
          <w:rFonts w:ascii="Tahoma" w:hAnsi="Tahoma" w:cs="Tahoma"/>
          <w:color w:val="222222"/>
          <w:lang w:val="en-US" w:eastAsia="en-US"/>
        </w:rPr>
        <w:t>6</w:t>
      </w:r>
      <w:r w:rsidR="00721541" w:rsidRPr="00D72DDA">
        <w:rPr>
          <w:rFonts w:ascii="Tahoma" w:hAnsi="Tahoma" w:cs="Tahoma"/>
          <w:color w:val="222222"/>
          <w:lang w:val="en-US" w:eastAsia="en-US"/>
        </w:rPr>
        <w:t xml:space="preserve">                                     </w:t>
      </w:r>
    </w:p>
    <w:p w14:paraId="53ED930D" w14:textId="603723DD" w:rsidR="004E78AA" w:rsidRDefault="00D72DDA" w:rsidP="004E78AA">
      <w:pPr>
        <w:shd w:val="clear" w:color="auto" w:fill="FFFFFF"/>
        <w:ind w:left="-540"/>
        <w:rPr>
          <w:rFonts w:ascii="Tahoma" w:hAnsi="Tahoma" w:cs="Tahoma"/>
          <w:color w:val="222222"/>
          <w:lang w:val="en-US" w:eastAsia="en-US"/>
        </w:rPr>
      </w:pPr>
      <w:r>
        <w:rPr>
          <w:rFonts w:ascii="Tahoma" w:hAnsi="Tahoma" w:cs="Tahoma"/>
          <w:color w:val="222222"/>
          <w:lang w:val="en-US" w:eastAsia="en-US"/>
        </w:rPr>
        <w:t xml:space="preserve">                                                                         </w:t>
      </w:r>
    </w:p>
    <w:p w14:paraId="7750BE24" w14:textId="5FD6A4D0" w:rsidR="00766784" w:rsidRPr="00D72DDA" w:rsidRDefault="004E78AA" w:rsidP="00D72DDA">
      <w:pPr>
        <w:shd w:val="clear" w:color="auto" w:fill="FFFFFF"/>
        <w:ind w:left="-540"/>
        <w:rPr>
          <w:rFonts w:ascii="Tahoma" w:hAnsi="Tahoma" w:cs="Tahoma"/>
          <w:color w:val="222222"/>
          <w:sz w:val="20"/>
          <w:szCs w:val="20"/>
          <w:lang w:val="en-US" w:eastAsia="en-US"/>
        </w:rPr>
      </w:pPr>
      <w:r>
        <w:rPr>
          <w:rFonts w:ascii="Tahoma" w:hAnsi="Tahoma" w:cs="Tahoma"/>
          <w:color w:val="222222"/>
          <w:lang w:val="en-US" w:eastAsia="en-US"/>
        </w:rPr>
        <w:t xml:space="preserve">                                                                        </w:t>
      </w:r>
      <w:r w:rsidR="00D72DDA" w:rsidRPr="00D72DDA">
        <w:rPr>
          <w:rFonts w:ascii="Tahoma" w:hAnsi="Tahoma" w:cs="Tahoma"/>
          <w:b/>
          <w:bCs/>
          <w:color w:val="222222"/>
          <w:sz w:val="20"/>
          <w:szCs w:val="20"/>
          <w:lang w:val="en-US" w:eastAsia="en-US"/>
        </w:rPr>
        <w:t>Dr. Shafquat</w:t>
      </w:r>
      <w:r w:rsidR="00721541" w:rsidRPr="00D72DDA">
        <w:rPr>
          <w:rFonts w:ascii="Tahoma" w:hAnsi="Tahoma" w:cs="Tahoma"/>
          <w:b/>
          <w:bCs/>
          <w:color w:val="222222"/>
          <w:sz w:val="20"/>
          <w:szCs w:val="20"/>
          <w:lang w:val="en-US" w:eastAsia="en-US"/>
        </w:rPr>
        <w:t xml:space="preserve"> Ara</w:t>
      </w:r>
    </w:p>
    <w:p w14:paraId="6F9B73AB" w14:textId="3B098AB4" w:rsidR="00766784" w:rsidRPr="00D72DDA" w:rsidRDefault="00721541" w:rsidP="00721541">
      <w:pPr>
        <w:shd w:val="clear" w:color="auto" w:fill="FFFFFF"/>
        <w:ind w:left="-540"/>
        <w:jc w:val="center"/>
        <w:rPr>
          <w:rFonts w:ascii="Tahoma" w:hAnsi="Tahoma" w:cs="Tahoma"/>
          <w:b/>
          <w:bCs/>
          <w:color w:val="222222"/>
          <w:sz w:val="20"/>
          <w:szCs w:val="20"/>
          <w:lang w:val="en-US" w:eastAsia="en-US"/>
        </w:rPr>
      </w:pPr>
      <w:r w:rsidRPr="00D72DDA">
        <w:rPr>
          <w:rFonts w:ascii="Tahoma" w:hAnsi="Tahoma" w:cs="Tahoma"/>
          <w:b/>
          <w:bCs/>
          <w:color w:val="222222"/>
          <w:sz w:val="20"/>
          <w:szCs w:val="20"/>
          <w:lang w:val="en-US" w:eastAsia="en-US"/>
        </w:rPr>
        <w:t xml:space="preserve">                                                       </w:t>
      </w:r>
      <w:r w:rsidR="00766784" w:rsidRPr="00D72DDA">
        <w:rPr>
          <w:rFonts w:ascii="Tahoma" w:hAnsi="Tahoma" w:cs="Tahoma"/>
          <w:b/>
          <w:bCs/>
          <w:color w:val="222222"/>
          <w:sz w:val="20"/>
          <w:szCs w:val="20"/>
          <w:lang w:val="en-US" w:eastAsia="en-US"/>
        </w:rPr>
        <w:t>Principal</w:t>
      </w:r>
    </w:p>
    <w:p w14:paraId="6699241A" w14:textId="3C206E37" w:rsidR="00766784" w:rsidRPr="00D72DDA" w:rsidRDefault="00D72DDA" w:rsidP="00D72DDA">
      <w:pPr>
        <w:shd w:val="clear" w:color="auto" w:fill="FFFFFF"/>
        <w:rPr>
          <w:rFonts w:ascii="Tahoma" w:hAnsi="Tahoma" w:cs="Tahoma"/>
          <w:b/>
          <w:bCs/>
          <w:color w:val="222222"/>
          <w:sz w:val="20"/>
          <w:szCs w:val="20"/>
          <w:lang w:val="en-US" w:eastAsia="en-US"/>
        </w:rPr>
      </w:pPr>
      <w:r>
        <w:rPr>
          <w:rFonts w:ascii="Tahoma" w:hAnsi="Tahoma" w:cs="Tahoma"/>
          <w:b/>
          <w:bCs/>
          <w:color w:val="222222"/>
          <w:sz w:val="20"/>
          <w:szCs w:val="20"/>
          <w:lang w:val="en-US" w:eastAsia="en-US"/>
        </w:rPr>
        <w:t xml:space="preserve">                                                     </w:t>
      </w:r>
      <w:r w:rsidR="00721541" w:rsidRPr="00D72DDA">
        <w:rPr>
          <w:rFonts w:ascii="Tahoma" w:hAnsi="Tahoma" w:cs="Tahoma"/>
          <w:b/>
          <w:bCs/>
          <w:color w:val="222222"/>
          <w:sz w:val="20"/>
          <w:szCs w:val="20"/>
          <w:lang w:val="en-US" w:eastAsia="en-US"/>
        </w:rPr>
        <w:t>Kashmir Govt.Polytechnic College Srinagar</w:t>
      </w:r>
    </w:p>
    <w:p w14:paraId="341EF324" w14:textId="45929042" w:rsidR="00766784" w:rsidRPr="00F230E4" w:rsidRDefault="00766784" w:rsidP="00CA38E5">
      <w:pPr>
        <w:shd w:val="clear" w:color="auto" w:fill="FFFFFF"/>
        <w:tabs>
          <w:tab w:val="left" w:pos="887"/>
        </w:tabs>
        <w:spacing w:before="100" w:beforeAutospacing="1"/>
        <w:ind w:left="-540"/>
        <w:rPr>
          <w:rFonts w:ascii="Tahoma" w:hAnsi="Tahoma" w:cs="Tahoma"/>
          <w:color w:val="222222"/>
          <w:sz w:val="25"/>
          <w:szCs w:val="25"/>
          <w:lang w:eastAsia="en-US"/>
        </w:rPr>
      </w:pPr>
      <w:r w:rsidRPr="00F230E4">
        <w:rPr>
          <w:rFonts w:ascii="Tahoma" w:hAnsi="Tahoma" w:cs="Tahoma"/>
          <w:color w:val="222222"/>
          <w:sz w:val="25"/>
          <w:szCs w:val="25"/>
          <w:lang w:eastAsia="en-US"/>
        </w:rPr>
        <w:t>Copy to</w:t>
      </w:r>
      <w:r w:rsidR="00F230E4">
        <w:rPr>
          <w:rFonts w:ascii="Tahoma" w:hAnsi="Tahoma" w:cs="Tahoma"/>
          <w:color w:val="222222"/>
          <w:sz w:val="25"/>
          <w:szCs w:val="25"/>
          <w:lang w:eastAsia="en-US"/>
        </w:rPr>
        <w:t xml:space="preserve"> the</w:t>
      </w:r>
      <w:r w:rsidRPr="00F230E4">
        <w:rPr>
          <w:rFonts w:ascii="Tahoma" w:hAnsi="Tahoma" w:cs="Tahoma"/>
          <w:color w:val="222222"/>
          <w:sz w:val="25"/>
          <w:szCs w:val="25"/>
          <w:lang w:eastAsia="en-US"/>
        </w:rPr>
        <w:t>:</w:t>
      </w:r>
      <w:r w:rsidR="00CA38E5" w:rsidRPr="00F230E4">
        <w:rPr>
          <w:rFonts w:ascii="Tahoma" w:hAnsi="Tahoma" w:cs="Tahoma"/>
          <w:color w:val="222222"/>
          <w:sz w:val="25"/>
          <w:szCs w:val="25"/>
          <w:lang w:eastAsia="en-US"/>
        </w:rPr>
        <w:tab/>
      </w:r>
    </w:p>
    <w:p w14:paraId="66839EDD" w14:textId="3D5F0F15" w:rsidR="00721541" w:rsidRPr="00F230E4" w:rsidRDefault="00721541" w:rsidP="00721541">
      <w:pPr>
        <w:shd w:val="clear" w:color="auto" w:fill="FFFFFF"/>
        <w:ind w:left="-540"/>
        <w:jc w:val="both"/>
        <w:rPr>
          <w:rFonts w:ascii="Tahoma" w:hAnsi="Tahoma" w:cs="Tahoma"/>
          <w:color w:val="222222"/>
          <w:sz w:val="25"/>
          <w:szCs w:val="25"/>
          <w:lang w:eastAsia="en-US"/>
        </w:rPr>
      </w:pPr>
      <w:r w:rsidRPr="00F230E4">
        <w:rPr>
          <w:rFonts w:ascii="Tahoma" w:hAnsi="Tahoma" w:cs="Tahoma"/>
          <w:color w:val="222222"/>
          <w:sz w:val="25"/>
          <w:szCs w:val="25"/>
          <w:lang w:eastAsia="en-US"/>
        </w:rPr>
        <w:t xml:space="preserve">1. </w:t>
      </w:r>
      <w:r w:rsidR="00766784" w:rsidRPr="00F230E4">
        <w:rPr>
          <w:rFonts w:ascii="Tahoma" w:hAnsi="Tahoma" w:cs="Tahoma"/>
          <w:color w:val="222222"/>
          <w:sz w:val="25"/>
          <w:szCs w:val="25"/>
          <w:lang w:eastAsia="en-US"/>
        </w:rPr>
        <w:t>All Committee Members for compliance.</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2046247A" w14:textId="50336BED" w:rsidR="004D7A7B" w:rsidRDefault="004D7A7B" w:rsidP="00A80BE9">
      <w:pPr>
        <w:jc w:val="center"/>
        <w:rPr>
          <w:rFonts w:ascii="Tahoma" w:hAnsi="Tahoma" w:cs="Tahoma"/>
          <w:b/>
          <w:bCs/>
          <w:sz w:val="24"/>
          <w:szCs w:val="24"/>
        </w:rPr>
      </w:pPr>
    </w:p>
    <w:p w14:paraId="0F905A85" w14:textId="208AD2D0" w:rsidR="004D7A7B" w:rsidRDefault="00F63056" w:rsidP="00A80BE9">
      <w:pPr>
        <w:jc w:val="center"/>
        <w:rPr>
          <w:rFonts w:ascii="Tahoma" w:hAnsi="Tahoma" w:cs="Tahoma"/>
          <w:b/>
          <w:bCs/>
          <w:sz w:val="24"/>
          <w:szCs w:val="24"/>
        </w:rPr>
      </w:pPr>
      <w:r>
        <w:rPr>
          <w:rFonts w:ascii="Tahoma" w:hAnsi="Tahoma" w:cs="Tahoma"/>
          <w:b/>
          <w:bCs/>
          <w:sz w:val="24"/>
          <w:szCs w:val="24"/>
        </w:rPr>
        <w:t xml:space="preserve">                                                            Annexure A</w:t>
      </w:r>
    </w:p>
    <w:p w14:paraId="43591828" w14:textId="29234C27" w:rsidR="00F63056" w:rsidRDefault="00F63056" w:rsidP="00A80BE9">
      <w:pPr>
        <w:jc w:val="center"/>
        <w:rPr>
          <w:rFonts w:ascii="Tahoma" w:hAnsi="Tahoma" w:cs="Tahoma"/>
          <w:b/>
          <w:bCs/>
          <w:sz w:val="24"/>
          <w:szCs w:val="24"/>
        </w:rPr>
      </w:pPr>
    </w:p>
    <w:tbl>
      <w:tblPr>
        <w:tblW w:w="7189" w:type="dxa"/>
        <w:tblLook w:val="04A0" w:firstRow="1" w:lastRow="0" w:firstColumn="1" w:lastColumn="0" w:noHBand="0" w:noVBand="1"/>
      </w:tblPr>
      <w:tblGrid>
        <w:gridCol w:w="649"/>
        <w:gridCol w:w="3080"/>
        <w:gridCol w:w="3460"/>
      </w:tblGrid>
      <w:tr w:rsidR="00F63056" w:rsidRPr="00F63056" w14:paraId="57FA5583" w14:textId="77777777" w:rsidTr="00191BEE">
        <w:trPr>
          <w:trHeight w:val="290"/>
        </w:trPr>
        <w:tc>
          <w:tcPr>
            <w:tcW w:w="649" w:type="dxa"/>
            <w:tcBorders>
              <w:top w:val="single" w:sz="4" w:space="0" w:color="auto"/>
              <w:left w:val="single" w:sz="4" w:space="0" w:color="auto"/>
              <w:bottom w:val="single" w:sz="4" w:space="0" w:color="auto"/>
              <w:right w:val="single" w:sz="4" w:space="0" w:color="auto"/>
            </w:tcBorders>
            <w:noWrap/>
            <w:vAlign w:val="bottom"/>
            <w:hideMark/>
          </w:tcPr>
          <w:p w14:paraId="5519F40A" w14:textId="77777777" w:rsidR="00F63056" w:rsidRPr="00F63056" w:rsidRDefault="00F63056" w:rsidP="00F63056">
            <w:pPr>
              <w:jc w:val="center"/>
              <w:rPr>
                <w:rFonts w:ascii="Aptos Narrow" w:hAnsi="Aptos Narrow"/>
                <w:b/>
                <w:bCs/>
                <w:color w:val="000000"/>
              </w:rPr>
            </w:pPr>
            <w:proofErr w:type="gramStart"/>
            <w:r w:rsidRPr="00F63056">
              <w:rPr>
                <w:rFonts w:ascii="Aptos Narrow" w:hAnsi="Aptos Narrow" w:cs="Calibri"/>
                <w:b/>
                <w:bCs/>
              </w:rPr>
              <w:t>S.No</w:t>
            </w:r>
            <w:proofErr w:type="gramEnd"/>
          </w:p>
        </w:tc>
        <w:tc>
          <w:tcPr>
            <w:tcW w:w="3080" w:type="dxa"/>
            <w:tcBorders>
              <w:top w:val="single" w:sz="4" w:space="0" w:color="auto"/>
              <w:left w:val="nil"/>
              <w:bottom w:val="single" w:sz="4" w:space="0" w:color="auto"/>
              <w:right w:val="single" w:sz="4" w:space="0" w:color="auto"/>
            </w:tcBorders>
            <w:noWrap/>
            <w:vAlign w:val="bottom"/>
            <w:hideMark/>
          </w:tcPr>
          <w:p w14:paraId="5FB413A6" w14:textId="77777777" w:rsidR="00F63056" w:rsidRPr="00F63056" w:rsidRDefault="00F63056" w:rsidP="00F63056">
            <w:pPr>
              <w:jc w:val="center"/>
              <w:rPr>
                <w:rFonts w:ascii="Aptos Narrow" w:hAnsi="Aptos Narrow"/>
                <w:b/>
                <w:bCs/>
                <w:color w:val="000000"/>
              </w:rPr>
            </w:pPr>
            <w:r w:rsidRPr="00F63056">
              <w:rPr>
                <w:rFonts w:ascii="Aptos Narrow" w:hAnsi="Aptos Narrow" w:cs="Calibri"/>
                <w:b/>
                <w:bCs/>
              </w:rPr>
              <w:t>Name of the Department</w:t>
            </w:r>
          </w:p>
        </w:tc>
        <w:tc>
          <w:tcPr>
            <w:tcW w:w="3460" w:type="dxa"/>
            <w:tcBorders>
              <w:top w:val="single" w:sz="4" w:space="0" w:color="auto"/>
              <w:left w:val="nil"/>
              <w:bottom w:val="single" w:sz="4" w:space="0" w:color="auto"/>
              <w:right w:val="single" w:sz="4" w:space="0" w:color="auto"/>
            </w:tcBorders>
            <w:noWrap/>
            <w:vAlign w:val="bottom"/>
            <w:hideMark/>
          </w:tcPr>
          <w:p w14:paraId="1A62B65A" w14:textId="77777777" w:rsidR="00F63056" w:rsidRPr="00F63056" w:rsidRDefault="00F63056" w:rsidP="00F63056">
            <w:pPr>
              <w:jc w:val="center"/>
              <w:rPr>
                <w:rFonts w:ascii="Aptos Narrow" w:hAnsi="Aptos Narrow"/>
                <w:b/>
                <w:bCs/>
                <w:color w:val="000000"/>
              </w:rPr>
            </w:pPr>
            <w:r w:rsidRPr="00F63056">
              <w:rPr>
                <w:rFonts w:ascii="Aptos Narrow" w:hAnsi="Aptos Narrow" w:cs="Calibri"/>
                <w:b/>
                <w:bCs/>
              </w:rPr>
              <w:t>Name of the Officer/Official</w:t>
            </w:r>
          </w:p>
        </w:tc>
      </w:tr>
      <w:tr w:rsidR="00F63056" w:rsidRPr="00F63056" w14:paraId="2E3446C8"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39AF72FC"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1</w:t>
            </w:r>
          </w:p>
        </w:tc>
        <w:tc>
          <w:tcPr>
            <w:tcW w:w="3080" w:type="dxa"/>
            <w:tcBorders>
              <w:top w:val="nil"/>
              <w:left w:val="nil"/>
              <w:bottom w:val="single" w:sz="4" w:space="0" w:color="auto"/>
              <w:right w:val="single" w:sz="4" w:space="0" w:color="auto"/>
            </w:tcBorders>
            <w:noWrap/>
            <w:vAlign w:val="bottom"/>
            <w:hideMark/>
          </w:tcPr>
          <w:p w14:paraId="1ADAF2B5"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Civil Engg Department</w:t>
            </w:r>
          </w:p>
        </w:tc>
        <w:tc>
          <w:tcPr>
            <w:tcW w:w="3460" w:type="dxa"/>
            <w:tcBorders>
              <w:top w:val="nil"/>
              <w:left w:val="nil"/>
              <w:bottom w:val="single" w:sz="4" w:space="0" w:color="auto"/>
              <w:right w:val="single" w:sz="4" w:space="0" w:color="auto"/>
            </w:tcBorders>
            <w:noWrap/>
            <w:vAlign w:val="bottom"/>
            <w:hideMark/>
          </w:tcPr>
          <w:p w14:paraId="5C9DD654"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Mr.Amir</w:t>
            </w:r>
            <w:proofErr w:type="spellEnd"/>
            <w:proofErr w:type="gramEnd"/>
            <w:r w:rsidRPr="00F63056">
              <w:rPr>
                <w:rFonts w:ascii="Aptos Narrow" w:hAnsi="Aptos Narrow" w:cs="Calibri"/>
                <w:color w:val="000000"/>
              </w:rPr>
              <w:t xml:space="preserve"> Khan</w:t>
            </w:r>
          </w:p>
        </w:tc>
      </w:tr>
      <w:tr w:rsidR="00F63056" w:rsidRPr="00F63056" w14:paraId="4947066F"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268C4092"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w:t>
            </w:r>
          </w:p>
        </w:tc>
        <w:tc>
          <w:tcPr>
            <w:tcW w:w="3080" w:type="dxa"/>
            <w:tcBorders>
              <w:top w:val="nil"/>
              <w:left w:val="nil"/>
              <w:bottom w:val="single" w:sz="4" w:space="0" w:color="auto"/>
              <w:right w:val="single" w:sz="4" w:space="0" w:color="auto"/>
            </w:tcBorders>
            <w:noWrap/>
            <w:vAlign w:val="bottom"/>
            <w:hideMark/>
          </w:tcPr>
          <w:p w14:paraId="6D95F9AD"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Civil Engg Department</w:t>
            </w:r>
          </w:p>
        </w:tc>
        <w:tc>
          <w:tcPr>
            <w:tcW w:w="3460" w:type="dxa"/>
            <w:tcBorders>
              <w:top w:val="nil"/>
              <w:left w:val="nil"/>
              <w:bottom w:val="single" w:sz="4" w:space="0" w:color="auto"/>
              <w:right w:val="single" w:sz="4" w:space="0" w:color="auto"/>
            </w:tcBorders>
            <w:noWrap/>
            <w:vAlign w:val="bottom"/>
            <w:hideMark/>
          </w:tcPr>
          <w:p w14:paraId="2D985D7B"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Mr.Aaqib</w:t>
            </w:r>
            <w:proofErr w:type="spellEnd"/>
            <w:proofErr w:type="gramEnd"/>
            <w:r w:rsidRPr="00F63056">
              <w:rPr>
                <w:rFonts w:ascii="Aptos Narrow" w:hAnsi="Aptos Narrow" w:cs="Calibri"/>
                <w:color w:val="000000"/>
              </w:rPr>
              <w:t xml:space="preserve"> Farooq</w:t>
            </w:r>
          </w:p>
        </w:tc>
      </w:tr>
      <w:tr w:rsidR="00F63056" w:rsidRPr="00F63056" w14:paraId="3A2A047C"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4CEA67E"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3</w:t>
            </w:r>
          </w:p>
        </w:tc>
        <w:tc>
          <w:tcPr>
            <w:tcW w:w="3080" w:type="dxa"/>
            <w:tcBorders>
              <w:top w:val="nil"/>
              <w:left w:val="nil"/>
              <w:bottom w:val="single" w:sz="4" w:space="0" w:color="auto"/>
              <w:right w:val="single" w:sz="4" w:space="0" w:color="auto"/>
            </w:tcBorders>
            <w:noWrap/>
            <w:vAlign w:val="bottom"/>
            <w:hideMark/>
          </w:tcPr>
          <w:p w14:paraId="46D60544"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Civil Engg Department</w:t>
            </w:r>
          </w:p>
        </w:tc>
        <w:tc>
          <w:tcPr>
            <w:tcW w:w="3460" w:type="dxa"/>
            <w:tcBorders>
              <w:top w:val="nil"/>
              <w:left w:val="nil"/>
              <w:bottom w:val="single" w:sz="4" w:space="0" w:color="auto"/>
              <w:right w:val="single" w:sz="4" w:space="0" w:color="auto"/>
            </w:tcBorders>
            <w:noWrap/>
            <w:vAlign w:val="bottom"/>
            <w:hideMark/>
          </w:tcPr>
          <w:p w14:paraId="1B94E536"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Mr.Basit</w:t>
            </w:r>
            <w:proofErr w:type="spellEnd"/>
            <w:proofErr w:type="gramEnd"/>
            <w:r w:rsidRPr="00F63056">
              <w:rPr>
                <w:rFonts w:ascii="Aptos Narrow" w:hAnsi="Aptos Narrow"/>
                <w:color w:val="000000"/>
              </w:rPr>
              <w:t xml:space="preserve"> Reyaz</w:t>
            </w:r>
          </w:p>
        </w:tc>
      </w:tr>
      <w:tr w:rsidR="00F63056" w:rsidRPr="00F63056" w14:paraId="3669DF7E"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78FAE7E7"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4</w:t>
            </w:r>
          </w:p>
        </w:tc>
        <w:tc>
          <w:tcPr>
            <w:tcW w:w="3080" w:type="dxa"/>
            <w:tcBorders>
              <w:top w:val="nil"/>
              <w:left w:val="nil"/>
              <w:bottom w:val="single" w:sz="4" w:space="0" w:color="auto"/>
              <w:right w:val="single" w:sz="4" w:space="0" w:color="auto"/>
            </w:tcBorders>
            <w:noWrap/>
            <w:vAlign w:val="bottom"/>
            <w:hideMark/>
          </w:tcPr>
          <w:p w14:paraId="4C9F8779"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Electrical Engg Department</w:t>
            </w:r>
          </w:p>
        </w:tc>
        <w:tc>
          <w:tcPr>
            <w:tcW w:w="3460" w:type="dxa"/>
            <w:tcBorders>
              <w:top w:val="nil"/>
              <w:left w:val="nil"/>
              <w:bottom w:val="single" w:sz="4" w:space="0" w:color="auto"/>
              <w:right w:val="single" w:sz="4" w:space="0" w:color="auto"/>
            </w:tcBorders>
            <w:noWrap/>
            <w:vAlign w:val="bottom"/>
            <w:hideMark/>
          </w:tcPr>
          <w:p w14:paraId="1F1CFEDB"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Ms.Masrat</w:t>
            </w:r>
            <w:proofErr w:type="gramEnd"/>
            <w:r w:rsidRPr="00F63056">
              <w:rPr>
                <w:rFonts w:ascii="Aptos Narrow" w:hAnsi="Aptos Narrow" w:cs="Calibri"/>
                <w:color w:val="000000"/>
              </w:rPr>
              <w:t xml:space="preserve"> Mehraj</w:t>
            </w:r>
          </w:p>
        </w:tc>
      </w:tr>
      <w:tr w:rsidR="00F63056" w:rsidRPr="00F63056" w14:paraId="6C895BDB"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16AFA6A3"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5</w:t>
            </w:r>
          </w:p>
        </w:tc>
        <w:tc>
          <w:tcPr>
            <w:tcW w:w="3080" w:type="dxa"/>
            <w:tcBorders>
              <w:top w:val="nil"/>
              <w:left w:val="nil"/>
              <w:bottom w:val="single" w:sz="4" w:space="0" w:color="auto"/>
              <w:right w:val="single" w:sz="4" w:space="0" w:color="auto"/>
            </w:tcBorders>
            <w:noWrap/>
            <w:vAlign w:val="bottom"/>
            <w:hideMark/>
          </w:tcPr>
          <w:p w14:paraId="6B988817"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Electrical Engg Department</w:t>
            </w:r>
          </w:p>
        </w:tc>
        <w:tc>
          <w:tcPr>
            <w:tcW w:w="3460" w:type="dxa"/>
            <w:tcBorders>
              <w:top w:val="nil"/>
              <w:left w:val="nil"/>
              <w:bottom w:val="single" w:sz="4" w:space="0" w:color="auto"/>
              <w:right w:val="single" w:sz="4" w:space="0" w:color="auto"/>
            </w:tcBorders>
            <w:noWrap/>
            <w:vAlign w:val="bottom"/>
            <w:hideMark/>
          </w:tcPr>
          <w:p w14:paraId="55A9C221"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Mr.Farooq</w:t>
            </w:r>
            <w:proofErr w:type="gramEnd"/>
            <w:r w:rsidRPr="00F63056">
              <w:rPr>
                <w:rFonts w:ascii="Aptos Narrow" w:hAnsi="Aptos Narrow" w:cs="Calibri"/>
                <w:color w:val="000000"/>
              </w:rPr>
              <w:t xml:space="preserve"> Ahmad Bhat</w:t>
            </w:r>
          </w:p>
        </w:tc>
      </w:tr>
      <w:tr w:rsidR="00F63056" w:rsidRPr="00F63056" w14:paraId="18B8D322"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C95C1AA"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6</w:t>
            </w:r>
          </w:p>
        </w:tc>
        <w:tc>
          <w:tcPr>
            <w:tcW w:w="3080" w:type="dxa"/>
            <w:tcBorders>
              <w:top w:val="nil"/>
              <w:left w:val="nil"/>
              <w:bottom w:val="single" w:sz="4" w:space="0" w:color="auto"/>
              <w:right w:val="single" w:sz="4" w:space="0" w:color="auto"/>
            </w:tcBorders>
            <w:noWrap/>
            <w:vAlign w:val="bottom"/>
            <w:hideMark/>
          </w:tcPr>
          <w:p w14:paraId="4833802F"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Electrical Engg Department</w:t>
            </w:r>
          </w:p>
        </w:tc>
        <w:tc>
          <w:tcPr>
            <w:tcW w:w="3460" w:type="dxa"/>
            <w:tcBorders>
              <w:top w:val="nil"/>
              <w:left w:val="nil"/>
              <w:bottom w:val="single" w:sz="4" w:space="0" w:color="auto"/>
              <w:right w:val="single" w:sz="4" w:space="0" w:color="auto"/>
            </w:tcBorders>
            <w:noWrap/>
            <w:vAlign w:val="bottom"/>
            <w:hideMark/>
          </w:tcPr>
          <w:p w14:paraId="7AC9546D"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Ms.Nowsheeba</w:t>
            </w:r>
            <w:proofErr w:type="spellEnd"/>
            <w:proofErr w:type="gramEnd"/>
          </w:p>
        </w:tc>
      </w:tr>
      <w:tr w:rsidR="00F63056" w:rsidRPr="00F63056" w14:paraId="3FAD5AA0"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05888ACF"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7</w:t>
            </w:r>
          </w:p>
        </w:tc>
        <w:tc>
          <w:tcPr>
            <w:tcW w:w="3080" w:type="dxa"/>
            <w:tcBorders>
              <w:top w:val="nil"/>
              <w:left w:val="nil"/>
              <w:bottom w:val="single" w:sz="4" w:space="0" w:color="auto"/>
              <w:right w:val="single" w:sz="4" w:space="0" w:color="auto"/>
            </w:tcBorders>
            <w:noWrap/>
            <w:vAlign w:val="bottom"/>
            <w:hideMark/>
          </w:tcPr>
          <w:p w14:paraId="6241D74D"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Electronics and Comm Engg</w:t>
            </w:r>
          </w:p>
        </w:tc>
        <w:tc>
          <w:tcPr>
            <w:tcW w:w="3460" w:type="dxa"/>
            <w:tcBorders>
              <w:top w:val="nil"/>
              <w:left w:val="nil"/>
              <w:bottom w:val="single" w:sz="4" w:space="0" w:color="auto"/>
              <w:right w:val="single" w:sz="4" w:space="0" w:color="auto"/>
            </w:tcBorders>
            <w:noWrap/>
            <w:vAlign w:val="bottom"/>
            <w:hideMark/>
          </w:tcPr>
          <w:p w14:paraId="12ED9658"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Ms.Shafiqa</w:t>
            </w:r>
            <w:proofErr w:type="spellEnd"/>
            <w:proofErr w:type="gramEnd"/>
            <w:r w:rsidRPr="00F63056">
              <w:rPr>
                <w:rFonts w:ascii="Aptos Narrow" w:hAnsi="Aptos Narrow" w:cs="Calibri"/>
                <w:color w:val="000000"/>
              </w:rPr>
              <w:t xml:space="preserve"> Akhter</w:t>
            </w:r>
          </w:p>
        </w:tc>
      </w:tr>
      <w:tr w:rsidR="00F63056" w:rsidRPr="00F63056" w14:paraId="1B2EEBEF"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787A8FDA"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8</w:t>
            </w:r>
          </w:p>
        </w:tc>
        <w:tc>
          <w:tcPr>
            <w:tcW w:w="3080" w:type="dxa"/>
            <w:tcBorders>
              <w:top w:val="nil"/>
              <w:left w:val="nil"/>
              <w:bottom w:val="single" w:sz="4" w:space="0" w:color="auto"/>
              <w:right w:val="single" w:sz="4" w:space="0" w:color="auto"/>
            </w:tcBorders>
            <w:noWrap/>
            <w:vAlign w:val="bottom"/>
            <w:hideMark/>
          </w:tcPr>
          <w:p w14:paraId="10ED9556"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Electronics and Comm Engg</w:t>
            </w:r>
          </w:p>
        </w:tc>
        <w:tc>
          <w:tcPr>
            <w:tcW w:w="3460" w:type="dxa"/>
            <w:tcBorders>
              <w:top w:val="nil"/>
              <w:left w:val="nil"/>
              <w:bottom w:val="single" w:sz="4" w:space="0" w:color="auto"/>
              <w:right w:val="single" w:sz="4" w:space="0" w:color="auto"/>
            </w:tcBorders>
            <w:noWrap/>
            <w:vAlign w:val="bottom"/>
            <w:hideMark/>
          </w:tcPr>
          <w:p w14:paraId="0586B087"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Ms.Sameera</w:t>
            </w:r>
            <w:proofErr w:type="spellEnd"/>
            <w:proofErr w:type="gramEnd"/>
            <w:r w:rsidRPr="00F63056">
              <w:rPr>
                <w:rFonts w:ascii="Aptos Narrow" w:hAnsi="Aptos Narrow" w:cs="Calibri"/>
                <w:color w:val="000000"/>
              </w:rPr>
              <w:t xml:space="preserve"> Khan</w:t>
            </w:r>
          </w:p>
        </w:tc>
      </w:tr>
      <w:tr w:rsidR="00F63056" w:rsidRPr="00F63056" w14:paraId="5AB61354"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721DEED6"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9</w:t>
            </w:r>
          </w:p>
        </w:tc>
        <w:tc>
          <w:tcPr>
            <w:tcW w:w="3080" w:type="dxa"/>
            <w:tcBorders>
              <w:top w:val="nil"/>
              <w:left w:val="nil"/>
              <w:bottom w:val="single" w:sz="4" w:space="0" w:color="auto"/>
              <w:right w:val="single" w:sz="4" w:space="0" w:color="auto"/>
            </w:tcBorders>
            <w:noWrap/>
            <w:vAlign w:val="bottom"/>
            <w:hideMark/>
          </w:tcPr>
          <w:p w14:paraId="01607EBC"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Electronics and Comm Engg</w:t>
            </w:r>
          </w:p>
        </w:tc>
        <w:tc>
          <w:tcPr>
            <w:tcW w:w="3460" w:type="dxa"/>
            <w:tcBorders>
              <w:top w:val="nil"/>
              <w:left w:val="nil"/>
              <w:bottom w:val="single" w:sz="4" w:space="0" w:color="auto"/>
              <w:right w:val="single" w:sz="4" w:space="0" w:color="auto"/>
            </w:tcBorders>
            <w:noWrap/>
            <w:vAlign w:val="bottom"/>
            <w:hideMark/>
          </w:tcPr>
          <w:p w14:paraId="6DEA907E"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Mr.Sofi</w:t>
            </w:r>
            <w:proofErr w:type="spellEnd"/>
            <w:proofErr w:type="gramEnd"/>
            <w:r w:rsidRPr="00F63056">
              <w:rPr>
                <w:rFonts w:ascii="Aptos Narrow" w:hAnsi="Aptos Narrow"/>
                <w:color w:val="000000"/>
              </w:rPr>
              <w:t xml:space="preserve"> Nisar Ahmad</w:t>
            </w:r>
          </w:p>
        </w:tc>
      </w:tr>
      <w:tr w:rsidR="00F63056" w:rsidRPr="00F63056" w14:paraId="0E5EDB1C"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161075EE"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10</w:t>
            </w:r>
          </w:p>
        </w:tc>
        <w:tc>
          <w:tcPr>
            <w:tcW w:w="3080" w:type="dxa"/>
            <w:tcBorders>
              <w:top w:val="nil"/>
              <w:left w:val="nil"/>
              <w:bottom w:val="single" w:sz="4" w:space="0" w:color="auto"/>
              <w:right w:val="single" w:sz="4" w:space="0" w:color="auto"/>
            </w:tcBorders>
            <w:noWrap/>
            <w:vAlign w:val="bottom"/>
            <w:hideMark/>
          </w:tcPr>
          <w:p w14:paraId="1088DAF8"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Automobile Engg</w:t>
            </w:r>
          </w:p>
        </w:tc>
        <w:tc>
          <w:tcPr>
            <w:tcW w:w="3460" w:type="dxa"/>
            <w:tcBorders>
              <w:top w:val="nil"/>
              <w:left w:val="nil"/>
              <w:bottom w:val="nil"/>
              <w:right w:val="single" w:sz="4" w:space="0" w:color="auto"/>
            </w:tcBorders>
            <w:noWrap/>
            <w:vAlign w:val="bottom"/>
            <w:hideMark/>
          </w:tcPr>
          <w:p w14:paraId="6D4515B6"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Mr.Yameen</w:t>
            </w:r>
            <w:proofErr w:type="spellEnd"/>
            <w:proofErr w:type="gramEnd"/>
            <w:r w:rsidRPr="00F63056">
              <w:rPr>
                <w:rFonts w:ascii="Aptos Narrow" w:hAnsi="Aptos Narrow"/>
                <w:color w:val="000000"/>
              </w:rPr>
              <w:t xml:space="preserve"> Kinnah</w:t>
            </w:r>
          </w:p>
        </w:tc>
      </w:tr>
      <w:tr w:rsidR="00F63056" w:rsidRPr="00F63056" w14:paraId="15B80580"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8087B8A"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11</w:t>
            </w:r>
          </w:p>
        </w:tc>
        <w:tc>
          <w:tcPr>
            <w:tcW w:w="3080" w:type="dxa"/>
            <w:tcBorders>
              <w:top w:val="nil"/>
              <w:left w:val="nil"/>
              <w:bottom w:val="single" w:sz="4" w:space="0" w:color="auto"/>
              <w:right w:val="single" w:sz="4" w:space="0" w:color="auto"/>
            </w:tcBorders>
            <w:noWrap/>
            <w:vAlign w:val="bottom"/>
            <w:hideMark/>
          </w:tcPr>
          <w:p w14:paraId="28784A15"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Automobile Engg</w:t>
            </w:r>
          </w:p>
        </w:tc>
        <w:tc>
          <w:tcPr>
            <w:tcW w:w="3460" w:type="dxa"/>
            <w:tcBorders>
              <w:top w:val="single" w:sz="4" w:space="0" w:color="auto"/>
              <w:left w:val="nil"/>
              <w:bottom w:val="single" w:sz="4" w:space="0" w:color="auto"/>
              <w:right w:val="single" w:sz="4" w:space="0" w:color="auto"/>
            </w:tcBorders>
            <w:noWrap/>
            <w:vAlign w:val="bottom"/>
            <w:hideMark/>
          </w:tcPr>
          <w:p w14:paraId="29BEBF27"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Mr.Bashir</w:t>
            </w:r>
            <w:proofErr w:type="spellEnd"/>
            <w:proofErr w:type="gramEnd"/>
            <w:r w:rsidRPr="00F63056">
              <w:rPr>
                <w:rFonts w:ascii="Aptos Narrow" w:hAnsi="Aptos Narrow"/>
                <w:color w:val="000000"/>
              </w:rPr>
              <w:t xml:space="preserve"> Ahmad Kumar</w:t>
            </w:r>
          </w:p>
        </w:tc>
      </w:tr>
      <w:tr w:rsidR="00F63056" w:rsidRPr="00F63056" w14:paraId="61431DF2"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FB7BA2B"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12</w:t>
            </w:r>
          </w:p>
        </w:tc>
        <w:tc>
          <w:tcPr>
            <w:tcW w:w="3080" w:type="dxa"/>
            <w:tcBorders>
              <w:top w:val="nil"/>
              <w:left w:val="nil"/>
              <w:bottom w:val="single" w:sz="4" w:space="0" w:color="auto"/>
              <w:right w:val="single" w:sz="4" w:space="0" w:color="auto"/>
            </w:tcBorders>
            <w:noWrap/>
            <w:vAlign w:val="bottom"/>
            <w:hideMark/>
          </w:tcPr>
          <w:p w14:paraId="566DE613"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Computer Engineering</w:t>
            </w:r>
          </w:p>
        </w:tc>
        <w:tc>
          <w:tcPr>
            <w:tcW w:w="3460" w:type="dxa"/>
            <w:tcBorders>
              <w:top w:val="nil"/>
              <w:left w:val="nil"/>
              <w:bottom w:val="single" w:sz="4" w:space="0" w:color="auto"/>
              <w:right w:val="single" w:sz="4" w:space="0" w:color="auto"/>
            </w:tcBorders>
            <w:noWrap/>
            <w:vAlign w:val="bottom"/>
            <w:hideMark/>
          </w:tcPr>
          <w:p w14:paraId="51205AAA"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Mr.Irfan</w:t>
            </w:r>
            <w:proofErr w:type="spellEnd"/>
            <w:proofErr w:type="gramEnd"/>
            <w:r w:rsidRPr="00F63056">
              <w:rPr>
                <w:rFonts w:ascii="Aptos Narrow" w:hAnsi="Aptos Narrow" w:cs="Calibri"/>
                <w:color w:val="000000"/>
              </w:rPr>
              <w:t xml:space="preserve"> Ahmad Sofi</w:t>
            </w:r>
          </w:p>
        </w:tc>
      </w:tr>
      <w:tr w:rsidR="00F63056" w:rsidRPr="00F63056" w14:paraId="411DDA88"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6E0C639"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13</w:t>
            </w:r>
          </w:p>
        </w:tc>
        <w:tc>
          <w:tcPr>
            <w:tcW w:w="3080" w:type="dxa"/>
            <w:tcBorders>
              <w:top w:val="nil"/>
              <w:left w:val="nil"/>
              <w:bottom w:val="single" w:sz="4" w:space="0" w:color="auto"/>
              <w:right w:val="single" w:sz="4" w:space="0" w:color="auto"/>
            </w:tcBorders>
            <w:noWrap/>
            <w:vAlign w:val="bottom"/>
            <w:hideMark/>
          </w:tcPr>
          <w:p w14:paraId="58215578"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Computer Engineering</w:t>
            </w:r>
          </w:p>
        </w:tc>
        <w:tc>
          <w:tcPr>
            <w:tcW w:w="3460" w:type="dxa"/>
            <w:tcBorders>
              <w:top w:val="nil"/>
              <w:left w:val="nil"/>
              <w:bottom w:val="single" w:sz="4" w:space="0" w:color="auto"/>
              <w:right w:val="single" w:sz="4" w:space="0" w:color="auto"/>
            </w:tcBorders>
            <w:noWrap/>
            <w:vAlign w:val="bottom"/>
            <w:hideMark/>
          </w:tcPr>
          <w:p w14:paraId="11D8B17E"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Ms.Neelam</w:t>
            </w:r>
            <w:proofErr w:type="spellEnd"/>
            <w:proofErr w:type="gramEnd"/>
            <w:r w:rsidRPr="00F63056">
              <w:rPr>
                <w:rFonts w:ascii="Aptos Narrow" w:hAnsi="Aptos Narrow" w:cs="Calibri"/>
                <w:color w:val="000000"/>
              </w:rPr>
              <w:t xml:space="preserve"> Saleem Khan</w:t>
            </w:r>
          </w:p>
        </w:tc>
      </w:tr>
      <w:tr w:rsidR="00F63056" w:rsidRPr="00F63056" w14:paraId="0D0B1DF2"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3155703E"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14</w:t>
            </w:r>
          </w:p>
        </w:tc>
        <w:tc>
          <w:tcPr>
            <w:tcW w:w="3080" w:type="dxa"/>
            <w:tcBorders>
              <w:top w:val="nil"/>
              <w:left w:val="nil"/>
              <w:bottom w:val="single" w:sz="4" w:space="0" w:color="auto"/>
              <w:right w:val="single" w:sz="4" w:space="0" w:color="auto"/>
            </w:tcBorders>
            <w:noWrap/>
            <w:vAlign w:val="bottom"/>
            <w:hideMark/>
          </w:tcPr>
          <w:p w14:paraId="35BFD663"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Computer Engineering</w:t>
            </w:r>
          </w:p>
        </w:tc>
        <w:tc>
          <w:tcPr>
            <w:tcW w:w="3460" w:type="dxa"/>
            <w:tcBorders>
              <w:top w:val="nil"/>
              <w:left w:val="nil"/>
              <w:bottom w:val="single" w:sz="4" w:space="0" w:color="auto"/>
              <w:right w:val="single" w:sz="4" w:space="0" w:color="auto"/>
            </w:tcBorders>
            <w:noWrap/>
            <w:vAlign w:val="bottom"/>
            <w:hideMark/>
          </w:tcPr>
          <w:p w14:paraId="1B9061F8"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Ms.Shabnum</w:t>
            </w:r>
            <w:proofErr w:type="gramEnd"/>
            <w:r w:rsidRPr="00F63056">
              <w:rPr>
                <w:rFonts w:ascii="Aptos Narrow" w:hAnsi="Aptos Narrow"/>
                <w:color w:val="000000"/>
              </w:rPr>
              <w:t xml:space="preserve"> Jeelani</w:t>
            </w:r>
          </w:p>
        </w:tc>
      </w:tr>
      <w:tr w:rsidR="00F63056" w:rsidRPr="00F63056" w14:paraId="33A1593E"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7E887EE3"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15</w:t>
            </w:r>
          </w:p>
        </w:tc>
        <w:tc>
          <w:tcPr>
            <w:tcW w:w="3080" w:type="dxa"/>
            <w:tcBorders>
              <w:top w:val="nil"/>
              <w:left w:val="nil"/>
              <w:bottom w:val="single" w:sz="4" w:space="0" w:color="auto"/>
              <w:right w:val="single" w:sz="4" w:space="0" w:color="auto"/>
            </w:tcBorders>
            <w:noWrap/>
            <w:vAlign w:val="bottom"/>
            <w:hideMark/>
          </w:tcPr>
          <w:p w14:paraId="5578D096"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Leather Technology</w:t>
            </w:r>
          </w:p>
        </w:tc>
        <w:tc>
          <w:tcPr>
            <w:tcW w:w="3460" w:type="dxa"/>
            <w:tcBorders>
              <w:top w:val="nil"/>
              <w:left w:val="nil"/>
              <w:bottom w:val="single" w:sz="4" w:space="0" w:color="auto"/>
              <w:right w:val="single" w:sz="4" w:space="0" w:color="auto"/>
            </w:tcBorders>
            <w:noWrap/>
            <w:vAlign w:val="bottom"/>
            <w:hideMark/>
          </w:tcPr>
          <w:p w14:paraId="16E6E9BB"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Mr.Sheeraz</w:t>
            </w:r>
            <w:proofErr w:type="gramEnd"/>
            <w:r w:rsidRPr="00F63056">
              <w:rPr>
                <w:rFonts w:ascii="Aptos Narrow" w:hAnsi="Aptos Narrow" w:cs="Calibri"/>
                <w:color w:val="000000"/>
              </w:rPr>
              <w:t xml:space="preserve"> Bashir</w:t>
            </w:r>
          </w:p>
        </w:tc>
      </w:tr>
      <w:tr w:rsidR="00F63056" w:rsidRPr="00F63056" w14:paraId="445494F6"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FE95CBD"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16</w:t>
            </w:r>
          </w:p>
        </w:tc>
        <w:tc>
          <w:tcPr>
            <w:tcW w:w="3080" w:type="dxa"/>
            <w:tcBorders>
              <w:top w:val="nil"/>
              <w:left w:val="nil"/>
              <w:bottom w:val="single" w:sz="4" w:space="0" w:color="auto"/>
              <w:right w:val="single" w:sz="4" w:space="0" w:color="auto"/>
            </w:tcBorders>
            <w:noWrap/>
            <w:vAlign w:val="bottom"/>
            <w:hideMark/>
          </w:tcPr>
          <w:p w14:paraId="4697A7DC"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Leather Technology</w:t>
            </w:r>
          </w:p>
        </w:tc>
        <w:tc>
          <w:tcPr>
            <w:tcW w:w="3460" w:type="dxa"/>
            <w:tcBorders>
              <w:top w:val="nil"/>
              <w:left w:val="nil"/>
              <w:bottom w:val="single" w:sz="4" w:space="0" w:color="auto"/>
              <w:right w:val="single" w:sz="4" w:space="0" w:color="auto"/>
            </w:tcBorders>
            <w:noWrap/>
            <w:vAlign w:val="bottom"/>
            <w:hideMark/>
          </w:tcPr>
          <w:p w14:paraId="430F7DA9"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Mr.Mubarik</w:t>
            </w:r>
            <w:proofErr w:type="gramEnd"/>
            <w:r w:rsidRPr="00F63056">
              <w:rPr>
                <w:rFonts w:ascii="Aptos Narrow" w:hAnsi="Aptos Narrow" w:cs="Calibri"/>
                <w:color w:val="000000"/>
              </w:rPr>
              <w:t xml:space="preserve"> Ibni Majid</w:t>
            </w:r>
          </w:p>
        </w:tc>
      </w:tr>
      <w:tr w:rsidR="00F63056" w:rsidRPr="00F63056" w14:paraId="06A6CC6A"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7BE36FAA"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17</w:t>
            </w:r>
          </w:p>
        </w:tc>
        <w:tc>
          <w:tcPr>
            <w:tcW w:w="3080" w:type="dxa"/>
            <w:tcBorders>
              <w:top w:val="nil"/>
              <w:left w:val="nil"/>
              <w:bottom w:val="single" w:sz="4" w:space="0" w:color="auto"/>
              <w:right w:val="single" w:sz="4" w:space="0" w:color="auto"/>
            </w:tcBorders>
            <w:noWrap/>
            <w:vAlign w:val="bottom"/>
            <w:hideMark/>
          </w:tcPr>
          <w:p w14:paraId="5F3FC5D7"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Wood Technology</w:t>
            </w:r>
          </w:p>
        </w:tc>
        <w:tc>
          <w:tcPr>
            <w:tcW w:w="3460" w:type="dxa"/>
            <w:tcBorders>
              <w:top w:val="nil"/>
              <w:left w:val="nil"/>
              <w:bottom w:val="single" w:sz="4" w:space="0" w:color="auto"/>
              <w:right w:val="single" w:sz="4" w:space="0" w:color="auto"/>
            </w:tcBorders>
            <w:noWrap/>
            <w:vAlign w:val="bottom"/>
            <w:hideMark/>
          </w:tcPr>
          <w:p w14:paraId="2C95B754"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Mr.Farooq</w:t>
            </w:r>
            <w:proofErr w:type="gramEnd"/>
            <w:r w:rsidRPr="00F63056">
              <w:rPr>
                <w:rFonts w:ascii="Aptos Narrow" w:hAnsi="Aptos Narrow"/>
                <w:color w:val="000000"/>
              </w:rPr>
              <w:t xml:space="preserve"> Ahmad Chopan</w:t>
            </w:r>
          </w:p>
        </w:tc>
      </w:tr>
      <w:tr w:rsidR="00F63056" w:rsidRPr="00F63056" w14:paraId="26B09D99"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7FCA924"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18</w:t>
            </w:r>
          </w:p>
        </w:tc>
        <w:tc>
          <w:tcPr>
            <w:tcW w:w="3080" w:type="dxa"/>
            <w:tcBorders>
              <w:top w:val="nil"/>
              <w:left w:val="nil"/>
              <w:bottom w:val="single" w:sz="4" w:space="0" w:color="auto"/>
              <w:right w:val="single" w:sz="4" w:space="0" w:color="auto"/>
            </w:tcBorders>
            <w:noWrap/>
            <w:vAlign w:val="bottom"/>
            <w:hideMark/>
          </w:tcPr>
          <w:p w14:paraId="42F1B17B"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Wood Technology</w:t>
            </w:r>
          </w:p>
        </w:tc>
        <w:tc>
          <w:tcPr>
            <w:tcW w:w="3460" w:type="dxa"/>
            <w:tcBorders>
              <w:top w:val="nil"/>
              <w:left w:val="nil"/>
              <w:bottom w:val="single" w:sz="4" w:space="0" w:color="auto"/>
              <w:right w:val="single" w:sz="4" w:space="0" w:color="auto"/>
            </w:tcBorders>
            <w:noWrap/>
            <w:vAlign w:val="bottom"/>
            <w:hideMark/>
          </w:tcPr>
          <w:p w14:paraId="4D3288A2"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Mr.Rizwan</w:t>
            </w:r>
            <w:proofErr w:type="gramEnd"/>
            <w:r w:rsidRPr="00F63056">
              <w:rPr>
                <w:rFonts w:ascii="Aptos Narrow" w:hAnsi="Aptos Narrow"/>
                <w:color w:val="000000"/>
              </w:rPr>
              <w:t xml:space="preserve"> Bashir</w:t>
            </w:r>
          </w:p>
        </w:tc>
      </w:tr>
      <w:tr w:rsidR="00F63056" w:rsidRPr="00F63056" w14:paraId="7D5DD626"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09ABBE4"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19</w:t>
            </w:r>
          </w:p>
        </w:tc>
        <w:tc>
          <w:tcPr>
            <w:tcW w:w="3080" w:type="dxa"/>
            <w:tcBorders>
              <w:top w:val="nil"/>
              <w:left w:val="nil"/>
              <w:bottom w:val="single" w:sz="4" w:space="0" w:color="auto"/>
              <w:right w:val="single" w:sz="4" w:space="0" w:color="auto"/>
            </w:tcBorders>
            <w:noWrap/>
            <w:vAlign w:val="bottom"/>
            <w:hideMark/>
          </w:tcPr>
          <w:p w14:paraId="2B26F458"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Workshop Department</w:t>
            </w:r>
          </w:p>
        </w:tc>
        <w:tc>
          <w:tcPr>
            <w:tcW w:w="3460" w:type="dxa"/>
            <w:tcBorders>
              <w:top w:val="nil"/>
              <w:left w:val="nil"/>
              <w:bottom w:val="single" w:sz="4" w:space="0" w:color="auto"/>
              <w:right w:val="single" w:sz="4" w:space="0" w:color="auto"/>
            </w:tcBorders>
            <w:noWrap/>
            <w:vAlign w:val="bottom"/>
            <w:hideMark/>
          </w:tcPr>
          <w:p w14:paraId="107897A2"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Ms.Tooba</w:t>
            </w:r>
            <w:proofErr w:type="gramEnd"/>
            <w:r w:rsidRPr="00F63056">
              <w:rPr>
                <w:rFonts w:ascii="Aptos Narrow" w:hAnsi="Aptos Narrow" w:cs="Calibri"/>
                <w:color w:val="000000"/>
              </w:rPr>
              <w:t xml:space="preserve"> Shah</w:t>
            </w:r>
          </w:p>
        </w:tc>
      </w:tr>
      <w:tr w:rsidR="00F63056" w:rsidRPr="00F63056" w14:paraId="2673EF3A"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13ED67C5"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20</w:t>
            </w:r>
          </w:p>
        </w:tc>
        <w:tc>
          <w:tcPr>
            <w:tcW w:w="3080" w:type="dxa"/>
            <w:tcBorders>
              <w:top w:val="nil"/>
              <w:left w:val="nil"/>
              <w:bottom w:val="single" w:sz="4" w:space="0" w:color="auto"/>
              <w:right w:val="single" w:sz="4" w:space="0" w:color="auto"/>
            </w:tcBorders>
            <w:noWrap/>
            <w:vAlign w:val="bottom"/>
            <w:hideMark/>
          </w:tcPr>
          <w:p w14:paraId="15B29CB4"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Workshop Department</w:t>
            </w:r>
          </w:p>
        </w:tc>
        <w:tc>
          <w:tcPr>
            <w:tcW w:w="3460" w:type="dxa"/>
            <w:tcBorders>
              <w:top w:val="nil"/>
              <w:left w:val="nil"/>
              <w:bottom w:val="single" w:sz="4" w:space="0" w:color="auto"/>
              <w:right w:val="single" w:sz="4" w:space="0" w:color="auto"/>
            </w:tcBorders>
            <w:noWrap/>
            <w:vAlign w:val="bottom"/>
            <w:hideMark/>
          </w:tcPr>
          <w:p w14:paraId="00325859"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Ms.Fayeeq</w:t>
            </w:r>
            <w:proofErr w:type="spellEnd"/>
            <w:proofErr w:type="gramEnd"/>
            <w:r w:rsidRPr="00F63056">
              <w:rPr>
                <w:rFonts w:ascii="Aptos Narrow" w:hAnsi="Aptos Narrow" w:cs="Calibri"/>
                <w:color w:val="000000"/>
              </w:rPr>
              <w:t xml:space="preserve"> Ismail</w:t>
            </w:r>
          </w:p>
        </w:tc>
      </w:tr>
      <w:tr w:rsidR="00F63056" w:rsidRPr="00F63056" w14:paraId="0422D932"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8AD53F2"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21</w:t>
            </w:r>
          </w:p>
        </w:tc>
        <w:tc>
          <w:tcPr>
            <w:tcW w:w="3080" w:type="dxa"/>
            <w:tcBorders>
              <w:top w:val="nil"/>
              <w:left w:val="nil"/>
              <w:bottom w:val="single" w:sz="4" w:space="0" w:color="auto"/>
              <w:right w:val="single" w:sz="4" w:space="0" w:color="auto"/>
            </w:tcBorders>
            <w:noWrap/>
            <w:vAlign w:val="bottom"/>
            <w:hideMark/>
          </w:tcPr>
          <w:p w14:paraId="3C7A44E7"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Workshop Department</w:t>
            </w:r>
          </w:p>
        </w:tc>
        <w:tc>
          <w:tcPr>
            <w:tcW w:w="3460" w:type="dxa"/>
            <w:tcBorders>
              <w:top w:val="nil"/>
              <w:left w:val="nil"/>
              <w:bottom w:val="single" w:sz="4" w:space="0" w:color="auto"/>
              <w:right w:val="single" w:sz="4" w:space="0" w:color="auto"/>
            </w:tcBorders>
            <w:noWrap/>
            <w:vAlign w:val="bottom"/>
            <w:hideMark/>
          </w:tcPr>
          <w:p w14:paraId="39B23187"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Mr.Umais</w:t>
            </w:r>
            <w:proofErr w:type="spellEnd"/>
            <w:proofErr w:type="gramEnd"/>
            <w:r w:rsidRPr="00F63056">
              <w:rPr>
                <w:rFonts w:ascii="Aptos Narrow" w:hAnsi="Aptos Narrow"/>
                <w:color w:val="000000"/>
              </w:rPr>
              <w:t xml:space="preserve"> Ahmad Wani</w:t>
            </w:r>
          </w:p>
        </w:tc>
      </w:tr>
      <w:tr w:rsidR="00F63056" w:rsidRPr="00F63056" w14:paraId="660F0F66"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7F2FBC6"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22</w:t>
            </w:r>
          </w:p>
        </w:tc>
        <w:tc>
          <w:tcPr>
            <w:tcW w:w="3080" w:type="dxa"/>
            <w:tcBorders>
              <w:top w:val="nil"/>
              <w:left w:val="nil"/>
              <w:bottom w:val="single" w:sz="4" w:space="0" w:color="auto"/>
              <w:right w:val="single" w:sz="4" w:space="0" w:color="auto"/>
            </w:tcBorders>
            <w:noWrap/>
            <w:vAlign w:val="bottom"/>
            <w:hideMark/>
          </w:tcPr>
          <w:p w14:paraId="4FB1C600"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Mechanical Engg Department</w:t>
            </w:r>
          </w:p>
        </w:tc>
        <w:tc>
          <w:tcPr>
            <w:tcW w:w="3460" w:type="dxa"/>
            <w:tcBorders>
              <w:top w:val="nil"/>
              <w:left w:val="nil"/>
              <w:bottom w:val="single" w:sz="4" w:space="0" w:color="auto"/>
              <w:right w:val="single" w:sz="4" w:space="0" w:color="auto"/>
            </w:tcBorders>
            <w:noWrap/>
            <w:vAlign w:val="bottom"/>
            <w:hideMark/>
          </w:tcPr>
          <w:p w14:paraId="7205DD7E"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olor w:val="000000"/>
              </w:rPr>
              <w:t>Mr.Mehraj</w:t>
            </w:r>
            <w:proofErr w:type="spellEnd"/>
            <w:proofErr w:type="gramEnd"/>
            <w:r w:rsidRPr="00F63056">
              <w:rPr>
                <w:rFonts w:ascii="Aptos Narrow" w:hAnsi="Aptos Narrow"/>
                <w:color w:val="000000"/>
              </w:rPr>
              <w:t xml:space="preserve"> U Din Teli</w:t>
            </w:r>
          </w:p>
        </w:tc>
      </w:tr>
      <w:tr w:rsidR="00F63056" w:rsidRPr="00F63056" w14:paraId="555D72F4"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ACEBA28"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23</w:t>
            </w:r>
          </w:p>
        </w:tc>
        <w:tc>
          <w:tcPr>
            <w:tcW w:w="3080" w:type="dxa"/>
            <w:tcBorders>
              <w:top w:val="nil"/>
              <w:left w:val="nil"/>
              <w:bottom w:val="single" w:sz="4" w:space="0" w:color="auto"/>
              <w:right w:val="single" w:sz="4" w:space="0" w:color="auto"/>
            </w:tcBorders>
            <w:noWrap/>
            <w:vAlign w:val="bottom"/>
            <w:hideMark/>
          </w:tcPr>
          <w:p w14:paraId="17C88546"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Mechanical Engg Department</w:t>
            </w:r>
          </w:p>
        </w:tc>
        <w:tc>
          <w:tcPr>
            <w:tcW w:w="3460" w:type="dxa"/>
            <w:tcBorders>
              <w:top w:val="nil"/>
              <w:left w:val="nil"/>
              <w:bottom w:val="single" w:sz="4" w:space="0" w:color="auto"/>
              <w:right w:val="single" w:sz="4" w:space="0" w:color="auto"/>
            </w:tcBorders>
            <w:noWrap/>
            <w:vAlign w:val="bottom"/>
            <w:hideMark/>
          </w:tcPr>
          <w:p w14:paraId="02AD81E9"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Mr.Bilal</w:t>
            </w:r>
            <w:proofErr w:type="gramEnd"/>
            <w:r w:rsidRPr="00F63056">
              <w:rPr>
                <w:rFonts w:ascii="Aptos Narrow" w:hAnsi="Aptos Narrow" w:cs="Calibri"/>
                <w:color w:val="000000"/>
              </w:rPr>
              <w:t xml:space="preserve"> Ahmad Khan</w:t>
            </w:r>
          </w:p>
        </w:tc>
      </w:tr>
      <w:tr w:rsidR="00F63056" w:rsidRPr="00F63056" w14:paraId="35877517"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7D0FD407"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24</w:t>
            </w:r>
          </w:p>
        </w:tc>
        <w:tc>
          <w:tcPr>
            <w:tcW w:w="3080" w:type="dxa"/>
            <w:tcBorders>
              <w:top w:val="nil"/>
              <w:left w:val="nil"/>
              <w:bottom w:val="single" w:sz="4" w:space="0" w:color="auto"/>
              <w:right w:val="single" w:sz="4" w:space="0" w:color="auto"/>
            </w:tcBorders>
            <w:noWrap/>
            <w:vAlign w:val="bottom"/>
            <w:hideMark/>
          </w:tcPr>
          <w:p w14:paraId="63461C22"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Mechanical Engg Department</w:t>
            </w:r>
          </w:p>
        </w:tc>
        <w:tc>
          <w:tcPr>
            <w:tcW w:w="3460" w:type="dxa"/>
            <w:tcBorders>
              <w:top w:val="nil"/>
              <w:left w:val="nil"/>
              <w:bottom w:val="single" w:sz="4" w:space="0" w:color="auto"/>
              <w:right w:val="single" w:sz="4" w:space="0" w:color="auto"/>
            </w:tcBorders>
            <w:noWrap/>
            <w:vAlign w:val="bottom"/>
            <w:hideMark/>
          </w:tcPr>
          <w:p w14:paraId="13B22D7B"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Ms.Muina</w:t>
            </w:r>
            <w:proofErr w:type="gramEnd"/>
            <w:r w:rsidRPr="00F63056">
              <w:rPr>
                <w:rFonts w:ascii="Aptos Narrow" w:hAnsi="Aptos Narrow"/>
                <w:color w:val="000000"/>
              </w:rPr>
              <w:t xml:space="preserve"> Nisar</w:t>
            </w:r>
          </w:p>
        </w:tc>
      </w:tr>
      <w:tr w:rsidR="00F63056" w:rsidRPr="00F63056" w14:paraId="0F393549"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28A3D00B"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25</w:t>
            </w:r>
          </w:p>
        </w:tc>
        <w:tc>
          <w:tcPr>
            <w:tcW w:w="3080" w:type="dxa"/>
            <w:tcBorders>
              <w:top w:val="nil"/>
              <w:left w:val="nil"/>
              <w:bottom w:val="single" w:sz="4" w:space="0" w:color="auto"/>
              <w:right w:val="single" w:sz="4" w:space="0" w:color="auto"/>
            </w:tcBorders>
            <w:noWrap/>
            <w:vAlign w:val="bottom"/>
            <w:hideMark/>
          </w:tcPr>
          <w:p w14:paraId="2F7103EC"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Medical Lab Technology</w:t>
            </w:r>
          </w:p>
        </w:tc>
        <w:tc>
          <w:tcPr>
            <w:tcW w:w="3460" w:type="dxa"/>
            <w:tcBorders>
              <w:top w:val="nil"/>
              <w:left w:val="nil"/>
              <w:bottom w:val="single" w:sz="4" w:space="0" w:color="auto"/>
              <w:right w:val="single" w:sz="4" w:space="0" w:color="auto"/>
            </w:tcBorders>
            <w:noWrap/>
            <w:vAlign w:val="bottom"/>
            <w:hideMark/>
          </w:tcPr>
          <w:p w14:paraId="1DB04AFB"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Ms.Adila</w:t>
            </w:r>
            <w:proofErr w:type="spellEnd"/>
            <w:proofErr w:type="gramEnd"/>
            <w:r w:rsidRPr="00F63056">
              <w:rPr>
                <w:rFonts w:ascii="Aptos Narrow" w:hAnsi="Aptos Narrow" w:cs="Calibri"/>
                <w:color w:val="000000"/>
              </w:rPr>
              <w:t xml:space="preserve"> Rashid</w:t>
            </w:r>
          </w:p>
        </w:tc>
      </w:tr>
      <w:tr w:rsidR="00F63056" w:rsidRPr="00F63056" w14:paraId="7B061B95"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20BDEA8B"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26</w:t>
            </w:r>
          </w:p>
        </w:tc>
        <w:tc>
          <w:tcPr>
            <w:tcW w:w="3080" w:type="dxa"/>
            <w:tcBorders>
              <w:top w:val="nil"/>
              <w:left w:val="nil"/>
              <w:bottom w:val="single" w:sz="4" w:space="0" w:color="auto"/>
              <w:right w:val="single" w:sz="4" w:space="0" w:color="auto"/>
            </w:tcBorders>
            <w:noWrap/>
            <w:vAlign w:val="bottom"/>
            <w:hideMark/>
          </w:tcPr>
          <w:p w14:paraId="30DB92BD"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Medical Lab Technology</w:t>
            </w:r>
          </w:p>
        </w:tc>
        <w:tc>
          <w:tcPr>
            <w:tcW w:w="3460" w:type="dxa"/>
            <w:tcBorders>
              <w:top w:val="nil"/>
              <w:left w:val="nil"/>
              <w:bottom w:val="single" w:sz="4" w:space="0" w:color="auto"/>
              <w:right w:val="single" w:sz="4" w:space="0" w:color="auto"/>
            </w:tcBorders>
            <w:noWrap/>
            <w:vAlign w:val="bottom"/>
            <w:hideMark/>
          </w:tcPr>
          <w:p w14:paraId="729937FF"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Sumera Kadeemi</w:t>
            </w:r>
          </w:p>
        </w:tc>
      </w:tr>
      <w:tr w:rsidR="00F63056" w:rsidRPr="00F63056" w14:paraId="2115AE15"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345D1D57"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27</w:t>
            </w:r>
          </w:p>
        </w:tc>
        <w:tc>
          <w:tcPr>
            <w:tcW w:w="3080" w:type="dxa"/>
            <w:tcBorders>
              <w:top w:val="nil"/>
              <w:left w:val="nil"/>
              <w:bottom w:val="single" w:sz="4" w:space="0" w:color="auto"/>
              <w:right w:val="single" w:sz="4" w:space="0" w:color="auto"/>
            </w:tcBorders>
            <w:noWrap/>
            <w:vAlign w:val="bottom"/>
            <w:hideMark/>
          </w:tcPr>
          <w:p w14:paraId="733B4FF8"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Information Technology</w:t>
            </w:r>
          </w:p>
        </w:tc>
        <w:tc>
          <w:tcPr>
            <w:tcW w:w="3460" w:type="dxa"/>
            <w:tcBorders>
              <w:top w:val="nil"/>
              <w:left w:val="nil"/>
              <w:bottom w:val="single" w:sz="4" w:space="0" w:color="auto"/>
              <w:right w:val="single" w:sz="4" w:space="0" w:color="auto"/>
            </w:tcBorders>
            <w:noWrap/>
            <w:vAlign w:val="bottom"/>
            <w:hideMark/>
          </w:tcPr>
          <w:p w14:paraId="4577D43B"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Ms.Inhas</w:t>
            </w:r>
            <w:proofErr w:type="gramEnd"/>
            <w:r w:rsidRPr="00F63056">
              <w:rPr>
                <w:rFonts w:ascii="Aptos Narrow" w:hAnsi="Aptos Narrow" w:cs="Calibri"/>
                <w:color w:val="000000"/>
              </w:rPr>
              <w:t xml:space="preserve"> Ashraf</w:t>
            </w:r>
          </w:p>
        </w:tc>
      </w:tr>
      <w:tr w:rsidR="00F63056" w:rsidRPr="00F63056" w14:paraId="3E6BB36C"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57C41C84"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28</w:t>
            </w:r>
          </w:p>
        </w:tc>
        <w:tc>
          <w:tcPr>
            <w:tcW w:w="3080" w:type="dxa"/>
            <w:tcBorders>
              <w:top w:val="nil"/>
              <w:left w:val="nil"/>
              <w:bottom w:val="single" w:sz="4" w:space="0" w:color="auto"/>
              <w:right w:val="single" w:sz="4" w:space="0" w:color="auto"/>
            </w:tcBorders>
            <w:noWrap/>
            <w:vAlign w:val="bottom"/>
            <w:hideMark/>
          </w:tcPr>
          <w:p w14:paraId="1986D955"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Information Technology</w:t>
            </w:r>
          </w:p>
        </w:tc>
        <w:tc>
          <w:tcPr>
            <w:tcW w:w="3460" w:type="dxa"/>
            <w:tcBorders>
              <w:top w:val="nil"/>
              <w:left w:val="nil"/>
              <w:bottom w:val="single" w:sz="4" w:space="0" w:color="auto"/>
              <w:right w:val="single" w:sz="4" w:space="0" w:color="auto"/>
            </w:tcBorders>
            <w:noWrap/>
            <w:vAlign w:val="bottom"/>
            <w:hideMark/>
          </w:tcPr>
          <w:p w14:paraId="654C6280"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Mr.Mohd</w:t>
            </w:r>
            <w:proofErr w:type="gramEnd"/>
            <w:r w:rsidRPr="00F63056">
              <w:rPr>
                <w:rFonts w:ascii="Aptos Narrow" w:hAnsi="Aptos Narrow" w:cs="Calibri"/>
                <w:color w:val="000000"/>
              </w:rPr>
              <w:t xml:space="preserve"> Ibraheem</w:t>
            </w:r>
          </w:p>
        </w:tc>
      </w:tr>
      <w:tr w:rsidR="00F63056" w:rsidRPr="00F63056" w14:paraId="6A24A8DB"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4CF17CB"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29</w:t>
            </w:r>
          </w:p>
        </w:tc>
        <w:tc>
          <w:tcPr>
            <w:tcW w:w="3080" w:type="dxa"/>
            <w:tcBorders>
              <w:top w:val="nil"/>
              <w:left w:val="nil"/>
              <w:bottom w:val="single" w:sz="4" w:space="0" w:color="auto"/>
              <w:right w:val="single" w:sz="4" w:space="0" w:color="auto"/>
            </w:tcBorders>
            <w:noWrap/>
            <w:vAlign w:val="bottom"/>
            <w:hideMark/>
          </w:tcPr>
          <w:p w14:paraId="57D08D41"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Administration</w:t>
            </w:r>
          </w:p>
        </w:tc>
        <w:tc>
          <w:tcPr>
            <w:tcW w:w="3460" w:type="dxa"/>
            <w:tcBorders>
              <w:top w:val="nil"/>
              <w:left w:val="nil"/>
              <w:bottom w:val="single" w:sz="4" w:space="0" w:color="auto"/>
              <w:right w:val="single" w:sz="4" w:space="0" w:color="auto"/>
            </w:tcBorders>
            <w:noWrap/>
            <w:vAlign w:val="bottom"/>
            <w:hideMark/>
          </w:tcPr>
          <w:p w14:paraId="76C7CD87" w14:textId="33CA1B16"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Mr.Mo</w:t>
            </w:r>
            <w:r>
              <w:rPr>
                <w:rFonts w:ascii="Aptos Narrow" w:hAnsi="Aptos Narrow" w:cs="Calibri"/>
                <w:color w:val="000000"/>
              </w:rPr>
              <w:t>hd</w:t>
            </w:r>
            <w:proofErr w:type="gramEnd"/>
            <w:r>
              <w:rPr>
                <w:rFonts w:ascii="Aptos Narrow" w:hAnsi="Aptos Narrow" w:cs="Calibri"/>
                <w:color w:val="000000"/>
              </w:rPr>
              <w:t xml:space="preserve"> </w:t>
            </w:r>
            <w:r w:rsidRPr="00F63056">
              <w:rPr>
                <w:rFonts w:ascii="Aptos Narrow" w:hAnsi="Aptos Narrow" w:cs="Calibri"/>
                <w:color w:val="000000"/>
              </w:rPr>
              <w:t>Ayoub Hajam</w:t>
            </w:r>
          </w:p>
        </w:tc>
      </w:tr>
      <w:tr w:rsidR="00F63056" w:rsidRPr="00F63056" w14:paraId="2FFD3F40"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1B6EBA4B"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30</w:t>
            </w:r>
          </w:p>
        </w:tc>
        <w:tc>
          <w:tcPr>
            <w:tcW w:w="3080" w:type="dxa"/>
            <w:tcBorders>
              <w:top w:val="nil"/>
              <w:left w:val="nil"/>
              <w:bottom w:val="single" w:sz="4" w:space="0" w:color="auto"/>
              <w:right w:val="single" w:sz="4" w:space="0" w:color="auto"/>
            </w:tcBorders>
            <w:noWrap/>
            <w:vAlign w:val="bottom"/>
            <w:hideMark/>
          </w:tcPr>
          <w:p w14:paraId="01ED95D5"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Administration</w:t>
            </w:r>
          </w:p>
        </w:tc>
        <w:tc>
          <w:tcPr>
            <w:tcW w:w="3460" w:type="dxa"/>
            <w:tcBorders>
              <w:top w:val="nil"/>
              <w:left w:val="nil"/>
              <w:bottom w:val="single" w:sz="4" w:space="0" w:color="auto"/>
              <w:right w:val="single" w:sz="4" w:space="0" w:color="auto"/>
            </w:tcBorders>
            <w:noWrap/>
            <w:vAlign w:val="bottom"/>
            <w:hideMark/>
          </w:tcPr>
          <w:p w14:paraId="1299C3E7"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Ms.Ruksana</w:t>
            </w:r>
            <w:proofErr w:type="spellEnd"/>
            <w:proofErr w:type="gramEnd"/>
            <w:r w:rsidRPr="00F63056">
              <w:rPr>
                <w:rFonts w:ascii="Aptos Narrow" w:hAnsi="Aptos Narrow" w:cs="Calibri"/>
                <w:color w:val="000000"/>
              </w:rPr>
              <w:t xml:space="preserve"> Sultan</w:t>
            </w:r>
          </w:p>
        </w:tc>
      </w:tr>
      <w:tr w:rsidR="00F63056" w:rsidRPr="00F63056" w14:paraId="3A87B1F3"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21704BED"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31</w:t>
            </w:r>
          </w:p>
        </w:tc>
        <w:tc>
          <w:tcPr>
            <w:tcW w:w="3080" w:type="dxa"/>
            <w:tcBorders>
              <w:top w:val="nil"/>
              <w:left w:val="nil"/>
              <w:bottom w:val="single" w:sz="4" w:space="0" w:color="auto"/>
              <w:right w:val="single" w:sz="4" w:space="0" w:color="auto"/>
            </w:tcBorders>
            <w:noWrap/>
            <w:vAlign w:val="bottom"/>
            <w:hideMark/>
          </w:tcPr>
          <w:p w14:paraId="6C1D761F"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Hostel(</w:t>
            </w:r>
            <w:proofErr w:type="gramEnd"/>
            <w:r w:rsidRPr="00F63056">
              <w:rPr>
                <w:rFonts w:ascii="Aptos Narrow" w:hAnsi="Aptos Narrow" w:cs="Calibri"/>
                <w:color w:val="000000"/>
              </w:rPr>
              <w:t>Boys &amp; Girls)</w:t>
            </w:r>
          </w:p>
        </w:tc>
        <w:tc>
          <w:tcPr>
            <w:tcW w:w="3460" w:type="dxa"/>
            <w:tcBorders>
              <w:top w:val="nil"/>
              <w:left w:val="nil"/>
              <w:bottom w:val="single" w:sz="4" w:space="0" w:color="auto"/>
              <w:right w:val="single" w:sz="4" w:space="0" w:color="auto"/>
            </w:tcBorders>
            <w:noWrap/>
            <w:vAlign w:val="bottom"/>
            <w:hideMark/>
          </w:tcPr>
          <w:p w14:paraId="414977DA"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Mr.Bilal</w:t>
            </w:r>
            <w:proofErr w:type="gramEnd"/>
            <w:r w:rsidRPr="00F63056">
              <w:rPr>
                <w:rFonts w:ascii="Aptos Narrow" w:hAnsi="Aptos Narrow" w:cs="Calibri"/>
                <w:color w:val="000000"/>
              </w:rPr>
              <w:t xml:space="preserve"> Ahmad Bhat</w:t>
            </w:r>
          </w:p>
        </w:tc>
      </w:tr>
      <w:tr w:rsidR="00F63056" w:rsidRPr="00F63056" w14:paraId="06EDA2C2"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02C28342"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32</w:t>
            </w:r>
          </w:p>
        </w:tc>
        <w:tc>
          <w:tcPr>
            <w:tcW w:w="3080" w:type="dxa"/>
            <w:tcBorders>
              <w:top w:val="nil"/>
              <w:left w:val="nil"/>
              <w:bottom w:val="single" w:sz="4" w:space="0" w:color="auto"/>
              <w:right w:val="single" w:sz="4" w:space="0" w:color="auto"/>
            </w:tcBorders>
            <w:noWrap/>
            <w:vAlign w:val="bottom"/>
            <w:hideMark/>
          </w:tcPr>
          <w:p w14:paraId="7B32357E"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Hostel(</w:t>
            </w:r>
            <w:proofErr w:type="gramEnd"/>
            <w:r w:rsidRPr="00F63056">
              <w:rPr>
                <w:rFonts w:ascii="Aptos Narrow" w:hAnsi="Aptos Narrow" w:cs="Calibri"/>
                <w:color w:val="000000"/>
              </w:rPr>
              <w:t>Boys &amp; Girls)</w:t>
            </w:r>
          </w:p>
        </w:tc>
        <w:tc>
          <w:tcPr>
            <w:tcW w:w="3460" w:type="dxa"/>
            <w:tcBorders>
              <w:top w:val="nil"/>
              <w:left w:val="nil"/>
              <w:bottom w:val="single" w:sz="4" w:space="0" w:color="auto"/>
              <w:right w:val="single" w:sz="4" w:space="0" w:color="auto"/>
            </w:tcBorders>
            <w:noWrap/>
            <w:vAlign w:val="bottom"/>
            <w:hideMark/>
          </w:tcPr>
          <w:p w14:paraId="503B1DA8" w14:textId="77777777" w:rsidR="00F63056" w:rsidRPr="00F63056" w:rsidRDefault="00F63056" w:rsidP="00F63056">
            <w:pPr>
              <w:jc w:val="center"/>
              <w:rPr>
                <w:rFonts w:ascii="Aptos Narrow" w:hAnsi="Aptos Narrow"/>
                <w:color w:val="000000"/>
              </w:rPr>
            </w:pPr>
            <w:proofErr w:type="spellStart"/>
            <w:proofErr w:type="gramStart"/>
            <w:r w:rsidRPr="00F63056">
              <w:rPr>
                <w:rFonts w:ascii="Aptos Narrow" w:hAnsi="Aptos Narrow" w:cs="Calibri"/>
                <w:color w:val="000000"/>
              </w:rPr>
              <w:t>Mr.Mudasir</w:t>
            </w:r>
            <w:proofErr w:type="spellEnd"/>
            <w:proofErr w:type="gramEnd"/>
            <w:r w:rsidRPr="00F63056">
              <w:rPr>
                <w:rFonts w:ascii="Aptos Narrow" w:hAnsi="Aptos Narrow" w:cs="Calibri"/>
                <w:color w:val="000000"/>
              </w:rPr>
              <w:t xml:space="preserve"> Rashid</w:t>
            </w:r>
          </w:p>
        </w:tc>
      </w:tr>
      <w:tr w:rsidR="00F63056" w:rsidRPr="00F63056" w14:paraId="36DD7DBF"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5898F17"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33</w:t>
            </w:r>
          </w:p>
        </w:tc>
        <w:tc>
          <w:tcPr>
            <w:tcW w:w="3080" w:type="dxa"/>
            <w:tcBorders>
              <w:top w:val="nil"/>
              <w:left w:val="nil"/>
              <w:bottom w:val="single" w:sz="4" w:space="0" w:color="auto"/>
              <w:right w:val="single" w:sz="4" w:space="0" w:color="auto"/>
            </w:tcBorders>
            <w:noWrap/>
            <w:vAlign w:val="bottom"/>
            <w:hideMark/>
          </w:tcPr>
          <w:p w14:paraId="69436269"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Hostel(</w:t>
            </w:r>
            <w:proofErr w:type="gramEnd"/>
            <w:r w:rsidRPr="00F63056">
              <w:rPr>
                <w:rFonts w:ascii="Aptos Narrow" w:hAnsi="Aptos Narrow"/>
                <w:color w:val="000000"/>
              </w:rPr>
              <w:t>Boys &amp; Girls)</w:t>
            </w:r>
          </w:p>
        </w:tc>
        <w:tc>
          <w:tcPr>
            <w:tcW w:w="3460" w:type="dxa"/>
            <w:tcBorders>
              <w:top w:val="nil"/>
              <w:left w:val="nil"/>
              <w:bottom w:val="single" w:sz="4" w:space="0" w:color="auto"/>
              <w:right w:val="single" w:sz="4" w:space="0" w:color="auto"/>
            </w:tcBorders>
            <w:noWrap/>
            <w:vAlign w:val="bottom"/>
            <w:hideMark/>
          </w:tcPr>
          <w:p w14:paraId="5923360D"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s="Calibri"/>
                <w:color w:val="000000"/>
              </w:rPr>
              <w:t>Mr.Mohd</w:t>
            </w:r>
            <w:proofErr w:type="gramEnd"/>
            <w:r w:rsidRPr="00F63056">
              <w:rPr>
                <w:rFonts w:ascii="Aptos Narrow" w:hAnsi="Aptos Narrow" w:cs="Calibri"/>
                <w:color w:val="000000"/>
              </w:rPr>
              <w:t xml:space="preserve"> Amin Wani</w:t>
            </w:r>
          </w:p>
        </w:tc>
      </w:tr>
      <w:tr w:rsidR="00F63056" w:rsidRPr="00F63056" w14:paraId="3BCF9CB9"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6A2DC6E0"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34</w:t>
            </w:r>
          </w:p>
        </w:tc>
        <w:tc>
          <w:tcPr>
            <w:tcW w:w="3080" w:type="dxa"/>
            <w:tcBorders>
              <w:top w:val="nil"/>
              <w:left w:val="nil"/>
              <w:bottom w:val="single" w:sz="4" w:space="0" w:color="auto"/>
              <w:right w:val="single" w:sz="4" w:space="0" w:color="auto"/>
            </w:tcBorders>
            <w:noWrap/>
            <w:vAlign w:val="bottom"/>
            <w:hideMark/>
          </w:tcPr>
          <w:p w14:paraId="79336BF1"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Hostel(</w:t>
            </w:r>
            <w:proofErr w:type="gramEnd"/>
            <w:r w:rsidRPr="00F63056">
              <w:rPr>
                <w:rFonts w:ascii="Aptos Narrow" w:hAnsi="Aptos Narrow"/>
                <w:color w:val="000000"/>
              </w:rPr>
              <w:t>Boys &amp; Girls)</w:t>
            </w:r>
          </w:p>
        </w:tc>
        <w:tc>
          <w:tcPr>
            <w:tcW w:w="3460" w:type="dxa"/>
            <w:tcBorders>
              <w:top w:val="nil"/>
              <w:left w:val="nil"/>
              <w:bottom w:val="single" w:sz="4" w:space="0" w:color="auto"/>
              <w:right w:val="single" w:sz="4" w:space="0" w:color="auto"/>
            </w:tcBorders>
            <w:noWrap/>
            <w:vAlign w:val="bottom"/>
            <w:hideMark/>
          </w:tcPr>
          <w:p w14:paraId="44C10452"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Mr.Arif</w:t>
            </w:r>
            <w:proofErr w:type="gramEnd"/>
            <w:r w:rsidRPr="00F63056">
              <w:rPr>
                <w:rFonts w:ascii="Aptos Narrow" w:hAnsi="Aptos Narrow"/>
                <w:color w:val="000000"/>
              </w:rPr>
              <w:t xml:space="preserve"> Zargar</w:t>
            </w:r>
          </w:p>
        </w:tc>
      </w:tr>
      <w:tr w:rsidR="00F63056" w:rsidRPr="00F63056" w14:paraId="1A2A153C"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26BC445E" w14:textId="77777777" w:rsidR="00F63056" w:rsidRPr="00F63056" w:rsidRDefault="00F63056" w:rsidP="00F63056">
            <w:pPr>
              <w:jc w:val="center"/>
              <w:rPr>
                <w:rFonts w:ascii="Aptos Narrow" w:hAnsi="Aptos Narrow"/>
                <w:color w:val="000000"/>
              </w:rPr>
            </w:pPr>
            <w:r w:rsidRPr="00F63056">
              <w:rPr>
                <w:rFonts w:ascii="Aptos Narrow" w:hAnsi="Aptos Narrow" w:cs="Calibri"/>
                <w:color w:val="000000"/>
              </w:rPr>
              <w:t>35</w:t>
            </w:r>
          </w:p>
        </w:tc>
        <w:tc>
          <w:tcPr>
            <w:tcW w:w="3080" w:type="dxa"/>
            <w:tcBorders>
              <w:top w:val="nil"/>
              <w:left w:val="nil"/>
              <w:bottom w:val="single" w:sz="4" w:space="0" w:color="auto"/>
              <w:right w:val="single" w:sz="4" w:space="0" w:color="auto"/>
            </w:tcBorders>
            <w:noWrap/>
            <w:vAlign w:val="bottom"/>
            <w:hideMark/>
          </w:tcPr>
          <w:p w14:paraId="1F9797DA"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Hostel(</w:t>
            </w:r>
            <w:proofErr w:type="gramEnd"/>
            <w:r w:rsidRPr="00F63056">
              <w:rPr>
                <w:rFonts w:ascii="Aptos Narrow" w:hAnsi="Aptos Narrow"/>
                <w:color w:val="000000"/>
              </w:rPr>
              <w:t>Boys &amp; Girls)</w:t>
            </w:r>
          </w:p>
        </w:tc>
        <w:tc>
          <w:tcPr>
            <w:tcW w:w="3460" w:type="dxa"/>
            <w:tcBorders>
              <w:top w:val="nil"/>
              <w:left w:val="nil"/>
              <w:bottom w:val="single" w:sz="4" w:space="0" w:color="auto"/>
              <w:right w:val="single" w:sz="4" w:space="0" w:color="auto"/>
            </w:tcBorders>
            <w:noWrap/>
            <w:vAlign w:val="bottom"/>
            <w:hideMark/>
          </w:tcPr>
          <w:p w14:paraId="15A94789" w14:textId="77777777"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Ms.Fatima</w:t>
            </w:r>
            <w:proofErr w:type="gramEnd"/>
            <w:r w:rsidRPr="00F63056">
              <w:rPr>
                <w:rFonts w:ascii="Aptos Narrow" w:hAnsi="Aptos Narrow"/>
                <w:color w:val="000000"/>
              </w:rPr>
              <w:t xml:space="preserve"> </w:t>
            </w:r>
          </w:p>
        </w:tc>
      </w:tr>
      <w:tr w:rsidR="00F63056" w:rsidRPr="00F63056" w14:paraId="2D38619D"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4090469E" w14:textId="0754D130" w:rsidR="00F63056" w:rsidRPr="00F63056" w:rsidRDefault="00F63056" w:rsidP="00F63056">
            <w:pPr>
              <w:jc w:val="center"/>
              <w:rPr>
                <w:rFonts w:ascii="Aptos Narrow" w:hAnsi="Aptos Narrow"/>
                <w:color w:val="000000"/>
              </w:rPr>
            </w:pPr>
            <w:r w:rsidRPr="00F63056">
              <w:rPr>
                <w:rFonts w:ascii="Aptos Narrow" w:hAnsi="Aptos Narrow"/>
                <w:color w:val="000000"/>
              </w:rPr>
              <w:t>3</w:t>
            </w:r>
            <w:r w:rsidR="00191BEE">
              <w:rPr>
                <w:rFonts w:ascii="Aptos Narrow" w:hAnsi="Aptos Narrow"/>
                <w:color w:val="000000"/>
              </w:rPr>
              <w:t>6</w:t>
            </w:r>
          </w:p>
        </w:tc>
        <w:tc>
          <w:tcPr>
            <w:tcW w:w="3080" w:type="dxa"/>
            <w:tcBorders>
              <w:top w:val="nil"/>
              <w:left w:val="nil"/>
              <w:bottom w:val="single" w:sz="4" w:space="0" w:color="auto"/>
              <w:right w:val="single" w:sz="4" w:space="0" w:color="auto"/>
            </w:tcBorders>
            <w:noWrap/>
            <w:vAlign w:val="bottom"/>
            <w:hideMark/>
          </w:tcPr>
          <w:p w14:paraId="79F1F349" w14:textId="77777777" w:rsidR="00F63056" w:rsidRPr="00F63056" w:rsidRDefault="00F63056" w:rsidP="00F63056">
            <w:pPr>
              <w:jc w:val="center"/>
              <w:rPr>
                <w:rFonts w:ascii="Aptos Narrow" w:hAnsi="Aptos Narrow"/>
                <w:color w:val="000000"/>
              </w:rPr>
            </w:pPr>
            <w:r w:rsidRPr="00F63056">
              <w:rPr>
                <w:rFonts w:ascii="Aptos Narrow" w:hAnsi="Aptos Narrow"/>
                <w:color w:val="000000"/>
              </w:rPr>
              <w:t>Library</w:t>
            </w:r>
          </w:p>
        </w:tc>
        <w:tc>
          <w:tcPr>
            <w:tcW w:w="3460" w:type="dxa"/>
            <w:tcBorders>
              <w:top w:val="nil"/>
              <w:left w:val="nil"/>
              <w:bottom w:val="single" w:sz="4" w:space="0" w:color="auto"/>
              <w:right w:val="single" w:sz="4" w:space="0" w:color="auto"/>
            </w:tcBorders>
            <w:noWrap/>
            <w:vAlign w:val="bottom"/>
            <w:hideMark/>
          </w:tcPr>
          <w:p w14:paraId="520F3A32" w14:textId="0573B10F" w:rsidR="00F63056" w:rsidRPr="00F63056" w:rsidRDefault="00F63056" w:rsidP="00F63056">
            <w:pPr>
              <w:jc w:val="center"/>
              <w:rPr>
                <w:rFonts w:ascii="Aptos Narrow" w:hAnsi="Aptos Narrow"/>
                <w:color w:val="000000"/>
              </w:rPr>
            </w:pPr>
            <w:proofErr w:type="gramStart"/>
            <w:r w:rsidRPr="00F63056">
              <w:rPr>
                <w:rFonts w:ascii="Aptos Narrow" w:hAnsi="Aptos Narrow"/>
                <w:color w:val="000000"/>
              </w:rPr>
              <w:t>Mr.Yun</w:t>
            </w:r>
            <w:r w:rsidR="007620D8">
              <w:rPr>
                <w:rFonts w:ascii="Aptos Narrow" w:hAnsi="Aptos Narrow"/>
                <w:color w:val="000000"/>
              </w:rPr>
              <w:t>oo</w:t>
            </w:r>
            <w:r w:rsidRPr="00F63056">
              <w:rPr>
                <w:rFonts w:ascii="Aptos Narrow" w:hAnsi="Aptos Narrow"/>
                <w:color w:val="000000"/>
              </w:rPr>
              <w:t>s</w:t>
            </w:r>
            <w:proofErr w:type="gramEnd"/>
            <w:r w:rsidRPr="00F63056">
              <w:rPr>
                <w:rFonts w:ascii="Aptos Narrow" w:hAnsi="Aptos Narrow"/>
                <w:color w:val="000000"/>
              </w:rPr>
              <w:t xml:space="preserve"> Ahmad Rather</w:t>
            </w:r>
          </w:p>
        </w:tc>
      </w:tr>
      <w:tr w:rsidR="00191BEE" w:rsidRPr="00F63056" w14:paraId="2A2A7666" w14:textId="77777777" w:rsidTr="00191BEE">
        <w:trPr>
          <w:trHeight w:val="290"/>
        </w:trPr>
        <w:tc>
          <w:tcPr>
            <w:tcW w:w="649" w:type="dxa"/>
            <w:tcBorders>
              <w:top w:val="nil"/>
              <w:left w:val="single" w:sz="4" w:space="0" w:color="auto"/>
              <w:bottom w:val="single" w:sz="4" w:space="0" w:color="auto"/>
              <w:right w:val="single" w:sz="4" w:space="0" w:color="auto"/>
            </w:tcBorders>
            <w:noWrap/>
            <w:vAlign w:val="bottom"/>
            <w:hideMark/>
          </w:tcPr>
          <w:p w14:paraId="15532AC2" w14:textId="31BCCB7C" w:rsidR="00191BEE" w:rsidRPr="00F63056" w:rsidRDefault="00191BEE" w:rsidP="006B5748">
            <w:pPr>
              <w:jc w:val="center"/>
              <w:rPr>
                <w:rFonts w:ascii="Aptos Narrow" w:hAnsi="Aptos Narrow"/>
                <w:color w:val="000000"/>
              </w:rPr>
            </w:pPr>
            <w:r w:rsidRPr="00F63056">
              <w:rPr>
                <w:rFonts w:ascii="Aptos Narrow" w:hAnsi="Aptos Narrow"/>
                <w:color w:val="000000"/>
              </w:rPr>
              <w:t>3</w:t>
            </w:r>
            <w:r>
              <w:rPr>
                <w:rFonts w:ascii="Aptos Narrow" w:hAnsi="Aptos Narrow"/>
                <w:color w:val="000000"/>
              </w:rPr>
              <w:t>7</w:t>
            </w:r>
          </w:p>
        </w:tc>
        <w:tc>
          <w:tcPr>
            <w:tcW w:w="3080" w:type="dxa"/>
            <w:tcBorders>
              <w:top w:val="nil"/>
              <w:left w:val="nil"/>
              <w:bottom w:val="single" w:sz="4" w:space="0" w:color="auto"/>
              <w:right w:val="single" w:sz="4" w:space="0" w:color="auto"/>
            </w:tcBorders>
            <w:noWrap/>
            <w:vAlign w:val="bottom"/>
            <w:hideMark/>
          </w:tcPr>
          <w:p w14:paraId="329C13A4" w14:textId="77777777" w:rsidR="00191BEE" w:rsidRPr="00F63056" w:rsidRDefault="00191BEE" w:rsidP="006B5748">
            <w:pPr>
              <w:jc w:val="center"/>
              <w:rPr>
                <w:rFonts w:ascii="Aptos Narrow" w:hAnsi="Aptos Narrow"/>
                <w:color w:val="000000"/>
              </w:rPr>
            </w:pPr>
            <w:r w:rsidRPr="00F63056">
              <w:rPr>
                <w:rFonts w:ascii="Aptos Narrow" w:hAnsi="Aptos Narrow"/>
                <w:color w:val="000000"/>
              </w:rPr>
              <w:t>Library</w:t>
            </w:r>
          </w:p>
        </w:tc>
        <w:tc>
          <w:tcPr>
            <w:tcW w:w="3460" w:type="dxa"/>
            <w:tcBorders>
              <w:top w:val="nil"/>
              <w:left w:val="nil"/>
              <w:bottom w:val="single" w:sz="4" w:space="0" w:color="auto"/>
              <w:right w:val="single" w:sz="4" w:space="0" w:color="auto"/>
            </w:tcBorders>
            <w:noWrap/>
            <w:vAlign w:val="bottom"/>
            <w:hideMark/>
          </w:tcPr>
          <w:p w14:paraId="28AA5924" w14:textId="4ED8F467" w:rsidR="00191BEE" w:rsidRPr="00F63056" w:rsidRDefault="00191BEE" w:rsidP="006B5748">
            <w:pPr>
              <w:jc w:val="center"/>
              <w:rPr>
                <w:rFonts w:ascii="Aptos Narrow" w:hAnsi="Aptos Narrow"/>
                <w:color w:val="000000"/>
              </w:rPr>
            </w:pPr>
            <w:r>
              <w:rPr>
                <w:rFonts w:ascii="Aptos Narrow" w:hAnsi="Aptos Narrow"/>
                <w:color w:val="000000"/>
              </w:rPr>
              <w:t>Mr. Mohsin Rasool Zargar</w:t>
            </w:r>
          </w:p>
        </w:tc>
      </w:tr>
    </w:tbl>
    <w:p w14:paraId="4ADAE1A6" w14:textId="59290F42" w:rsidR="00F63056" w:rsidRDefault="0077532E" w:rsidP="00A80BE9">
      <w:pPr>
        <w:jc w:val="center"/>
        <w:rPr>
          <w:rFonts w:ascii="Tahoma" w:hAnsi="Tahoma" w:cs="Tahoma"/>
          <w:b/>
          <w:bCs/>
          <w:sz w:val="24"/>
          <w:szCs w:val="24"/>
        </w:rPr>
      </w:pPr>
      <w:r>
        <w:rPr>
          <w:noProof/>
        </w:rPr>
        <w:drawing>
          <wp:anchor distT="0" distB="0" distL="114300" distR="114300" simplePos="0" relativeHeight="251660288" behindDoc="1" locked="0" layoutInCell="1" allowOverlap="1" wp14:anchorId="2E9AE764" wp14:editId="4F2DB447">
            <wp:simplePos x="0" y="0"/>
            <wp:positionH relativeFrom="column">
              <wp:posOffset>4489450</wp:posOffset>
            </wp:positionH>
            <wp:positionV relativeFrom="paragraph">
              <wp:posOffset>139065</wp:posOffset>
            </wp:positionV>
            <wp:extent cx="1441450" cy="771525"/>
            <wp:effectExtent l="0" t="0" r="6350" b="9525"/>
            <wp:wrapTight wrapText="bothSides">
              <wp:wrapPolygon edited="0">
                <wp:start x="13131" y="0"/>
                <wp:lineTo x="8278" y="533"/>
                <wp:lineTo x="1713" y="5867"/>
                <wp:lineTo x="1713" y="9067"/>
                <wp:lineTo x="0" y="11733"/>
                <wp:lineTo x="0" y="13333"/>
                <wp:lineTo x="6566" y="17600"/>
                <wp:lineTo x="6851" y="21333"/>
                <wp:lineTo x="8278" y="21333"/>
                <wp:lineTo x="13417" y="9067"/>
                <wp:lineTo x="21410" y="5867"/>
                <wp:lineTo x="21410" y="1600"/>
                <wp:lineTo x="14559" y="0"/>
                <wp:lineTo x="13131" y="0"/>
              </wp:wrapPolygon>
            </wp:wrapTight>
            <wp:docPr id="174968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1450" cy="771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7F9F69" w14:textId="44931212" w:rsidR="00F63056" w:rsidRDefault="00F63056" w:rsidP="00A80BE9">
      <w:pPr>
        <w:jc w:val="center"/>
        <w:rPr>
          <w:rFonts w:ascii="Tahoma" w:hAnsi="Tahoma" w:cs="Tahoma"/>
          <w:b/>
          <w:bCs/>
          <w:sz w:val="24"/>
          <w:szCs w:val="24"/>
        </w:rPr>
      </w:pPr>
    </w:p>
    <w:p w14:paraId="42FE4E0D" w14:textId="77777777" w:rsidR="00F63056" w:rsidRDefault="00F63056" w:rsidP="00A80BE9">
      <w:pPr>
        <w:jc w:val="center"/>
        <w:rPr>
          <w:rFonts w:ascii="Tahoma" w:hAnsi="Tahoma" w:cs="Tahoma"/>
          <w:b/>
          <w:bCs/>
          <w:sz w:val="24"/>
          <w:szCs w:val="24"/>
        </w:rPr>
      </w:pPr>
    </w:p>
    <w:p w14:paraId="3E4CE913" w14:textId="27965233" w:rsidR="004D7A7B" w:rsidRDefault="004D7A7B" w:rsidP="00A80BE9">
      <w:pPr>
        <w:jc w:val="center"/>
        <w:rPr>
          <w:rFonts w:ascii="Tahoma" w:hAnsi="Tahoma" w:cs="Tahoma"/>
          <w:b/>
          <w:bCs/>
          <w:sz w:val="24"/>
          <w:szCs w:val="24"/>
        </w:rPr>
      </w:pPr>
    </w:p>
    <w:p w14:paraId="03B0D835" w14:textId="4748770F" w:rsidR="004D7A7B" w:rsidRPr="00766784" w:rsidRDefault="004D7A7B" w:rsidP="00927DD1">
      <w:pPr>
        <w:rPr>
          <w:rFonts w:ascii="Tahoma" w:hAnsi="Tahoma" w:cs="Tahoma"/>
          <w:sz w:val="24"/>
          <w:szCs w:val="24"/>
        </w:rPr>
      </w:pPr>
    </w:p>
    <w:sectPr w:rsidR="004D7A7B" w:rsidRPr="00766784" w:rsidSect="00761358">
      <w:headerReference w:type="default" r:id="rId8"/>
      <w:pgSz w:w="11906" w:h="16838"/>
      <w:pgMar w:top="720" w:right="566" w:bottom="18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66733" w14:textId="77777777" w:rsidR="002731A4" w:rsidRDefault="002731A4">
      <w:r>
        <w:separator/>
      </w:r>
    </w:p>
  </w:endnote>
  <w:endnote w:type="continuationSeparator" w:id="0">
    <w:p w14:paraId="5532E3D7" w14:textId="77777777" w:rsidR="002731A4" w:rsidRDefault="00273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BC1D" w14:textId="77777777" w:rsidR="002731A4" w:rsidRDefault="002731A4">
      <w:r>
        <w:separator/>
      </w:r>
    </w:p>
  </w:footnote>
  <w:footnote w:type="continuationSeparator" w:id="0">
    <w:p w14:paraId="1430FF9C" w14:textId="77777777" w:rsidR="002731A4" w:rsidRDefault="00273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3278A4C3" w:rsidR="00C160EC" w:rsidRDefault="00C160EC" w:rsidP="00CA38E5">
    <w:pPr>
      <w:jc w:val="center"/>
      <w:rPr>
        <w:rFonts w:ascii="Century Gothic" w:eastAsia="Calibri" w:hAnsi="Century Gothic"/>
        <w:sz w:val="16"/>
        <w:szCs w:val="16"/>
      </w:rPr>
    </w:pPr>
    <w:r>
      <w:rPr>
        <w:rFonts w:ascii="Century Gothic" w:eastAsia="Calibri" w:hAnsi="Century Gothic"/>
        <w:sz w:val="16"/>
        <w:szCs w:val="16"/>
      </w:rPr>
      <w:t xml:space="preserve"> </w:t>
    </w:r>
  </w:p>
  <w:p w14:paraId="0D781061" w14:textId="0016F0AE" w:rsidR="00C160EC" w:rsidRDefault="00C160EC" w:rsidP="00C160EC">
    <w:pPr>
      <w:jc w:val="right"/>
      <w:rPr>
        <w:rFonts w:ascii="Century Gothic" w:eastAsia="Calibri" w:hAnsi="Century Gothic"/>
        <w:color w:val="FFFFFF"/>
        <w:sz w:val="16"/>
        <w:szCs w:val="16"/>
      </w:rPr>
    </w:pPr>
  </w:p>
  <w:p w14:paraId="4381D156" w14:textId="0B1C042D" w:rsidR="00C160EC" w:rsidRDefault="00CA38E5"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45327A2F">
          <wp:simplePos x="0" y="0"/>
          <wp:positionH relativeFrom="margin">
            <wp:align>left</wp:align>
          </wp:positionH>
          <wp:positionV relativeFrom="margin">
            <wp:posOffset>-1126540</wp:posOffset>
          </wp:positionV>
          <wp:extent cx="723900" cy="701040"/>
          <wp:effectExtent l="0" t="0" r="0" b="3810"/>
          <wp:wrapTight wrapText="bothSides">
            <wp:wrapPolygon edited="0">
              <wp:start x="0" y="0"/>
              <wp:lineTo x="0" y="21130"/>
              <wp:lineTo x="21032" y="21130"/>
              <wp:lineTo x="21032" y="0"/>
              <wp:lineTo x="0" y="0"/>
            </wp:wrapPolygon>
          </wp:wrapTight>
          <wp:docPr id="1416659086" name="Picture 1416659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2A7C70C0"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6D70A33C"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3122E76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0D0E9E46"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4"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669138085">
    <w:abstractNumId w:val="9"/>
  </w:num>
  <w:num w:numId="2" w16cid:durableId="492260136">
    <w:abstractNumId w:val="7"/>
  </w:num>
  <w:num w:numId="3" w16cid:durableId="1152597854">
    <w:abstractNumId w:val="6"/>
  </w:num>
  <w:num w:numId="4" w16cid:durableId="287779036">
    <w:abstractNumId w:val="5"/>
  </w:num>
  <w:num w:numId="5" w16cid:durableId="1556702070">
    <w:abstractNumId w:val="4"/>
  </w:num>
  <w:num w:numId="6" w16cid:durableId="280887482">
    <w:abstractNumId w:val="8"/>
  </w:num>
  <w:num w:numId="7" w16cid:durableId="1226449997">
    <w:abstractNumId w:val="3"/>
  </w:num>
  <w:num w:numId="8" w16cid:durableId="1951353163">
    <w:abstractNumId w:val="2"/>
  </w:num>
  <w:num w:numId="9" w16cid:durableId="1916473969">
    <w:abstractNumId w:val="1"/>
  </w:num>
  <w:num w:numId="10" w16cid:durableId="1991397259">
    <w:abstractNumId w:val="0"/>
  </w:num>
  <w:num w:numId="11" w16cid:durableId="1330056907">
    <w:abstractNumId w:val="11"/>
  </w:num>
  <w:num w:numId="12" w16cid:durableId="785545248">
    <w:abstractNumId w:val="12"/>
  </w:num>
  <w:num w:numId="13" w16cid:durableId="1609434551">
    <w:abstractNumId w:val="10"/>
  </w:num>
  <w:num w:numId="14" w16cid:durableId="2112696182">
    <w:abstractNumId w:val="15"/>
  </w:num>
  <w:num w:numId="15" w16cid:durableId="1115056723">
    <w:abstractNumId w:val="14"/>
  </w:num>
  <w:num w:numId="16" w16cid:durableId="1501919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3282B"/>
    <w:rsid w:val="00050A31"/>
    <w:rsid w:val="000716D2"/>
    <w:rsid w:val="00071AAB"/>
    <w:rsid w:val="000B76C4"/>
    <w:rsid w:val="000C5610"/>
    <w:rsid w:val="000E6552"/>
    <w:rsid w:val="000F3A4F"/>
    <w:rsid w:val="000F59AC"/>
    <w:rsid w:val="001364FE"/>
    <w:rsid w:val="001368DD"/>
    <w:rsid w:val="00147DB3"/>
    <w:rsid w:val="001518A5"/>
    <w:rsid w:val="00160095"/>
    <w:rsid w:val="00170095"/>
    <w:rsid w:val="00170E4F"/>
    <w:rsid w:val="001743F4"/>
    <w:rsid w:val="00187C33"/>
    <w:rsid w:val="00191BEE"/>
    <w:rsid w:val="001936B7"/>
    <w:rsid w:val="00196AB1"/>
    <w:rsid w:val="001A779A"/>
    <w:rsid w:val="001D3CAE"/>
    <w:rsid w:val="001E7EC2"/>
    <w:rsid w:val="001F1320"/>
    <w:rsid w:val="00201333"/>
    <w:rsid w:val="00210FA7"/>
    <w:rsid w:val="00215347"/>
    <w:rsid w:val="00216417"/>
    <w:rsid w:val="0026631D"/>
    <w:rsid w:val="002731A4"/>
    <w:rsid w:val="002C2F53"/>
    <w:rsid w:val="00323F6D"/>
    <w:rsid w:val="0033518C"/>
    <w:rsid w:val="003437C2"/>
    <w:rsid w:val="003438B8"/>
    <w:rsid w:val="003752C5"/>
    <w:rsid w:val="00377186"/>
    <w:rsid w:val="003A1C03"/>
    <w:rsid w:val="003E59AB"/>
    <w:rsid w:val="003F5B25"/>
    <w:rsid w:val="00400532"/>
    <w:rsid w:val="00414627"/>
    <w:rsid w:val="00425D63"/>
    <w:rsid w:val="0044478E"/>
    <w:rsid w:val="00457729"/>
    <w:rsid w:val="0046104B"/>
    <w:rsid w:val="004643D8"/>
    <w:rsid w:val="00497C24"/>
    <w:rsid w:val="004C7BA5"/>
    <w:rsid w:val="004D7A7B"/>
    <w:rsid w:val="004E7628"/>
    <w:rsid w:val="004E78AA"/>
    <w:rsid w:val="004F3334"/>
    <w:rsid w:val="004F48F2"/>
    <w:rsid w:val="005149B1"/>
    <w:rsid w:val="005155A1"/>
    <w:rsid w:val="00522BE9"/>
    <w:rsid w:val="005367F4"/>
    <w:rsid w:val="00536819"/>
    <w:rsid w:val="005647F2"/>
    <w:rsid w:val="005662D1"/>
    <w:rsid w:val="005706F9"/>
    <w:rsid w:val="00573A09"/>
    <w:rsid w:val="005A4526"/>
    <w:rsid w:val="005B6603"/>
    <w:rsid w:val="005C1B16"/>
    <w:rsid w:val="005D44EA"/>
    <w:rsid w:val="005D5698"/>
    <w:rsid w:val="005E44D5"/>
    <w:rsid w:val="005E53D0"/>
    <w:rsid w:val="006002EB"/>
    <w:rsid w:val="00604D34"/>
    <w:rsid w:val="006128EF"/>
    <w:rsid w:val="006134CA"/>
    <w:rsid w:val="006264B4"/>
    <w:rsid w:val="00643033"/>
    <w:rsid w:val="00644CC3"/>
    <w:rsid w:val="00661468"/>
    <w:rsid w:val="006649F0"/>
    <w:rsid w:val="0067245D"/>
    <w:rsid w:val="0068470E"/>
    <w:rsid w:val="00695DCD"/>
    <w:rsid w:val="006A05CC"/>
    <w:rsid w:val="006A1E4D"/>
    <w:rsid w:val="006A35A7"/>
    <w:rsid w:val="006B5E26"/>
    <w:rsid w:val="006F0CCE"/>
    <w:rsid w:val="006F267E"/>
    <w:rsid w:val="007152D7"/>
    <w:rsid w:val="00721541"/>
    <w:rsid w:val="00745AB3"/>
    <w:rsid w:val="00746C14"/>
    <w:rsid w:val="00761358"/>
    <w:rsid w:val="007620D8"/>
    <w:rsid w:val="00766784"/>
    <w:rsid w:val="0077532E"/>
    <w:rsid w:val="0078386D"/>
    <w:rsid w:val="007C2C59"/>
    <w:rsid w:val="00801F23"/>
    <w:rsid w:val="00837632"/>
    <w:rsid w:val="0085640F"/>
    <w:rsid w:val="008567AA"/>
    <w:rsid w:val="00892712"/>
    <w:rsid w:val="008A222F"/>
    <w:rsid w:val="008A46C2"/>
    <w:rsid w:val="008A680A"/>
    <w:rsid w:val="008B0BB0"/>
    <w:rsid w:val="008E6C4B"/>
    <w:rsid w:val="008E730F"/>
    <w:rsid w:val="008F18C0"/>
    <w:rsid w:val="00907648"/>
    <w:rsid w:val="00927DD1"/>
    <w:rsid w:val="00930FDE"/>
    <w:rsid w:val="009344A3"/>
    <w:rsid w:val="009512BA"/>
    <w:rsid w:val="009779B3"/>
    <w:rsid w:val="00982DBF"/>
    <w:rsid w:val="00984C93"/>
    <w:rsid w:val="00987CE1"/>
    <w:rsid w:val="0099405C"/>
    <w:rsid w:val="00994F30"/>
    <w:rsid w:val="009C600F"/>
    <w:rsid w:val="009D3723"/>
    <w:rsid w:val="009E04F2"/>
    <w:rsid w:val="00A03B7B"/>
    <w:rsid w:val="00A119F0"/>
    <w:rsid w:val="00A200C9"/>
    <w:rsid w:val="00A250D5"/>
    <w:rsid w:val="00A32F56"/>
    <w:rsid w:val="00A36028"/>
    <w:rsid w:val="00A77585"/>
    <w:rsid w:val="00A80BE9"/>
    <w:rsid w:val="00A82F54"/>
    <w:rsid w:val="00A91424"/>
    <w:rsid w:val="00AA2C77"/>
    <w:rsid w:val="00AC3FB9"/>
    <w:rsid w:val="00AC702A"/>
    <w:rsid w:val="00AD226F"/>
    <w:rsid w:val="00B13A52"/>
    <w:rsid w:val="00B23262"/>
    <w:rsid w:val="00B24CF4"/>
    <w:rsid w:val="00B26993"/>
    <w:rsid w:val="00B4570C"/>
    <w:rsid w:val="00B5208C"/>
    <w:rsid w:val="00B65B4F"/>
    <w:rsid w:val="00B74876"/>
    <w:rsid w:val="00B74B79"/>
    <w:rsid w:val="00BB7485"/>
    <w:rsid w:val="00BB7C2B"/>
    <w:rsid w:val="00BC1664"/>
    <w:rsid w:val="00BC2546"/>
    <w:rsid w:val="00C05085"/>
    <w:rsid w:val="00C1593D"/>
    <w:rsid w:val="00C160EC"/>
    <w:rsid w:val="00C56C7E"/>
    <w:rsid w:val="00C62574"/>
    <w:rsid w:val="00C776A4"/>
    <w:rsid w:val="00CA2C6C"/>
    <w:rsid w:val="00CA38E5"/>
    <w:rsid w:val="00CA43D3"/>
    <w:rsid w:val="00CB0F82"/>
    <w:rsid w:val="00CB5179"/>
    <w:rsid w:val="00CC0600"/>
    <w:rsid w:val="00CC78AC"/>
    <w:rsid w:val="00CD16EF"/>
    <w:rsid w:val="00CF7953"/>
    <w:rsid w:val="00D07232"/>
    <w:rsid w:val="00D10245"/>
    <w:rsid w:val="00D21BDD"/>
    <w:rsid w:val="00D65F07"/>
    <w:rsid w:val="00D72DDA"/>
    <w:rsid w:val="00D92BB7"/>
    <w:rsid w:val="00DA75B0"/>
    <w:rsid w:val="00DC76D2"/>
    <w:rsid w:val="00DD30ED"/>
    <w:rsid w:val="00E17F4F"/>
    <w:rsid w:val="00E21D97"/>
    <w:rsid w:val="00E260A9"/>
    <w:rsid w:val="00E37647"/>
    <w:rsid w:val="00E64C21"/>
    <w:rsid w:val="00E66EAD"/>
    <w:rsid w:val="00E826FF"/>
    <w:rsid w:val="00EA0CA6"/>
    <w:rsid w:val="00EC24C6"/>
    <w:rsid w:val="00EC76C0"/>
    <w:rsid w:val="00EF2255"/>
    <w:rsid w:val="00EF2933"/>
    <w:rsid w:val="00F01BD2"/>
    <w:rsid w:val="00F05146"/>
    <w:rsid w:val="00F10EC9"/>
    <w:rsid w:val="00F1115D"/>
    <w:rsid w:val="00F230E4"/>
    <w:rsid w:val="00F3513C"/>
    <w:rsid w:val="00F465C5"/>
    <w:rsid w:val="00F5180D"/>
    <w:rsid w:val="00F51B21"/>
    <w:rsid w:val="00F51D87"/>
    <w:rsid w:val="00F63056"/>
    <w:rsid w:val="00F8142D"/>
    <w:rsid w:val="00F8455C"/>
    <w:rsid w:val="00FA566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983967362">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9</cp:revision>
  <cp:lastPrinted>2026-03-27T09:44:00Z</cp:lastPrinted>
  <dcterms:created xsi:type="dcterms:W3CDTF">2026-03-27T05:07:00Z</dcterms:created>
  <dcterms:modified xsi:type="dcterms:W3CDTF">2026-03-27T09:44:00Z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