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9BAFF" w14:textId="37547806" w:rsidR="00290504" w:rsidRPr="006D65AC" w:rsidRDefault="00BF0658" w:rsidP="006D65AC">
      <w:pPr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2F7DF92B" w14:textId="77777777" w:rsidR="00290504" w:rsidRDefault="00290504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C8E1EA5" w14:textId="1516F234" w:rsidR="00F52DD1" w:rsidRPr="00F52DD1" w:rsidRDefault="00F52DD1" w:rsidP="00F52DD1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F52DD1">
        <w:rPr>
          <w:rFonts w:ascii="Tahoma" w:hAnsi="Tahoma" w:cs="Tahoma"/>
          <w:b/>
          <w:bCs/>
          <w:color w:val="1F1F1F"/>
          <w:sz w:val="25"/>
          <w:szCs w:val="25"/>
        </w:rPr>
        <w:t>Mr. Ali Mo</w:t>
      </w:r>
      <w:r w:rsidR="00BB7CC8">
        <w:rPr>
          <w:rFonts w:ascii="Tahoma" w:hAnsi="Tahoma" w:cs="Tahoma"/>
          <w:b/>
          <w:bCs/>
          <w:color w:val="1F1F1F"/>
          <w:sz w:val="25"/>
          <w:szCs w:val="25"/>
        </w:rPr>
        <w:t>hamma</w:t>
      </w:r>
      <w:r w:rsidRPr="00F52DD1">
        <w:rPr>
          <w:rFonts w:ascii="Tahoma" w:hAnsi="Tahoma" w:cs="Tahoma"/>
          <w:b/>
          <w:bCs/>
          <w:color w:val="1F1F1F"/>
          <w:sz w:val="25"/>
          <w:szCs w:val="25"/>
        </w:rPr>
        <w:t>d Khan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,</w:t>
      </w:r>
    </w:p>
    <w:p w14:paraId="652DE186" w14:textId="2DD21AF5" w:rsidR="00F52DD1" w:rsidRDefault="00F52DD1" w:rsidP="00FD3556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F52DD1">
        <w:rPr>
          <w:rFonts w:ascii="Tahoma" w:hAnsi="Tahoma" w:cs="Tahoma"/>
          <w:b/>
          <w:bCs/>
          <w:color w:val="1F1F1F"/>
          <w:sz w:val="25"/>
          <w:szCs w:val="25"/>
        </w:rPr>
        <w:t>Ex.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Pr="00F52DD1">
        <w:rPr>
          <w:rFonts w:ascii="Tahoma" w:hAnsi="Tahoma" w:cs="Tahoma"/>
          <w:b/>
          <w:bCs/>
          <w:color w:val="1F1F1F"/>
          <w:sz w:val="25"/>
          <w:szCs w:val="25"/>
        </w:rPr>
        <w:t>HOD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, </w:t>
      </w:r>
      <w:r w:rsidRPr="00F52DD1">
        <w:rPr>
          <w:rFonts w:ascii="Tahoma" w:hAnsi="Tahoma" w:cs="Tahoma"/>
          <w:b/>
          <w:bCs/>
          <w:color w:val="1F1F1F"/>
          <w:sz w:val="25"/>
          <w:szCs w:val="25"/>
        </w:rPr>
        <w:t>Electronics and Communication Engg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.</w:t>
      </w:r>
      <w:r w:rsidRPr="00F52DD1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</w:p>
    <w:p w14:paraId="5D144634" w14:textId="77777777" w:rsidR="00F52DD1" w:rsidRPr="00F52DD1" w:rsidRDefault="00F52DD1" w:rsidP="00FD3556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6131F39D" w14:textId="290B0582" w:rsidR="00753280" w:rsidRDefault="00BF0658" w:rsidP="00AC64FE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>No: KGP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/Estt/2026</w:t>
      </w:r>
      <w:r w:rsidR="00AC64FE">
        <w:rPr>
          <w:rFonts w:ascii="Tahoma" w:hAnsi="Tahoma" w:cs="Tahoma"/>
          <w:color w:val="1F1F1F"/>
          <w:sz w:val="25"/>
          <w:szCs w:val="25"/>
        </w:rPr>
        <w:t>/</w:t>
      </w:r>
      <w:r w:rsidR="009C192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</w:t>
      </w:r>
      <w:r w:rsidR="006F5101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85D99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FD355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52DD1"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Dated:</w:t>
      </w:r>
      <w:r w:rsidR="00AC64FE">
        <w:rPr>
          <w:rFonts w:ascii="Tahoma" w:hAnsi="Tahoma" w:cs="Tahoma"/>
          <w:color w:val="1F1F1F"/>
          <w:sz w:val="25"/>
          <w:szCs w:val="25"/>
        </w:rPr>
        <w:t>30</w:t>
      </w:r>
      <w:r w:rsidR="00362834">
        <w:rPr>
          <w:rFonts w:ascii="Tahoma" w:hAnsi="Tahoma" w:cs="Tahoma"/>
          <w:color w:val="1F1F1F"/>
          <w:sz w:val="25"/>
          <w:szCs w:val="25"/>
        </w:rPr>
        <w:t>-0</w:t>
      </w:r>
      <w:r w:rsidR="00D6152B">
        <w:rPr>
          <w:rFonts w:ascii="Tahoma" w:hAnsi="Tahoma" w:cs="Tahoma"/>
          <w:color w:val="1F1F1F"/>
          <w:sz w:val="25"/>
          <w:szCs w:val="25"/>
        </w:rPr>
        <w:t>4</w:t>
      </w:r>
      <w:r w:rsidR="00362834">
        <w:rPr>
          <w:rFonts w:ascii="Tahoma" w:hAnsi="Tahoma" w:cs="Tahoma"/>
          <w:color w:val="1F1F1F"/>
          <w:sz w:val="25"/>
          <w:szCs w:val="25"/>
        </w:rPr>
        <w:t>-2026</w:t>
      </w:r>
    </w:p>
    <w:p w14:paraId="55E47877" w14:textId="77777777" w:rsidR="00AC64FE" w:rsidRDefault="00AC64FE" w:rsidP="00AC64FE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61223320" w14:textId="083056FD" w:rsidR="00AC64FE" w:rsidRPr="00AC64FE" w:rsidRDefault="00AC64FE" w:rsidP="00AC64FE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AC64FE">
        <w:rPr>
          <w:rFonts w:ascii="Tahoma" w:hAnsi="Tahoma" w:cs="Tahoma"/>
          <w:b/>
          <w:bCs/>
          <w:color w:val="1F1F1F"/>
          <w:sz w:val="24"/>
          <w:szCs w:val="24"/>
        </w:rPr>
        <w:t>Subject: Final Notice to Vacate Government Quarter Immediately – Strict Compliance Required</w:t>
      </w:r>
      <w:r w:rsidR="00AE16B7">
        <w:rPr>
          <w:rFonts w:ascii="Tahoma" w:hAnsi="Tahoma" w:cs="Tahoma"/>
          <w:b/>
          <w:bCs/>
          <w:color w:val="1F1F1F"/>
          <w:sz w:val="24"/>
          <w:szCs w:val="24"/>
        </w:rPr>
        <w:t>.</w:t>
      </w:r>
    </w:p>
    <w:p w14:paraId="20611913" w14:textId="77777777" w:rsidR="00AC64FE" w:rsidRPr="00AC64FE" w:rsidRDefault="00AC64FE" w:rsidP="00AC64FE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AC64FE">
        <w:rPr>
          <w:rFonts w:ascii="Tahoma" w:hAnsi="Tahoma" w:cs="Tahoma"/>
          <w:color w:val="1F1F1F"/>
          <w:sz w:val="24"/>
          <w:szCs w:val="24"/>
        </w:rPr>
        <w:t>Sir,</w:t>
      </w:r>
    </w:p>
    <w:p w14:paraId="26E752FA" w14:textId="77777777" w:rsidR="00AE16B7" w:rsidRDefault="00AC64FE" w:rsidP="00AE16B7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AC64FE">
        <w:rPr>
          <w:rFonts w:ascii="Tahoma" w:hAnsi="Tahoma" w:cs="Tahoma"/>
          <w:color w:val="1F1F1F"/>
          <w:sz w:val="24"/>
          <w:szCs w:val="24"/>
        </w:rPr>
        <w:t>This is in continuation of our earlier Notice No. KGP/Estt/2026/18 dated 01-04-2026, wherein you were directed to vacate the government quarter allotted to you within one month from the date of your superannuation as per the rules</w:t>
      </w:r>
      <w:r w:rsidR="00AE16B7">
        <w:rPr>
          <w:rFonts w:ascii="Tahoma" w:hAnsi="Tahoma" w:cs="Tahoma"/>
          <w:color w:val="1F1F1F"/>
          <w:sz w:val="24"/>
          <w:szCs w:val="24"/>
        </w:rPr>
        <w:t>.</w:t>
      </w:r>
    </w:p>
    <w:p w14:paraId="05FDA114" w14:textId="0B016FAE" w:rsidR="00AC64FE" w:rsidRPr="00AC64FE" w:rsidRDefault="00AC64FE" w:rsidP="00AE16B7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AC64FE">
        <w:rPr>
          <w:rFonts w:ascii="Tahoma" w:hAnsi="Tahoma" w:cs="Tahoma"/>
          <w:color w:val="1F1F1F"/>
          <w:sz w:val="24"/>
          <w:szCs w:val="24"/>
        </w:rPr>
        <w:t xml:space="preserve">It has been observed with serious concern that despite the expiry of the stipulated period of one month, you have still not vacated the government quarter. This continued </w:t>
      </w:r>
      <w:r w:rsidR="00197E7D">
        <w:rPr>
          <w:rFonts w:ascii="Tahoma" w:hAnsi="Tahoma" w:cs="Tahoma"/>
          <w:color w:val="1F1F1F"/>
          <w:sz w:val="24"/>
          <w:szCs w:val="24"/>
        </w:rPr>
        <w:t>unauthorised</w:t>
      </w:r>
      <w:r w:rsidRPr="00AC64FE">
        <w:rPr>
          <w:rFonts w:ascii="Tahoma" w:hAnsi="Tahoma" w:cs="Tahoma"/>
          <w:color w:val="1F1F1F"/>
          <w:sz w:val="24"/>
          <w:szCs w:val="24"/>
        </w:rPr>
        <w:t xml:space="preserve"> occupation of the government accommodation is in clear violation of the rules and is causing administrative inconvenience.</w:t>
      </w:r>
    </w:p>
    <w:p w14:paraId="6E1940AC" w14:textId="18B0FB47" w:rsidR="00AC64FE" w:rsidRPr="00AC64FE" w:rsidRDefault="00AC64FE" w:rsidP="00AC64FE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AC64FE">
        <w:rPr>
          <w:rFonts w:ascii="Tahoma" w:hAnsi="Tahoma" w:cs="Tahoma"/>
          <w:color w:val="1F1F1F"/>
          <w:sz w:val="24"/>
          <w:szCs w:val="24"/>
        </w:rPr>
        <w:t xml:space="preserve">You are hereby issued this </w:t>
      </w:r>
      <w:r w:rsidRPr="00AC64FE">
        <w:rPr>
          <w:rFonts w:ascii="Tahoma" w:hAnsi="Tahoma" w:cs="Tahoma"/>
          <w:b/>
          <w:bCs/>
          <w:color w:val="1F1F1F"/>
          <w:sz w:val="24"/>
          <w:szCs w:val="24"/>
        </w:rPr>
        <w:t>Final and Strict Notice</w:t>
      </w:r>
      <w:r w:rsidRPr="00AC64FE">
        <w:rPr>
          <w:rFonts w:ascii="Tahoma" w:hAnsi="Tahoma" w:cs="Tahoma"/>
          <w:color w:val="1F1F1F"/>
          <w:sz w:val="24"/>
          <w:szCs w:val="24"/>
        </w:rPr>
        <w:t xml:space="preserve"> to </w:t>
      </w:r>
      <w:r w:rsidRPr="00AC64FE">
        <w:rPr>
          <w:rFonts w:ascii="Tahoma" w:hAnsi="Tahoma" w:cs="Tahoma"/>
          <w:b/>
          <w:bCs/>
          <w:color w:val="1F1F1F"/>
          <w:sz w:val="24"/>
          <w:szCs w:val="24"/>
        </w:rPr>
        <w:t>vacate the government quarter immediately</w:t>
      </w:r>
      <w:r w:rsidRPr="00AC64FE">
        <w:rPr>
          <w:rFonts w:ascii="Tahoma" w:hAnsi="Tahoma" w:cs="Tahoma"/>
          <w:color w:val="1F1F1F"/>
          <w:sz w:val="24"/>
          <w:szCs w:val="24"/>
        </w:rPr>
        <w:t>.</w:t>
      </w:r>
    </w:p>
    <w:p w14:paraId="59D30077" w14:textId="77777777" w:rsidR="00AC64FE" w:rsidRPr="00AC64FE" w:rsidRDefault="00AC64FE" w:rsidP="00AC64FE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AC64FE">
        <w:rPr>
          <w:rFonts w:ascii="Tahoma" w:hAnsi="Tahoma" w:cs="Tahoma"/>
          <w:color w:val="1F1F1F"/>
          <w:sz w:val="24"/>
          <w:szCs w:val="24"/>
        </w:rPr>
        <w:t>You are further directed to:</w:t>
      </w:r>
    </w:p>
    <w:p w14:paraId="0EC5CA59" w14:textId="77777777" w:rsidR="00AC64FE" w:rsidRPr="00AC64FE" w:rsidRDefault="00AC64FE" w:rsidP="00AC64FE">
      <w:pPr>
        <w:numPr>
          <w:ilvl w:val="0"/>
          <w:numId w:val="34"/>
        </w:num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AC64FE">
        <w:rPr>
          <w:rFonts w:ascii="Tahoma" w:hAnsi="Tahoma" w:cs="Tahoma"/>
          <w:color w:val="1F1F1F"/>
          <w:sz w:val="24"/>
          <w:szCs w:val="24"/>
        </w:rPr>
        <w:t>Clear all outstanding dues, including electricity, water, and any other charges up to the actual date of vacation of the quarter.</w:t>
      </w:r>
    </w:p>
    <w:p w14:paraId="54F06823" w14:textId="77777777" w:rsidR="00AC64FE" w:rsidRPr="00AC64FE" w:rsidRDefault="00AC64FE" w:rsidP="00AC64FE">
      <w:pPr>
        <w:numPr>
          <w:ilvl w:val="0"/>
          <w:numId w:val="34"/>
        </w:num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AC64FE">
        <w:rPr>
          <w:rFonts w:ascii="Tahoma" w:hAnsi="Tahoma" w:cs="Tahoma"/>
          <w:color w:val="1F1F1F"/>
          <w:sz w:val="24"/>
          <w:szCs w:val="24"/>
        </w:rPr>
        <w:t>Obtain a No Demand Certificate from the concerned office immediately after clearing the dues.</w:t>
      </w:r>
    </w:p>
    <w:p w14:paraId="25D7DC36" w14:textId="77777777" w:rsidR="00AC64FE" w:rsidRPr="00AC64FE" w:rsidRDefault="00AC64FE" w:rsidP="00AC64FE">
      <w:pPr>
        <w:numPr>
          <w:ilvl w:val="0"/>
          <w:numId w:val="34"/>
        </w:num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AC64FE">
        <w:rPr>
          <w:rFonts w:ascii="Tahoma" w:hAnsi="Tahoma" w:cs="Tahoma"/>
          <w:color w:val="1F1F1F"/>
          <w:sz w:val="24"/>
          <w:szCs w:val="24"/>
        </w:rPr>
        <w:t>Hand over the vacant possession of the quarter along with all keys to the Incharge Estates.</w:t>
      </w:r>
    </w:p>
    <w:p w14:paraId="72AE8A59" w14:textId="33F58E09" w:rsidR="00AC64FE" w:rsidRDefault="00AC64FE" w:rsidP="00944C8C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AC64FE">
        <w:rPr>
          <w:rFonts w:ascii="Tahoma" w:hAnsi="Tahoma" w:cs="Tahoma"/>
          <w:color w:val="1F1F1F"/>
          <w:sz w:val="24"/>
          <w:szCs w:val="24"/>
        </w:rPr>
        <w:t xml:space="preserve">Please note that in case you fail to comply with this final notice within the stipulated period of 10 days, the college administration will initiate appropriate action as per the </w:t>
      </w:r>
      <w:r w:rsidR="002542DD" w:rsidRPr="00AC64FE">
        <w:rPr>
          <w:rFonts w:ascii="Tahoma" w:hAnsi="Tahoma" w:cs="Tahoma"/>
          <w:color w:val="1F1F1F"/>
          <w:sz w:val="24"/>
          <w:szCs w:val="24"/>
        </w:rPr>
        <w:t>rules. This</w:t>
      </w:r>
      <w:r w:rsidRPr="00AC64FE">
        <w:rPr>
          <w:rFonts w:ascii="Tahoma" w:hAnsi="Tahoma" w:cs="Tahoma"/>
          <w:color w:val="1F1F1F"/>
          <w:sz w:val="24"/>
          <w:szCs w:val="24"/>
        </w:rPr>
        <w:t xml:space="preserve"> matter should be treated as Most Urgent. </w:t>
      </w:r>
    </w:p>
    <w:p w14:paraId="3677F7E5" w14:textId="243A7BDD" w:rsidR="00AC64FE" w:rsidRPr="00AC64FE" w:rsidRDefault="00AC64FE" w:rsidP="00AC64FE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AC64FE">
        <w:rPr>
          <w:rFonts w:ascii="Tahoma" w:hAnsi="Tahoma" w:cs="Tahoma"/>
          <w:color w:val="1F1F1F"/>
          <w:sz w:val="24"/>
          <w:szCs w:val="24"/>
        </w:rPr>
        <w:t>Any further delay on your part will be viewed seriously.</w:t>
      </w:r>
    </w:p>
    <w:p w14:paraId="11298809" w14:textId="610E0E75" w:rsidR="00157281" w:rsidRDefault="001572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FD057E8" w14:textId="67CACE91" w:rsidR="00157281" w:rsidRDefault="001572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A0A611C" w14:textId="0385F2C7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6F9FC6B" w14:textId="77777777" w:rsidR="00D54EE8" w:rsidRPr="00A1679C" w:rsidRDefault="00D54EE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15EB4DE" w14:textId="4EC9BE5A" w:rsidR="00716985" w:rsidRPr="00A1679C" w:rsidRDefault="00A35B2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30EA3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340BC" w:rsidRPr="00A1679C">
        <w:rPr>
          <w:rFonts w:ascii="Tahoma" w:hAnsi="Tahoma" w:cs="Tahoma"/>
          <w:b/>
          <w:bCs/>
          <w:color w:val="1F1F1F"/>
          <w:sz w:val="25"/>
          <w:szCs w:val="25"/>
        </w:rPr>
        <w:t>Dr. Shafquat Ara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5DE26549" w:rsidR="00247F81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5887574B" w:rsidR="00247F8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A1679C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0404ADAE" w14:textId="35D3D711" w:rsidR="003131F5" w:rsidRPr="00A1679C" w:rsidRDefault="00716985" w:rsidP="00AC64FE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</w:t>
      </w:r>
      <w:r w:rsidR="00FD355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</w:t>
      </w:r>
      <w:r w:rsidR="0042115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B7CF7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Srinaga</w:t>
      </w:r>
      <w:r w:rsidRPr="00A1679C">
        <w:rPr>
          <w:rFonts w:ascii="Tahoma" w:hAnsi="Tahoma" w:cs="Tahoma"/>
          <w:color w:val="1F1F1F"/>
          <w:sz w:val="25"/>
          <w:szCs w:val="25"/>
        </w:rPr>
        <w:t>r</w:t>
      </w:r>
    </w:p>
    <w:p w14:paraId="428799FE" w14:textId="77777777" w:rsidR="003131F5" w:rsidRPr="006F5101" w:rsidRDefault="003131F5" w:rsidP="003131F5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  </w:t>
      </w:r>
      <w:r w:rsidRPr="006F5101">
        <w:rPr>
          <w:rFonts w:ascii="Tahoma" w:hAnsi="Tahoma" w:cs="Tahoma"/>
          <w:b/>
          <w:bCs/>
          <w:color w:val="1F1F1F"/>
          <w:sz w:val="25"/>
          <w:szCs w:val="25"/>
        </w:rPr>
        <w:t>Copy to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the:</w:t>
      </w:r>
    </w:p>
    <w:p w14:paraId="7E0C0A55" w14:textId="77777777" w:rsidR="00BB7CC8" w:rsidRDefault="00AC64FE" w:rsidP="00BB7CC8">
      <w:pPr>
        <w:pStyle w:val="ListParagraph"/>
        <w:numPr>
          <w:ilvl w:val="0"/>
          <w:numId w:val="33"/>
        </w:numPr>
        <w:ind w:left="500" w:hanging="216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3131F5">
        <w:rPr>
          <w:rFonts w:ascii="Tahoma" w:hAnsi="Tahoma" w:cs="Tahoma"/>
          <w:color w:val="1F1F1F"/>
          <w:sz w:val="25"/>
          <w:szCs w:val="25"/>
        </w:rPr>
        <w:t>Incharge Estates for information and necessary action.</w:t>
      </w:r>
    </w:p>
    <w:p w14:paraId="4903BD34" w14:textId="6142F590" w:rsidR="00AC64FE" w:rsidRPr="00BB7CC8" w:rsidRDefault="00BB7CC8" w:rsidP="00BB7CC8">
      <w:pPr>
        <w:pStyle w:val="ListParagraph"/>
        <w:numPr>
          <w:ilvl w:val="0"/>
          <w:numId w:val="33"/>
        </w:numPr>
        <w:ind w:left="500" w:hanging="216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AC64FE" w:rsidRPr="00BB7CC8">
        <w:rPr>
          <w:rFonts w:ascii="Tahoma" w:hAnsi="Tahoma" w:cs="Tahoma"/>
          <w:color w:val="1F1F1F"/>
          <w:sz w:val="24"/>
          <w:szCs w:val="24"/>
        </w:rPr>
        <w:t>Office Copy</w:t>
      </w:r>
    </w:p>
    <w:p w14:paraId="1D054462" w14:textId="015A39F8" w:rsidR="00683CF5" w:rsidRPr="00A1679C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A1679C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Default="006A574C" w:rsidP="006D627E">
      <w:pPr>
        <w:jc w:val="both"/>
        <w:rPr>
          <w:rFonts w:ascii="Tahoma" w:hAnsi="Tahoma" w:cs="Tahoma"/>
          <w:b/>
          <w:bCs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1998E85B" w14:textId="77777777" w:rsidR="00290504" w:rsidRDefault="00290504" w:rsidP="006D627E">
      <w:pPr>
        <w:jc w:val="both"/>
        <w:rPr>
          <w:rFonts w:ascii="Tahoma" w:hAnsi="Tahoma" w:cs="Tahoma"/>
          <w:b/>
          <w:bCs/>
          <w:sz w:val="25"/>
          <w:szCs w:val="25"/>
        </w:rPr>
      </w:pPr>
    </w:p>
    <w:p w14:paraId="727BEC0A" w14:textId="77777777" w:rsidR="00290504" w:rsidRPr="006D627E" w:rsidRDefault="00290504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sectPr w:rsidR="00290504" w:rsidRPr="006D627E" w:rsidSect="00157281">
      <w:headerReference w:type="default" r:id="rId7"/>
      <w:pgSz w:w="11906" w:h="16838"/>
      <w:pgMar w:top="851" w:right="566" w:bottom="8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A042B3" w14:textId="77777777" w:rsidR="00084A29" w:rsidRDefault="00084A29">
      <w:r>
        <w:separator/>
      </w:r>
    </w:p>
  </w:endnote>
  <w:endnote w:type="continuationSeparator" w:id="0">
    <w:p w14:paraId="033F2441" w14:textId="77777777" w:rsidR="00084A29" w:rsidRDefault="00084A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969D7D" w14:textId="77777777" w:rsidR="00084A29" w:rsidRDefault="00084A29">
      <w:r>
        <w:separator/>
      </w:r>
    </w:p>
  </w:footnote>
  <w:footnote w:type="continuationSeparator" w:id="0">
    <w:p w14:paraId="0C7E3068" w14:textId="77777777" w:rsidR="00084A29" w:rsidRDefault="00084A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033A1" w14:textId="78BB4266" w:rsidR="00B14580" w:rsidRPr="00461DF9" w:rsidRDefault="00860AF6" w:rsidP="00BF0658">
    <w:pPr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563918957" name="Picture 5639189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0658"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6C1172D2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BF0658" w:rsidRPr="005B1C16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4225DE03" w:rsidR="00B14580" w:rsidRDefault="00965277" w:rsidP="00BF0658">
    <w:pPr>
      <w:contextualSpacing/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</w:t>
    </w:r>
    <w:r w:rsidR="00BF0658">
      <w:rPr>
        <w:sz w:val="20"/>
        <w:szCs w:val="20"/>
      </w:rPr>
      <w:t xml:space="preserve"> </w:t>
    </w:r>
    <w:r w:rsidR="00493C0E">
      <w:rPr>
        <w:sz w:val="20"/>
        <w:szCs w:val="20"/>
      </w:rPr>
      <w:t xml:space="preserve"> </w:t>
    </w:r>
    <w:r w:rsidR="00BF0658">
      <w:rPr>
        <w:sz w:val="20"/>
        <w:szCs w:val="20"/>
      </w:rPr>
      <w:t>Email:</w:t>
    </w:r>
    <w:r w:rsidR="00BF0658" w:rsidRPr="00BF0658">
      <w:rPr>
        <w:sz w:val="20"/>
        <w:szCs w:val="20"/>
      </w:rPr>
      <w:t xml:space="preserve"> </w:t>
    </w:r>
    <w:hyperlink r:id="rId3" w:history="1">
      <w:r w:rsidR="00BF0658" w:rsidRPr="00BF0658">
        <w:rPr>
          <w:rStyle w:val="Hyperlink"/>
          <w:sz w:val="20"/>
          <w:szCs w:val="20"/>
        </w:rPr>
        <w:t>kgp-srinagar@jk.gov.in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A15D60"/>
    <w:multiLevelType w:val="multilevel"/>
    <w:tmpl w:val="F2240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706FE1"/>
    <w:multiLevelType w:val="hybridMultilevel"/>
    <w:tmpl w:val="D110D0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4790EE2"/>
    <w:multiLevelType w:val="multilevel"/>
    <w:tmpl w:val="5586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4A6833"/>
    <w:multiLevelType w:val="multilevel"/>
    <w:tmpl w:val="5F20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9845E8"/>
    <w:multiLevelType w:val="multilevel"/>
    <w:tmpl w:val="2352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3" w15:restartNumberingAfterBreak="0">
    <w:nsid w:val="34A26018"/>
    <w:multiLevelType w:val="multilevel"/>
    <w:tmpl w:val="88FA7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0F22DB"/>
    <w:multiLevelType w:val="multilevel"/>
    <w:tmpl w:val="A98A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EF7C77"/>
    <w:multiLevelType w:val="multilevel"/>
    <w:tmpl w:val="44D0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564819"/>
    <w:multiLevelType w:val="multilevel"/>
    <w:tmpl w:val="77FC8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8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8F22CF"/>
    <w:multiLevelType w:val="multilevel"/>
    <w:tmpl w:val="0CE87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8A60038"/>
    <w:multiLevelType w:val="multilevel"/>
    <w:tmpl w:val="45D4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9"/>
  </w:num>
  <w:num w:numId="12">
    <w:abstractNumId w:val="21"/>
  </w:num>
  <w:num w:numId="13">
    <w:abstractNumId w:val="15"/>
  </w:num>
  <w:num w:numId="14">
    <w:abstractNumId w:val="29"/>
  </w:num>
  <w:num w:numId="15">
    <w:abstractNumId w:val="22"/>
  </w:num>
  <w:num w:numId="16">
    <w:abstractNumId w:val="27"/>
  </w:num>
  <w:num w:numId="17">
    <w:abstractNumId w:val="12"/>
  </w:num>
  <w:num w:numId="18">
    <w:abstractNumId w:val="30"/>
  </w:num>
  <w:num w:numId="19">
    <w:abstractNumId w:val="35"/>
  </w:num>
  <w:num w:numId="20">
    <w:abstractNumId w:val="14"/>
  </w:num>
  <w:num w:numId="21">
    <w:abstractNumId w:val="13"/>
  </w:num>
  <w:num w:numId="22">
    <w:abstractNumId w:val="34"/>
  </w:num>
  <w:num w:numId="23">
    <w:abstractNumId w:val="28"/>
  </w:num>
  <w:num w:numId="24">
    <w:abstractNumId w:val="33"/>
  </w:num>
  <w:num w:numId="25">
    <w:abstractNumId w:val="18"/>
  </w:num>
  <w:num w:numId="26">
    <w:abstractNumId w:val="16"/>
  </w:num>
  <w:num w:numId="27">
    <w:abstractNumId w:val="31"/>
  </w:num>
  <w:num w:numId="28">
    <w:abstractNumId w:val="17"/>
  </w:num>
  <w:num w:numId="29">
    <w:abstractNumId w:val="24"/>
  </w:num>
  <w:num w:numId="30">
    <w:abstractNumId w:val="25"/>
  </w:num>
  <w:num w:numId="31">
    <w:abstractNumId w:val="20"/>
  </w:num>
  <w:num w:numId="32">
    <w:abstractNumId w:val="26"/>
  </w:num>
  <w:num w:numId="33">
    <w:abstractNumId w:val="11"/>
  </w:num>
  <w:num w:numId="34">
    <w:abstractNumId w:val="10"/>
  </w:num>
  <w:num w:numId="35">
    <w:abstractNumId w:val="32"/>
  </w:num>
  <w:num w:numId="3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F0E"/>
    <w:rsid w:val="00003790"/>
    <w:rsid w:val="00017B89"/>
    <w:rsid w:val="00024237"/>
    <w:rsid w:val="00033893"/>
    <w:rsid w:val="00035D9D"/>
    <w:rsid w:val="00044583"/>
    <w:rsid w:val="000450C6"/>
    <w:rsid w:val="00045AAD"/>
    <w:rsid w:val="00050A31"/>
    <w:rsid w:val="0005118B"/>
    <w:rsid w:val="00064C45"/>
    <w:rsid w:val="000716D2"/>
    <w:rsid w:val="00071AAB"/>
    <w:rsid w:val="00074AC2"/>
    <w:rsid w:val="00082091"/>
    <w:rsid w:val="00084A29"/>
    <w:rsid w:val="0009792E"/>
    <w:rsid w:val="000B4C7C"/>
    <w:rsid w:val="000B76C4"/>
    <w:rsid w:val="000C0D4A"/>
    <w:rsid w:val="000C5610"/>
    <w:rsid w:val="000E6552"/>
    <w:rsid w:val="000F0DFA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281"/>
    <w:rsid w:val="0015747D"/>
    <w:rsid w:val="0016135D"/>
    <w:rsid w:val="00170095"/>
    <w:rsid w:val="00170E4F"/>
    <w:rsid w:val="00173F2F"/>
    <w:rsid w:val="001743F4"/>
    <w:rsid w:val="0017744B"/>
    <w:rsid w:val="00187C33"/>
    <w:rsid w:val="001936B7"/>
    <w:rsid w:val="00196AB1"/>
    <w:rsid w:val="00197E7D"/>
    <w:rsid w:val="001A21FE"/>
    <w:rsid w:val="001A75B9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32FAD"/>
    <w:rsid w:val="00246E68"/>
    <w:rsid w:val="00247F81"/>
    <w:rsid w:val="0025209F"/>
    <w:rsid w:val="002542DD"/>
    <w:rsid w:val="0026631D"/>
    <w:rsid w:val="00272108"/>
    <w:rsid w:val="0028274E"/>
    <w:rsid w:val="002878B2"/>
    <w:rsid w:val="00290504"/>
    <w:rsid w:val="002A5606"/>
    <w:rsid w:val="002C0E0B"/>
    <w:rsid w:val="002C2F53"/>
    <w:rsid w:val="002D0BC4"/>
    <w:rsid w:val="002D3FBC"/>
    <w:rsid w:val="002D42CB"/>
    <w:rsid w:val="002F1995"/>
    <w:rsid w:val="003131F5"/>
    <w:rsid w:val="00322356"/>
    <w:rsid w:val="0033518C"/>
    <w:rsid w:val="00342855"/>
    <w:rsid w:val="003437C2"/>
    <w:rsid w:val="00343E70"/>
    <w:rsid w:val="0036038D"/>
    <w:rsid w:val="00360589"/>
    <w:rsid w:val="00361B46"/>
    <w:rsid w:val="00362834"/>
    <w:rsid w:val="003735B5"/>
    <w:rsid w:val="00377186"/>
    <w:rsid w:val="0037797E"/>
    <w:rsid w:val="003929C9"/>
    <w:rsid w:val="003A1C03"/>
    <w:rsid w:val="003B0B6E"/>
    <w:rsid w:val="003C3196"/>
    <w:rsid w:val="003D1396"/>
    <w:rsid w:val="003D43CC"/>
    <w:rsid w:val="003D6C8F"/>
    <w:rsid w:val="003E5FCE"/>
    <w:rsid w:val="003F28EF"/>
    <w:rsid w:val="00402E30"/>
    <w:rsid w:val="004145A5"/>
    <w:rsid w:val="00414627"/>
    <w:rsid w:val="004165FE"/>
    <w:rsid w:val="00420B16"/>
    <w:rsid w:val="00421154"/>
    <w:rsid w:val="00425D63"/>
    <w:rsid w:val="00426F27"/>
    <w:rsid w:val="004340BC"/>
    <w:rsid w:val="00461DF9"/>
    <w:rsid w:val="004643D8"/>
    <w:rsid w:val="00465100"/>
    <w:rsid w:val="00476566"/>
    <w:rsid w:val="0048205E"/>
    <w:rsid w:val="004831C3"/>
    <w:rsid w:val="00485D99"/>
    <w:rsid w:val="00486F69"/>
    <w:rsid w:val="00486F9E"/>
    <w:rsid w:val="00493C0E"/>
    <w:rsid w:val="00497C24"/>
    <w:rsid w:val="004A3BC7"/>
    <w:rsid w:val="004A7F93"/>
    <w:rsid w:val="004B3216"/>
    <w:rsid w:val="004B4DA7"/>
    <w:rsid w:val="004C443E"/>
    <w:rsid w:val="004C7BA5"/>
    <w:rsid w:val="004D2AEC"/>
    <w:rsid w:val="004E5652"/>
    <w:rsid w:val="004E7628"/>
    <w:rsid w:val="004F48F2"/>
    <w:rsid w:val="005065F5"/>
    <w:rsid w:val="0050696F"/>
    <w:rsid w:val="005149B1"/>
    <w:rsid w:val="0052319A"/>
    <w:rsid w:val="00527AED"/>
    <w:rsid w:val="00531DDF"/>
    <w:rsid w:val="005366CB"/>
    <w:rsid w:val="0054412E"/>
    <w:rsid w:val="005511E0"/>
    <w:rsid w:val="005647F2"/>
    <w:rsid w:val="005662D1"/>
    <w:rsid w:val="005712AE"/>
    <w:rsid w:val="00573A09"/>
    <w:rsid w:val="005751F7"/>
    <w:rsid w:val="00595FCA"/>
    <w:rsid w:val="005A09E2"/>
    <w:rsid w:val="005A4526"/>
    <w:rsid w:val="005A4FD4"/>
    <w:rsid w:val="005B473D"/>
    <w:rsid w:val="005C1B16"/>
    <w:rsid w:val="005C3044"/>
    <w:rsid w:val="005D3375"/>
    <w:rsid w:val="005D51BA"/>
    <w:rsid w:val="005E1A9F"/>
    <w:rsid w:val="005E53D0"/>
    <w:rsid w:val="005E759A"/>
    <w:rsid w:val="005F0F78"/>
    <w:rsid w:val="006002EB"/>
    <w:rsid w:val="00602844"/>
    <w:rsid w:val="00603BA7"/>
    <w:rsid w:val="0060672C"/>
    <w:rsid w:val="006128EF"/>
    <w:rsid w:val="0062593F"/>
    <w:rsid w:val="006264B4"/>
    <w:rsid w:val="00630EA3"/>
    <w:rsid w:val="00635DE5"/>
    <w:rsid w:val="00643033"/>
    <w:rsid w:val="00644CC3"/>
    <w:rsid w:val="00644D80"/>
    <w:rsid w:val="0065245E"/>
    <w:rsid w:val="00652A71"/>
    <w:rsid w:val="00661468"/>
    <w:rsid w:val="006649F0"/>
    <w:rsid w:val="0067245D"/>
    <w:rsid w:val="00676A3D"/>
    <w:rsid w:val="00683CF5"/>
    <w:rsid w:val="0068470E"/>
    <w:rsid w:val="006865BA"/>
    <w:rsid w:val="00691DE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6D65AC"/>
    <w:rsid w:val="006E15E3"/>
    <w:rsid w:val="006F5101"/>
    <w:rsid w:val="00704516"/>
    <w:rsid w:val="00705C8D"/>
    <w:rsid w:val="00706B6F"/>
    <w:rsid w:val="007071B1"/>
    <w:rsid w:val="00714B7D"/>
    <w:rsid w:val="007152D7"/>
    <w:rsid w:val="00716985"/>
    <w:rsid w:val="00723658"/>
    <w:rsid w:val="007272BE"/>
    <w:rsid w:val="0074054D"/>
    <w:rsid w:val="00746C14"/>
    <w:rsid w:val="00751261"/>
    <w:rsid w:val="00753280"/>
    <w:rsid w:val="00756181"/>
    <w:rsid w:val="00757FC8"/>
    <w:rsid w:val="00762F19"/>
    <w:rsid w:val="007A65F9"/>
    <w:rsid w:val="007A71D8"/>
    <w:rsid w:val="007B6B21"/>
    <w:rsid w:val="007C2C59"/>
    <w:rsid w:val="007C3556"/>
    <w:rsid w:val="007C4B82"/>
    <w:rsid w:val="007E0D47"/>
    <w:rsid w:val="007E433B"/>
    <w:rsid w:val="007E4F32"/>
    <w:rsid w:val="007E69A0"/>
    <w:rsid w:val="007F0EC6"/>
    <w:rsid w:val="007F6994"/>
    <w:rsid w:val="00801F23"/>
    <w:rsid w:val="008048EF"/>
    <w:rsid w:val="0080588F"/>
    <w:rsid w:val="00813B53"/>
    <w:rsid w:val="00820740"/>
    <w:rsid w:val="00830478"/>
    <w:rsid w:val="00831980"/>
    <w:rsid w:val="008332A4"/>
    <w:rsid w:val="00834240"/>
    <w:rsid w:val="00836A1D"/>
    <w:rsid w:val="00837632"/>
    <w:rsid w:val="00837BE9"/>
    <w:rsid w:val="0085640F"/>
    <w:rsid w:val="008567AA"/>
    <w:rsid w:val="00860AF6"/>
    <w:rsid w:val="00864586"/>
    <w:rsid w:val="008729B0"/>
    <w:rsid w:val="00874FBD"/>
    <w:rsid w:val="0088494A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22EE9"/>
    <w:rsid w:val="00930FDE"/>
    <w:rsid w:val="00932BAF"/>
    <w:rsid w:val="00934C7C"/>
    <w:rsid w:val="00937AD8"/>
    <w:rsid w:val="0094030F"/>
    <w:rsid w:val="00944C8C"/>
    <w:rsid w:val="00965277"/>
    <w:rsid w:val="0096536A"/>
    <w:rsid w:val="0097162B"/>
    <w:rsid w:val="009724A1"/>
    <w:rsid w:val="00983AE3"/>
    <w:rsid w:val="00984C93"/>
    <w:rsid w:val="00985201"/>
    <w:rsid w:val="00985A28"/>
    <w:rsid w:val="00987CE1"/>
    <w:rsid w:val="0099405C"/>
    <w:rsid w:val="009A1100"/>
    <w:rsid w:val="009A199D"/>
    <w:rsid w:val="009A7942"/>
    <w:rsid w:val="009B27AA"/>
    <w:rsid w:val="009B7E04"/>
    <w:rsid w:val="009C192E"/>
    <w:rsid w:val="009C353D"/>
    <w:rsid w:val="009C600F"/>
    <w:rsid w:val="009D2685"/>
    <w:rsid w:val="009D3723"/>
    <w:rsid w:val="009D6012"/>
    <w:rsid w:val="009E04F2"/>
    <w:rsid w:val="009F3FF6"/>
    <w:rsid w:val="00A00745"/>
    <w:rsid w:val="00A03B7B"/>
    <w:rsid w:val="00A05BB6"/>
    <w:rsid w:val="00A13D12"/>
    <w:rsid w:val="00A1679C"/>
    <w:rsid w:val="00A200C9"/>
    <w:rsid w:val="00A250D5"/>
    <w:rsid w:val="00A32F56"/>
    <w:rsid w:val="00A35B21"/>
    <w:rsid w:val="00A36028"/>
    <w:rsid w:val="00A432EC"/>
    <w:rsid w:val="00A47EA1"/>
    <w:rsid w:val="00A54D4C"/>
    <w:rsid w:val="00A72BE4"/>
    <w:rsid w:val="00A764AD"/>
    <w:rsid w:val="00A81458"/>
    <w:rsid w:val="00A86E40"/>
    <w:rsid w:val="00A91424"/>
    <w:rsid w:val="00A9467C"/>
    <w:rsid w:val="00AA2C77"/>
    <w:rsid w:val="00AB113F"/>
    <w:rsid w:val="00AB2CF2"/>
    <w:rsid w:val="00AB55EF"/>
    <w:rsid w:val="00AC3FB9"/>
    <w:rsid w:val="00AC64FE"/>
    <w:rsid w:val="00AC702A"/>
    <w:rsid w:val="00AD0FA7"/>
    <w:rsid w:val="00AD226F"/>
    <w:rsid w:val="00AE16B7"/>
    <w:rsid w:val="00AE2E13"/>
    <w:rsid w:val="00AF292B"/>
    <w:rsid w:val="00AF435F"/>
    <w:rsid w:val="00B00CF9"/>
    <w:rsid w:val="00B028DE"/>
    <w:rsid w:val="00B13A52"/>
    <w:rsid w:val="00B14580"/>
    <w:rsid w:val="00B161E7"/>
    <w:rsid w:val="00B2303C"/>
    <w:rsid w:val="00B24CF4"/>
    <w:rsid w:val="00B26993"/>
    <w:rsid w:val="00B275F5"/>
    <w:rsid w:val="00B3568A"/>
    <w:rsid w:val="00B4531B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B7CC8"/>
    <w:rsid w:val="00BC1664"/>
    <w:rsid w:val="00BC2546"/>
    <w:rsid w:val="00BC7358"/>
    <w:rsid w:val="00BD636C"/>
    <w:rsid w:val="00BE41BC"/>
    <w:rsid w:val="00BE6219"/>
    <w:rsid w:val="00BF0658"/>
    <w:rsid w:val="00BF3E13"/>
    <w:rsid w:val="00C03BFB"/>
    <w:rsid w:val="00C05085"/>
    <w:rsid w:val="00C075FE"/>
    <w:rsid w:val="00C1593D"/>
    <w:rsid w:val="00C17FA6"/>
    <w:rsid w:val="00C236DC"/>
    <w:rsid w:val="00C345A0"/>
    <w:rsid w:val="00C40F14"/>
    <w:rsid w:val="00C45227"/>
    <w:rsid w:val="00C51518"/>
    <w:rsid w:val="00C56C7E"/>
    <w:rsid w:val="00C62D4B"/>
    <w:rsid w:val="00C62EAC"/>
    <w:rsid w:val="00C644CF"/>
    <w:rsid w:val="00C66984"/>
    <w:rsid w:val="00C73C0F"/>
    <w:rsid w:val="00C776A4"/>
    <w:rsid w:val="00C905FA"/>
    <w:rsid w:val="00C9369C"/>
    <w:rsid w:val="00CA2C6C"/>
    <w:rsid w:val="00CB030E"/>
    <w:rsid w:val="00CB0652"/>
    <w:rsid w:val="00CC0600"/>
    <w:rsid w:val="00CC586C"/>
    <w:rsid w:val="00CC5AF6"/>
    <w:rsid w:val="00CC78AC"/>
    <w:rsid w:val="00CE11C0"/>
    <w:rsid w:val="00CF3120"/>
    <w:rsid w:val="00CF5660"/>
    <w:rsid w:val="00CF5F48"/>
    <w:rsid w:val="00CF7953"/>
    <w:rsid w:val="00D07232"/>
    <w:rsid w:val="00D10245"/>
    <w:rsid w:val="00D1299F"/>
    <w:rsid w:val="00D16A4D"/>
    <w:rsid w:val="00D21BDD"/>
    <w:rsid w:val="00D34210"/>
    <w:rsid w:val="00D464E1"/>
    <w:rsid w:val="00D54EE8"/>
    <w:rsid w:val="00D6152B"/>
    <w:rsid w:val="00D6579E"/>
    <w:rsid w:val="00D65F07"/>
    <w:rsid w:val="00D704F3"/>
    <w:rsid w:val="00D92BB7"/>
    <w:rsid w:val="00DB7CF7"/>
    <w:rsid w:val="00DC76D2"/>
    <w:rsid w:val="00DD30ED"/>
    <w:rsid w:val="00DE34B8"/>
    <w:rsid w:val="00DF03A7"/>
    <w:rsid w:val="00DF2739"/>
    <w:rsid w:val="00DF6C0C"/>
    <w:rsid w:val="00E03670"/>
    <w:rsid w:val="00E059BA"/>
    <w:rsid w:val="00E13C0B"/>
    <w:rsid w:val="00E21086"/>
    <w:rsid w:val="00E2406D"/>
    <w:rsid w:val="00E27BC0"/>
    <w:rsid w:val="00E32EAC"/>
    <w:rsid w:val="00E447C3"/>
    <w:rsid w:val="00E64C21"/>
    <w:rsid w:val="00E66F64"/>
    <w:rsid w:val="00E74E29"/>
    <w:rsid w:val="00E7798A"/>
    <w:rsid w:val="00E821D7"/>
    <w:rsid w:val="00E936E1"/>
    <w:rsid w:val="00EC24C6"/>
    <w:rsid w:val="00EC2A54"/>
    <w:rsid w:val="00EC5AB7"/>
    <w:rsid w:val="00EF14E0"/>
    <w:rsid w:val="00EF1596"/>
    <w:rsid w:val="00EF2933"/>
    <w:rsid w:val="00EF52D9"/>
    <w:rsid w:val="00F05146"/>
    <w:rsid w:val="00F1115D"/>
    <w:rsid w:val="00F22672"/>
    <w:rsid w:val="00F22E75"/>
    <w:rsid w:val="00F240E8"/>
    <w:rsid w:val="00F3217D"/>
    <w:rsid w:val="00F34C5D"/>
    <w:rsid w:val="00F3513C"/>
    <w:rsid w:val="00F465C5"/>
    <w:rsid w:val="00F5180D"/>
    <w:rsid w:val="00F51B21"/>
    <w:rsid w:val="00F51D87"/>
    <w:rsid w:val="00F52DA3"/>
    <w:rsid w:val="00F52DD1"/>
    <w:rsid w:val="00F651FC"/>
    <w:rsid w:val="00F80197"/>
    <w:rsid w:val="00F8455C"/>
    <w:rsid w:val="00F909F8"/>
    <w:rsid w:val="00FB0BD8"/>
    <w:rsid w:val="00FB2688"/>
    <w:rsid w:val="00FB3842"/>
    <w:rsid w:val="00FC5DF3"/>
    <w:rsid w:val="00FD3556"/>
    <w:rsid w:val="00FD4C5F"/>
    <w:rsid w:val="00FE0A99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-srinagar@jk.gov.in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8</cp:revision>
  <cp:lastPrinted>2026-04-30T04:41:00Z</cp:lastPrinted>
  <dcterms:created xsi:type="dcterms:W3CDTF">2026-04-29T16:51:00Z</dcterms:created>
  <dcterms:modified xsi:type="dcterms:W3CDTF">2026-04-30T04:41:00Z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