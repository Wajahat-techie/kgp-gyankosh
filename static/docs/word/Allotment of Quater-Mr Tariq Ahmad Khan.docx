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B43C5" w14:textId="2230C567" w:rsidR="00E43726" w:rsidRDefault="00671325" w:rsidP="00BC6C0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2775EE57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11</w:t>
      </w:r>
      <w:r w:rsidR="003F733C">
        <w:rPr>
          <w:rFonts w:ascii="Tahoma" w:hAnsi="Tahoma" w:cs="Tahoma"/>
          <w:b/>
          <w:bCs/>
          <w:color w:val="1F1F1F"/>
          <w:sz w:val="28"/>
          <w:szCs w:val="28"/>
        </w:rPr>
        <w:t>7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0580F313" w14:textId="5E8E429B" w:rsidR="00E61BB3" w:rsidRDefault="00E43726" w:rsidP="000E10D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6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1B2A01" w:rsidRPr="004D2354">
        <w:rPr>
          <w:rFonts w:ascii="Tahoma" w:hAnsi="Tahoma" w:cs="Tahoma"/>
          <w:b/>
          <w:bCs/>
          <w:color w:val="1F1F1F"/>
          <w:sz w:val="28"/>
          <w:szCs w:val="28"/>
        </w:rPr>
        <w:t>10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70A6C4CC" w14:textId="77777777" w:rsidR="00F86305" w:rsidRDefault="00F86305" w:rsidP="00F86305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F22D0FC" w14:textId="25B834CE" w:rsidR="00F86305" w:rsidRPr="00F86305" w:rsidRDefault="00F86305" w:rsidP="00F86305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F86305">
        <w:rPr>
          <w:rFonts w:ascii="Tahoma" w:hAnsi="Tahoma" w:cs="Tahoma"/>
          <w:b/>
          <w:bCs/>
          <w:color w:val="1F1F1F"/>
          <w:sz w:val="28"/>
          <w:szCs w:val="28"/>
        </w:rPr>
        <w:t>Subject: Allotment of Staff Quarter.</w:t>
      </w:r>
    </w:p>
    <w:p w14:paraId="5D946651" w14:textId="77777777" w:rsidR="00F86305" w:rsidRPr="00F86305" w:rsidRDefault="00F86305" w:rsidP="00F86305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1E0636A" w14:textId="20AF99FE" w:rsidR="00F86305" w:rsidRDefault="00212155" w:rsidP="00F86305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B</w:t>
      </w:r>
      <w:r w:rsidRPr="00F86305">
        <w:rPr>
          <w:rFonts w:ascii="Tahoma" w:hAnsi="Tahoma" w:cs="Tahoma"/>
          <w:color w:val="1F1F1F"/>
          <w:sz w:val="26"/>
          <w:szCs w:val="26"/>
        </w:rPr>
        <w:t>ased on the recommendation from the Estates Committee</w:t>
      </w:r>
      <w:r>
        <w:rPr>
          <w:rFonts w:ascii="Tahoma" w:hAnsi="Tahoma" w:cs="Tahoma"/>
          <w:color w:val="1F1F1F"/>
          <w:sz w:val="26"/>
          <w:szCs w:val="26"/>
        </w:rPr>
        <w:t xml:space="preserve">, </w:t>
      </w:r>
      <w:r w:rsidR="00F4160F">
        <w:rPr>
          <w:rFonts w:ascii="Tahoma" w:hAnsi="Tahoma" w:cs="Tahoma"/>
          <w:color w:val="1F1F1F"/>
          <w:sz w:val="26"/>
          <w:szCs w:val="26"/>
        </w:rPr>
        <w:t>Sa</w:t>
      </w:r>
      <w:r w:rsidRPr="00F86305">
        <w:rPr>
          <w:rFonts w:ascii="Tahoma" w:hAnsi="Tahoma" w:cs="Tahoma"/>
          <w:color w:val="1F1F1F"/>
          <w:sz w:val="26"/>
          <w:szCs w:val="26"/>
        </w:rPr>
        <w:t>nction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is hereby accorded for the allotment of Staff Quarter No</w:t>
      </w:r>
      <w:r w:rsidR="00F86305">
        <w:rPr>
          <w:rFonts w:ascii="Tahoma" w:hAnsi="Tahoma" w:cs="Tahoma"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L2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in favour of Mr.</w:t>
      </w:r>
      <w:r>
        <w:rPr>
          <w:rFonts w:ascii="Tahoma" w:hAnsi="Tahoma" w:cs="Tahoma"/>
          <w:color w:val="1F1F1F"/>
          <w:sz w:val="26"/>
          <w:szCs w:val="26"/>
        </w:rPr>
        <w:t xml:space="preserve"> Tariq Ahmad Khan, Demonstrator,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Electrical Engineering Department</w:t>
      </w:r>
      <w:r w:rsidR="003F733C">
        <w:rPr>
          <w:rFonts w:ascii="Tahoma" w:hAnsi="Tahoma" w:cs="Tahoma"/>
          <w:color w:val="1F1F1F"/>
          <w:sz w:val="26"/>
          <w:szCs w:val="26"/>
        </w:rPr>
        <w:t xml:space="preserve"> 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>of this institution</w:t>
      </w:r>
      <w:r w:rsidR="003F733C">
        <w:rPr>
          <w:rFonts w:ascii="Tahoma" w:hAnsi="Tahoma" w:cs="Tahoma"/>
          <w:color w:val="1F1F1F"/>
          <w:sz w:val="26"/>
          <w:szCs w:val="26"/>
        </w:rPr>
        <w:t>,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w.e.f. </w:t>
      </w:r>
      <w:r w:rsidR="00F86305">
        <w:rPr>
          <w:rFonts w:ascii="Tahoma" w:hAnsi="Tahoma" w:cs="Tahoma"/>
          <w:color w:val="1F1F1F"/>
          <w:sz w:val="26"/>
          <w:szCs w:val="26"/>
        </w:rPr>
        <w:t>16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>-1</w:t>
      </w:r>
      <w:r w:rsidR="00F86305">
        <w:rPr>
          <w:rFonts w:ascii="Tahoma" w:hAnsi="Tahoma" w:cs="Tahoma"/>
          <w:color w:val="1F1F1F"/>
          <w:sz w:val="26"/>
          <w:szCs w:val="26"/>
        </w:rPr>
        <w:t>0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>-2025. The allottee shall be liable to pay rent and other applicable dues as per the prevailing rules.</w:t>
      </w:r>
    </w:p>
    <w:p w14:paraId="7A9F4EFE" w14:textId="77777777" w:rsidR="00F86305" w:rsidRPr="00F86305" w:rsidRDefault="00F86305" w:rsidP="00F86305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0559313" w14:textId="3EC52F9D" w:rsidR="000E10D6" w:rsidRDefault="000E10D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ADED0B" w14:textId="77777777" w:rsidR="000E10D6" w:rsidRDefault="000E10D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00E740" w14:textId="2C297639" w:rsidR="00711B2F" w:rsidRPr="00686035" w:rsidRDefault="008740D7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BB41B4F">
                <wp:simplePos x="0" y="0"/>
                <wp:positionH relativeFrom="column">
                  <wp:posOffset>194310</wp:posOffset>
                </wp:positionH>
                <wp:positionV relativeFrom="paragraph">
                  <wp:posOffset>2540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343567C2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: No: KGP/</w:t>
                            </w:r>
                            <w:proofErr w:type="spellStart"/>
                            <w:r w:rsidR="00F86305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Quater</w:t>
                            </w:r>
                            <w:proofErr w:type="spellEnd"/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/2025/</w:t>
                            </w:r>
                            <w:r w:rsidR="000B17F7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3</w:t>
                            </w:r>
                            <w:r w:rsidR="00F86305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8</w:t>
                            </w:r>
                            <w:r w:rsidR="003F733C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                                                                  D   Dated: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0E10D6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6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1B2A01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10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.3pt;margin-top:.2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" fillcolor="white [3201]" stroked="f" strokeweight=".5pt">
                <v:textbox>
                  <w:txbxContent>
                    <w:p w14:paraId="4C5E3424" w14:textId="343567C2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: No: KGP/</w:t>
                      </w:r>
                      <w:proofErr w:type="spellStart"/>
                      <w:r w:rsidR="00F86305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Quater</w:t>
                      </w:r>
                      <w:proofErr w:type="spellEnd"/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/2025/</w:t>
                      </w:r>
                      <w:r w:rsidR="000B17F7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3</w:t>
                      </w:r>
                      <w:r w:rsidR="00F86305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8</w:t>
                      </w:r>
                      <w:r w:rsidR="003F733C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                                                                  D   Dated: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0E10D6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6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1B2A01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10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32B47F88" w14:textId="6790E463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36DBDB4E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0E10D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341EF324" w14:textId="4B372A28" w:rsidR="00766784" w:rsidRPr="000E10D6" w:rsidRDefault="000E10D6" w:rsidP="00671325">
      <w:pPr>
        <w:ind w:left="-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</w:p>
    <w:p w14:paraId="4550E770" w14:textId="77777777" w:rsidR="00F86305" w:rsidRPr="00F86305" w:rsidRDefault="00F86305" w:rsidP="00F86305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b/>
          <w:bCs/>
          <w:color w:val="1F1F1F"/>
          <w:sz w:val="26"/>
          <w:szCs w:val="26"/>
        </w:rPr>
        <w:t xml:space="preserve">Copy to </w:t>
      </w:r>
      <w:proofErr w:type="gramStart"/>
      <w:r w:rsidRPr="00F86305">
        <w:rPr>
          <w:rFonts w:ascii="Tahoma" w:hAnsi="Tahoma" w:cs="Tahoma"/>
          <w:b/>
          <w:bCs/>
          <w:color w:val="1F1F1F"/>
          <w:sz w:val="26"/>
          <w:szCs w:val="26"/>
        </w:rPr>
        <w:t>the:-</w:t>
      </w:r>
      <w:proofErr w:type="gramEnd"/>
    </w:p>
    <w:p w14:paraId="4BCB862F" w14:textId="40EA7D5C" w:rsidR="00F86305" w:rsidRPr="00F86305" w:rsidRDefault="00F86305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 xml:space="preserve">Incharge </w:t>
      </w:r>
      <w:r w:rsidR="009978B6">
        <w:rPr>
          <w:rFonts w:ascii="Tahoma" w:hAnsi="Tahoma" w:cs="Tahoma"/>
          <w:color w:val="1F1F1F"/>
          <w:sz w:val="26"/>
          <w:szCs w:val="26"/>
        </w:rPr>
        <w:t xml:space="preserve">Estates </w:t>
      </w:r>
      <w:r w:rsidRPr="00F86305">
        <w:rPr>
          <w:rFonts w:ascii="Tahoma" w:hAnsi="Tahoma" w:cs="Tahoma"/>
          <w:color w:val="1F1F1F"/>
          <w:sz w:val="26"/>
          <w:szCs w:val="26"/>
        </w:rPr>
        <w:t>for information and necessary action.</w:t>
      </w:r>
    </w:p>
    <w:p w14:paraId="59E79263" w14:textId="40FDA91D" w:rsidR="00F86305" w:rsidRPr="00F86305" w:rsidRDefault="009978B6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Accounts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section, for information and with the directions to deduct the</w:t>
      </w:r>
      <w:r>
        <w:rPr>
          <w:rFonts w:ascii="Tahoma" w:hAnsi="Tahoma" w:cs="Tahoma"/>
          <w:color w:val="1F1F1F"/>
          <w:sz w:val="26"/>
          <w:szCs w:val="26"/>
        </w:rPr>
        <w:t xml:space="preserve"> HRA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and other applicable dues as per the prevailing rules.</w:t>
      </w:r>
    </w:p>
    <w:p w14:paraId="23E7CD96" w14:textId="7BF3B775" w:rsidR="00F86305" w:rsidRPr="00F86305" w:rsidRDefault="00F86305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 xml:space="preserve">Mr. </w:t>
      </w:r>
      <w:r w:rsidR="003F733C">
        <w:rPr>
          <w:rFonts w:ascii="Tahoma" w:hAnsi="Tahoma" w:cs="Tahoma"/>
          <w:color w:val="1F1F1F"/>
          <w:sz w:val="26"/>
          <w:szCs w:val="26"/>
        </w:rPr>
        <w:t>Tariq Ahmad Khan</w:t>
      </w:r>
      <w:r w:rsidRPr="00F86305">
        <w:rPr>
          <w:rFonts w:ascii="Tahoma" w:hAnsi="Tahoma" w:cs="Tahoma"/>
          <w:color w:val="1F1F1F"/>
          <w:sz w:val="26"/>
          <w:szCs w:val="26"/>
        </w:rPr>
        <w:t xml:space="preserve">, </w:t>
      </w:r>
      <w:r w:rsidR="003F733C">
        <w:rPr>
          <w:rFonts w:ascii="Tahoma" w:hAnsi="Tahoma" w:cs="Tahoma"/>
          <w:color w:val="1F1F1F"/>
          <w:sz w:val="26"/>
          <w:szCs w:val="26"/>
        </w:rPr>
        <w:t>Demonstrator</w:t>
      </w:r>
      <w:r w:rsidRPr="00F86305">
        <w:rPr>
          <w:rFonts w:ascii="Tahoma" w:hAnsi="Tahoma" w:cs="Tahoma"/>
          <w:color w:val="1F1F1F"/>
          <w:sz w:val="26"/>
          <w:szCs w:val="26"/>
        </w:rPr>
        <w:t xml:space="preserve"> Electrical Engg for information.</w:t>
      </w:r>
    </w:p>
    <w:p w14:paraId="0EC6C35E" w14:textId="77777777" w:rsidR="00F86305" w:rsidRPr="00F86305" w:rsidRDefault="00F86305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>Office order file.</w:t>
      </w:r>
    </w:p>
    <w:p w14:paraId="7A41B8BF" w14:textId="77777777" w:rsidR="00F86305" w:rsidRPr="00F86305" w:rsidRDefault="00F86305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>Record Keeper.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86305">
      <w:headerReference w:type="default" r:id="rId7"/>
      <w:pgSz w:w="11906" w:h="16838"/>
      <w:pgMar w:top="720" w:right="92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0C02D" w14:textId="77777777" w:rsidR="00945031" w:rsidRDefault="00945031">
      <w:r>
        <w:separator/>
      </w:r>
    </w:p>
  </w:endnote>
  <w:endnote w:type="continuationSeparator" w:id="0">
    <w:p w14:paraId="676A7C8C" w14:textId="77777777" w:rsidR="00945031" w:rsidRDefault="00945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4BDF3" w14:textId="77777777" w:rsidR="00945031" w:rsidRDefault="00945031">
      <w:r>
        <w:separator/>
      </w:r>
    </w:p>
  </w:footnote>
  <w:footnote w:type="continuationSeparator" w:id="0">
    <w:p w14:paraId="03824649" w14:textId="77777777" w:rsidR="00945031" w:rsidRDefault="00945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121380741" name="Picture 11213807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12D33F34" w:rsidR="00C160EC" w:rsidRDefault="00C160EC" w:rsidP="00C160EC">
    <w:pPr>
      <w:contextualSpacing/>
      <w:rPr>
        <w:sz w:val="20"/>
        <w:szCs w:val="20"/>
      </w:rPr>
    </w:pPr>
    <w:r>
      <w:t xml:space="preserve">               </w:t>
    </w:r>
    <w:r w:rsidR="00F57A2C">
      <w:t xml:space="preserve">  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6D29EEA2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  </w:t>
    </w:r>
    <w:r w:rsidR="00F57A2C">
      <w:rPr>
        <w:sz w:val="20"/>
        <w:szCs w:val="20"/>
      </w:rPr>
      <w:t xml:space="preserve">      </w:t>
    </w:r>
    <w:r>
      <w:rPr>
        <w:sz w:val="20"/>
        <w:szCs w:val="20"/>
      </w:rPr>
      <w:t>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3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B207E3"/>
    <w:multiLevelType w:val="multilevel"/>
    <w:tmpl w:val="5BA8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6"/>
  </w:num>
  <w:num w:numId="13">
    <w:abstractNumId w:val="13"/>
  </w:num>
  <w:num w:numId="14">
    <w:abstractNumId w:val="23"/>
  </w:num>
  <w:num w:numId="15">
    <w:abstractNumId w:val="21"/>
  </w:num>
  <w:num w:numId="16">
    <w:abstractNumId w:val="18"/>
  </w:num>
  <w:num w:numId="17">
    <w:abstractNumId w:val="17"/>
  </w:num>
  <w:num w:numId="18">
    <w:abstractNumId w:val="24"/>
  </w:num>
  <w:num w:numId="19">
    <w:abstractNumId w:val="25"/>
  </w:num>
  <w:num w:numId="20">
    <w:abstractNumId w:val="20"/>
  </w:num>
  <w:num w:numId="21">
    <w:abstractNumId w:val="10"/>
  </w:num>
  <w:num w:numId="22">
    <w:abstractNumId w:val="19"/>
  </w:num>
  <w:num w:numId="23">
    <w:abstractNumId w:val="12"/>
  </w:num>
  <w:num w:numId="24">
    <w:abstractNumId w:val="22"/>
  </w:num>
  <w:num w:numId="25">
    <w:abstractNumId w:val="26"/>
  </w:num>
  <w:num w:numId="26">
    <w:abstractNumId w:val="11"/>
  </w:num>
  <w:num w:numId="27">
    <w:abstractNumId w:val="14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A2EB0"/>
    <w:rsid w:val="000B17F7"/>
    <w:rsid w:val="000B76C4"/>
    <w:rsid w:val="000C5610"/>
    <w:rsid w:val="000E10D6"/>
    <w:rsid w:val="000E6552"/>
    <w:rsid w:val="000F3A4F"/>
    <w:rsid w:val="000F59AC"/>
    <w:rsid w:val="00106DC1"/>
    <w:rsid w:val="00110ABC"/>
    <w:rsid w:val="0012654A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2A01"/>
    <w:rsid w:val="001E7EC2"/>
    <w:rsid w:val="001F1320"/>
    <w:rsid w:val="001F4686"/>
    <w:rsid w:val="00201333"/>
    <w:rsid w:val="00210FA7"/>
    <w:rsid w:val="00212155"/>
    <w:rsid w:val="00215347"/>
    <w:rsid w:val="00216417"/>
    <w:rsid w:val="00250392"/>
    <w:rsid w:val="0026631D"/>
    <w:rsid w:val="00282EDF"/>
    <w:rsid w:val="002A7114"/>
    <w:rsid w:val="002B782D"/>
    <w:rsid w:val="002C2F53"/>
    <w:rsid w:val="0033518C"/>
    <w:rsid w:val="003437C2"/>
    <w:rsid w:val="00360CEE"/>
    <w:rsid w:val="00362E23"/>
    <w:rsid w:val="003756E0"/>
    <w:rsid w:val="00377186"/>
    <w:rsid w:val="00377397"/>
    <w:rsid w:val="003A1C03"/>
    <w:rsid w:val="003A7892"/>
    <w:rsid w:val="003F5B25"/>
    <w:rsid w:val="003F733C"/>
    <w:rsid w:val="00406005"/>
    <w:rsid w:val="00414627"/>
    <w:rsid w:val="00425D63"/>
    <w:rsid w:val="00435652"/>
    <w:rsid w:val="0044478E"/>
    <w:rsid w:val="00457729"/>
    <w:rsid w:val="0046104B"/>
    <w:rsid w:val="004643D8"/>
    <w:rsid w:val="00477816"/>
    <w:rsid w:val="00497C24"/>
    <w:rsid w:val="004A7807"/>
    <w:rsid w:val="004C5366"/>
    <w:rsid w:val="004C7BA5"/>
    <w:rsid w:val="004D2354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1D93"/>
    <w:rsid w:val="00573A09"/>
    <w:rsid w:val="005A4526"/>
    <w:rsid w:val="005A6289"/>
    <w:rsid w:val="005B6603"/>
    <w:rsid w:val="005C1B16"/>
    <w:rsid w:val="005D5698"/>
    <w:rsid w:val="005E53D0"/>
    <w:rsid w:val="005E64A1"/>
    <w:rsid w:val="005F433D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16878"/>
    <w:rsid w:val="0082554D"/>
    <w:rsid w:val="00837632"/>
    <w:rsid w:val="0085640F"/>
    <w:rsid w:val="008567AA"/>
    <w:rsid w:val="008740D7"/>
    <w:rsid w:val="00892712"/>
    <w:rsid w:val="008A46C2"/>
    <w:rsid w:val="008A680A"/>
    <w:rsid w:val="008B0BB0"/>
    <w:rsid w:val="008E6C4B"/>
    <w:rsid w:val="008E730F"/>
    <w:rsid w:val="008F18C0"/>
    <w:rsid w:val="009016BA"/>
    <w:rsid w:val="00907648"/>
    <w:rsid w:val="00927DD1"/>
    <w:rsid w:val="00930FDE"/>
    <w:rsid w:val="009344A3"/>
    <w:rsid w:val="00945031"/>
    <w:rsid w:val="00956932"/>
    <w:rsid w:val="00971FF3"/>
    <w:rsid w:val="009779B3"/>
    <w:rsid w:val="00982DBF"/>
    <w:rsid w:val="00984C93"/>
    <w:rsid w:val="00987CE1"/>
    <w:rsid w:val="0099405C"/>
    <w:rsid w:val="00994F30"/>
    <w:rsid w:val="009978B6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47C1C"/>
    <w:rsid w:val="00A51429"/>
    <w:rsid w:val="00A657E7"/>
    <w:rsid w:val="00A7368D"/>
    <w:rsid w:val="00A77585"/>
    <w:rsid w:val="00A80BE9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56EC7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C6C05"/>
    <w:rsid w:val="00BD3A48"/>
    <w:rsid w:val="00BE4746"/>
    <w:rsid w:val="00C05085"/>
    <w:rsid w:val="00C1593D"/>
    <w:rsid w:val="00C160EC"/>
    <w:rsid w:val="00C31A27"/>
    <w:rsid w:val="00C37FC7"/>
    <w:rsid w:val="00C56C7E"/>
    <w:rsid w:val="00C64F8B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31A4"/>
    <w:rsid w:val="00CF0B4C"/>
    <w:rsid w:val="00CF7953"/>
    <w:rsid w:val="00D0638C"/>
    <w:rsid w:val="00D07232"/>
    <w:rsid w:val="00D10245"/>
    <w:rsid w:val="00D21BDD"/>
    <w:rsid w:val="00D257BB"/>
    <w:rsid w:val="00D44BFD"/>
    <w:rsid w:val="00D65F07"/>
    <w:rsid w:val="00D72DDA"/>
    <w:rsid w:val="00D87ED5"/>
    <w:rsid w:val="00D92BB7"/>
    <w:rsid w:val="00DA5931"/>
    <w:rsid w:val="00DA75B0"/>
    <w:rsid w:val="00DC76D2"/>
    <w:rsid w:val="00DD30ED"/>
    <w:rsid w:val="00DD611B"/>
    <w:rsid w:val="00E17F4F"/>
    <w:rsid w:val="00E21D97"/>
    <w:rsid w:val="00E23445"/>
    <w:rsid w:val="00E43726"/>
    <w:rsid w:val="00E578DA"/>
    <w:rsid w:val="00E61BB3"/>
    <w:rsid w:val="00E64C21"/>
    <w:rsid w:val="00E826FF"/>
    <w:rsid w:val="00E85366"/>
    <w:rsid w:val="00EA0CA6"/>
    <w:rsid w:val="00EC24C6"/>
    <w:rsid w:val="00EC53A5"/>
    <w:rsid w:val="00EC705E"/>
    <w:rsid w:val="00EF2255"/>
    <w:rsid w:val="00EF2933"/>
    <w:rsid w:val="00F01BD2"/>
    <w:rsid w:val="00F05146"/>
    <w:rsid w:val="00F1115D"/>
    <w:rsid w:val="00F22817"/>
    <w:rsid w:val="00F3513C"/>
    <w:rsid w:val="00F4160F"/>
    <w:rsid w:val="00F465C5"/>
    <w:rsid w:val="00F5180D"/>
    <w:rsid w:val="00F51B21"/>
    <w:rsid w:val="00F51D87"/>
    <w:rsid w:val="00F5256C"/>
    <w:rsid w:val="00F57A2C"/>
    <w:rsid w:val="00F8142D"/>
    <w:rsid w:val="00F8455C"/>
    <w:rsid w:val="00F86305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8</cp:revision>
  <cp:lastPrinted>2025-10-17T05:07:00Z</cp:lastPrinted>
  <dcterms:created xsi:type="dcterms:W3CDTF">2025-10-16T12:33:00Z</dcterms:created>
  <dcterms:modified xsi:type="dcterms:W3CDTF">2025-10-17T05:07:00Z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