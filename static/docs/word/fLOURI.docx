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81110" w14:textId="468FE691" w:rsidR="00D96F24" w:rsidRDefault="00D96F24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 xml:space="preserve">The </w:t>
      </w:r>
      <w:r w:rsidRPr="00D96F24">
        <w:rPr>
          <w:rFonts w:ascii="Tahoma" w:hAnsi="Tahoma" w:cs="Tahoma"/>
          <w:sz w:val="25"/>
          <w:szCs w:val="25"/>
        </w:rPr>
        <w:t>Floriculturist</w:t>
      </w:r>
      <w:r>
        <w:rPr>
          <w:rFonts w:ascii="Tahoma" w:hAnsi="Tahoma" w:cs="Tahoma"/>
          <w:sz w:val="25"/>
          <w:szCs w:val="25"/>
        </w:rPr>
        <w:t>,</w:t>
      </w:r>
    </w:p>
    <w:p w14:paraId="0F390E74" w14:textId="147DE31A" w:rsidR="00A03137" w:rsidRPr="00A03137" w:rsidRDefault="00D96F24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L</w:t>
      </w:r>
      <w:r w:rsidRPr="00D96F24">
        <w:rPr>
          <w:rFonts w:ascii="Tahoma" w:hAnsi="Tahoma" w:cs="Tahoma"/>
          <w:sz w:val="25"/>
          <w:szCs w:val="25"/>
        </w:rPr>
        <w:t>al mandi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40D62086" w14:textId="445940C6" w:rsidR="00A03137" w:rsidRDefault="00D96F24" w:rsidP="00D96F24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Srinagar.</w:t>
      </w:r>
    </w:p>
    <w:p w14:paraId="2F16CE9D" w14:textId="190118FB" w:rsidR="00D96F24" w:rsidRDefault="00D96F24" w:rsidP="00D96F24">
      <w:pPr>
        <w:ind w:left="360"/>
        <w:rPr>
          <w:rFonts w:ascii="Tahoma" w:hAnsi="Tahoma" w:cs="Tahoma"/>
          <w:sz w:val="25"/>
          <w:szCs w:val="25"/>
        </w:rPr>
      </w:pPr>
    </w:p>
    <w:p w14:paraId="5A2814A6" w14:textId="77777777" w:rsidR="00D96F24" w:rsidRDefault="00D96F24" w:rsidP="00D96F24">
      <w:pPr>
        <w:ind w:left="360"/>
        <w:rPr>
          <w:rFonts w:ascii="Tahoma" w:hAnsi="Tahoma" w:cs="Tahoma"/>
          <w:sz w:val="25"/>
          <w:szCs w:val="25"/>
        </w:rPr>
      </w:pPr>
    </w:p>
    <w:p w14:paraId="5689B51F" w14:textId="1670BE6A" w:rsidR="00173553" w:rsidRPr="00173553" w:rsidRDefault="00173553" w:rsidP="00A03137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Dated:</w:t>
      </w:r>
      <w:r>
        <w:rPr>
          <w:rFonts w:ascii="Tahoma" w:hAnsi="Tahoma" w:cs="Tahoma"/>
          <w:color w:val="1F1F1F"/>
          <w:sz w:val="25"/>
          <w:szCs w:val="25"/>
        </w:rPr>
        <w:t>2</w:t>
      </w:r>
      <w:r w:rsidR="00F649D8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-06-2025</w:t>
      </w:r>
    </w:p>
    <w:bookmarkEnd w:id="0"/>
    <w:p w14:paraId="338B2B63" w14:textId="77777777" w:rsidR="00A03137" w:rsidRPr="00A03137" w:rsidRDefault="00A03137" w:rsidP="00A03137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57FF3722" w14:textId="21EA2B47" w:rsidR="00A03137" w:rsidRPr="00A03137" w:rsidRDefault="00A03137" w:rsidP="00A03137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03137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D96F24" w:rsidRPr="00D96F24">
        <w:rPr>
          <w:rFonts w:ascii="Tahoma" w:hAnsi="Tahoma" w:cs="Tahoma"/>
          <w:b/>
          <w:bCs/>
          <w:color w:val="1F1F1F"/>
          <w:sz w:val="25"/>
          <w:szCs w:val="25"/>
        </w:rPr>
        <w:t>Request for Performa Invoice - Floricultural Supplies</w:t>
      </w:r>
    </w:p>
    <w:p w14:paraId="20F042AD" w14:textId="77777777" w:rsidR="00D96F24" w:rsidRPr="00D96F24" w:rsidRDefault="00D96F24" w:rsidP="00D96F24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D96F24">
        <w:rPr>
          <w:rFonts w:ascii="Tahoma" w:hAnsi="Tahoma" w:cs="Tahoma"/>
          <w:color w:val="1F1F1F"/>
          <w:sz w:val="25"/>
          <w:szCs w:val="25"/>
        </w:rPr>
        <w:t>Dear Sir/Madam,</w:t>
      </w:r>
    </w:p>
    <w:p w14:paraId="3C3AAA5C" w14:textId="77777777" w:rsidR="00D96F24" w:rsidRPr="00D96F24" w:rsidRDefault="00D96F24" w:rsidP="004537CF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D96F24">
        <w:rPr>
          <w:rFonts w:ascii="Tahoma" w:hAnsi="Tahoma" w:cs="Tahoma"/>
          <w:color w:val="1F1F1F"/>
          <w:sz w:val="25"/>
          <w:szCs w:val="25"/>
        </w:rPr>
        <w:t xml:space="preserve">We are writing to formally request a </w:t>
      </w:r>
      <w:proofErr w:type="spellStart"/>
      <w:r w:rsidRPr="00D96F24">
        <w:rPr>
          <w:rFonts w:ascii="Tahoma" w:hAnsi="Tahoma" w:cs="Tahoma"/>
          <w:color w:val="1F1F1F"/>
          <w:sz w:val="25"/>
          <w:szCs w:val="25"/>
        </w:rPr>
        <w:t>performa</w:t>
      </w:r>
      <w:proofErr w:type="spellEnd"/>
      <w:r w:rsidRPr="00D96F24">
        <w:rPr>
          <w:rFonts w:ascii="Tahoma" w:hAnsi="Tahoma" w:cs="Tahoma"/>
          <w:color w:val="1F1F1F"/>
          <w:sz w:val="25"/>
          <w:szCs w:val="25"/>
        </w:rPr>
        <w:t xml:space="preserve"> invoice for the following floricultural items:</w:t>
      </w:r>
    </w:p>
    <w:p w14:paraId="31A65826" w14:textId="77777777" w:rsidR="00D96F24" w:rsidRPr="00D96F24" w:rsidRDefault="00D96F24" w:rsidP="004537CF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D96F24">
        <w:rPr>
          <w:rFonts w:ascii="Tahoma" w:hAnsi="Tahoma" w:cs="Tahoma"/>
          <w:color w:val="1F1F1F"/>
          <w:sz w:val="25"/>
          <w:szCs w:val="25"/>
        </w:rPr>
        <w:t>•</w:t>
      </w:r>
      <w:r w:rsidRPr="00D96F24">
        <w:rPr>
          <w:rFonts w:ascii="Tahoma" w:hAnsi="Tahoma" w:cs="Tahoma"/>
          <w:color w:val="1F1F1F"/>
          <w:sz w:val="25"/>
          <w:szCs w:val="25"/>
        </w:rPr>
        <w:tab/>
        <w:t>Flower Pots with Flowers: Please specify available types, sizes, and plant varieties.</w:t>
      </w:r>
    </w:p>
    <w:p w14:paraId="559083A5" w14:textId="77777777" w:rsidR="00D96F24" w:rsidRPr="00D96F24" w:rsidRDefault="00D96F24" w:rsidP="004537CF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D96F24">
        <w:rPr>
          <w:rFonts w:ascii="Tahoma" w:hAnsi="Tahoma" w:cs="Tahoma"/>
          <w:color w:val="1F1F1F"/>
          <w:sz w:val="25"/>
          <w:szCs w:val="25"/>
        </w:rPr>
        <w:t>•</w:t>
      </w:r>
      <w:r w:rsidRPr="00D96F24">
        <w:rPr>
          <w:rFonts w:ascii="Tahoma" w:hAnsi="Tahoma" w:cs="Tahoma"/>
          <w:color w:val="1F1F1F"/>
          <w:sz w:val="25"/>
          <w:szCs w:val="25"/>
        </w:rPr>
        <w:tab/>
        <w:t>Polybags: We require information on available sizes and material specifications.</w:t>
      </w:r>
    </w:p>
    <w:p w14:paraId="2417229E" w14:textId="77777777" w:rsidR="00D96F24" w:rsidRPr="00D96F24" w:rsidRDefault="00D96F24" w:rsidP="004537CF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D96F24">
        <w:rPr>
          <w:rFonts w:ascii="Tahoma" w:hAnsi="Tahoma" w:cs="Tahoma"/>
          <w:color w:val="1F1F1F"/>
          <w:sz w:val="25"/>
          <w:szCs w:val="25"/>
        </w:rPr>
        <w:t>•</w:t>
      </w:r>
      <w:r w:rsidRPr="00D96F24">
        <w:rPr>
          <w:rFonts w:ascii="Tahoma" w:hAnsi="Tahoma" w:cs="Tahoma"/>
          <w:color w:val="1F1F1F"/>
          <w:sz w:val="25"/>
          <w:szCs w:val="25"/>
        </w:rPr>
        <w:tab/>
        <w:t>Seedlings: Kindly provide a list of currently available seedling varieties.</w:t>
      </w:r>
    </w:p>
    <w:p w14:paraId="2697BA6D" w14:textId="57ECFF5B" w:rsidR="00D96F24" w:rsidRDefault="00D96F24" w:rsidP="004537CF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D96F24">
        <w:rPr>
          <w:rFonts w:ascii="Tahoma" w:hAnsi="Tahoma" w:cs="Tahoma"/>
          <w:color w:val="1F1F1F"/>
          <w:sz w:val="25"/>
          <w:szCs w:val="25"/>
        </w:rPr>
        <w:t>For each category, please include details on unit pricing, minimum order quantities, and any available bulk discounts.</w:t>
      </w:r>
    </w:p>
    <w:p w14:paraId="3A0D36FA" w14:textId="2802E465" w:rsidR="00D96F24" w:rsidRDefault="00D96F24" w:rsidP="00D96F24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200CCCA" w14:textId="77777777" w:rsidR="00D96F24" w:rsidRPr="00D96F24" w:rsidRDefault="00D96F24" w:rsidP="00D96F24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2220B7E7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451F4583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A8C05C6" w14:textId="77777777" w:rsidR="00B14580" w:rsidRDefault="00B14580"/>
    <w:sectPr w:rsidR="00B14580" w:rsidSect="008F0D79">
      <w:headerReference w:type="default" r:id="rId7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307C1" w14:textId="77777777" w:rsidR="009A21BC" w:rsidRDefault="009A21BC">
      <w:r>
        <w:separator/>
      </w:r>
    </w:p>
  </w:endnote>
  <w:endnote w:type="continuationSeparator" w:id="0">
    <w:p w14:paraId="2F229060" w14:textId="77777777" w:rsidR="009A21BC" w:rsidRDefault="009A2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43475" w14:textId="77777777" w:rsidR="009A21BC" w:rsidRDefault="009A21BC">
      <w:r>
        <w:separator/>
      </w:r>
    </w:p>
  </w:footnote>
  <w:footnote w:type="continuationSeparator" w:id="0">
    <w:p w14:paraId="3F0570DD" w14:textId="77777777" w:rsidR="009A21BC" w:rsidRDefault="009A21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FEC7061"/>
    <w:multiLevelType w:val="multilevel"/>
    <w:tmpl w:val="EC8A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5"/>
  </w:num>
  <w:num w:numId="15">
    <w:abstractNumId w:val="14"/>
  </w:num>
  <w:num w:numId="16">
    <w:abstractNumId w:val="16"/>
  </w:num>
  <w:num w:numId="17">
    <w:abstractNumId w:val="13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1AFA"/>
    <w:rsid w:val="00425D63"/>
    <w:rsid w:val="004537CF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A21BC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64E1"/>
    <w:rsid w:val="00D5625E"/>
    <w:rsid w:val="00D6579E"/>
    <w:rsid w:val="00D65F07"/>
    <w:rsid w:val="00D704F3"/>
    <w:rsid w:val="00D92BB7"/>
    <w:rsid w:val="00D96F24"/>
    <w:rsid w:val="00DC76D2"/>
    <w:rsid w:val="00DD30ED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603</Characters>
  <Application>Microsoft Office Word</Application>
  <DocSecurity>0</DocSecurity>
  <Lines>24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3</cp:revision>
  <cp:lastPrinted>2025-06-27T06:22:00Z</cp:lastPrinted>
  <dcterms:created xsi:type="dcterms:W3CDTF">2025-06-27T06:22:00Z</dcterms:created>
  <dcterms:modified xsi:type="dcterms:W3CDTF">2025-06-27T06:23:00Z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