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A820C" w14:textId="74E7FAA0" w:rsidR="009B41D8" w:rsidRDefault="00BA1295" w:rsidP="00275EF0">
      <w:pPr>
        <w:tabs>
          <w:tab w:val="left" w:pos="6835"/>
        </w:tabs>
        <w:ind w:left="-450" w:hanging="9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</w:t>
      </w:r>
      <w:r w:rsidR="009B41D8" w:rsidRPr="009B41D8">
        <w:rPr>
          <w:rFonts w:ascii="Tahoma" w:hAnsi="Tahoma" w:cs="Tahoma"/>
          <w:sz w:val="25"/>
          <w:szCs w:val="25"/>
        </w:rPr>
        <w:t>The Mail Administrator</w:t>
      </w:r>
      <w:r w:rsidR="009B41D8">
        <w:rPr>
          <w:rFonts w:ascii="Tahoma" w:hAnsi="Tahoma" w:cs="Tahoma"/>
          <w:sz w:val="25"/>
          <w:szCs w:val="25"/>
        </w:rPr>
        <w:t>,</w:t>
      </w:r>
    </w:p>
    <w:p w14:paraId="647A8EDE" w14:textId="3378BE39" w:rsidR="00275EF0" w:rsidRDefault="009B41D8" w:rsidP="00275EF0">
      <w:pPr>
        <w:tabs>
          <w:tab w:val="left" w:pos="6835"/>
        </w:tabs>
        <w:ind w:left="-450" w:hanging="9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</w:t>
      </w:r>
      <w:r w:rsidRPr="009B41D8">
        <w:rPr>
          <w:rFonts w:ascii="Tahoma" w:hAnsi="Tahoma" w:cs="Tahoma"/>
          <w:sz w:val="25"/>
          <w:szCs w:val="25"/>
        </w:rPr>
        <w:t xml:space="preserve"> </w:t>
      </w:r>
      <w:hyperlink r:id="rId7" w:history="1">
        <w:r w:rsidR="00275EF0" w:rsidRPr="007E0AA8">
          <w:rPr>
            <w:rStyle w:val="Hyperlink"/>
            <w:rFonts w:ascii="Tahoma" w:hAnsi="Tahoma" w:cs="Tahoma"/>
            <w:sz w:val="25"/>
            <w:szCs w:val="25"/>
          </w:rPr>
          <w:t>emailadmin-jk-jkgv@nic.in</w:t>
        </w:r>
      </w:hyperlink>
    </w:p>
    <w:p w14:paraId="2740F01B" w14:textId="77777777" w:rsidR="00275EF0" w:rsidRDefault="00275EF0" w:rsidP="00275EF0">
      <w:pPr>
        <w:tabs>
          <w:tab w:val="left" w:pos="6835"/>
        </w:tabs>
        <w:ind w:left="-450" w:hanging="90"/>
        <w:rPr>
          <w:rFonts w:ascii="Tahoma" w:hAnsi="Tahoma" w:cs="Tahoma"/>
          <w:sz w:val="25"/>
          <w:szCs w:val="25"/>
        </w:rPr>
      </w:pPr>
    </w:p>
    <w:p w14:paraId="61FA047E" w14:textId="731A8B8C" w:rsidR="00BA1295" w:rsidRDefault="00275EF0" w:rsidP="00275EF0">
      <w:pPr>
        <w:tabs>
          <w:tab w:val="left" w:pos="6835"/>
        </w:tabs>
        <w:ind w:left="-450" w:hanging="9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</w:t>
      </w:r>
      <w:r>
        <w:rPr>
          <w:rFonts w:ascii="Tahoma" w:hAnsi="Tahoma" w:cs="Tahoma"/>
          <w:sz w:val="25"/>
          <w:szCs w:val="25"/>
        </w:rPr>
        <w:t>No: KGP/Estt/2026/</w:t>
      </w:r>
      <w:r>
        <w:rPr>
          <w:rFonts w:ascii="Tahoma" w:hAnsi="Tahoma" w:cs="Tahoma"/>
          <w:sz w:val="25"/>
          <w:szCs w:val="25"/>
        </w:rPr>
        <w:t xml:space="preserve"> </w:t>
      </w:r>
      <w:r>
        <w:rPr>
          <w:rFonts w:ascii="Tahoma" w:hAnsi="Tahoma" w:cs="Tahoma"/>
          <w:sz w:val="25"/>
          <w:szCs w:val="25"/>
        </w:rPr>
        <w:t xml:space="preserve">                           </w:t>
      </w:r>
      <w:r>
        <w:rPr>
          <w:rFonts w:ascii="Tahoma" w:hAnsi="Tahoma" w:cs="Tahoma"/>
          <w:sz w:val="25"/>
          <w:szCs w:val="25"/>
        </w:rPr>
        <w:t xml:space="preserve">         </w:t>
      </w:r>
      <w:r>
        <w:rPr>
          <w:rFonts w:ascii="Tahoma" w:hAnsi="Tahoma" w:cs="Tahoma"/>
          <w:sz w:val="25"/>
          <w:szCs w:val="25"/>
        </w:rPr>
        <w:t xml:space="preserve">   Dated:</w:t>
      </w:r>
      <w:r>
        <w:rPr>
          <w:rFonts w:ascii="Tahoma" w:hAnsi="Tahoma" w:cs="Tahoma"/>
          <w:sz w:val="25"/>
          <w:szCs w:val="25"/>
        </w:rPr>
        <w:t>21</w:t>
      </w:r>
      <w:r>
        <w:rPr>
          <w:rFonts w:ascii="Tahoma" w:hAnsi="Tahoma" w:cs="Tahoma"/>
          <w:sz w:val="25"/>
          <w:szCs w:val="25"/>
        </w:rPr>
        <w:t>-08-2026</w:t>
      </w:r>
    </w:p>
    <w:p w14:paraId="4DA4EA49" w14:textId="6F77EA8E" w:rsidR="009B41D8" w:rsidRPr="00275EF0" w:rsidRDefault="009B41D8" w:rsidP="00275EF0">
      <w:pPr>
        <w:tabs>
          <w:tab w:val="left" w:pos="6835"/>
        </w:tabs>
        <w:ind w:left="-450" w:hanging="90"/>
        <w:rPr>
          <w:rFonts w:ascii="Tahoma" w:hAnsi="Tahoma" w:cs="Tahoma"/>
          <w:b/>
          <w:bCs/>
          <w:sz w:val="25"/>
          <w:szCs w:val="25"/>
        </w:rPr>
      </w:pPr>
      <w:r>
        <w:rPr>
          <w:rFonts w:ascii="Tahoma" w:hAnsi="Tahoma" w:cs="Tahoma"/>
          <w:b/>
          <w:bCs/>
          <w:sz w:val="25"/>
          <w:szCs w:val="25"/>
        </w:rPr>
        <w:t xml:space="preserve"> </w:t>
      </w:r>
      <w:r w:rsidRPr="009B41D8">
        <w:rPr>
          <w:rFonts w:ascii="Tahoma" w:hAnsi="Tahoma" w:cs="Tahoma"/>
          <w:b/>
          <w:bCs/>
          <w:sz w:val="25"/>
          <w:szCs w:val="25"/>
        </w:rPr>
        <w:t xml:space="preserve">Subject: Request for Extension of NICeMail Account Expiry – </w:t>
      </w:r>
      <w:hyperlink r:id="rId8" w:tgtFrame="_blank" w:history="1">
        <w:r w:rsidRPr="009B41D8">
          <w:rPr>
            <w:rStyle w:val="Hyperlink"/>
            <w:rFonts w:ascii="Tahoma" w:hAnsi="Tahoma" w:cs="Tahoma"/>
            <w:b/>
            <w:bCs/>
            <w:sz w:val="25"/>
            <w:szCs w:val="25"/>
          </w:rPr>
          <w:t>kgp-srinagar@jk.gov.in</w:t>
        </w:r>
      </w:hyperlink>
      <w:r w:rsidRPr="009B41D8">
        <w:rPr>
          <w:rFonts w:ascii="Tahoma" w:hAnsi="Tahoma" w:cs="Tahoma"/>
          <w:b/>
          <w:bCs/>
          <w:sz w:val="25"/>
          <w:szCs w:val="25"/>
        </w:rPr>
        <w:t xml:space="preserve"> (User ID: 1597111)</w:t>
      </w:r>
      <w:r w:rsidR="00275EF0">
        <w:rPr>
          <w:rFonts w:ascii="Tahoma" w:hAnsi="Tahoma" w:cs="Tahoma"/>
          <w:b/>
          <w:bCs/>
          <w:sz w:val="25"/>
          <w:szCs w:val="25"/>
        </w:rPr>
        <w:t>.</w:t>
      </w:r>
    </w:p>
    <w:p w14:paraId="4ABCC1DE" w14:textId="54585B85" w:rsidR="009B41D8" w:rsidRPr="009B41D8" w:rsidRDefault="00275EF0" w:rsidP="00275EF0">
      <w:pPr>
        <w:tabs>
          <w:tab w:val="left" w:pos="6835"/>
        </w:tabs>
        <w:ind w:left="-450" w:hanging="9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</w:t>
      </w:r>
      <w:r w:rsidR="009B41D8" w:rsidRPr="009B41D8">
        <w:rPr>
          <w:rFonts w:ascii="Tahoma" w:hAnsi="Tahoma" w:cs="Tahoma"/>
          <w:sz w:val="25"/>
          <w:szCs w:val="25"/>
        </w:rPr>
        <w:t>Sir,</w:t>
      </w:r>
    </w:p>
    <w:p w14:paraId="5D13046A" w14:textId="4F84FAC0" w:rsidR="009B41D8" w:rsidRPr="009B41D8" w:rsidRDefault="00275EF0" w:rsidP="00275EF0">
      <w:pPr>
        <w:tabs>
          <w:tab w:val="left" w:pos="6835"/>
        </w:tabs>
        <w:ind w:left="-450" w:hanging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</w:t>
      </w:r>
      <w:r w:rsidR="009B41D8" w:rsidRPr="009B41D8">
        <w:rPr>
          <w:rFonts w:ascii="Tahoma" w:hAnsi="Tahoma" w:cs="Tahoma"/>
          <w:sz w:val="25"/>
          <w:szCs w:val="25"/>
        </w:rPr>
        <w:t xml:space="preserve">This is with reference to the system-generated reminder received regarding the impending expiry of the NICeMail Services account </w:t>
      </w:r>
      <w:hyperlink r:id="rId9" w:tgtFrame="_blank" w:history="1">
        <w:r w:rsidR="009B41D8" w:rsidRPr="009B41D8">
          <w:rPr>
            <w:rStyle w:val="Hyperlink"/>
            <w:rFonts w:ascii="Tahoma" w:hAnsi="Tahoma" w:cs="Tahoma"/>
            <w:b/>
            <w:bCs/>
            <w:sz w:val="25"/>
            <w:szCs w:val="25"/>
          </w:rPr>
          <w:t>kgp-srinagar@jk.gov.in</w:t>
        </w:r>
      </w:hyperlink>
      <w:r w:rsidR="009B41D8" w:rsidRPr="009B41D8">
        <w:rPr>
          <w:rFonts w:ascii="Tahoma" w:hAnsi="Tahoma" w:cs="Tahoma"/>
          <w:sz w:val="25"/>
          <w:szCs w:val="25"/>
        </w:rPr>
        <w:t>.</w:t>
      </w:r>
      <w:r>
        <w:rPr>
          <w:rFonts w:ascii="Tahoma" w:hAnsi="Tahoma" w:cs="Tahoma"/>
          <w:sz w:val="25"/>
          <w:szCs w:val="25"/>
        </w:rPr>
        <w:t xml:space="preserve"> </w:t>
      </w:r>
      <w:r w:rsidR="009B41D8" w:rsidRPr="009B41D8">
        <w:rPr>
          <w:rFonts w:ascii="Tahoma" w:hAnsi="Tahoma" w:cs="Tahoma"/>
          <w:sz w:val="25"/>
          <w:szCs w:val="25"/>
        </w:rPr>
        <w:t xml:space="preserve">As per the notification, the said account is scheduled to expire on </w:t>
      </w:r>
      <w:r w:rsidR="009B41D8" w:rsidRPr="009B41D8">
        <w:rPr>
          <w:rFonts w:ascii="Tahoma" w:hAnsi="Tahoma" w:cs="Tahoma"/>
          <w:b/>
          <w:bCs/>
          <w:sz w:val="25"/>
          <w:szCs w:val="25"/>
        </w:rPr>
        <w:t>19 September 2026 at 23:59 (GMT +05:30)</w:t>
      </w:r>
      <w:r w:rsidR="009B41D8" w:rsidRPr="009B41D8">
        <w:rPr>
          <w:rFonts w:ascii="Tahoma" w:hAnsi="Tahoma" w:cs="Tahoma"/>
          <w:sz w:val="25"/>
          <w:szCs w:val="25"/>
        </w:rPr>
        <w:t>. After this date, access to the account will no longer be available.</w:t>
      </w:r>
    </w:p>
    <w:p w14:paraId="3D9D3D03" w14:textId="348A1B2C" w:rsidR="009B41D8" w:rsidRPr="009B41D8" w:rsidRDefault="00275EF0" w:rsidP="00275EF0">
      <w:pPr>
        <w:tabs>
          <w:tab w:val="left" w:pos="6835"/>
        </w:tabs>
        <w:ind w:left="-450" w:hanging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</w:t>
      </w:r>
      <w:r w:rsidR="009B41D8" w:rsidRPr="009B41D8">
        <w:rPr>
          <w:rFonts w:ascii="Tahoma" w:hAnsi="Tahoma" w:cs="Tahoma"/>
          <w:sz w:val="25"/>
          <w:szCs w:val="25"/>
        </w:rPr>
        <w:t xml:space="preserve">In this regard, it is requested that the expiry date of the mailbox may kindly </w:t>
      </w:r>
      <w:r w:rsidRPr="009B41D8">
        <w:rPr>
          <w:rFonts w:ascii="Tahoma" w:hAnsi="Tahoma" w:cs="Tahoma"/>
          <w:sz w:val="25"/>
          <w:szCs w:val="25"/>
        </w:rPr>
        <w:t xml:space="preserve">be </w:t>
      </w:r>
      <w:r>
        <w:rPr>
          <w:rFonts w:ascii="Tahoma" w:hAnsi="Tahoma" w:cs="Tahoma"/>
          <w:sz w:val="25"/>
          <w:szCs w:val="25"/>
        </w:rPr>
        <w:t>updated</w:t>
      </w:r>
      <w:r w:rsidR="009B41D8" w:rsidRPr="009B41D8">
        <w:rPr>
          <w:rFonts w:ascii="Tahoma" w:hAnsi="Tahoma" w:cs="Tahoma"/>
          <w:sz w:val="25"/>
          <w:szCs w:val="25"/>
        </w:rPr>
        <w:t>/extended at the earliest to avoid any disruption in official communication.</w:t>
      </w:r>
    </w:p>
    <w:p w14:paraId="543A6226" w14:textId="7F2F444A" w:rsidR="009B41D8" w:rsidRPr="009B41D8" w:rsidRDefault="00275EF0" w:rsidP="00275EF0">
      <w:pPr>
        <w:tabs>
          <w:tab w:val="left" w:pos="6835"/>
        </w:tabs>
        <w:ind w:left="-450" w:hanging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</w:t>
      </w:r>
      <w:r w:rsidR="009B41D8" w:rsidRPr="009B41D8">
        <w:rPr>
          <w:rFonts w:ascii="Tahoma" w:hAnsi="Tahoma" w:cs="Tahoma"/>
          <w:sz w:val="25"/>
          <w:szCs w:val="25"/>
        </w:rPr>
        <w:t>The relevant user details, as confirmed through verbal communication, are as under:</w:t>
      </w:r>
    </w:p>
    <w:p w14:paraId="5ED41F46" w14:textId="3977670D" w:rsidR="009B41D8" w:rsidRPr="009B41D8" w:rsidRDefault="009B41D8" w:rsidP="00275EF0">
      <w:pPr>
        <w:numPr>
          <w:ilvl w:val="0"/>
          <w:numId w:val="15"/>
        </w:numPr>
        <w:tabs>
          <w:tab w:val="clear" w:pos="720"/>
        </w:tabs>
        <w:ind w:left="-142" w:hanging="90"/>
        <w:rPr>
          <w:rFonts w:ascii="Tahoma" w:hAnsi="Tahoma" w:cs="Tahoma"/>
          <w:sz w:val="25"/>
          <w:szCs w:val="25"/>
        </w:rPr>
      </w:pPr>
      <w:r w:rsidRPr="009B41D8">
        <w:rPr>
          <w:rFonts w:ascii="Tahoma" w:hAnsi="Tahoma" w:cs="Tahoma"/>
          <w:b/>
          <w:bCs/>
          <w:sz w:val="25"/>
          <w:szCs w:val="25"/>
        </w:rPr>
        <w:t>User ID</w:t>
      </w:r>
      <w:r w:rsidRPr="009B41D8">
        <w:rPr>
          <w:rFonts w:ascii="Tahoma" w:hAnsi="Tahoma" w:cs="Tahoma"/>
          <w:sz w:val="25"/>
          <w:szCs w:val="25"/>
        </w:rPr>
        <w:t>: 1597111</w:t>
      </w:r>
    </w:p>
    <w:p w14:paraId="03B31AEF" w14:textId="1752A538" w:rsidR="00275EF0" w:rsidRDefault="00275EF0" w:rsidP="00275EF0">
      <w:pPr>
        <w:numPr>
          <w:ilvl w:val="0"/>
          <w:numId w:val="15"/>
        </w:numPr>
        <w:tabs>
          <w:tab w:val="clear" w:pos="720"/>
        </w:tabs>
        <w:ind w:left="-142" w:hanging="90"/>
        <w:rPr>
          <w:rFonts w:ascii="Tahoma" w:hAnsi="Tahoma" w:cs="Tahoma"/>
          <w:sz w:val="25"/>
          <w:szCs w:val="25"/>
        </w:rPr>
      </w:pPr>
      <w:r w:rsidRPr="009B41D8">
        <w:rPr>
          <w:rFonts w:ascii="Tahoma" w:hAnsi="Tahoma" w:cs="Tahoma"/>
          <w:b/>
          <w:bCs/>
          <w:sz w:val="25"/>
          <w:szCs w:val="25"/>
        </w:rPr>
        <w:t>Name</w:t>
      </w:r>
      <w:r w:rsidRPr="009B41D8">
        <w:rPr>
          <w:rFonts w:ascii="Tahoma" w:hAnsi="Tahoma" w:cs="Tahoma"/>
          <w:sz w:val="25"/>
          <w:szCs w:val="25"/>
        </w:rPr>
        <w:t>:</w:t>
      </w:r>
      <w:r w:rsidR="009B41D8" w:rsidRPr="009B41D8">
        <w:rPr>
          <w:rFonts w:ascii="Tahoma" w:hAnsi="Tahoma" w:cs="Tahoma"/>
          <w:sz w:val="25"/>
          <w:szCs w:val="25"/>
        </w:rPr>
        <w:t xml:space="preserve"> Wajahat</w:t>
      </w:r>
    </w:p>
    <w:p w14:paraId="0C14AE86" w14:textId="77C67586" w:rsidR="00275EF0" w:rsidRDefault="00275EF0" w:rsidP="00275EF0">
      <w:pPr>
        <w:numPr>
          <w:ilvl w:val="0"/>
          <w:numId w:val="15"/>
        </w:numPr>
        <w:tabs>
          <w:tab w:val="clear" w:pos="720"/>
        </w:tabs>
        <w:ind w:left="-142" w:hanging="90"/>
        <w:rPr>
          <w:rFonts w:ascii="Tahoma" w:hAnsi="Tahoma" w:cs="Tahoma"/>
          <w:sz w:val="25"/>
          <w:szCs w:val="25"/>
        </w:rPr>
      </w:pPr>
      <w:r w:rsidRPr="009B41D8">
        <w:rPr>
          <w:rFonts w:ascii="Tahoma" w:hAnsi="Tahoma" w:cs="Tahoma"/>
          <w:b/>
          <w:bCs/>
          <w:sz w:val="25"/>
          <w:szCs w:val="25"/>
        </w:rPr>
        <w:t>CPIS ID</w:t>
      </w:r>
      <w:r w:rsidRPr="009B41D8">
        <w:rPr>
          <w:rFonts w:ascii="Tahoma" w:hAnsi="Tahoma" w:cs="Tahoma"/>
          <w:sz w:val="25"/>
          <w:szCs w:val="25"/>
        </w:rPr>
        <w:t>: GBLHED00020001</w:t>
      </w:r>
    </w:p>
    <w:p w14:paraId="38F375B6" w14:textId="392E9DCB" w:rsidR="00275EF0" w:rsidRPr="00275EF0" w:rsidRDefault="00275EF0" w:rsidP="00275EF0">
      <w:pPr>
        <w:numPr>
          <w:ilvl w:val="0"/>
          <w:numId w:val="15"/>
        </w:numPr>
        <w:tabs>
          <w:tab w:val="clear" w:pos="720"/>
        </w:tabs>
        <w:ind w:left="-142" w:hanging="90"/>
        <w:rPr>
          <w:rFonts w:ascii="Tahoma" w:hAnsi="Tahoma" w:cs="Tahoma"/>
          <w:sz w:val="25"/>
          <w:szCs w:val="25"/>
        </w:rPr>
      </w:pPr>
      <w:r w:rsidRPr="00275EF0">
        <w:rPr>
          <w:rFonts w:ascii="Tahoma" w:hAnsi="Tahoma" w:cs="Tahoma"/>
          <w:b/>
          <w:bCs/>
          <w:sz w:val="25"/>
          <w:szCs w:val="25"/>
        </w:rPr>
        <w:t>Department:</w:t>
      </w:r>
      <w:r>
        <w:rPr>
          <w:rFonts w:ascii="Tahoma" w:hAnsi="Tahoma" w:cs="Tahoma"/>
          <w:sz w:val="25"/>
          <w:szCs w:val="25"/>
        </w:rPr>
        <w:t xml:space="preserve"> Department of Skill Development-J&amp;K.</w:t>
      </w:r>
    </w:p>
    <w:p w14:paraId="1BEAC3B9" w14:textId="64487388" w:rsidR="009B41D8" w:rsidRPr="009B41D8" w:rsidRDefault="00275EF0" w:rsidP="00275EF0">
      <w:pPr>
        <w:numPr>
          <w:ilvl w:val="0"/>
          <w:numId w:val="15"/>
        </w:numPr>
        <w:tabs>
          <w:tab w:val="clear" w:pos="720"/>
        </w:tabs>
        <w:ind w:left="-142" w:hanging="9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b/>
          <w:bCs/>
          <w:sz w:val="25"/>
          <w:szCs w:val="25"/>
        </w:rPr>
        <w:t>Institution</w:t>
      </w:r>
      <w:r w:rsidR="009B41D8" w:rsidRPr="009B41D8">
        <w:rPr>
          <w:rFonts w:ascii="Tahoma" w:hAnsi="Tahoma" w:cs="Tahoma"/>
          <w:sz w:val="25"/>
          <w:szCs w:val="25"/>
        </w:rPr>
        <w:t xml:space="preserve">: </w:t>
      </w:r>
      <w:r>
        <w:rPr>
          <w:rFonts w:ascii="Tahoma" w:hAnsi="Tahoma" w:cs="Tahoma"/>
          <w:sz w:val="25"/>
          <w:szCs w:val="25"/>
        </w:rPr>
        <w:t>KGP Srinagar</w:t>
      </w:r>
    </w:p>
    <w:p w14:paraId="18633E97" w14:textId="0F251976" w:rsidR="009B41D8" w:rsidRPr="009B41D8" w:rsidRDefault="00275EF0" w:rsidP="00275EF0">
      <w:pPr>
        <w:numPr>
          <w:ilvl w:val="0"/>
          <w:numId w:val="15"/>
        </w:numPr>
        <w:tabs>
          <w:tab w:val="clear" w:pos="720"/>
        </w:tabs>
        <w:ind w:left="-142" w:hanging="90"/>
        <w:rPr>
          <w:rFonts w:ascii="Tahoma" w:hAnsi="Tahoma" w:cs="Tahoma"/>
          <w:sz w:val="25"/>
          <w:szCs w:val="25"/>
        </w:rPr>
      </w:pPr>
      <w:r w:rsidRPr="009B41D8">
        <w:rPr>
          <w:rFonts w:ascii="Tahoma" w:hAnsi="Tahoma" w:cs="Tahoma"/>
          <w:b/>
          <w:bCs/>
          <w:sz w:val="25"/>
          <w:szCs w:val="25"/>
        </w:rPr>
        <w:t>Designation</w:t>
      </w:r>
      <w:r w:rsidRPr="009B41D8">
        <w:rPr>
          <w:rFonts w:ascii="Tahoma" w:hAnsi="Tahoma" w:cs="Tahoma"/>
          <w:sz w:val="25"/>
          <w:szCs w:val="25"/>
        </w:rPr>
        <w:t>:</w:t>
      </w:r>
      <w:r w:rsidR="009B41D8" w:rsidRPr="009B41D8">
        <w:rPr>
          <w:rFonts w:ascii="Tahoma" w:hAnsi="Tahoma" w:cs="Tahoma"/>
          <w:sz w:val="25"/>
          <w:szCs w:val="25"/>
        </w:rPr>
        <w:t xml:space="preserve"> Demonstrator</w:t>
      </w:r>
      <w:r>
        <w:rPr>
          <w:rFonts w:ascii="Tahoma" w:hAnsi="Tahoma" w:cs="Tahoma"/>
          <w:sz w:val="25"/>
          <w:szCs w:val="25"/>
        </w:rPr>
        <w:t>-</w:t>
      </w:r>
      <w:r w:rsidRPr="009B41D8">
        <w:rPr>
          <w:rFonts w:ascii="Tahoma" w:hAnsi="Tahoma" w:cs="Tahoma"/>
          <w:sz w:val="25"/>
          <w:szCs w:val="25"/>
        </w:rPr>
        <w:t>Electronics and Communication Engineering</w:t>
      </w:r>
    </w:p>
    <w:p w14:paraId="3264EB0B" w14:textId="6BB6DC6D" w:rsidR="009B41D8" w:rsidRPr="009B41D8" w:rsidRDefault="009B41D8" w:rsidP="00275EF0">
      <w:pPr>
        <w:numPr>
          <w:ilvl w:val="0"/>
          <w:numId w:val="15"/>
        </w:numPr>
        <w:tabs>
          <w:tab w:val="clear" w:pos="720"/>
        </w:tabs>
        <w:ind w:left="-142" w:hanging="90"/>
        <w:rPr>
          <w:rFonts w:ascii="Tahoma" w:hAnsi="Tahoma" w:cs="Tahoma"/>
          <w:sz w:val="25"/>
          <w:szCs w:val="25"/>
        </w:rPr>
      </w:pPr>
      <w:r w:rsidRPr="009B41D8">
        <w:rPr>
          <w:rFonts w:ascii="Tahoma" w:hAnsi="Tahoma" w:cs="Tahoma"/>
          <w:b/>
          <w:bCs/>
          <w:sz w:val="25"/>
          <w:szCs w:val="25"/>
        </w:rPr>
        <w:t>Role</w:t>
      </w:r>
      <w:r w:rsidRPr="009B41D8">
        <w:rPr>
          <w:rFonts w:ascii="Tahoma" w:hAnsi="Tahoma" w:cs="Tahoma"/>
          <w:sz w:val="25"/>
          <w:szCs w:val="25"/>
        </w:rPr>
        <w:t>: Incharge IT</w:t>
      </w:r>
    </w:p>
    <w:p w14:paraId="6499C3B6" w14:textId="2F6B208B" w:rsidR="009B41D8" w:rsidRPr="009B41D8" w:rsidRDefault="009B41D8" w:rsidP="00275EF0">
      <w:pPr>
        <w:numPr>
          <w:ilvl w:val="0"/>
          <w:numId w:val="15"/>
        </w:numPr>
        <w:tabs>
          <w:tab w:val="clear" w:pos="720"/>
        </w:tabs>
        <w:ind w:left="-142" w:hanging="90"/>
        <w:rPr>
          <w:rFonts w:ascii="Tahoma" w:hAnsi="Tahoma" w:cs="Tahoma"/>
          <w:sz w:val="25"/>
          <w:szCs w:val="25"/>
        </w:rPr>
      </w:pPr>
      <w:r w:rsidRPr="009B41D8">
        <w:rPr>
          <w:rFonts w:ascii="Tahoma" w:hAnsi="Tahoma" w:cs="Tahoma"/>
          <w:b/>
          <w:bCs/>
          <w:sz w:val="25"/>
          <w:szCs w:val="25"/>
        </w:rPr>
        <w:t>Date of Retirement</w:t>
      </w:r>
      <w:r w:rsidRPr="009B41D8">
        <w:rPr>
          <w:rFonts w:ascii="Tahoma" w:hAnsi="Tahoma" w:cs="Tahoma"/>
          <w:sz w:val="25"/>
          <w:szCs w:val="25"/>
        </w:rPr>
        <w:t>: 31-07-2046</w:t>
      </w:r>
    </w:p>
    <w:p w14:paraId="6C40C47A" w14:textId="4AC4B25E" w:rsidR="009B41D8" w:rsidRDefault="009B41D8" w:rsidP="00275EF0">
      <w:pPr>
        <w:numPr>
          <w:ilvl w:val="0"/>
          <w:numId w:val="15"/>
        </w:numPr>
        <w:tabs>
          <w:tab w:val="clear" w:pos="720"/>
        </w:tabs>
        <w:ind w:left="-142" w:hanging="90"/>
        <w:rPr>
          <w:rFonts w:ascii="Tahoma" w:hAnsi="Tahoma" w:cs="Tahoma"/>
          <w:sz w:val="25"/>
          <w:szCs w:val="25"/>
        </w:rPr>
      </w:pPr>
      <w:r w:rsidRPr="009B41D8">
        <w:rPr>
          <w:rFonts w:ascii="Tahoma" w:hAnsi="Tahoma" w:cs="Tahoma"/>
          <w:b/>
          <w:bCs/>
          <w:sz w:val="25"/>
          <w:szCs w:val="25"/>
        </w:rPr>
        <w:t>Registered Mobile Number</w:t>
      </w:r>
      <w:r w:rsidRPr="009B41D8">
        <w:rPr>
          <w:rFonts w:ascii="Tahoma" w:hAnsi="Tahoma" w:cs="Tahoma"/>
          <w:sz w:val="25"/>
          <w:szCs w:val="25"/>
        </w:rPr>
        <w:t>: 9906457756</w:t>
      </w:r>
    </w:p>
    <w:p w14:paraId="0F84ADEE" w14:textId="278D0984" w:rsidR="00275EF0" w:rsidRPr="00275EF0" w:rsidRDefault="00275EF0" w:rsidP="00275EF0">
      <w:pPr>
        <w:tabs>
          <w:tab w:val="left" w:pos="6835"/>
        </w:tabs>
        <w:ind w:left="-450" w:hanging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</w:t>
      </w:r>
      <w:r w:rsidRPr="00275EF0">
        <w:rPr>
          <w:rFonts w:ascii="Tahoma" w:hAnsi="Tahoma" w:cs="Tahoma"/>
          <w:sz w:val="25"/>
          <w:szCs w:val="25"/>
        </w:rPr>
        <w:t xml:space="preserve">The </w:t>
      </w:r>
      <w:r>
        <w:rPr>
          <w:rFonts w:ascii="Tahoma" w:hAnsi="Tahoma" w:cs="Tahoma"/>
          <w:sz w:val="25"/>
          <w:szCs w:val="25"/>
        </w:rPr>
        <w:t>above-mentioned email</w:t>
      </w:r>
      <w:r w:rsidRPr="00275EF0">
        <w:rPr>
          <w:rFonts w:ascii="Tahoma" w:hAnsi="Tahoma" w:cs="Tahoma"/>
          <w:sz w:val="25"/>
          <w:szCs w:val="25"/>
        </w:rPr>
        <w:t xml:space="preserve"> account is being actively used for official purposes of the Institution. Any future changes, such as </w:t>
      </w:r>
      <w:r>
        <w:rPr>
          <w:rFonts w:ascii="Tahoma" w:hAnsi="Tahoma" w:cs="Tahoma"/>
          <w:sz w:val="25"/>
          <w:szCs w:val="25"/>
        </w:rPr>
        <w:t>updating</w:t>
      </w:r>
      <w:r w:rsidRPr="00275EF0">
        <w:rPr>
          <w:rFonts w:ascii="Tahoma" w:hAnsi="Tahoma" w:cs="Tahoma"/>
          <w:sz w:val="25"/>
          <w:szCs w:val="25"/>
        </w:rPr>
        <w:t xml:space="preserve"> of mobile number, profile details, or any other particulars, if required, shall be communicated separately.</w:t>
      </w:r>
    </w:p>
    <w:p w14:paraId="20EDA9C8" w14:textId="1BF0C7D7" w:rsidR="009B41D8" w:rsidRPr="009B41D8" w:rsidRDefault="00275EF0" w:rsidP="00275EF0">
      <w:pPr>
        <w:tabs>
          <w:tab w:val="left" w:pos="6835"/>
        </w:tabs>
        <w:ind w:left="-450" w:hanging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</w:t>
      </w:r>
      <w:r w:rsidR="009B41D8" w:rsidRPr="009B41D8">
        <w:rPr>
          <w:rFonts w:ascii="Tahoma" w:hAnsi="Tahoma" w:cs="Tahoma"/>
          <w:sz w:val="25"/>
          <w:szCs w:val="25"/>
        </w:rPr>
        <w:t>It is therefore requested that necessary action may kindly be taken to extend the validity of the account at the earliest.</w:t>
      </w:r>
    </w:p>
    <w:p w14:paraId="532437B2" w14:textId="77777777" w:rsidR="009B41D8" w:rsidRDefault="009B41D8" w:rsidP="00275EF0">
      <w:pPr>
        <w:tabs>
          <w:tab w:val="left" w:pos="6835"/>
        </w:tabs>
        <w:ind w:left="-450" w:hanging="90"/>
        <w:rPr>
          <w:rFonts w:ascii="Tahoma" w:hAnsi="Tahoma" w:cs="Tahoma"/>
          <w:sz w:val="25"/>
          <w:szCs w:val="25"/>
        </w:rPr>
      </w:pPr>
    </w:p>
    <w:p w14:paraId="6A71E5D7" w14:textId="05C0CF30" w:rsidR="003D75CA" w:rsidRPr="0085781D" w:rsidRDefault="003D75CA" w:rsidP="00275EF0">
      <w:pPr>
        <w:tabs>
          <w:tab w:val="left" w:pos="6835"/>
        </w:tabs>
        <w:jc w:val="both"/>
        <w:rPr>
          <w:rFonts w:ascii="Tahoma" w:hAnsi="Tahoma" w:cs="Tahoma"/>
          <w:sz w:val="25"/>
          <w:szCs w:val="25"/>
        </w:rPr>
      </w:pPr>
    </w:p>
    <w:p w14:paraId="14E2FCC3" w14:textId="0BB5C323" w:rsidR="0084253D" w:rsidRDefault="002E51CA" w:rsidP="00E26BB7">
      <w:pPr>
        <w:ind w:left="-540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</w:t>
      </w:r>
      <w:r w:rsidR="00E26BB7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</w:t>
      </w:r>
      <w:r w:rsidR="00D2391D">
        <w:rPr>
          <w:rFonts w:ascii="Tahoma" w:hAnsi="Tahoma" w:cs="Tahoma"/>
          <w:sz w:val="25"/>
          <w:szCs w:val="25"/>
        </w:rPr>
        <w:t>Yours Faithfully</w:t>
      </w:r>
      <w:r w:rsidRPr="0085781D">
        <w:rPr>
          <w:rFonts w:ascii="Tahoma" w:hAnsi="Tahoma" w:cs="Tahoma"/>
          <w:sz w:val="25"/>
          <w:szCs w:val="25"/>
        </w:rPr>
        <w:t>,</w:t>
      </w:r>
    </w:p>
    <w:p w14:paraId="0DD70EF8" w14:textId="260AF76A" w:rsidR="002E51CA" w:rsidRPr="001E487E" w:rsidRDefault="002E51CA" w:rsidP="00B909D8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</w:p>
    <w:p w14:paraId="4A685801" w14:textId="77777777" w:rsidR="004421D0" w:rsidRDefault="002E51CA" w:rsidP="002E51CA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   </w:t>
      </w:r>
      <w:r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</w:t>
      </w:r>
    </w:p>
    <w:p w14:paraId="0E65EEDA" w14:textId="32D655E4" w:rsidR="002E51CA" w:rsidRPr="001E487E" w:rsidRDefault="004421D0" w:rsidP="002E51CA">
      <w:pPr>
        <w:ind w:left="-90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           </w:t>
      </w:r>
      <w:r w:rsidR="002E51CA" w:rsidRPr="001E487E">
        <w:rPr>
          <w:rFonts w:ascii="Tahoma" w:hAnsi="Tahoma" w:cs="Tahoma"/>
          <w:sz w:val="25"/>
          <w:szCs w:val="25"/>
        </w:rPr>
        <w:t>Principal</w:t>
      </w:r>
    </w:p>
    <w:p w14:paraId="7788E1DB" w14:textId="158E92F1" w:rsidR="002E51CA" w:rsidRPr="001E487E" w:rsidRDefault="002E51CA" w:rsidP="002E51CA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</w:t>
      </w:r>
      <w:r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 Kashmir Government Polytechnic College</w:t>
      </w:r>
    </w:p>
    <w:p w14:paraId="594D8565" w14:textId="0F94362A" w:rsidR="002E51CA" w:rsidRPr="001E487E" w:rsidRDefault="002E51CA" w:rsidP="002E51CA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</w:t>
      </w:r>
      <w:r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 </w:t>
      </w:r>
      <w:r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Srinagar</w:t>
      </w:r>
    </w:p>
    <w:p w14:paraId="42E290B7" w14:textId="2FA75090" w:rsid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0CA6487" w14:textId="2F7F5C12" w:rsidR="00017E7E" w:rsidRDefault="00017E7E" w:rsidP="00E26BB7">
      <w:pPr>
        <w:spacing w:line="480" w:lineRule="auto"/>
        <w:jc w:val="both"/>
        <w:rPr>
          <w:rFonts w:ascii="Verdana" w:hAnsi="Verdana"/>
          <w:color w:val="000000"/>
        </w:rPr>
      </w:pPr>
    </w:p>
    <w:p w14:paraId="43FBEDE3" w14:textId="32E20504" w:rsidR="00017E7E" w:rsidRDefault="00017E7E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23E74558" w14:textId="7A5C011B" w:rsidR="00017E7E" w:rsidRDefault="00017E7E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1FB4DCF0" w14:textId="77777777" w:rsidR="00017E7E" w:rsidRPr="00017E7E" w:rsidRDefault="00017E7E" w:rsidP="00017E7E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sectPr w:rsidR="00017E7E" w:rsidRPr="00017E7E" w:rsidSect="009B41D8">
      <w:headerReference w:type="default" r:id="rId10"/>
      <w:pgSz w:w="11906" w:h="16838"/>
      <w:pgMar w:top="1170" w:right="424" w:bottom="8" w:left="12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1DFFE" w14:textId="77777777" w:rsidR="00F650EB" w:rsidRDefault="00F650EB">
      <w:r>
        <w:separator/>
      </w:r>
    </w:p>
  </w:endnote>
  <w:endnote w:type="continuationSeparator" w:id="0">
    <w:p w14:paraId="65F8B857" w14:textId="77777777" w:rsidR="00F650EB" w:rsidRDefault="00F650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73B0D" w14:textId="77777777" w:rsidR="00F650EB" w:rsidRDefault="00F650EB">
      <w:r>
        <w:separator/>
      </w:r>
    </w:p>
  </w:footnote>
  <w:footnote w:type="continuationSeparator" w:id="0">
    <w:p w14:paraId="03A90291" w14:textId="77777777" w:rsidR="00F650EB" w:rsidRDefault="00F650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33C66" w14:textId="77777777" w:rsidR="009067C4" w:rsidRDefault="009067C4" w:rsidP="009067C4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B43A47" wp14:editId="0DF69D87">
          <wp:simplePos x="0" y="0"/>
          <wp:positionH relativeFrom="margin">
            <wp:posOffset>-327546</wp:posOffset>
          </wp:positionH>
          <wp:positionV relativeFrom="page">
            <wp:posOffset>584352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673756662" name="Picture 16737566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28D11ED9" w14:textId="77777777" w:rsidR="009067C4" w:rsidRDefault="009067C4" w:rsidP="009067C4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999462B" w14:textId="77777777" w:rsidR="009067C4" w:rsidRPr="00461DF9" w:rsidRDefault="009067C4" w:rsidP="009067C4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0825C993" w14:textId="77777777" w:rsidR="009067C4" w:rsidRPr="00461DF9" w:rsidRDefault="009067C4" w:rsidP="009067C4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CB2B9E3" w14:textId="77777777" w:rsidR="009067C4" w:rsidRDefault="009067C4" w:rsidP="009067C4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F91F6C1" w14:textId="668FF6CB" w:rsidR="009067C4" w:rsidRDefault="009067C4" w:rsidP="009067C4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770EF3"/>
    <w:multiLevelType w:val="multilevel"/>
    <w:tmpl w:val="4AF61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0AF6DB3"/>
    <w:multiLevelType w:val="multilevel"/>
    <w:tmpl w:val="63E4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E17250"/>
    <w:multiLevelType w:val="multilevel"/>
    <w:tmpl w:val="79180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3E09C9"/>
    <w:multiLevelType w:val="multilevel"/>
    <w:tmpl w:val="34F4E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1593186">
    <w:abstractNumId w:val="9"/>
  </w:num>
  <w:num w:numId="2" w16cid:durableId="1076367084">
    <w:abstractNumId w:val="7"/>
  </w:num>
  <w:num w:numId="3" w16cid:durableId="2111512024">
    <w:abstractNumId w:val="6"/>
  </w:num>
  <w:num w:numId="4" w16cid:durableId="720859312">
    <w:abstractNumId w:val="5"/>
  </w:num>
  <w:num w:numId="5" w16cid:durableId="1238515703">
    <w:abstractNumId w:val="4"/>
  </w:num>
  <w:num w:numId="6" w16cid:durableId="668093463">
    <w:abstractNumId w:val="8"/>
  </w:num>
  <w:num w:numId="7" w16cid:durableId="788820737">
    <w:abstractNumId w:val="3"/>
  </w:num>
  <w:num w:numId="8" w16cid:durableId="1943759978">
    <w:abstractNumId w:val="2"/>
  </w:num>
  <w:num w:numId="9" w16cid:durableId="396322700">
    <w:abstractNumId w:val="1"/>
  </w:num>
  <w:num w:numId="10" w16cid:durableId="700934255">
    <w:abstractNumId w:val="0"/>
  </w:num>
  <w:num w:numId="11" w16cid:durableId="1434979982">
    <w:abstractNumId w:val="12"/>
  </w:num>
  <w:num w:numId="12" w16cid:durableId="1871599684">
    <w:abstractNumId w:val="10"/>
  </w:num>
  <w:num w:numId="13" w16cid:durableId="1753308882">
    <w:abstractNumId w:val="14"/>
  </w:num>
  <w:num w:numId="14" w16cid:durableId="461004946">
    <w:abstractNumId w:val="13"/>
  </w:num>
  <w:num w:numId="15" w16cid:durableId="90800449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1223"/>
    <w:rsid w:val="00003790"/>
    <w:rsid w:val="00017E7E"/>
    <w:rsid w:val="00033893"/>
    <w:rsid w:val="00035D9D"/>
    <w:rsid w:val="000450C6"/>
    <w:rsid w:val="00045AAD"/>
    <w:rsid w:val="00050A31"/>
    <w:rsid w:val="000716D2"/>
    <w:rsid w:val="00071AAB"/>
    <w:rsid w:val="00082091"/>
    <w:rsid w:val="000909E9"/>
    <w:rsid w:val="00094C27"/>
    <w:rsid w:val="000B76C4"/>
    <w:rsid w:val="000C5610"/>
    <w:rsid w:val="000E4A5E"/>
    <w:rsid w:val="000E6552"/>
    <w:rsid w:val="000F3A4F"/>
    <w:rsid w:val="000F59AC"/>
    <w:rsid w:val="00106E1A"/>
    <w:rsid w:val="001364FE"/>
    <w:rsid w:val="001365D8"/>
    <w:rsid w:val="001368DD"/>
    <w:rsid w:val="00147DB3"/>
    <w:rsid w:val="001518A5"/>
    <w:rsid w:val="00170095"/>
    <w:rsid w:val="00170E4F"/>
    <w:rsid w:val="001743F4"/>
    <w:rsid w:val="00187C33"/>
    <w:rsid w:val="00191CD0"/>
    <w:rsid w:val="001936B7"/>
    <w:rsid w:val="00196AB1"/>
    <w:rsid w:val="001A4D1F"/>
    <w:rsid w:val="001A5EA7"/>
    <w:rsid w:val="001C25C6"/>
    <w:rsid w:val="001D02DE"/>
    <w:rsid w:val="001E487E"/>
    <w:rsid w:val="001F08DE"/>
    <w:rsid w:val="00201333"/>
    <w:rsid w:val="00210FA7"/>
    <w:rsid w:val="00216417"/>
    <w:rsid w:val="00247F81"/>
    <w:rsid w:val="0026631D"/>
    <w:rsid w:val="00275EF0"/>
    <w:rsid w:val="002C2F53"/>
    <w:rsid w:val="002D0BC4"/>
    <w:rsid w:val="002E51CA"/>
    <w:rsid w:val="0033518C"/>
    <w:rsid w:val="00342855"/>
    <w:rsid w:val="003437C2"/>
    <w:rsid w:val="00360589"/>
    <w:rsid w:val="00377186"/>
    <w:rsid w:val="0037797E"/>
    <w:rsid w:val="003853DA"/>
    <w:rsid w:val="003A1C03"/>
    <w:rsid w:val="003B447D"/>
    <w:rsid w:val="003D0991"/>
    <w:rsid w:val="003D75CA"/>
    <w:rsid w:val="00414627"/>
    <w:rsid w:val="00420B16"/>
    <w:rsid w:val="00425D63"/>
    <w:rsid w:val="004421D0"/>
    <w:rsid w:val="004643D8"/>
    <w:rsid w:val="00475254"/>
    <w:rsid w:val="004831C3"/>
    <w:rsid w:val="00497C24"/>
    <w:rsid w:val="004A343A"/>
    <w:rsid w:val="004B0441"/>
    <w:rsid w:val="004C7BA5"/>
    <w:rsid w:val="004D3AC1"/>
    <w:rsid w:val="004E5652"/>
    <w:rsid w:val="004E7628"/>
    <w:rsid w:val="004F48F2"/>
    <w:rsid w:val="005149B1"/>
    <w:rsid w:val="00517B07"/>
    <w:rsid w:val="005336F5"/>
    <w:rsid w:val="005511E0"/>
    <w:rsid w:val="005647F2"/>
    <w:rsid w:val="005662D1"/>
    <w:rsid w:val="00573A09"/>
    <w:rsid w:val="005A4526"/>
    <w:rsid w:val="005C1B16"/>
    <w:rsid w:val="005E53D0"/>
    <w:rsid w:val="006002EB"/>
    <w:rsid w:val="006128EF"/>
    <w:rsid w:val="00625A8E"/>
    <w:rsid w:val="006264B4"/>
    <w:rsid w:val="00643033"/>
    <w:rsid w:val="00644CC3"/>
    <w:rsid w:val="00661468"/>
    <w:rsid w:val="00661EF0"/>
    <w:rsid w:val="006649F0"/>
    <w:rsid w:val="00670CEC"/>
    <w:rsid w:val="0067245D"/>
    <w:rsid w:val="0068470E"/>
    <w:rsid w:val="0069352F"/>
    <w:rsid w:val="00695DCD"/>
    <w:rsid w:val="006A05CC"/>
    <w:rsid w:val="006A35A7"/>
    <w:rsid w:val="006C7C59"/>
    <w:rsid w:val="006D4655"/>
    <w:rsid w:val="00705C8D"/>
    <w:rsid w:val="007152D7"/>
    <w:rsid w:val="00746C14"/>
    <w:rsid w:val="00753D45"/>
    <w:rsid w:val="00786B38"/>
    <w:rsid w:val="007C2C59"/>
    <w:rsid w:val="00801F23"/>
    <w:rsid w:val="008048EF"/>
    <w:rsid w:val="00814DF2"/>
    <w:rsid w:val="00837632"/>
    <w:rsid w:val="0084253D"/>
    <w:rsid w:val="008473D4"/>
    <w:rsid w:val="0085640F"/>
    <w:rsid w:val="008567AA"/>
    <w:rsid w:val="0085781D"/>
    <w:rsid w:val="00892712"/>
    <w:rsid w:val="008A4264"/>
    <w:rsid w:val="008A680A"/>
    <w:rsid w:val="008B0BB0"/>
    <w:rsid w:val="008E6C4B"/>
    <w:rsid w:val="008F18C0"/>
    <w:rsid w:val="009067C4"/>
    <w:rsid w:val="00907648"/>
    <w:rsid w:val="00930FDE"/>
    <w:rsid w:val="009603C2"/>
    <w:rsid w:val="009744CA"/>
    <w:rsid w:val="00984C93"/>
    <w:rsid w:val="00987CE1"/>
    <w:rsid w:val="0099405C"/>
    <w:rsid w:val="009B41D8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94851"/>
    <w:rsid w:val="00AA2C77"/>
    <w:rsid w:val="00AC3FB9"/>
    <w:rsid w:val="00AC702A"/>
    <w:rsid w:val="00AD226F"/>
    <w:rsid w:val="00AD6757"/>
    <w:rsid w:val="00B13A52"/>
    <w:rsid w:val="00B14580"/>
    <w:rsid w:val="00B24CF4"/>
    <w:rsid w:val="00B26993"/>
    <w:rsid w:val="00B4570C"/>
    <w:rsid w:val="00B5208C"/>
    <w:rsid w:val="00B60B3A"/>
    <w:rsid w:val="00B60F9A"/>
    <w:rsid w:val="00B74876"/>
    <w:rsid w:val="00B909D8"/>
    <w:rsid w:val="00BA1295"/>
    <w:rsid w:val="00BA47E3"/>
    <w:rsid w:val="00BB36B5"/>
    <w:rsid w:val="00BB7C2B"/>
    <w:rsid w:val="00BC1664"/>
    <w:rsid w:val="00BC2546"/>
    <w:rsid w:val="00C05085"/>
    <w:rsid w:val="00C1363A"/>
    <w:rsid w:val="00C1593D"/>
    <w:rsid w:val="00C25607"/>
    <w:rsid w:val="00C56C7E"/>
    <w:rsid w:val="00C776A4"/>
    <w:rsid w:val="00CA00E7"/>
    <w:rsid w:val="00CA2C6C"/>
    <w:rsid w:val="00CC0600"/>
    <w:rsid w:val="00CC78AC"/>
    <w:rsid w:val="00CF7953"/>
    <w:rsid w:val="00D07232"/>
    <w:rsid w:val="00D10245"/>
    <w:rsid w:val="00D21BDD"/>
    <w:rsid w:val="00D2391D"/>
    <w:rsid w:val="00D470F4"/>
    <w:rsid w:val="00D479D3"/>
    <w:rsid w:val="00D65F07"/>
    <w:rsid w:val="00D92BB7"/>
    <w:rsid w:val="00DC2B87"/>
    <w:rsid w:val="00DC5189"/>
    <w:rsid w:val="00DC76D2"/>
    <w:rsid w:val="00DD30ED"/>
    <w:rsid w:val="00E26BB7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52DA3"/>
    <w:rsid w:val="00F650EB"/>
    <w:rsid w:val="00F8455C"/>
    <w:rsid w:val="00FA3003"/>
    <w:rsid w:val="00FC6D0C"/>
    <w:rsid w:val="00FE416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4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33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gp-srinagar@jk.gov.i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emailadmin-jk-jkgv@nic.i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kgp-srinagar@jk.gov.in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3</cp:revision>
  <cp:lastPrinted>2026-07-21T05:40:00Z</cp:lastPrinted>
  <dcterms:created xsi:type="dcterms:W3CDTF">2026-08-20T16:41:00Z</dcterms:created>
  <dcterms:modified xsi:type="dcterms:W3CDTF">2026-08-20T16:49:00Z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