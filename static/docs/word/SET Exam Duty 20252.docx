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6FCC" w14:textId="0AC96C33" w:rsidR="006C1F03" w:rsidRDefault="006C1F03" w:rsidP="005C508E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 JKSET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 xml:space="preserve">the </w:t>
      </w:r>
      <w:r w:rsidR="00B40F6F">
        <w:rPr>
          <w:rFonts w:ascii="Tahoma" w:hAnsi="Tahoma" w:cs="Tahoma"/>
        </w:rPr>
        <w:t xml:space="preserve">University of Kashmir 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07-09-2025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(Sunday)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A500E7">
        <w:rPr>
          <w:rFonts w:ascii="Tahoma" w:hAnsi="Tahoma" w:cs="Tahoma"/>
        </w:rPr>
        <w:t xml:space="preserve">10.00 to 11.00 a.m. and Paper-II from 11.15 to 1.15 </w:t>
      </w:r>
      <w:r>
        <w:rPr>
          <w:rFonts w:ascii="Tahoma" w:hAnsi="Tahoma" w:cs="Tahoma"/>
        </w:rPr>
        <w:t>p.m.). 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8:00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>. It is mandatory to attend for the examination 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129AB09E" w14:textId="77777777" w:rsidR="00706AAE" w:rsidRDefault="00706AAE" w:rsidP="005C508E">
      <w:pPr>
        <w:tabs>
          <w:tab w:val="left" w:pos="1575"/>
        </w:tabs>
        <w:ind w:left="-270"/>
        <w:jc w:val="both"/>
        <w:rPr>
          <w:rFonts w:ascii="Tahoma" w:hAnsi="Tahoma" w:cs="Tahoma"/>
        </w:rPr>
      </w:pPr>
    </w:p>
    <w:tbl>
      <w:tblPr>
        <w:tblW w:w="9260" w:type="dxa"/>
        <w:tblLook w:val="04A0" w:firstRow="1" w:lastRow="0" w:firstColumn="1" w:lastColumn="0" w:noHBand="0" w:noVBand="1"/>
      </w:tblPr>
      <w:tblGrid>
        <w:gridCol w:w="680"/>
        <w:gridCol w:w="2600"/>
        <w:gridCol w:w="2280"/>
        <w:gridCol w:w="2300"/>
        <w:gridCol w:w="1400"/>
      </w:tblGrid>
      <w:tr w:rsidR="00706AAE" w:rsidRPr="00706AAE" w14:paraId="2CB9180B" w14:textId="77777777" w:rsidTr="00706AAE">
        <w:trPr>
          <w:trHeight w:val="6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CAF0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291D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45E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012A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 xml:space="preserve">         Allotted Room</w:t>
            </w:r>
          </w:p>
        </w:tc>
      </w:tr>
      <w:tr w:rsidR="00706AAE" w:rsidRPr="00706AAE" w14:paraId="15CF52AD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C236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621B8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Dr. Shafquat Ara 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875C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Overall Incharge</w:t>
            </w:r>
          </w:p>
        </w:tc>
        <w:tc>
          <w:tcPr>
            <w:tcW w:w="3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19FB6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706AAE" w:rsidRPr="00706AAE" w14:paraId="536788A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802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AE21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Ali Mohd Khan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CE22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Superintendent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0A65" w14:textId="77777777" w:rsidR="00706AAE" w:rsidRPr="00706AAE" w:rsidRDefault="00706AAE" w:rsidP="00706AA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06AAE" w:rsidRPr="00706AAE" w14:paraId="6081483B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23ED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1A594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A190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Asst Superintendent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CBFC" w14:textId="77777777" w:rsidR="00706AAE" w:rsidRPr="00706AAE" w:rsidRDefault="00706AAE" w:rsidP="00706AA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06AAE" w:rsidRPr="00706AAE" w14:paraId="0FCCE2D4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D66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AE905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A1AF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 Guide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4244" w14:textId="77777777" w:rsidR="00706AAE" w:rsidRPr="00706AAE" w:rsidRDefault="00706AAE" w:rsidP="00706AA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06AAE" w:rsidRPr="00706AAE" w14:paraId="2B37A1CB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6945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69A36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EF1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5D21" w14:textId="77777777" w:rsidR="00706AAE" w:rsidRPr="00706AAE" w:rsidRDefault="00706AAE" w:rsidP="00706AA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06AAE" w:rsidRPr="00706AAE" w14:paraId="1A4FAFA0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6A45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7A6A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gramStart"/>
            <w:r w:rsidRPr="00706AAE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Punjabi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6F6D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69E" w14:textId="77777777" w:rsidR="00706AAE" w:rsidRPr="00706AAE" w:rsidRDefault="00706AAE" w:rsidP="00706AAE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06AAE" w:rsidRPr="00706AAE" w14:paraId="7A605DA7" w14:textId="77777777" w:rsidTr="00706AAE">
        <w:trPr>
          <w:trHeight w:val="350"/>
        </w:trPr>
        <w:tc>
          <w:tcPr>
            <w:tcW w:w="9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157C0" w14:textId="77777777" w:rsidR="00706AAE" w:rsidRPr="00706AAE" w:rsidRDefault="00706AAE" w:rsidP="00706AAE">
            <w:pPr>
              <w:jc w:val="center"/>
              <w:rPr>
                <w:rFonts w:ascii="Algerian" w:hAnsi="Algerian"/>
                <w:b/>
                <w:bCs/>
                <w:color w:val="000000"/>
                <w:sz w:val="24"/>
                <w:szCs w:val="24"/>
              </w:rPr>
            </w:pPr>
            <w:r w:rsidRPr="00706AAE">
              <w:rPr>
                <w:rFonts w:ascii="Algerian" w:hAnsi="Algerian"/>
                <w:b/>
                <w:bCs/>
                <w:color w:val="000000"/>
                <w:sz w:val="24"/>
                <w:szCs w:val="24"/>
              </w:rPr>
              <w:t>Academic Block 01/02</w:t>
            </w:r>
          </w:p>
        </w:tc>
      </w:tr>
      <w:tr w:rsidR="00706AAE" w:rsidRPr="00706AAE" w14:paraId="643CD38D" w14:textId="77777777" w:rsidTr="00706AAE">
        <w:trPr>
          <w:trHeight w:val="5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5C81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97D3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5413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57C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 xml:space="preserve">         Allotted Room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A8E9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Total Candidates </w:t>
            </w:r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proofErr w:type="spellStart"/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Alloted</w:t>
            </w:r>
            <w:proofErr w:type="spellEnd"/>
          </w:p>
        </w:tc>
      </w:tr>
      <w:tr w:rsidR="00706AAE" w:rsidRPr="00706AAE" w14:paraId="45AFCB9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CB7D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68BDB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Mr. Mudasir Rashid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F99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Dy Superintendent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10E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Academic Block 01/02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DE23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14B37EDD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248C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DF958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Mr.Suhail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367A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C64D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     1209(Room 1)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204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06AAE" w:rsidRPr="00706AAE" w14:paraId="3DE505C6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939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7ECC2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Mr. Bashir Ahmad Kumar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2821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5FF0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     1210(Room 2)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8D3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06AAE" w:rsidRPr="00706AAE" w14:paraId="26AA0183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B41A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1F9B6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Ms.Saba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Gul Hamdani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796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7C4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     1211(Room 3)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22AA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06AAE" w:rsidRPr="00706AAE" w14:paraId="2079F34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8B9B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93AA8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Wajahat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C1A1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0F29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    1213(Room 4)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553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06AAE" w:rsidRPr="00706AAE" w14:paraId="13AB0AAF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6AB8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F6359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34D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F388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     1213(Room 4)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9839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63EA0DC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9D9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B5E4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Ms.Showkat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B5D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6F64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1209-1210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268C4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616AEF8F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F7EC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EAECB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Ms.Afroza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852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EA9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645A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23ECB9ED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51D4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064C9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Mr.Anjit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Kumar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5DD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8E83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36C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28D50071" w14:textId="77777777" w:rsidTr="00706AAE">
        <w:trPr>
          <w:trHeight w:val="300"/>
        </w:trPr>
        <w:tc>
          <w:tcPr>
            <w:tcW w:w="9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8B12" w14:textId="77777777" w:rsidR="00706AAE" w:rsidRPr="00706AAE" w:rsidRDefault="00706AAE" w:rsidP="00706AAE">
            <w:pPr>
              <w:jc w:val="center"/>
              <w:rPr>
                <w:rFonts w:ascii="Algerian" w:hAnsi="Algerian"/>
                <w:b/>
                <w:bCs/>
                <w:color w:val="000000"/>
                <w:sz w:val="24"/>
                <w:szCs w:val="24"/>
              </w:rPr>
            </w:pPr>
            <w:r w:rsidRPr="00706AAE">
              <w:rPr>
                <w:rFonts w:ascii="Algerian" w:hAnsi="Algerian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706AAE" w:rsidRPr="00706AAE" w14:paraId="456F5E2B" w14:textId="77777777" w:rsidTr="00706AAE">
        <w:trPr>
          <w:trHeight w:val="56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EACC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7B50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7EE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BCC0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 xml:space="preserve">         Allotted Room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E917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Total Candidates </w:t>
            </w:r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br/>
            </w:r>
            <w:proofErr w:type="spellStart"/>
            <w:r w:rsidRPr="00706AAE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Alloted</w:t>
            </w:r>
            <w:proofErr w:type="spellEnd"/>
          </w:p>
        </w:tc>
      </w:tr>
      <w:tr w:rsidR="00706AAE" w:rsidRPr="00706AAE" w14:paraId="1220AA55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C6C9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B5F2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Bilal Ahmad Bhat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6DDA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Dy Superintendent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45B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Academic Block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CBB0C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6EFBF8B0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332C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0DDF4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 Shabir Ahmad Mir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C0A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309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1105(Room 1)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43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06AAE" w:rsidRPr="00706AAE" w14:paraId="681D3E8E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640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717B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 Manzoor Ahmad Khan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7A5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A280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1105(Room 1)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7925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1375A021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BDA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A8BD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Ashiq Hussain Patloo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53F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6B4F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1106(Room 2)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B64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06AAE" w:rsidRPr="00706AAE" w14:paraId="6CC9E455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CDFC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12A83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 Arif Zargar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8A1E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061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1106(Room 2)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B05F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2EAC00EA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771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312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 Amir Khan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6F4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3C2A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1107(Room 3)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46C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06AAE" w:rsidRPr="00706AAE" w14:paraId="3D16114B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CDB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F2AD0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 Nisar Ahmad Sofi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3EC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77AF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1107(Room 3)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1652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6FD55313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4B5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1A51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5F8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23D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1108(Room 4)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193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06AAE" w:rsidRPr="00706AAE" w14:paraId="13B4C7E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0FDC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4C17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Rizwan Bashir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BE7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9DD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1108(Room 4)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2D4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71F18F6A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5B61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9401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Mr.Aftab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C9A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6A71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2FB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06AAE" w:rsidRPr="00706AAE" w14:paraId="451750C5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7D31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9DD51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Parvaiz Hassan Mir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C3C9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DA10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905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5BAEFA8D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2819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3B06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Basharat Ahmad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C50F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AC9E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0894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06AAE" w:rsidRPr="00706AAE" w14:paraId="00AA5877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ECF0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6D1F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1F9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BE22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1110(Room 6)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085A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03E07524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72B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CE99C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Mrs. Shafeeqa Akhter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AEDE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CD6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1111(Room 7)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D19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06AAE" w:rsidRPr="00706AAE" w14:paraId="2FD9F40F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A984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D075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Ms.Shaziya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9EB3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1D7E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 xml:space="preserve">  1111(Room 7)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805B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</w:p>
        </w:tc>
      </w:tr>
      <w:tr w:rsidR="00706AAE" w:rsidRPr="00706AAE" w14:paraId="6585087B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A47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71C5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Mr.Javeed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7E42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Additional 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90AE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526F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088B2909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315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F4E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gramStart"/>
            <w:r w:rsidRPr="00706AAE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Amin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20E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Additional 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507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E1728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2653A736" w14:textId="77777777" w:rsidTr="00706AAE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E70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8F08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Mr.Mohammad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Wasim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1387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Additional 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05F5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636D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523A84C2" w14:textId="77777777" w:rsidTr="003A650C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7DC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17212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Bhat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210C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Additional Invigilator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98B7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156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4BCDFAD5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ECF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lastRenderedPageBreak/>
              <w:t>35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1F3D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gramStart"/>
            <w:r w:rsidRPr="00706AAE">
              <w:rPr>
                <w:rFonts w:ascii="Aptos Narrow" w:hAnsi="Aptos Narrow"/>
                <w:color w:val="000000"/>
              </w:rPr>
              <w:t>Mr.Shameem</w:t>
            </w:r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60F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3D79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2F50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260B9932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A48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B9FF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gramStart"/>
            <w:r w:rsidRPr="00706AAE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406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B3C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90B1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786160EA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0E83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91951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Mr.Riyaz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E6A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97A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1109-1110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B5BE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00529A90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F37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B27C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Mr.Manish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Kumar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B16D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8F1A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A830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45B51C84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3E21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848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Mr.Mohammad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1A8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43F7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F906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05B0D33B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DCC7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99C8E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Mr.Fayaz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7BA64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Gate Keepers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811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4403A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54007A38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2FF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0CCAF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Mr.Khursheed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900A9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Gate Keepers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B17E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FED5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480E6FBB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93EE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0E647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Mr.Mohammad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F234F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A6EB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6DE6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744ECF01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124C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C1FCA" w14:textId="77777777" w:rsidR="00706AAE" w:rsidRPr="00706AAE" w:rsidRDefault="00706AAE" w:rsidP="00706AAE">
            <w:pPr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706AAE">
              <w:rPr>
                <w:rFonts w:ascii="Aptos Narrow" w:hAnsi="Aptos Narrow"/>
                <w:color w:val="000000"/>
              </w:rPr>
              <w:t>Mr.Gulzar</w:t>
            </w:r>
            <w:proofErr w:type="spellEnd"/>
            <w:proofErr w:type="gramEnd"/>
            <w:r w:rsidRPr="00706AAE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C3EDB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4336C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5843D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06AAE" w:rsidRPr="00706AAE" w14:paraId="52306865" w14:textId="77777777" w:rsidTr="003A650C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85813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7AF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41F35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color w:val="000000"/>
              </w:rPr>
            </w:pPr>
            <w:r w:rsidRPr="00706AAE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DFBD0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21FF2" w14:textId="77777777" w:rsidR="00706AAE" w:rsidRPr="00706AAE" w:rsidRDefault="00706AAE" w:rsidP="00706AA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6AAE">
              <w:rPr>
                <w:rFonts w:ascii="Aptos Narrow" w:hAnsi="Aptos Narrow"/>
                <w:b/>
                <w:bCs/>
                <w:color w:val="000000"/>
              </w:rPr>
              <w:t>408</w:t>
            </w:r>
          </w:p>
        </w:tc>
      </w:tr>
    </w:tbl>
    <w:p w14:paraId="7304E5F2" w14:textId="77777777" w:rsidR="00706AAE" w:rsidRDefault="00706AAE" w:rsidP="003A650C">
      <w:pPr>
        <w:tabs>
          <w:tab w:val="left" w:pos="1575"/>
        </w:tabs>
        <w:jc w:val="both"/>
        <w:rPr>
          <w:rFonts w:ascii="Tahoma" w:hAnsi="Tahoma" w:cs="Tahoma"/>
        </w:rPr>
      </w:pPr>
    </w:p>
    <w:p w14:paraId="51678D4A" w14:textId="77777777" w:rsidR="003A650C" w:rsidRDefault="003A650C" w:rsidP="003A650C">
      <w:pPr>
        <w:tabs>
          <w:tab w:val="left" w:pos="1575"/>
        </w:tabs>
        <w:jc w:val="both"/>
        <w:rPr>
          <w:rFonts w:ascii="Tahoma" w:hAnsi="Tahoma" w:cs="Tahoma"/>
        </w:rPr>
      </w:pPr>
    </w:p>
    <w:p w14:paraId="4D1F6446" w14:textId="301AD679" w:rsidR="00B40F6F" w:rsidRPr="00FA56E8" w:rsidRDefault="003073C8" w:rsidP="00B40F6F">
      <w:pPr>
        <w:tabs>
          <w:tab w:val="left" w:pos="1575"/>
        </w:tabs>
        <w:rPr>
          <w:rFonts w:ascii="Tahoma" w:hAnsi="Tahoma" w:cs="Tahoma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13F3D" wp14:editId="3146E0D4">
                <wp:simplePos x="0" y="0"/>
                <wp:positionH relativeFrom="column">
                  <wp:posOffset>-165100</wp:posOffset>
                </wp:positionH>
                <wp:positionV relativeFrom="paragraph">
                  <wp:posOffset>57785</wp:posOffset>
                </wp:positionV>
                <wp:extent cx="1790700" cy="590550"/>
                <wp:effectExtent l="0" t="0" r="0" b="0"/>
                <wp:wrapNone/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57DF70E0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817E06">
                              <w:rPr>
                                <w:rFonts w:ascii="Tahoma" w:hAnsi="Tahoma" w:cs="Tahoma"/>
                                <w:color w:val="1F1F1F"/>
                              </w:rPr>
                              <w:t>973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73B9B94B" w14:textId="7161D52F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06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9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 </w:t>
                            </w:r>
                          </w:p>
                          <w:p w14:paraId="44A05715" w14:textId="77777777" w:rsidR="005C508E" w:rsidRDefault="005C50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pt;margin-top:4.55pt;width:141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" filled="f" stroked="f" strokeweight=".5pt">
                <v:textbox>
                  <w:txbxContent>
                    <w:p w14:paraId="6114BD94" w14:textId="57DF70E0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/Estt/2025/</w:t>
                      </w:r>
                      <w:r w:rsidR="00817E06">
                        <w:rPr>
                          <w:rFonts w:ascii="Tahoma" w:hAnsi="Tahoma" w:cs="Tahoma"/>
                          <w:color w:val="1F1F1F"/>
                        </w:rPr>
                        <w:t>973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  </w:t>
                      </w:r>
                    </w:p>
                    <w:p w14:paraId="73B9B94B" w14:textId="7161D52F" w:rsidR="005C508E" w:rsidRPr="00D05B94" w:rsidRDefault="005C508E" w:rsidP="005C508E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06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9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 </w:t>
                      </w:r>
                    </w:p>
                    <w:p w14:paraId="44A05715" w14:textId="77777777" w:rsidR="005C508E" w:rsidRDefault="005C508E"/>
                  </w:txbxContent>
                </v:textbox>
              </v:shape>
            </w:pict>
          </mc:Fallback>
        </mc:AlternateContent>
      </w:r>
      <w:r w:rsidR="005C508E" w:rsidRPr="00A033B4">
        <w:rPr>
          <w:noProof/>
        </w:rPr>
        <w:drawing>
          <wp:anchor distT="0" distB="0" distL="114300" distR="114300" simplePos="0" relativeHeight="251661312" behindDoc="1" locked="0" layoutInCell="1" allowOverlap="1" wp14:anchorId="58D883B0" wp14:editId="555BAA3B">
            <wp:simplePos x="0" y="0"/>
            <wp:positionH relativeFrom="column">
              <wp:posOffset>3587750</wp:posOffset>
            </wp:positionH>
            <wp:positionV relativeFrom="paragraph">
              <wp:posOffset>61595</wp:posOffset>
            </wp:positionV>
            <wp:extent cx="1054100" cy="562610"/>
            <wp:effectExtent l="0" t="0" r="0" b="8890"/>
            <wp:wrapTight wrapText="bothSides">
              <wp:wrapPolygon edited="0">
                <wp:start x="7807" y="0"/>
                <wp:lineTo x="3513" y="4388"/>
                <wp:lineTo x="0" y="10239"/>
                <wp:lineTo x="0" y="13896"/>
                <wp:lineTo x="6246" y="21210"/>
                <wp:lineTo x="8588" y="21210"/>
                <wp:lineTo x="9759" y="12433"/>
                <wp:lineTo x="21080" y="5120"/>
                <wp:lineTo x="21080" y="1463"/>
                <wp:lineTo x="14834" y="0"/>
                <wp:lineTo x="7807" y="0"/>
              </wp:wrapPolygon>
            </wp:wrapTight>
            <wp:docPr id="9731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8E529" w14:textId="1A5BFD6A" w:rsidR="005C508E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     </w:t>
      </w:r>
    </w:p>
    <w:p w14:paraId="7B257E79" w14:textId="385866CA" w:rsidR="005C508E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   </w:t>
      </w:r>
    </w:p>
    <w:p w14:paraId="0F383D78" w14:textId="77777777" w:rsid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</w:t>
      </w:r>
    </w:p>
    <w:p w14:paraId="23759153" w14:textId="6D95934E" w:rsidR="005C508E" w:rsidRPr="003073C8" w:rsidRDefault="003073C8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Dr. Shafquat Ara</w:t>
      </w:r>
    </w:p>
    <w:p w14:paraId="7054D9EB" w14:textId="03138BF2" w:rsidR="005C508E" w:rsidRP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</w:t>
      </w:r>
      <w:r w:rsid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Principal</w:t>
      </w:r>
    </w:p>
    <w:p w14:paraId="0238F221" w14:textId="15384092" w:rsidR="005C508E" w:rsidRPr="003073C8" w:rsidRDefault="005C508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Kashmir Govt.Polytechnic College Srinagar</w:t>
      </w:r>
    </w:p>
    <w:p w14:paraId="48569D68" w14:textId="1B6320E4" w:rsidR="00B40F6F" w:rsidRPr="00FA56E8" w:rsidRDefault="00B40F6F" w:rsidP="005C508E">
      <w:pPr>
        <w:tabs>
          <w:tab w:val="left" w:pos="1575"/>
        </w:tabs>
        <w:jc w:val="right"/>
        <w:rPr>
          <w:rFonts w:ascii="Tahoma" w:hAnsi="Tahoma" w:cs="Tahoma"/>
        </w:rPr>
      </w:pPr>
    </w:p>
    <w:p w14:paraId="0EEB7148" w14:textId="623369EC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3CCAD0A9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6715BDC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628183F6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710FCCD9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C508E">
      <w:headerReference w:type="default" r:id="rId8"/>
      <w:pgSz w:w="11906" w:h="16838"/>
      <w:pgMar w:top="574" w:right="56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51EA" w14:textId="77777777" w:rsidR="00CA5913" w:rsidRDefault="00CA5913">
      <w:r>
        <w:separator/>
      </w:r>
    </w:p>
  </w:endnote>
  <w:endnote w:type="continuationSeparator" w:id="0">
    <w:p w14:paraId="113F9879" w14:textId="77777777" w:rsidR="00CA5913" w:rsidRDefault="00CA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14A9A" w14:textId="77777777" w:rsidR="00CA5913" w:rsidRDefault="00CA5913">
      <w:r>
        <w:separator/>
      </w:r>
    </w:p>
  </w:footnote>
  <w:footnote w:type="continuationSeparator" w:id="0">
    <w:p w14:paraId="7571C13B" w14:textId="77777777" w:rsidR="00CA5913" w:rsidRDefault="00CA5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56066207" name="Picture 1856066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59ECC67E" w14:textId="4B3BD7D3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hyperlink r:id="rId2" w:history="1">
      <w:r w:rsidR="005C508E" w:rsidRPr="0071673D">
        <w:rPr>
          <w:rStyle w:val="Hyperlink"/>
          <w:rFonts w:ascii="Century Gothic" w:hAnsi="Century Gothic" w:cs="Calibri"/>
          <w:sz w:val="18"/>
          <w:szCs w:val="18"/>
        </w:rPr>
        <w:t>http://www.kgpsrinagar.edu.in.</w:t>
      </w:r>
    </w:hyperlink>
  </w:p>
  <w:p w14:paraId="6B87AFFB" w14:textId="56F1D506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Email: </w:t>
    </w:r>
    <w:hyperlink r:id="rId3" w:history="1">
      <w:r w:rsidRPr="005C508E">
        <w:rPr>
          <w:rStyle w:val="Hyperlink"/>
          <w:sz w:val="18"/>
          <w:szCs w:val="18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44931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91C4B"/>
    <w:rsid w:val="002C0C2D"/>
    <w:rsid w:val="002C2F53"/>
    <w:rsid w:val="002D5D53"/>
    <w:rsid w:val="00302A54"/>
    <w:rsid w:val="003073C8"/>
    <w:rsid w:val="0033518C"/>
    <w:rsid w:val="0034115E"/>
    <w:rsid w:val="003437C2"/>
    <w:rsid w:val="003756E0"/>
    <w:rsid w:val="00375761"/>
    <w:rsid w:val="00377186"/>
    <w:rsid w:val="00377397"/>
    <w:rsid w:val="003958C7"/>
    <w:rsid w:val="003A1C03"/>
    <w:rsid w:val="003A650C"/>
    <w:rsid w:val="003A7892"/>
    <w:rsid w:val="003B55FF"/>
    <w:rsid w:val="003B7D51"/>
    <w:rsid w:val="003F5B25"/>
    <w:rsid w:val="00414627"/>
    <w:rsid w:val="00425D63"/>
    <w:rsid w:val="00432D03"/>
    <w:rsid w:val="0044478E"/>
    <w:rsid w:val="00453D1C"/>
    <w:rsid w:val="00457729"/>
    <w:rsid w:val="0046104B"/>
    <w:rsid w:val="004643D8"/>
    <w:rsid w:val="0047708F"/>
    <w:rsid w:val="00477816"/>
    <w:rsid w:val="00487774"/>
    <w:rsid w:val="00497C24"/>
    <w:rsid w:val="004B785A"/>
    <w:rsid w:val="004C163D"/>
    <w:rsid w:val="004C4D96"/>
    <w:rsid w:val="004C7BA5"/>
    <w:rsid w:val="004D2DB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C1F03"/>
    <w:rsid w:val="006D5C0A"/>
    <w:rsid w:val="006D6504"/>
    <w:rsid w:val="006D74B5"/>
    <w:rsid w:val="006F0CCE"/>
    <w:rsid w:val="006F267E"/>
    <w:rsid w:val="0070544A"/>
    <w:rsid w:val="00706AAE"/>
    <w:rsid w:val="007152D7"/>
    <w:rsid w:val="00715D99"/>
    <w:rsid w:val="00721541"/>
    <w:rsid w:val="00746C14"/>
    <w:rsid w:val="00761C0A"/>
    <w:rsid w:val="00766784"/>
    <w:rsid w:val="00777DF1"/>
    <w:rsid w:val="0078386D"/>
    <w:rsid w:val="007C1EF3"/>
    <w:rsid w:val="007C2C59"/>
    <w:rsid w:val="007F3B24"/>
    <w:rsid w:val="00801F23"/>
    <w:rsid w:val="00811BC1"/>
    <w:rsid w:val="00817E06"/>
    <w:rsid w:val="00837632"/>
    <w:rsid w:val="0085640F"/>
    <w:rsid w:val="008567AA"/>
    <w:rsid w:val="0086035B"/>
    <w:rsid w:val="0088511B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907648"/>
    <w:rsid w:val="00920329"/>
    <w:rsid w:val="00927410"/>
    <w:rsid w:val="00927DD1"/>
    <w:rsid w:val="00930FDE"/>
    <w:rsid w:val="009344A3"/>
    <w:rsid w:val="009414A1"/>
    <w:rsid w:val="009779B3"/>
    <w:rsid w:val="00982DBF"/>
    <w:rsid w:val="00984A16"/>
    <w:rsid w:val="00984C93"/>
    <w:rsid w:val="00987CE1"/>
    <w:rsid w:val="0099405C"/>
    <w:rsid w:val="00994F30"/>
    <w:rsid w:val="009C600F"/>
    <w:rsid w:val="009D125F"/>
    <w:rsid w:val="009D3723"/>
    <w:rsid w:val="009E04F2"/>
    <w:rsid w:val="009F4D8C"/>
    <w:rsid w:val="00A033B4"/>
    <w:rsid w:val="00A03B7B"/>
    <w:rsid w:val="00A119F0"/>
    <w:rsid w:val="00A200C9"/>
    <w:rsid w:val="00A250D5"/>
    <w:rsid w:val="00A32F56"/>
    <w:rsid w:val="00A36028"/>
    <w:rsid w:val="00A46C1B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D226F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74876"/>
    <w:rsid w:val="00B74B79"/>
    <w:rsid w:val="00B87F4D"/>
    <w:rsid w:val="00BB7485"/>
    <w:rsid w:val="00BB7C2B"/>
    <w:rsid w:val="00BC1664"/>
    <w:rsid w:val="00BC2546"/>
    <w:rsid w:val="00BC4A49"/>
    <w:rsid w:val="00C0184B"/>
    <w:rsid w:val="00C05085"/>
    <w:rsid w:val="00C1593D"/>
    <w:rsid w:val="00C160EC"/>
    <w:rsid w:val="00C20AAE"/>
    <w:rsid w:val="00C2645C"/>
    <w:rsid w:val="00C37FC7"/>
    <w:rsid w:val="00C426F4"/>
    <w:rsid w:val="00C5130F"/>
    <w:rsid w:val="00C56C7E"/>
    <w:rsid w:val="00C776A4"/>
    <w:rsid w:val="00CA2C6C"/>
    <w:rsid w:val="00CA43D3"/>
    <w:rsid w:val="00CA5913"/>
    <w:rsid w:val="00CA7021"/>
    <w:rsid w:val="00CB0F82"/>
    <w:rsid w:val="00CB5179"/>
    <w:rsid w:val="00CC0600"/>
    <w:rsid w:val="00CC78AC"/>
    <w:rsid w:val="00CE386B"/>
    <w:rsid w:val="00CE7A1A"/>
    <w:rsid w:val="00CF3540"/>
    <w:rsid w:val="00CF7953"/>
    <w:rsid w:val="00D05B94"/>
    <w:rsid w:val="00D07232"/>
    <w:rsid w:val="00D10245"/>
    <w:rsid w:val="00D21BDD"/>
    <w:rsid w:val="00D2209F"/>
    <w:rsid w:val="00D257BB"/>
    <w:rsid w:val="00D47E24"/>
    <w:rsid w:val="00D65F07"/>
    <w:rsid w:val="00D72DDA"/>
    <w:rsid w:val="00D82292"/>
    <w:rsid w:val="00D92BB7"/>
    <w:rsid w:val="00DA75B0"/>
    <w:rsid w:val="00DB3387"/>
    <w:rsid w:val="00DC76D2"/>
    <w:rsid w:val="00DD30ED"/>
    <w:rsid w:val="00E17F4F"/>
    <w:rsid w:val="00E21D97"/>
    <w:rsid w:val="00E403F0"/>
    <w:rsid w:val="00E44342"/>
    <w:rsid w:val="00E578DA"/>
    <w:rsid w:val="00E64C21"/>
    <w:rsid w:val="00E826FF"/>
    <w:rsid w:val="00EA0CA6"/>
    <w:rsid w:val="00EA5E48"/>
    <w:rsid w:val="00EA7DEB"/>
    <w:rsid w:val="00EC24C6"/>
    <w:rsid w:val="00EF2255"/>
    <w:rsid w:val="00EF2933"/>
    <w:rsid w:val="00F01BD2"/>
    <w:rsid w:val="00F05146"/>
    <w:rsid w:val="00F1115D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8142D"/>
    <w:rsid w:val="00F8455C"/>
    <w:rsid w:val="00F95D3F"/>
    <w:rsid w:val="00FA566A"/>
    <w:rsid w:val="00FC04C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497</Words>
  <Characters>2724</Characters>
  <Application>Microsoft Office Word</Application>
  <DocSecurity>0</DocSecurity>
  <Lines>389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2025-09-18T07:54:00Z</cp:lastPrinted>
  <dcterms:created xsi:type="dcterms:W3CDTF">2025-09-18T07:53:00Z</dcterms:created>
  <dcterms:modified xsi:type="dcterms:W3CDTF">2025-09-18T07:55:00Z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