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7DFBC" w14:textId="330C8A24" w:rsidR="003F5B25" w:rsidRDefault="003F5B25" w:rsidP="00A0748B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16A11ADE" w14:textId="74CD4CD9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The Manager</w:t>
      </w:r>
      <w:r w:rsidR="002E6B7A">
        <w:rPr>
          <w:rFonts w:ascii="Tahoma" w:hAnsi="Tahoma" w:cs="Tahoma"/>
          <w:sz w:val="24"/>
          <w:szCs w:val="24"/>
        </w:rPr>
        <w:t>,</w:t>
      </w:r>
    </w:p>
    <w:p w14:paraId="3D90760A" w14:textId="687883B4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Passenger Services</w:t>
      </w:r>
      <w:r>
        <w:rPr>
          <w:rFonts w:ascii="Tahoma" w:hAnsi="Tahoma" w:cs="Tahoma"/>
          <w:sz w:val="24"/>
          <w:szCs w:val="24"/>
        </w:rPr>
        <w:t>,</w:t>
      </w:r>
    </w:p>
    <w:p w14:paraId="6A0D2ABB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Road Transport Corporation, </w:t>
      </w:r>
    </w:p>
    <w:p w14:paraId="162D449E" w14:textId="726183C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Srinagar</w:t>
      </w:r>
      <w:r>
        <w:rPr>
          <w:rFonts w:ascii="Tahoma" w:hAnsi="Tahoma" w:cs="Tahoma"/>
          <w:sz w:val="24"/>
          <w:szCs w:val="24"/>
        </w:rPr>
        <w:t>.</w:t>
      </w:r>
    </w:p>
    <w:p w14:paraId="61AE1E77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6FD3967E" w14:textId="1AF008BE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A0748B">
        <w:rPr>
          <w:rFonts w:ascii="Tahoma" w:hAnsi="Tahoma" w:cs="Tahoma"/>
          <w:sz w:val="24"/>
          <w:szCs w:val="24"/>
        </w:rPr>
        <w:t>No:</w:t>
      </w:r>
      <w:r w:rsidR="00C26896">
        <w:rPr>
          <w:rFonts w:ascii="Tahoma" w:hAnsi="Tahoma" w:cs="Tahoma"/>
          <w:sz w:val="24"/>
          <w:szCs w:val="24"/>
        </w:rPr>
        <w:t>KGP</w:t>
      </w:r>
      <w:proofErr w:type="spellEnd"/>
      <w:proofErr w:type="gramEnd"/>
      <w:r w:rsidR="00C26896">
        <w:rPr>
          <w:rFonts w:ascii="Tahoma" w:hAnsi="Tahoma" w:cs="Tahoma"/>
          <w:sz w:val="24"/>
          <w:szCs w:val="24"/>
        </w:rPr>
        <w:t>/</w:t>
      </w:r>
      <w:proofErr w:type="spellStart"/>
      <w:r w:rsidR="00C26896">
        <w:rPr>
          <w:rFonts w:ascii="Tahoma" w:hAnsi="Tahoma" w:cs="Tahoma"/>
          <w:sz w:val="24"/>
          <w:szCs w:val="24"/>
        </w:rPr>
        <w:t>Estt</w:t>
      </w:r>
      <w:proofErr w:type="spellEnd"/>
      <w:r w:rsidR="00C26896">
        <w:rPr>
          <w:rFonts w:ascii="Tahoma" w:hAnsi="Tahoma" w:cs="Tahoma"/>
          <w:sz w:val="24"/>
          <w:szCs w:val="24"/>
        </w:rPr>
        <w:t>/2023/1330-32</w:t>
      </w:r>
      <w:r w:rsidRPr="00A0748B">
        <w:rPr>
          <w:rFonts w:ascii="Tahoma" w:hAnsi="Tahoma" w:cs="Tahoma"/>
          <w:sz w:val="24"/>
          <w:szCs w:val="24"/>
        </w:rPr>
        <w:t xml:space="preserve">     </w:t>
      </w:r>
      <w:r>
        <w:rPr>
          <w:rFonts w:ascii="Tahoma" w:hAnsi="Tahoma" w:cs="Tahoma"/>
          <w:sz w:val="24"/>
          <w:szCs w:val="24"/>
        </w:rPr>
        <w:t xml:space="preserve">                    </w:t>
      </w:r>
      <w:r w:rsidR="00906CAD">
        <w:rPr>
          <w:rFonts w:ascii="Tahoma" w:hAnsi="Tahoma" w:cs="Tahoma"/>
          <w:sz w:val="24"/>
          <w:szCs w:val="24"/>
        </w:rPr>
        <w:t xml:space="preserve"> </w:t>
      </w:r>
      <w:r w:rsidR="00C26896">
        <w:rPr>
          <w:rFonts w:ascii="Tahoma" w:hAnsi="Tahoma" w:cs="Tahoma"/>
          <w:sz w:val="24"/>
          <w:szCs w:val="24"/>
        </w:rPr>
        <w:t xml:space="preserve">       </w:t>
      </w:r>
      <w:r>
        <w:rPr>
          <w:rFonts w:ascii="Tahoma" w:hAnsi="Tahoma" w:cs="Tahoma"/>
          <w:sz w:val="24"/>
          <w:szCs w:val="24"/>
        </w:rPr>
        <w:t xml:space="preserve"> </w:t>
      </w:r>
      <w:r w:rsidRPr="00A0748B">
        <w:rPr>
          <w:rFonts w:ascii="Tahoma" w:hAnsi="Tahoma" w:cs="Tahoma"/>
          <w:sz w:val="24"/>
          <w:szCs w:val="24"/>
        </w:rPr>
        <w:t>Date</w:t>
      </w:r>
      <w:r>
        <w:rPr>
          <w:rFonts w:ascii="Tahoma" w:hAnsi="Tahoma" w:cs="Tahoma"/>
          <w:sz w:val="24"/>
          <w:szCs w:val="24"/>
        </w:rPr>
        <w:t>d</w:t>
      </w:r>
      <w:r w:rsidRPr="00A0748B">
        <w:rPr>
          <w:rFonts w:ascii="Tahoma" w:hAnsi="Tahoma" w:cs="Tahoma"/>
          <w:sz w:val="24"/>
          <w:szCs w:val="24"/>
        </w:rPr>
        <w:t>:</w:t>
      </w:r>
      <w:r w:rsidR="00C26896">
        <w:rPr>
          <w:rFonts w:ascii="Tahoma" w:hAnsi="Tahoma" w:cs="Tahoma"/>
          <w:sz w:val="24"/>
          <w:szCs w:val="24"/>
        </w:rPr>
        <w:t>17-07-2023</w:t>
      </w:r>
      <w:r>
        <w:rPr>
          <w:rFonts w:ascii="Tahoma" w:hAnsi="Tahoma" w:cs="Tahoma"/>
          <w:sz w:val="24"/>
          <w:szCs w:val="24"/>
        </w:rPr>
        <w:t xml:space="preserve">  </w:t>
      </w:r>
      <w:r w:rsidRPr="00A0748B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</w:t>
      </w:r>
    </w:p>
    <w:p w14:paraId="234142C1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19AABE02" w14:textId="5C114DC6" w:rsidR="00A0748B" w:rsidRPr="00A0748B" w:rsidRDefault="00A0748B" w:rsidP="00A0748B">
      <w:pPr>
        <w:ind w:left="-900"/>
        <w:jc w:val="both"/>
        <w:rPr>
          <w:rFonts w:ascii="Tahoma" w:hAnsi="Tahoma" w:cs="Tahoma"/>
          <w:b/>
          <w:bCs/>
          <w:sz w:val="24"/>
          <w:szCs w:val="24"/>
        </w:rPr>
      </w:pPr>
      <w:r w:rsidRPr="00A0748B">
        <w:rPr>
          <w:rFonts w:ascii="Tahoma" w:hAnsi="Tahoma" w:cs="Tahoma"/>
          <w:b/>
          <w:bCs/>
          <w:sz w:val="24"/>
          <w:szCs w:val="24"/>
        </w:rPr>
        <w:t>Sub:</w:t>
      </w:r>
      <w:r w:rsidR="006C4190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A0748B">
        <w:rPr>
          <w:rFonts w:ascii="Tahoma" w:hAnsi="Tahoma" w:cs="Tahoma"/>
          <w:b/>
          <w:bCs/>
          <w:sz w:val="24"/>
          <w:szCs w:val="24"/>
        </w:rPr>
        <w:t>Requirement of Bus for</w:t>
      </w:r>
      <w:r>
        <w:rPr>
          <w:rFonts w:ascii="Tahoma" w:hAnsi="Tahoma" w:cs="Tahoma"/>
          <w:b/>
          <w:bCs/>
          <w:sz w:val="24"/>
          <w:szCs w:val="24"/>
        </w:rPr>
        <w:t xml:space="preserve"> Industrial </w:t>
      </w:r>
      <w:r w:rsidR="00DF5082">
        <w:rPr>
          <w:rFonts w:ascii="Tahoma" w:hAnsi="Tahoma" w:cs="Tahoma"/>
          <w:b/>
          <w:bCs/>
          <w:sz w:val="24"/>
          <w:szCs w:val="24"/>
        </w:rPr>
        <w:t>v</w:t>
      </w:r>
      <w:r w:rsidRPr="00A0748B">
        <w:rPr>
          <w:rFonts w:ascii="Tahoma" w:hAnsi="Tahoma" w:cs="Tahoma"/>
          <w:b/>
          <w:bCs/>
          <w:sz w:val="24"/>
          <w:szCs w:val="24"/>
        </w:rPr>
        <w:t xml:space="preserve">isit of students to </w:t>
      </w:r>
      <w:r>
        <w:rPr>
          <w:rFonts w:ascii="Tahoma" w:hAnsi="Tahoma" w:cs="Tahoma"/>
          <w:b/>
          <w:bCs/>
          <w:sz w:val="24"/>
          <w:szCs w:val="24"/>
        </w:rPr>
        <w:t>Power House Ganderbal</w:t>
      </w:r>
      <w:r w:rsidRPr="00A0748B">
        <w:rPr>
          <w:rFonts w:ascii="Tahoma" w:hAnsi="Tahoma" w:cs="Tahoma"/>
          <w:b/>
          <w:bCs/>
          <w:sz w:val="24"/>
          <w:szCs w:val="24"/>
        </w:rPr>
        <w:t>.</w:t>
      </w:r>
    </w:p>
    <w:p w14:paraId="464808AD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4B20A9F3" w14:textId="36D09638" w:rsidR="00A0748B" w:rsidRPr="00A0748B" w:rsidRDefault="00A0748B" w:rsidP="00507200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Sir,</w:t>
      </w:r>
    </w:p>
    <w:p w14:paraId="3331457D" w14:textId="5462B4D1" w:rsidR="00490BB9" w:rsidRDefault="00A0748B" w:rsidP="00490BB9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In reference to above captioned subject, this is to mention that </w:t>
      </w:r>
      <w:r w:rsidR="006C4190">
        <w:rPr>
          <w:rFonts w:ascii="Tahoma" w:hAnsi="Tahoma" w:cs="Tahoma"/>
          <w:sz w:val="24"/>
          <w:szCs w:val="24"/>
        </w:rPr>
        <w:t xml:space="preserve">the Department of Electronics and Communication Engineering of this Institution </w:t>
      </w:r>
      <w:r w:rsidRPr="00A0748B">
        <w:rPr>
          <w:rFonts w:ascii="Tahoma" w:hAnsi="Tahoma" w:cs="Tahoma"/>
          <w:sz w:val="24"/>
          <w:szCs w:val="24"/>
        </w:rPr>
        <w:t xml:space="preserve">have planned </w:t>
      </w:r>
      <w:r w:rsidR="00DF5082">
        <w:rPr>
          <w:rFonts w:ascii="Tahoma" w:hAnsi="Tahoma" w:cs="Tahoma"/>
          <w:sz w:val="24"/>
          <w:szCs w:val="24"/>
        </w:rPr>
        <w:t>o</w:t>
      </w:r>
      <w:r w:rsidRPr="00A0748B">
        <w:rPr>
          <w:rFonts w:ascii="Tahoma" w:hAnsi="Tahoma" w:cs="Tahoma"/>
          <w:sz w:val="24"/>
          <w:szCs w:val="24"/>
        </w:rPr>
        <w:t xml:space="preserve">ne </w:t>
      </w:r>
      <w:r w:rsidR="006C4190">
        <w:rPr>
          <w:rFonts w:ascii="Tahoma" w:hAnsi="Tahoma" w:cs="Tahoma"/>
          <w:sz w:val="24"/>
          <w:szCs w:val="24"/>
        </w:rPr>
        <w:t>d</w:t>
      </w:r>
      <w:r w:rsidRPr="00A0748B">
        <w:rPr>
          <w:rFonts w:ascii="Tahoma" w:hAnsi="Tahoma" w:cs="Tahoma"/>
          <w:sz w:val="24"/>
          <w:szCs w:val="24"/>
        </w:rPr>
        <w:t xml:space="preserve">ay </w:t>
      </w:r>
      <w:r>
        <w:rPr>
          <w:rFonts w:ascii="Tahoma" w:hAnsi="Tahoma" w:cs="Tahoma"/>
          <w:sz w:val="24"/>
          <w:szCs w:val="24"/>
        </w:rPr>
        <w:t>Industrial</w:t>
      </w:r>
      <w:r w:rsidRPr="00A0748B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v</w:t>
      </w:r>
      <w:r w:rsidRPr="00A0748B">
        <w:rPr>
          <w:rFonts w:ascii="Tahoma" w:hAnsi="Tahoma" w:cs="Tahoma"/>
          <w:sz w:val="24"/>
          <w:szCs w:val="24"/>
        </w:rPr>
        <w:t xml:space="preserve">isit </w:t>
      </w:r>
      <w:r w:rsidR="00507200">
        <w:rPr>
          <w:rFonts w:ascii="Tahoma" w:hAnsi="Tahoma" w:cs="Tahoma"/>
          <w:sz w:val="24"/>
          <w:szCs w:val="24"/>
        </w:rPr>
        <w:t>of</w:t>
      </w:r>
      <w:r w:rsidRPr="00A0748B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4th</w:t>
      </w:r>
      <w:r w:rsidRPr="00A0748B">
        <w:rPr>
          <w:rFonts w:ascii="Tahoma" w:hAnsi="Tahoma" w:cs="Tahoma"/>
          <w:sz w:val="24"/>
          <w:szCs w:val="24"/>
        </w:rPr>
        <w:t xml:space="preserve"> </w:t>
      </w:r>
      <w:r w:rsidR="00DF5082">
        <w:rPr>
          <w:rFonts w:ascii="Tahoma" w:hAnsi="Tahoma" w:cs="Tahoma"/>
          <w:sz w:val="24"/>
          <w:szCs w:val="24"/>
        </w:rPr>
        <w:t>s</w:t>
      </w:r>
      <w:r w:rsidRPr="00A0748B">
        <w:rPr>
          <w:rFonts w:ascii="Tahoma" w:hAnsi="Tahoma" w:cs="Tahoma"/>
          <w:sz w:val="24"/>
          <w:szCs w:val="24"/>
        </w:rPr>
        <w:t>emester</w:t>
      </w:r>
      <w:r w:rsidR="00507200">
        <w:rPr>
          <w:rFonts w:ascii="Tahoma" w:hAnsi="Tahoma" w:cs="Tahoma"/>
          <w:sz w:val="24"/>
          <w:szCs w:val="24"/>
        </w:rPr>
        <w:t xml:space="preserve"> E&amp;C </w:t>
      </w:r>
      <w:r w:rsidR="00DF5082">
        <w:rPr>
          <w:rFonts w:ascii="Tahoma" w:hAnsi="Tahoma" w:cs="Tahoma"/>
          <w:sz w:val="24"/>
          <w:szCs w:val="24"/>
        </w:rPr>
        <w:t>d</w:t>
      </w:r>
      <w:r w:rsidRPr="00A0748B">
        <w:rPr>
          <w:rFonts w:ascii="Tahoma" w:hAnsi="Tahoma" w:cs="Tahoma"/>
          <w:sz w:val="24"/>
          <w:szCs w:val="24"/>
        </w:rPr>
        <w:t xml:space="preserve">iploma students to </w:t>
      </w:r>
      <w:r>
        <w:rPr>
          <w:rFonts w:ascii="Tahoma" w:hAnsi="Tahoma" w:cs="Tahoma"/>
          <w:sz w:val="24"/>
          <w:szCs w:val="24"/>
        </w:rPr>
        <w:t xml:space="preserve">Power </w:t>
      </w:r>
      <w:r w:rsidR="00DF5082">
        <w:rPr>
          <w:rFonts w:ascii="Tahoma" w:hAnsi="Tahoma" w:cs="Tahoma"/>
          <w:sz w:val="24"/>
          <w:szCs w:val="24"/>
        </w:rPr>
        <w:t>h</w:t>
      </w:r>
      <w:r>
        <w:rPr>
          <w:rFonts w:ascii="Tahoma" w:hAnsi="Tahoma" w:cs="Tahoma"/>
          <w:sz w:val="24"/>
          <w:szCs w:val="24"/>
        </w:rPr>
        <w:t xml:space="preserve">ouse Ganderbal </w:t>
      </w:r>
      <w:r w:rsidRPr="00A0748B">
        <w:rPr>
          <w:rFonts w:ascii="Tahoma" w:hAnsi="Tahoma" w:cs="Tahoma"/>
          <w:sz w:val="24"/>
          <w:szCs w:val="24"/>
        </w:rPr>
        <w:t>on</w:t>
      </w:r>
      <w:r>
        <w:rPr>
          <w:rFonts w:ascii="Tahoma" w:hAnsi="Tahoma" w:cs="Tahoma"/>
          <w:sz w:val="24"/>
          <w:szCs w:val="24"/>
        </w:rPr>
        <w:t xml:space="preserve"> </w:t>
      </w:r>
      <w:r w:rsidRPr="00507200">
        <w:rPr>
          <w:rFonts w:ascii="Tahoma" w:hAnsi="Tahoma" w:cs="Tahoma"/>
          <w:b/>
          <w:bCs/>
          <w:sz w:val="24"/>
          <w:szCs w:val="24"/>
        </w:rPr>
        <w:t>1</w:t>
      </w:r>
      <w:r w:rsidR="00D47DD3">
        <w:rPr>
          <w:rFonts w:ascii="Tahoma" w:hAnsi="Tahoma" w:cs="Tahoma"/>
          <w:b/>
          <w:bCs/>
          <w:sz w:val="24"/>
          <w:szCs w:val="24"/>
        </w:rPr>
        <w:t>8</w:t>
      </w:r>
      <w:r w:rsidRPr="00507200">
        <w:rPr>
          <w:rFonts w:ascii="Tahoma" w:hAnsi="Tahoma" w:cs="Tahoma"/>
          <w:b/>
          <w:bCs/>
          <w:sz w:val="24"/>
          <w:szCs w:val="24"/>
        </w:rPr>
        <w:t>-07-2023.</w:t>
      </w:r>
      <w:r w:rsidRPr="00A0748B">
        <w:rPr>
          <w:rFonts w:ascii="Tahoma" w:hAnsi="Tahoma" w:cs="Tahoma"/>
          <w:sz w:val="24"/>
          <w:szCs w:val="24"/>
        </w:rPr>
        <w:t xml:space="preserve"> In this connection one</w:t>
      </w:r>
      <w:r w:rsidR="006C4190">
        <w:rPr>
          <w:rFonts w:ascii="Tahoma" w:hAnsi="Tahoma" w:cs="Tahoma"/>
          <w:sz w:val="24"/>
          <w:szCs w:val="24"/>
        </w:rPr>
        <w:t xml:space="preserve"> (01) </w:t>
      </w:r>
      <w:r w:rsidR="006C4190" w:rsidRPr="00A0748B">
        <w:rPr>
          <w:rFonts w:ascii="Tahoma" w:hAnsi="Tahoma" w:cs="Tahoma"/>
          <w:sz w:val="24"/>
          <w:szCs w:val="24"/>
        </w:rPr>
        <w:t>bus</w:t>
      </w:r>
      <w:r w:rsidR="006C4190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feasible for</w:t>
      </w:r>
      <w:r w:rsidR="00507200">
        <w:rPr>
          <w:rFonts w:ascii="Tahoma" w:hAnsi="Tahoma" w:cs="Tahoma"/>
          <w:sz w:val="24"/>
          <w:szCs w:val="24"/>
        </w:rPr>
        <w:t xml:space="preserve"> carrying </w:t>
      </w:r>
      <w:r>
        <w:rPr>
          <w:rFonts w:ascii="Tahoma" w:hAnsi="Tahoma" w:cs="Tahoma"/>
          <w:sz w:val="24"/>
          <w:szCs w:val="24"/>
        </w:rPr>
        <w:t xml:space="preserve">30 </w:t>
      </w:r>
      <w:r w:rsidR="006C4190">
        <w:rPr>
          <w:rFonts w:ascii="Tahoma" w:hAnsi="Tahoma" w:cs="Tahoma"/>
          <w:sz w:val="24"/>
          <w:szCs w:val="24"/>
        </w:rPr>
        <w:t>p</w:t>
      </w:r>
      <w:r>
        <w:rPr>
          <w:rFonts w:ascii="Tahoma" w:hAnsi="Tahoma" w:cs="Tahoma"/>
          <w:sz w:val="24"/>
          <w:szCs w:val="24"/>
        </w:rPr>
        <w:t>ersons</w:t>
      </w:r>
      <w:r w:rsidRPr="00A0748B">
        <w:rPr>
          <w:rFonts w:ascii="Tahoma" w:hAnsi="Tahoma" w:cs="Tahoma"/>
          <w:sz w:val="24"/>
          <w:szCs w:val="24"/>
        </w:rPr>
        <w:t xml:space="preserve"> is required by this </w:t>
      </w:r>
      <w:r w:rsidR="00507200">
        <w:rPr>
          <w:rFonts w:ascii="Tahoma" w:hAnsi="Tahoma" w:cs="Tahoma"/>
          <w:sz w:val="24"/>
          <w:szCs w:val="24"/>
        </w:rPr>
        <w:t>I</w:t>
      </w:r>
      <w:r w:rsidRPr="00A0748B">
        <w:rPr>
          <w:rFonts w:ascii="Tahoma" w:hAnsi="Tahoma" w:cs="Tahoma"/>
          <w:sz w:val="24"/>
          <w:szCs w:val="24"/>
        </w:rPr>
        <w:t>nstitut</w:t>
      </w:r>
      <w:r>
        <w:rPr>
          <w:rFonts w:ascii="Tahoma" w:hAnsi="Tahoma" w:cs="Tahoma"/>
          <w:sz w:val="24"/>
          <w:szCs w:val="24"/>
        </w:rPr>
        <w:t>ion</w:t>
      </w:r>
      <w:r w:rsidRPr="00A0748B">
        <w:rPr>
          <w:rFonts w:ascii="Tahoma" w:hAnsi="Tahoma" w:cs="Tahoma"/>
          <w:sz w:val="24"/>
          <w:szCs w:val="24"/>
        </w:rPr>
        <w:t xml:space="preserve"> </w:t>
      </w:r>
      <w:r w:rsidR="00490BB9">
        <w:rPr>
          <w:rFonts w:ascii="Tahoma" w:hAnsi="Tahoma" w:cs="Tahoma"/>
          <w:sz w:val="24"/>
          <w:szCs w:val="24"/>
        </w:rPr>
        <w:t xml:space="preserve">on the said date </w:t>
      </w:r>
      <w:r w:rsidRPr="00A0748B">
        <w:rPr>
          <w:rFonts w:ascii="Tahoma" w:hAnsi="Tahoma" w:cs="Tahoma"/>
          <w:sz w:val="24"/>
          <w:szCs w:val="24"/>
        </w:rPr>
        <w:t>for providing transport facility to students</w:t>
      </w:r>
      <w:r w:rsidR="00507200">
        <w:rPr>
          <w:rFonts w:ascii="Tahoma" w:hAnsi="Tahoma" w:cs="Tahoma"/>
          <w:sz w:val="24"/>
          <w:szCs w:val="24"/>
        </w:rPr>
        <w:t xml:space="preserve"> and </w:t>
      </w:r>
      <w:r w:rsidR="006C4190" w:rsidRPr="00A0748B">
        <w:rPr>
          <w:rFonts w:ascii="Tahoma" w:hAnsi="Tahoma" w:cs="Tahoma"/>
          <w:sz w:val="24"/>
          <w:szCs w:val="24"/>
        </w:rPr>
        <w:t>faculty</w:t>
      </w:r>
      <w:r w:rsidR="00507200">
        <w:rPr>
          <w:rFonts w:ascii="Tahoma" w:hAnsi="Tahoma" w:cs="Tahoma"/>
          <w:sz w:val="24"/>
          <w:szCs w:val="24"/>
        </w:rPr>
        <w:t xml:space="preserve">/staff </w:t>
      </w:r>
      <w:r w:rsidR="00490BB9">
        <w:rPr>
          <w:rFonts w:ascii="Tahoma" w:hAnsi="Tahoma" w:cs="Tahoma"/>
          <w:sz w:val="24"/>
          <w:szCs w:val="24"/>
        </w:rPr>
        <w:t>members. Pick</w:t>
      </w:r>
      <w:r>
        <w:rPr>
          <w:rFonts w:ascii="Tahoma" w:hAnsi="Tahoma" w:cs="Tahoma"/>
          <w:sz w:val="24"/>
          <w:szCs w:val="24"/>
        </w:rPr>
        <w:t xml:space="preserve"> and drop facility has to be </w:t>
      </w:r>
      <w:r w:rsidR="00507200">
        <w:rPr>
          <w:rFonts w:ascii="Tahoma" w:hAnsi="Tahoma" w:cs="Tahoma"/>
          <w:sz w:val="24"/>
          <w:szCs w:val="24"/>
        </w:rPr>
        <w:t>provided</w:t>
      </w:r>
      <w:r>
        <w:rPr>
          <w:rFonts w:ascii="Tahoma" w:hAnsi="Tahoma" w:cs="Tahoma"/>
          <w:sz w:val="24"/>
          <w:szCs w:val="24"/>
        </w:rPr>
        <w:t xml:space="preserve"> from the premises of the </w:t>
      </w:r>
      <w:r w:rsidR="00DF5082">
        <w:rPr>
          <w:rFonts w:ascii="Tahoma" w:hAnsi="Tahoma" w:cs="Tahoma"/>
          <w:sz w:val="24"/>
          <w:szCs w:val="24"/>
        </w:rPr>
        <w:t>I</w:t>
      </w:r>
      <w:r w:rsidR="00507200">
        <w:rPr>
          <w:rFonts w:ascii="Tahoma" w:hAnsi="Tahoma" w:cs="Tahoma"/>
          <w:sz w:val="24"/>
          <w:szCs w:val="24"/>
        </w:rPr>
        <w:t>nstitution.The</w:t>
      </w:r>
      <w:r>
        <w:rPr>
          <w:rFonts w:ascii="Tahoma" w:hAnsi="Tahoma" w:cs="Tahoma"/>
          <w:sz w:val="24"/>
          <w:szCs w:val="24"/>
        </w:rPr>
        <w:t xml:space="preserve"> students and faculty</w:t>
      </w:r>
      <w:r w:rsidR="00507200">
        <w:rPr>
          <w:rFonts w:ascii="Tahoma" w:hAnsi="Tahoma" w:cs="Tahoma"/>
          <w:sz w:val="24"/>
          <w:szCs w:val="24"/>
        </w:rPr>
        <w:t>/staff</w:t>
      </w:r>
      <w:r>
        <w:rPr>
          <w:rFonts w:ascii="Tahoma" w:hAnsi="Tahoma" w:cs="Tahoma"/>
          <w:sz w:val="24"/>
          <w:szCs w:val="24"/>
        </w:rPr>
        <w:t xml:space="preserve"> </w:t>
      </w:r>
      <w:r w:rsidR="00507200">
        <w:rPr>
          <w:rFonts w:ascii="Tahoma" w:hAnsi="Tahoma" w:cs="Tahoma"/>
          <w:sz w:val="24"/>
          <w:szCs w:val="24"/>
        </w:rPr>
        <w:t>shall</w:t>
      </w:r>
      <w:r>
        <w:rPr>
          <w:rFonts w:ascii="Tahoma" w:hAnsi="Tahoma" w:cs="Tahoma"/>
          <w:sz w:val="24"/>
          <w:szCs w:val="24"/>
        </w:rPr>
        <w:t xml:space="preserve"> board the bus from the</w:t>
      </w:r>
      <w:r w:rsidR="00507200">
        <w:rPr>
          <w:rFonts w:ascii="Tahoma" w:hAnsi="Tahoma" w:cs="Tahoma"/>
          <w:sz w:val="24"/>
          <w:szCs w:val="24"/>
        </w:rPr>
        <w:t xml:space="preserve"> premises of the</w:t>
      </w:r>
      <w:r>
        <w:rPr>
          <w:rFonts w:ascii="Tahoma" w:hAnsi="Tahoma" w:cs="Tahoma"/>
          <w:sz w:val="24"/>
          <w:szCs w:val="24"/>
        </w:rPr>
        <w:t xml:space="preserve"> Institution</w:t>
      </w:r>
      <w:r w:rsidR="00490BB9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at </w:t>
      </w:r>
      <w:r w:rsidR="00D47DD3">
        <w:rPr>
          <w:rFonts w:ascii="Tahoma" w:hAnsi="Tahoma" w:cs="Tahoma"/>
          <w:sz w:val="24"/>
          <w:szCs w:val="24"/>
        </w:rPr>
        <w:t>09</w:t>
      </w:r>
      <w:r>
        <w:rPr>
          <w:rFonts w:ascii="Tahoma" w:hAnsi="Tahoma" w:cs="Tahoma"/>
          <w:sz w:val="24"/>
          <w:szCs w:val="24"/>
        </w:rPr>
        <w:t>:</w:t>
      </w:r>
      <w:r w:rsidR="00507200">
        <w:rPr>
          <w:rFonts w:ascii="Tahoma" w:hAnsi="Tahoma" w:cs="Tahoma"/>
          <w:sz w:val="24"/>
          <w:szCs w:val="24"/>
        </w:rPr>
        <w:t>3</w:t>
      </w:r>
      <w:r>
        <w:rPr>
          <w:rFonts w:ascii="Tahoma" w:hAnsi="Tahoma" w:cs="Tahoma"/>
          <w:sz w:val="24"/>
          <w:szCs w:val="24"/>
        </w:rPr>
        <w:t xml:space="preserve">0 </w:t>
      </w:r>
      <w:r w:rsidR="00881BB2">
        <w:rPr>
          <w:rFonts w:ascii="Tahoma" w:hAnsi="Tahoma" w:cs="Tahoma"/>
          <w:sz w:val="24"/>
          <w:szCs w:val="24"/>
        </w:rPr>
        <w:t>a.m.</w:t>
      </w:r>
      <w:r w:rsidR="00881BB2" w:rsidRPr="00A0748B">
        <w:rPr>
          <w:rFonts w:ascii="Tahoma" w:hAnsi="Tahoma" w:cs="Tahoma"/>
          <w:sz w:val="24"/>
          <w:szCs w:val="24"/>
        </w:rPr>
        <w:t xml:space="preserve"> It</w:t>
      </w:r>
      <w:r w:rsidRPr="00A0748B">
        <w:rPr>
          <w:rFonts w:ascii="Tahoma" w:hAnsi="Tahoma" w:cs="Tahoma"/>
          <w:sz w:val="24"/>
          <w:szCs w:val="24"/>
        </w:rPr>
        <w:t xml:space="preserve"> is as such requested </w:t>
      </w:r>
      <w:r w:rsidR="00881BB2">
        <w:rPr>
          <w:rFonts w:ascii="Tahoma" w:hAnsi="Tahoma" w:cs="Tahoma"/>
          <w:sz w:val="24"/>
          <w:szCs w:val="24"/>
        </w:rPr>
        <w:t xml:space="preserve">to support </w:t>
      </w:r>
      <w:r w:rsidR="00055350" w:rsidRPr="00055350">
        <w:rPr>
          <w:rFonts w:ascii="Tahoma" w:hAnsi="Tahoma" w:cs="Tahoma"/>
          <w:sz w:val="24"/>
          <w:szCs w:val="24"/>
        </w:rPr>
        <w:t>in arranging a bus for our students</w:t>
      </w:r>
      <w:r w:rsidR="00055350">
        <w:rPr>
          <w:rFonts w:ascii="Tahoma" w:hAnsi="Tahoma" w:cs="Tahoma"/>
          <w:sz w:val="24"/>
          <w:szCs w:val="24"/>
        </w:rPr>
        <w:t xml:space="preserve"> </w:t>
      </w:r>
      <w:r w:rsidRPr="00A0748B">
        <w:rPr>
          <w:rFonts w:ascii="Tahoma" w:hAnsi="Tahoma" w:cs="Tahoma"/>
          <w:sz w:val="24"/>
          <w:szCs w:val="24"/>
        </w:rPr>
        <w:t xml:space="preserve">on the </w:t>
      </w:r>
      <w:proofErr w:type="gramStart"/>
      <w:r w:rsidR="00490BB9" w:rsidRPr="00A0748B">
        <w:rPr>
          <w:rFonts w:ascii="Tahoma" w:hAnsi="Tahoma" w:cs="Tahoma"/>
          <w:sz w:val="24"/>
          <w:szCs w:val="24"/>
        </w:rPr>
        <w:t>above</w:t>
      </w:r>
      <w:r w:rsidR="00490BB9">
        <w:rPr>
          <w:rFonts w:ascii="Tahoma" w:hAnsi="Tahoma" w:cs="Tahoma"/>
          <w:sz w:val="24"/>
          <w:szCs w:val="24"/>
        </w:rPr>
        <w:t xml:space="preserve"> mentioned</w:t>
      </w:r>
      <w:proofErr w:type="gramEnd"/>
      <w:r w:rsidRPr="00A0748B">
        <w:rPr>
          <w:rFonts w:ascii="Tahoma" w:hAnsi="Tahoma" w:cs="Tahoma"/>
          <w:sz w:val="24"/>
          <w:szCs w:val="24"/>
        </w:rPr>
        <w:t xml:space="preserve"> date</w:t>
      </w:r>
      <w:r w:rsidR="00055350">
        <w:rPr>
          <w:rFonts w:ascii="Tahoma" w:hAnsi="Tahoma" w:cs="Tahoma"/>
          <w:sz w:val="24"/>
          <w:szCs w:val="24"/>
        </w:rPr>
        <w:t xml:space="preserve"> and time.</w:t>
      </w:r>
    </w:p>
    <w:p w14:paraId="150F3CB0" w14:textId="6FA8A0E4" w:rsidR="00A0748B" w:rsidRPr="00A0748B" w:rsidRDefault="00A0748B" w:rsidP="00490BB9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 </w:t>
      </w:r>
    </w:p>
    <w:p w14:paraId="72C80622" w14:textId="5AB3D4C6" w:rsidR="00A0748B" w:rsidRPr="00A0748B" w:rsidRDefault="00A0748B" w:rsidP="00A0748B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="00507200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   </w:t>
      </w:r>
      <w:r w:rsidR="00490BB9">
        <w:rPr>
          <w:rFonts w:ascii="Tahoma" w:hAnsi="Tahoma" w:cs="Tahoma"/>
          <w:sz w:val="24"/>
          <w:szCs w:val="24"/>
        </w:rPr>
        <w:t xml:space="preserve">   </w:t>
      </w:r>
      <w:r w:rsidRPr="00A0748B">
        <w:rPr>
          <w:rFonts w:ascii="Tahoma" w:hAnsi="Tahoma" w:cs="Tahoma"/>
          <w:sz w:val="24"/>
          <w:szCs w:val="24"/>
        </w:rPr>
        <w:t xml:space="preserve">Yours </w:t>
      </w:r>
      <w:r>
        <w:rPr>
          <w:rFonts w:ascii="Tahoma" w:hAnsi="Tahoma" w:cs="Tahoma"/>
          <w:sz w:val="24"/>
          <w:szCs w:val="24"/>
        </w:rPr>
        <w:t>Sincerely</w:t>
      </w:r>
    </w:p>
    <w:p w14:paraId="34AEF0F8" w14:textId="16FF36DC" w:rsidR="00A0748B" w:rsidRPr="00A0748B" w:rsidRDefault="00C26896" w:rsidP="00A0748B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</w:t>
      </w:r>
      <w:r>
        <w:rPr>
          <w:rFonts w:ascii="Tahoma" w:hAnsi="Tahoma" w:cs="Tahoma"/>
          <w:noProof/>
          <w:sz w:val="24"/>
          <w:szCs w:val="24"/>
        </w:rPr>
        <w:drawing>
          <wp:inline distT="0" distB="0" distL="0" distR="0" wp14:anchorId="3ADD1602" wp14:editId="749A5EB2">
            <wp:extent cx="1038225" cy="570005"/>
            <wp:effectExtent l="0" t="0" r="0" b="1905"/>
            <wp:docPr id="211778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1226" name="Picture 2117781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584" cy="57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97C1" w14:textId="59DA95FE" w:rsidR="00A0748B" w:rsidRPr="00A0748B" w:rsidRDefault="00A0748B" w:rsidP="00A0748B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="00507200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 xml:space="preserve"> </w:t>
      </w:r>
      <w:r w:rsidR="00490BB9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>Principal</w:t>
      </w:r>
    </w:p>
    <w:p w14:paraId="768FAB70" w14:textId="52856AB8" w:rsidR="00A0748B" w:rsidRPr="00A0748B" w:rsidRDefault="00490BB9" w:rsidP="00A0748B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="00A0748B">
        <w:rPr>
          <w:rFonts w:ascii="Tahoma" w:hAnsi="Tahoma" w:cs="Tahoma"/>
          <w:sz w:val="24"/>
          <w:szCs w:val="24"/>
        </w:rPr>
        <w:t xml:space="preserve">Kashmir </w:t>
      </w:r>
      <w:r w:rsidR="00A0748B" w:rsidRPr="00A0748B">
        <w:rPr>
          <w:rFonts w:ascii="Tahoma" w:hAnsi="Tahoma" w:cs="Tahoma"/>
          <w:sz w:val="24"/>
          <w:szCs w:val="24"/>
        </w:rPr>
        <w:t>Government Polytechnic College</w:t>
      </w:r>
    </w:p>
    <w:p w14:paraId="43979C7F" w14:textId="269DDEA9" w:rsidR="00A0748B" w:rsidRPr="00A0748B" w:rsidRDefault="00A0748B" w:rsidP="006C4190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="00507200">
        <w:rPr>
          <w:rFonts w:ascii="Tahoma" w:hAnsi="Tahoma" w:cs="Tahoma"/>
          <w:sz w:val="24"/>
          <w:szCs w:val="24"/>
        </w:rPr>
        <w:t xml:space="preserve">  </w:t>
      </w:r>
      <w:r w:rsidR="00490BB9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/>
          <w:sz w:val="24"/>
          <w:szCs w:val="24"/>
        </w:rPr>
        <w:t>Srinagar</w:t>
      </w:r>
    </w:p>
    <w:p w14:paraId="2A5B88D8" w14:textId="43BD09C4" w:rsidR="00A0748B" w:rsidRPr="00A0748B" w:rsidRDefault="00A0748B" w:rsidP="00A0748B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 Copy </w:t>
      </w:r>
      <w:r>
        <w:rPr>
          <w:rFonts w:ascii="Tahoma" w:hAnsi="Tahoma" w:cs="Tahoma"/>
          <w:sz w:val="24"/>
          <w:szCs w:val="24"/>
        </w:rPr>
        <w:t>t</w:t>
      </w:r>
      <w:r w:rsidRPr="00A0748B">
        <w:rPr>
          <w:rFonts w:ascii="Tahoma" w:hAnsi="Tahoma" w:cs="Tahoma"/>
          <w:sz w:val="24"/>
          <w:szCs w:val="24"/>
        </w:rPr>
        <w:t>o</w:t>
      </w:r>
      <w:r>
        <w:rPr>
          <w:rFonts w:ascii="Tahoma" w:hAnsi="Tahoma" w:cs="Tahoma"/>
          <w:sz w:val="24"/>
          <w:szCs w:val="24"/>
        </w:rPr>
        <w:t xml:space="preserve"> the</w:t>
      </w:r>
      <w:r w:rsidRPr="00A0748B">
        <w:rPr>
          <w:rFonts w:ascii="Tahoma" w:hAnsi="Tahoma" w:cs="Tahoma"/>
          <w:sz w:val="24"/>
          <w:szCs w:val="24"/>
        </w:rPr>
        <w:t>:</w:t>
      </w:r>
    </w:p>
    <w:p w14:paraId="149D9A64" w14:textId="264F0537" w:rsidR="00A0748B" w:rsidRPr="00A0748B" w:rsidRDefault="00A0748B" w:rsidP="00DF5082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1.</w:t>
      </w:r>
      <w:r w:rsidRPr="00A0748B"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H.O.D. E&amp;C</w:t>
      </w:r>
      <w:r w:rsidRPr="00A0748B">
        <w:rPr>
          <w:rFonts w:ascii="Tahoma" w:hAnsi="Tahoma" w:cs="Tahoma"/>
          <w:sz w:val="24"/>
          <w:szCs w:val="24"/>
        </w:rPr>
        <w:t xml:space="preserve"> Engineering </w:t>
      </w:r>
      <w:r>
        <w:rPr>
          <w:rFonts w:ascii="Tahoma" w:hAnsi="Tahoma" w:cs="Tahoma"/>
          <w:sz w:val="24"/>
          <w:szCs w:val="24"/>
        </w:rPr>
        <w:t xml:space="preserve">Department </w:t>
      </w:r>
      <w:r w:rsidRPr="00A0748B">
        <w:rPr>
          <w:rFonts w:ascii="Tahoma" w:hAnsi="Tahoma" w:cs="Tahoma"/>
          <w:sz w:val="24"/>
          <w:szCs w:val="24"/>
        </w:rPr>
        <w:t xml:space="preserve">for information and </w:t>
      </w:r>
      <w:r>
        <w:rPr>
          <w:rFonts w:ascii="Tahoma" w:hAnsi="Tahoma" w:cs="Tahoma"/>
          <w:sz w:val="24"/>
          <w:szCs w:val="24"/>
        </w:rPr>
        <w:t>necessary action.</w:t>
      </w:r>
    </w:p>
    <w:p w14:paraId="7D38B296" w14:textId="3EEF211B" w:rsidR="00A0748B" w:rsidRPr="00A0748B" w:rsidRDefault="00A0748B" w:rsidP="00DF5082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2.</w:t>
      </w:r>
      <w:r w:rsidRPr="00A0748B">
        <w:rPr>
          <w:rFonts w:ascii="Tahoma" w:hAnsi="Tahoma" w:cs="Tahoma"/>
          <w:sz w:val="24"/>
          <w:szCs w:val="24"/>
        </w:rPr>
        <w:tab/>
        <w:t>S</w:t>
      </w:r>
      <w:r>
        <w:rPr>
          <w:rFonts w:ascii="Tahoma" w:hAnsi="Tahoma" w:cs="Tahoma"/>
          <w:sz w:val="24"/>
          <w:szCs w:val="24"/>
        </w:rPr>
        <w:t>ection officer/</w:t>
      </w:r>
      <w:r w:rsidRPr="00A0748B">
        <w:rPr>
          <w:rFonts w:ascii="Tahoma" w:hAnsi="Tahoma" w:cs="Tahoma"/>
          <w:sz w:val="24"/>
          <w:szCs w:val="24"/>
        </w:rPr>
        <w:t>Accountant for information</w:t>
      </w:r>
      <w:r>
        <w:rPr>
          <w:rFonts w:ascii="Tahoma" w:hAnsi="Tahoma" w:cs="Tahoma"/>
          <w:sz w:val="24"/>
          <w:szCs w:val="24"/>
        </w:rPr>
        <w:t>.</w:t>
      </w:r>
    </w:p>
    <w:p w14:paraId="310AA429" w14:textId="76D5E7F7" w:rsidR="003F5B25" w:rsidRPr="00A82F54" w:rsidRDefault="00A0748B" w:rsidP="00DF5082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3.</w:t>
      </w:r>
      <w:r w:rsidRPr="00A0748B">
        <w:rPr>
          <w:rFonts w:ascii="Tahoma" w:hAnsi="Tahoma" w:cs="Tahoma"/>
          <w:sz w:val="24"/>
          <w:szCs w:val="24"/>
        </w:rPr>
        <w:tab/>
        <w:t>Record File</w:t>
      </w:r>
      <w:r w:rsidR="00082573">
        <w:rPr>
          <w:rFonts w:ascii="Tahoma" w:hAnsi="Tahoma" w:cs="Tahoma"/>
          <w:sz w:val="24"/>
          <w:szCs w:val="24"/>
        </w:rPr>
        <w:t>.</w:t>
      </w:r>
    </w:p>
    <w:p w14:paraId="6D3FFD54" w14:textId="180EF3D4" w:rsidR="00982DBF" w:rsidRPr="001E7EC2" w:rsidRDefault="00982DBF" w:rsidP="00A0748B">
      <w:pPr>
        <w:spacing w:line="360" w:lineRule="auto"/>
        <w:ind w:hanging="900"/>
        <w:jc w:val="both"/>
        <w:rPr>
          <w:rFonts w:ascii="Tahoma" w:hAnsi="Tahoma" w:cs="Tahoma"/>
          <w:sz w:val="24"/>
          <w:szCs w:val="24"/>
        </w:rPr>
      </w:pPr>
      <w:r>
        <w:rPr>
          <w:rFonts w:asciiTheme="minorHAnsi" w:hAnsiTheme="minorHAnsi" w:cstheme="minorHAnsi"/>
          <w:b/>
          <w:sz w:val="30"/>
          <w:szCs w:val="30"/>
        </w:rPr>
        <w:t xml:space="preserve"> </w:t>
      </w:r>
    </w:p>
    <w:sectPr w:rsidR="00982DBF" w:rsidRPr="001E7EC2" w:rsidSect="00D718C8">
      <w:headerReference w:type="default" r:id="rId8"/>
      <w:footerReference w:type="default" r:id="rId9"/>
      <w:pgSz w:w="11906" w:h="16838"/>
      <w:pgMar w:top="90" w:right="991" w:bottom="1440" w:left="1800" w:header="1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96EC8" w14:textId="77777777" w:rsidR="00535B1A" w:rsidRDefault="00535B1A">
      <w:r>
        <w:separator/>
      </w:r>
    </w:p>
  </w:endnote>
  <w:endnote w:type="continuationSeparator" w:id="0">
    <w:p w14:paraId="5CB0DE1D" w14:textId="77777777" w:rsidR="00535B1A" w:rsidRDefault="00535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A45A0" w14:textId="77777777" w:rsidR="00535B1A" w:rsidRDefault="00535B1A">
      <w:r>
        <w:separator/>
      </w:r>
    </w:p>
  </w:footnote>
  <w:footnote w:type="continuationSeparator" w:id="0">
    <w:p w14:paraId="178BD0B8" w14:textId="77777777" w:rsidR="00535B1A" w:rsidRDefault="00535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D17F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3826D47E" wp14:editId="0A766301">
          <wp:simplePos x="0" y="0"/>
          <wp:positionH relativeFrom="column">
            <wp:posOffset>-514350</wp:posOffset>
          </wp:positionH>
          <wp:positionV relativeFrom="page">
            <wp:posOffset>513715</wp:posOffset>
          </wp:positionV>
          <wp:extent cx="742950" cy="719455"/>
          <wp:effectExtent l="0" t="0" r="0" b="4445"/>
          <wp:wrapTight wrapText="bothSides">
            <wp:wrapPolygon edited="0">
              <wp:start x="0" y="0"/>
              <wp:lineTo x="0" y="21162"/>
              <wp:lineTo x="21046" y="21162"/>
              <wp:lineTo x="21046" y="0"/>
              <wp:lineTo x="0" y="0"/>
            </wp:wrapPolygon>
          </wp:wrapTight>
          <wp:docPr id="575932858" name="Picture 5759328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  </w:t>
    </w:r>
  </w:p>
  <w:p w14:paraId="543E4FDD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</w:p>
  <w:p w14:paraId="616C5558" w14:textId="65BF462E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Phone No: 0194-2310144/2310060                   </w:t>
    </w:r>
  </w:p>
  <w:p w14:paraId="14130124" w14:textId="10724A91" w:rsidR="008C17F8" w:rsidRDefault="008C17F8" w:rsidP="008C17F8">
    <w:pPr>
      <w:jc w:val="right"/>
      <w:rPr>
        <w:rFonts w:ascii="Century Gothic" w:eastAsia="Calibri" w:hAnsi="Century Gothic"/>
        <w:color w:val="FFFFFF"/>
        <w:sz w:val="16"/>
        <w:szCs w:val="16"/>
      </w:rPr>
    </w:pPr>
    <w:proofErr w:type="gramStart"/>
    <w:r>
      <w:rPr>
        <w:rFonts w:ascii="Century Gothic" w:eastAsia="Calibri" w:hAnsi="Century Gothic"/>
        <w:sz w:val="16"/>
        <w:szCs w:val="16"/>
      </w:rPr>
      <w:t>Fax::</w:t>
    </w:r>
    <w:proofErr w:type="gramEnd"/>
    <w:r>
      <w:rPr>
        <w:rFonts w:ascii="Century Gothic" w:eastAsia="Calibri" w:hAnsi="Century Gothic"/>
        <w:sz w:val="16"/>
        <w:szCs w:val="16"/>
      </w:rPr>
      <w:t xml:space="preserve"> 0194-2310144</w:t>
    </w:r>
  </w:p>
  <w:p w14:paraId="381F7255" w14:textId="40B391D4" w:rsidR="008C17F8" w:rsidRPr="008C17F8" w:rsidRDefault="008C17F8" w:rsidP="008C17F8">
    <w:pPr>
      <w:ind w:left="720"/>
      <w:contextualSpacing/>
      <w:rPr>
        <w:rFonts w:ascii="Century Gothic" w:eastAsia="Calibri" w:hAnsi="Century Gothic"/>
        <w:b/>
        <w:bCs/>
        <w:sz w:val="23"/>
        <w:szCs w:val="23"/>
      </w:rPr>
    </w:pPr>
    <w:r>
      <w:rPr>
        <w:rFonts w:ascii="Century Gothic" w:eastAsia="Calibri" w:hAnsi="Century Gothic"/>
        <w:b/>
        <w:bCs/>
      </w:rPr>
      <w:t xml:space="preserve">                     </w:t>
    </w:r>
    <w:r w:rsidRPr="008C17F8">
      <w:rPr>
        <w:rFonts w:ascii="Century Gothic" w:eastAsia="Calibri" w:hAnsi="Century Gothic"/>
        <w:b/>
        <w:bCs/>
        <w:sz w:val="23"/>
        <w:szCs w:val="23"/>
      </w:rPr>
      <w:t>OFFICE OF THE PRINCIPAL,</w:t>
    </w:r>
  </w:p>
  <w:p w14:paraId="2971FFD2" w14:textId="4C413E65" w:rsidR="008C17F8" w:rsidRPr="008C17F8" w:rsidRDefault="008C17F8" w:rsidP="008C17F8">
    <w:pPr>
      <w:contextualSpacing/>
      <w:rPr>
        <w:rFonts w:ascii="Century Gothic" w:eastAsia="Calibri" w:hAnsi="Century Gothic"/>
        <w:b/>
        <w:bCs/>
        <w:sz w:val="23"/>
        <w:szCs w:val="23"/>
      </w:rPr>
    </w:pPr>
    <w:r w:rsidRPr="008C17F8">
      <w:rPr>
        <w:rFonts w:ascii="Century Gothic" w:eastAsia="Calibri" w:hAnsi="Century Gothic"/>
        <w:b/>
        <w:bCs/>
        <w:sz w:val="23"/>
        <w:szCs w:val="23"/>
      </w:rPr>
      <w:t xml:space="preserve">     KASHMIR GOVT. POLYTECHNIC, COLLEGE GOGJI BAGH SRINAGAR.</w:t>
    </w:r>
  </w:p>
  <w:p w14:paraId="156FE612" w14:textId="77777777" w:rsidR="008C17F8" w:rsidRDefault="00000000" w:rsidP="008C17F8">
    <w:pPr>
      <w:contextualSpacing/>
      <w:jc w:val="center"/>
      <w:rPr>
        <w:sz w:val="20"/>
        <w:szCs w:val="20"/>
      </w:rPr>
    </w:pPr>
    <w:hyperlink r:id="rId2" w:history="1">
      <w:r w:rsidR="008C17F8" w:rsidRPr="005430B4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06EFF119" w14:textId="72BA39F2" w:rsidR="0044478E" w:rsidRPr="008C17F8" w:rsidRDefault="00490BB9" w:rsidP="00490BB9">
    <w:pPr>
      <w:rPr>
        <w:sz w:val="20"/>
        <w:szCs w:val="20"/>
      </w:rPr>
    </w:pPr>
    <w:r>
      <w:rPr>
        <w:sz w:val="20"/>
        <w:szCs w:val="20"/>
      </w:rPr>
      <w:t xml:space="preserve">                            </w:t>
    </w:r>
    <w:r w:rsidR="008C17F8">
      <w:rPr>
        <w:sz w:val="20"/>
        <w:szCs w:val="20"/>
      </w:rPr>
      <w:t xml:space="preserve">Email: </w:t>
    </w:r>
    <w:hyperlink r:id="rId3" w:history="1">
      <w:r w:rsidR="008C17F8">
        <w:rPr>
          <w:rStyle w:val="Hyperlink"/>
          <w:sz w:val="20"/>
          <w:szCs w:val="20"/>
        </w:rPr>
        <w:t>kgpolysgr@rediffmail.com</w:t>
      </w:r>
    </w:hyperlink>
    <w:r>
      <w:rPr>
        <w:rFonts w:ascii="Century Gothic" w:eastAsia="Calibri" w:hAnsi="Century Gothic"/>
        <w:sz w:val="16"/>
        <w:szCs w:val="16"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35FCC"/>
    <w:rsid w:val="00050A31"/>
    <w:rsid w:val="00055350"/>
    <w:rsid w:val="000716D2"/>
    <w:rsid w:val="00071AAB"/>
    <w:rsid w:val="00082573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631D"/>
    <w:rsid w:val="002C088A"/>
    <w:rsid w:val="002C2F53"/>
    <w:rsid w:val="002E6B7A"/>
    <w:rsid w:val="0033518C"/>
    <w:rsid w:val="003437C2"/>
    <w:rsid w:val="00377186"/>
    <w:rsid w:val="00377F98"/>
    <w:rsid w:val="003A1C03"/>
    <w:rsid w:val="003F5B25"/>
    <w:rsid w:val="00414627"/>
    <w:rsid w:val="00425D63"/>
    <w:rsid w:val="0044478E"/>
    <w:rsid w:val="004643D8"/>
    <w:rsid w:val="004829B1"/>
    <w:rsid w:val="00490BB9"/>
    <w:rsid w:val="00497C24"/>
    <w:rsid w:val="004C7BA5"/>
    <w:rsid w:val="004E7628"/>
    <w:rsid w:val="004F3334"/>
    <w:rsid w:val="004F48F2"/>
    <w:rsid w:val="00507200"/>
    <w:rsid w:val="005149B1"/>
    <w:rsid w:val="00535B1A"/>
    <w:rsid w:val="005367F4"/>
    <w:rsid w:val="005647F2"/>
    <w:rsid w:val="005662D1"/>
    <w:rsid w:val="00573A09"/>
    <w:rsid w:val="005A4526"/>
    <w:rsid w:val="005C1B16"/>
    <w:rsid w:val="005E53D0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C4190"/>
    <w:rsid w:val="007152D7"/>
    <w:rsid w:val="00746C14"/>
    <w:rsid w:val="0078386D"/>
    <w:rsid w:val="00786CBE"/>
    <w:rsid w:val="007C2C59"/>
    <w:rsid w:val="00801F23"/>
    <w:rsid w:val="00837632"/>
    <w:rsid w:val="0085640F"/>
    <w:rsid w:val="008567AA"/>
    <w:rsid w:val="00881BB2"/>
    <w:rsid w:val="00892712"/>
    <w:rsid w:val="008A680A"/>
    <w:rsid w:val="008B0BB0"/>
    <w:rsid w:val="008C17F8"/>
    <w:rsid w:val="008E6C4B"/>
    <w:rsid w:val="008F18C0"/>
    <w:rsid w:val="00903281"/>
    <w:rsid w:val="00906CAD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0748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BC3981"/>
    <w:rsid w:val="00C05085"/>
    <w:rsid w:val="00C07E11"/>
    <w:rsid w:val="00C1593D"/>
    <w:rsid w:val="00C26896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47DD3"/>
    <w:rsid w:val="00D65F07"/>
    <w:rsid w:val="00D718C8"/>
    <w:rsid w:val="00D92BB7"/>
    <w:rsid w:val="00DC76D2"/>
    <w:rsid w:val="00DD30ED"/>
    <w:rsid w:val="00DE4B7D"/>
    <w:rsid w:val="00DF5082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</cp:lastModifiedBy>
  <cp:revision>17</cp:revision>
  <cp:lastPrinted>2023-07-17T10:57:00Z</cp:lastPrinted>
  <dcterms:created xsi:type="dcterms:W3CDTF">2023-07-15T12:59:00Z</dcterms:created>
  <dcterms:modified xsi:type="dcterms:W3CDTF">2023-07-17T11:04:00Z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