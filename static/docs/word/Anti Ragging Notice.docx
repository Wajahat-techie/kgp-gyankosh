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4E9A2971" w:rsidR="00723FFC" w:rsidRPr="00107E00" w:rsidRDefault="00723FFC" w:rsidP="00C61443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 w:rsidRPr="00A93564">
        <w:rPr>
          <w:rFonts w:ascii="Tahoma" w:hAnsi="Tahoma" w:cs="Tahoma"/>
          <w:b/>
          <w:bCs/>
          <w:sz w:val="36"/>
          <w:szCs w:val="36"/>
        </w:rPr>
        <w:t xml:space="preserve">          </w:t>
      </w:r>
      <w:r w:rsidR="00A93564">
        <w:rPr>
          <w:rFonts w:ascii="Tahoma" w:hAnsi="Tahoma" w:cs="Tahoma"/>
          <w:b/>
          <w:bCs/>
          <w:sz w:val="36"/>
          <w:szCs w:val="36"/>
        </w:rPr>
        <w:t xml:space="preserve">   </w:t>
      </w:r>
      <w:r w:rsidR="00AC113D">
        <w:rPr>
          <w:rFonts w:ascii="Tahoma" w:hAnsi="Tahoma" w:cs="Tahoma"/>
          <w:b/>
          <w:bCs/>
          <w:sz w:val="36"/>
          <w:szCs w:val="36"/>
        </w:rPr>
        <w:t xml:space="preserve">  </w:t>
      </w:r>
      <w:r w:rsidR="00A93564">
        <w:rPr>
          <w:rFonts w:ascii="Tahoma" w:hAnsi="Tahoma" w:cs="Tahoma"/>
          <w:b/>
          <w:bCs/>
          <w:sz w:val="36"/>
          <w:szCs w:val="36"/>
        </w:rPr>
        <w:t xml:space="preserve"> </w:t>
      </w:r>
      <w:r w:rsidRPr="00A93564">
        <w:rPr>
          <w:rFonts w:ascii="Tahoma" w:hAnsi="Tahoma" w:cs="Tahoma"/>
          <w:b/>
          <w:bCs/>
          <w:sz w:val="36"/>
          <w:szCs w:val="36"/>
        </w:rPr>
        <w:t xml:space="preserve"> </w:t>
      </w:r>
      <w:r w:rsidR="00A93564" w:rsidRPr="00A93564">
        <w:rPr>
          <w:rFonts w:ascii="Tahoma" w:hAnsi="Tahoma" w:cs="Tahoma"/>
          <w:b/>
          <w:bCs/>
          <w:sz w:val="36"/>
          <w:szCs w:val="36"/>
        </w:rPr>
        <w:t>IMPORTANT</w:t>
      </w:r>
      <w:r w:rsidR="00C61443" w:rsidRPr="00107E00">
        <w:rPr>
          <w:rFonts w:ascii="Tahoma" w:hAnsi="Tahoma" w:cs="Tahoma"/>
          <w:b/>
          <w:bCs/>
          <w:sz w:val="36"/>
          <w:szCs w:val="36"/>
        </w:rPr>
        <w:t xml:space="preserve"> </w:t>
      </w:r>
      <w:r w:rsidRPr="00107E00">
        <w:rPr>
          <w:rFonts w:ascii="Tahoma" w:hAnsi="Tahoma" w:cs="Tahoma"/>
          <w:b/>
          <w:bCs/>
          <w:sz w:val="36"/>
          <w:szCs w:val="36"/>
        </w:rPr>
        <w:t>NOTICE</w:t>
      </w:r>
    </w:p>
    <w:p w14:paraId="403F9674" w14:textId="77777777" w:rsidR="007C663E" w:rsidRDefault="007C663E" w:rsidP="007C663E">
      <w:pPr>
        <w:jc w:val="both"/>
        <w:rPr>
          <w:rFonts w:ascii="Tahoma" w:hAnsi="Tahoma" w:cs="Tahoma"/>
          <w:sz w:val="25"/>
          <w:szCs w:val="25"/>
        </w:rPr>
      </w:pPr>
    </w:p>
    <w:p w14:paraId="0751E999" w14:textId="157489EC" w:rsidR="000D2F41" w:rsidRPr="00AC113D" w:rsidRDefault="000D2F41" w:rsidP="000D2F41">
      <w:pPr>
        <w:spacing w:line="360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AC113D">
        <w:rPr>
          <w:rFonts w:ascii="Tahoma" w:hAnsi="Tahoma" w:cs="Tahoma"/>
          <w:b/>
          <w:bCs/>
          <w:sz w:val="28"/>
          <w:szCs w:val="28"/>
        </w:rPr>
        <w:t>S</w:t>
      </w:r>
      <w:r w:rsidRPr="00AC113D">
        <w:rPr>
          <w:rFonts w:ascii="Tahoma" w:hAnsi="Tahoma" w:cs="Tahoma"/>
          <w:b/>
          <w:bCs/>
          <w:sz w:val="28"/>
          <w:szCs w:val="28"/>
        </w:rPr>
        <w:t>UBJECT: UNDERTAKING FOR ANTI-RAGGING</w:t>
      </w:r>
    </w:p>
    <w:p w14:paraId="6C7B37D2" w14:textId="5BD98527" w:rsidR="000D2F41" w:rsidRPr="000D2F41" w:rsidRDefault="000D2F41" w:rsidP="000D2F4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sz w:val="26"/>
          <w:szCs w:val="26"/>
        </w:rPr>
        <w:t xml:space="preserve">All the students of </w:t>
      </w:r>
      <w:r>
        <w:rPr>
          <w:rFonts w:ascii="Tahoma" w:hAnsi="Tahoma" w:cs="Tahoma"/>
          <w:b/>
          <w:bCs/>
          <w:sz w:val="26"/>
          <w:szCs w:val="26"/>
        </w:rPr>
        <w:t>Kashmir Govt.</w:t>
      </w:r>
      <w:r w:rsidR="00A93564">
        <w:rPr>
          <w:rFonts w:ascii="Tahoma" w:hAnsi="Tahoma" w:cs="Tahoma"/>
          <w:b/>
          <w:bCs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sz w:val="26"/>
          <w:szCs w:val="26"/>
        </w:rPr>
        <w:t>Polytechnic College</w:t>
      </w:r>
      <w:r w:rsidR="00A93564">
        <w:rPr>
          <w:rFonts w:ascii="Tahoma" w:hAnsi="Tahoma" w:cs="Tahoma"/>
          <w:b/>
          <w:bCs/>
          <w:sz w:val="26"/>
          <w:szCs w:val="26"/>
        </w:rPr>
        <w:t>,</w:t>
      </w:r>
      <w:r>
        <w:rPr>
          <w:rFonts w:ascii="Tahoma" w:hAnsi="Tahoma" w:cs="Tahoma"/>
          <w:b/>
          <w:bCs/>
          <w:sz w:val="26"/>
          <w:szCs w:val="26"/>
        </w:rPr>
        <w:t xml:space="preserve"> Srinagar </w:t>
      </w:r>
      <w:r w:rsidRPr="000D2F41">
        <w:rPr>
          <w:rFonts w:ascii="Tahoma" w:hAnsi="Tahoma" w:cs="Tahoma"/>
          <w:sz w:val="26"/>
          <w:szCs w:val="26"/>
        </w:rPr>
        <w:t>are hereby directed to fill and submit the online Anti-Ragging Undertaking through the following link:</w:t>
      </w:r>
    </w:p>
    <w:p w14:paraId="4E1957B1" w14:textId="77777777" w:rsidR="000D2F41" w:rsidRPr="000D2F41" w:rsidRDefault="000D2F41" w:rsidP="000D2F4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hyperlink r:id="rId7" w:tgtFrame="_blank" w:history="1">
        <w:r w:rsidRPr="000D2F41">
          <w:rPr>
            <w:rStyle w:val="Hyperlink"/>
            <w:rFonts w:ascii="Tahoma" w:hAnsi="Tahoma" w:cs="Tahoma"/>
            <w:sz w:val="26"/>
            <w:szCs w:val="26"/>
          </w:rPr>
          <w:t>https://antiragging.in/affidavit_affiliated_form.php</w:t>
        </w:r>
      </w:hyperlink>
    </w:p>
    <w:p w14:paraId="3D460A6D" w14:textId="77777777" w:rsidR="000D2F41" w:rsidRPr="000D2F41" w:rsidRDefault="000D2F41" w:rsidP="000D2F4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sz w:val="26"/>
          <w:szCs w:val="26"/>
        </w:rPr>
        <w:t>While filling out the form, students shall use the following college details:</w:t>
      </w:r>
    </w:p>
    <w:p w14:paraId="430ACB5E" w14:textId="2C871777" w:rsidR="000D2F41" w:rsidRPr="000D2F41" w:rsidRDefault="000D2F41" w:rsidP="007032CD">
      <w:pPr>
        <w:numPr>
          <w:ilvl w:val="0"/>
          <w:numId w:val="13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College:</w:t>
      </w:r>
      <w:r w:rsidRPr="000D2F41">
        <w:rPr>
          <w:rFonts w:ascii="Tahoma" w:hAnsi="Tahoma" w:cs="Tahoma"/>
          <w:sz w:val="26"/>
          <w:szCs w:val="26"/>
        </w:rPr>
        <w:t xml:space="preserve"> </w:t>
      </w:r>
      <w:r w:rsidRPr="001A2F1E">
        <w:rPr>
          <w:rFonts w:ascii="Tahoma" w:hAnsi="Tahoma" w:cs="Tahoma"/>
          <w:sz w:val="26"/>
          <w:szCs w:val="26"/>
        </w:rPr>
        <w:t>Kashmir Govt.Polytechnic College Srinagar</w:t>
      </w:r>
      <w:r w:rsidR="001A2F1E">
        <w:rPr>
          <w:rFonts w:ascii="Tahoma" w:hAnsi="Tahoma" w:cs="Tahoma"/>
          <w:sz w:val="26"/>
          <w:szCs w:val="26"/>
        </w:rPr>
        <w:t>(S-1141)</w:t>
      </w:r>
      <w:r>
        <w:rPr>
          <w:rFonts w:ascii="Tahoma" w:hAnsi="Tahoma" w:cs="Tahoma"/>
          <w:b/>
          <w:bCs/>
          <w:sz w:val="26"/>
          <w:szCs w:val="26"/>
        </w:rPr>
        <w:t xml:space="preserve"> </w:t>
      </w:r>
    </w:p>
    <w:p w14:paraId="1028B1D7" w14:textId="0331F5C4" w:rsidR="000D2F41" w:rsidRPr="000D2F41" w:rsidRDefault="000D2F41" w:rsidP="007032CD">
      <w:pPr>
        <w:numPr>
          <w:ilvl w:val="0"/>
          <w:numId w:val="13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College Principal Name:</w:t>
      </w:r>
      <w:r w:rsidRPr="000D2F41">
        <w:rPr>
          <w:rFonts w:ascii="Tahoma" w:hAnsi="Tahoma" w:cs="Tahoma"/>
          <w:sz w:val="26"/>
          <w:szCs w:val="26"/>
        </w:rPr>
        <w:t xml:space="preserve"> </w:t>
      </w:r>
      <w:r w:rsidR="00712BFE" w:rsidRPr="000D2F41">
        <w:rPr>
          <w:rFonts w:ascii="Tahoma" w:hAnsi="Tahoma" w:cs="Tahoma"/>
          <w:sz w:val="26"/>
          <w:szCs w:val="26"/>
        </w:rPr>
        <w:t>Dr.</w:t>
      </w:r>
      <w:r w:rsidR="00712BFE">
        <w:rPr>
          <w:rFonts w:ascii="Tahoma" w:hAnsi="Tahoma" w:cs="Tahoma"/>
          <w:sz w:val="26"/>
          <w:szCs w:val="26"/>
        </w:rPr>
        <w:t xml:space="preserve"> Shafquat</w:t>
      </w:r>
      <w:r>
        <w:rPr>
          <w:rFonts w:ascii="Tahoma" w:hAnsi="Tahoma" w:cs="Tahoma"/>
          <w:sz w:val="26"/>
          <w:szCs w:val="26"/>
        </w:rPr>
        <w:t xml:space="preserve"> Ara</w:t>
      </w:r>
    </w:p>
    <w:p w14:paraId="043B2CAC" w14:textId="759EFA39" w:rsidR="000D2F41" w:rsidRPr="000D2F41" w:rsidRDefault="000D2F41" w:rsidP="007032CD">
      <w:pPr>
        <w:numPr>
          <w:ilvl w:val="0"/>
          <w:numId w:val="13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College Mobile Number:</w:t>
      </w:r>
      <w:r w:rsidRPr="000D2F41">
        <w:rPr>
          <w:rFonts w:ascii="Tahoma" w:hAnsi="Tahoma" w:cs="Tahoma"/>
          <w:sz w:val="26"/>
          <w:szCs w:val="26"/>
        </w:rPr>
        <w:t xml:space="preserve"> 8082776203</w:t>
      </w:r>
    </w:p>
    <w:p w14:paraId="6D2D725C" w14:textId="6982D800" w:rsidR="000D2F41" w:rsidRPr="000D2F41" w:rsidRDefault="000D2F41" w:rsidP="007032CD">
      <w:pPr>
        <w:numPr>
          <w:ilvl w:val="0"/>
          <w:numId w:val="13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College Landline:</w:t>
      </w:r>
      <w:r w:rsidRPr="000D2F41">
        <w:rPr>
          <w:rFonts w:ascii="Tahoma" w:hAnsi="Tahoma" w:cs="Tahoma"/>
          <w:sz w:val="26"/>
          <w:szCs w:val="26"/>
        </w:rPr>
        <w:t xml:space="preserve"> 0194-2310144</w:t>
      </w:r>
    </w:p>
    <w:p w14:paraId="03893640" w14:textId="56CF6381" w:rsidR="000D2F41" w:rsidRPr="000D2F41" w:rsidRDefault="000D2F41" w:rsidP="007032CD">
      <w:pPr>
        <w:numPr>
          <w:ilvl w:val="0"/>
          <w:numId w:val="13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Details of the Course:</w:t>
      </w:r>
      <w:r w:rsidRPr="000D2F41">
        <w:rPr>
          <w:rFonts w:ascii="Tahoma" w:hAnsi="Tahoma" w:cs="Tahoma"/>
          <w:sz w:val="26"/>
          <w:szCs w:val="26"/>
        </w:rPr>
        <w:t xml:space="preserve"> </w:t>
      </w:r>
      <w:r w:rsidR="00A93564">
        <w:rPr>
          <w:rFonts w:ascii="Tahoma" w:hAnsi="Tahoma" w:cs="Tahoma"/>
          <w:sz w:val="26"/>
          <w:szCs w:val="26"/>
        </w:rPr>
        <w:t xml:space="preserve">Undergraduate </w:t>
      </w:r>
      <w:r w:rsidR="007032CD">
        <w:rPr>
          <w:rFonts w:ascii="Tahoma" w:hAnsi="Tahoma" w:cs="Tahoma"/>
          <w:sz w:val="26"/>
          <w:szCs w:val="26"/>
        </w:rPr>
        <w:t>Diploma (</w:t>
      </w:r>
      <w:r w:rsidR="00A93564">
        <w:rPr>
          <w:rFonts w:ascii="Tahoma" w:hAnsi="Tahoma" w:cs="Tahoma"/>
          <w:sz w:val="26"/>
          <w:szCs w:val="26"/>
        </w:rPr>
        <w:t>3 Years Diploma Engg)</w:t>
      </w:r>
    </w:p>
    <w:p w14:paraId="41F2EE6C" w14:textId="46ADB1B0" w:rsidR="000D2F41" w:rsidRPr="000D2F41" w:rsidRDefault="000D2F41" w:rsidP="007032CD">
      <w:pPr>
        <w:numPr>
          <w:ilvl w:val="0"/>
          <w:numId w:val="13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Nearest Police Station:</w:t>
      </w:r>
      <w:r w:rsidRPr="000D2F41">
        <w:rPr>
          <w:rFonts w:ascii="Tahoma" w:hAnsi="Tahoma" w:cs="Tahoma"/>
          <w:sz w:val="26"/>
          <w:szCs w:val="26"/>
        </w:rPr>
        <w:t xml:space="preserve"> Police Station </w:t>
      </w:r>
      <w:r w:rsidR="00A93564">
        <w:rPr>
          <w:rFonts w:ascii="Tahoma" w:hAnsi="Tahoma" w:cs="Tahoma"/>
          <w:sz w:val="26"/>
          <w:szCs w:val="26"/>
        </w:rPr>
        <w:t>Rajbagh</w:t>
      </w:r>
    </w:p>
    <w:p w14:paraId="1FB16F6A" w14:textId="77777777" w:rsidR="000D2F41" w:rsidRPr="000D2F41" w:rsidRDefault="000D2F41" w:rsidP="007032CD">
      <w:pPr>
        <w:numPr>
          <w:ilvl w:val="0"/>
          <w:numId w:val="13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National Anti-Ragging Helpline:</w:t>
      </w:r>
      <w:r w:rsidRPr="000D2F41">
        <w:rPr>
          <w:rFonts w:ascii="Tahoma" w:hAnsi="Tahoma" w:cs="Tahoma"/>
          <w:sz w:val="26"/>
          <w:szCs w:val="26"/>
        </w:rPr>
        <w:t xml:space="preserve"> 1800-180-5522</w:t>
      </w:r>
    </w:p>
    <w:p w14:paraId="750C089A" w14:textId="77777777" w:rsidR="000D2F41" w:rsidRPr="000D2F41" w:rsidRDefault="000D2F41" w:rsidP="000D2F4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sz w:val="26"/>
          <w:szCs w:val="26"/>
        </w:rPr>
        <w:t>Students must provide correct personal, parent/guardian and course details. After submission, they shall download and retain a copy of the undertaking for college records.</w:t>
      </w:r>
    </w:p>
    <w:p w14:paraId="5B7141B2" w14:textId="2A4D05AB" w:rsidR="00103253" w:rsidRPr="003F31D1" w:rsidRDefault="000D2F41" w:rsidP="00216305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0D2F41">
        <w:rPr>
          <w:rFonts w:ascii="Tahoma" w:hAnsi="Tahoma" w:cs="Tahoma"/>
          <w:b/>
          <w:bCs/>
          <w:sz w:val="26"/>
          <w:szCs w:val="26"/>
        </w:rPr>
        <w:t>All students are required to complete the process without fail.</w:t>
      </w:r>
      <w:r w:rsidR="00BF09A1"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607E9B9D">
                <wp:simplePos x="0" y="0"/>
                <wp:positionH relativeFrom="column">
                  <wp:posOffset>-280035</wp:posOffset>
                </wp:positionH>
                <wp:positionV relativeFrom="paragraph">
                  <wp:posOffset>184150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6CCCD7AE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</w:t>
                            </w:r>
                            <w:r w:rsidR="003355DF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6/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30F8260A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3355DF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25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621240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</w:t>
                            </w:r>
                            <w:r w:rsidR="003355DF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7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</w:t>
                            </w:r>
                            <w:r w:rsidR="003355DF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2.05pt;margin-top:14.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39Uh/+IAAAAKAQAADwAAAGRycy9kb3du&#10;cmV2LnhtbEyPy07DMBBF90j8gzVIbFDrtElbGuJUCPGQ2NEUEDs3HpKIeBzFbhL+nmEFy9Ec3Xtu&#10;tptsKwbsfeNIwWIegUAqnWmoUnAoHmbXIHzQZHTrCBV8o4ddfn6W6dS4kV5w2IdKcAj5VCuoQ+hS&#10;KX1Zo9V+7jok/n263urAZ19J0+uRw20rl1G0llY3xA217vCuxvJrf7IKPq6q92c/Pb6O8Sru7p+G&#10;YvNmCqUuL6bbGxABp/AHw68+q0POTkd3IuNFq2CWJAtGFSy3vImBONkmII5MrtYxyDyT/yfkPw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Df1SH/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6CCCD7AE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</w:t>
                      </w:r>
                      <w:r w:rsidR="003355DF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6/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30F8260A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3355DF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25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621240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</w:t>
                      </w:r>
                      <w:r w:rsidR="003355DF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7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</w:t>
                      </w:r>
                      <w:r w:rsidR="003355DF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7082B942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23A4A3F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1089CAB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0D83EBC4" w14:textId="77777777" w:rsidR="003355DF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</w:t>
      </w:r>
    </w:p>
    <w:p w14:paraId="10EE3233" w14:textId="7E4E2C30" w:rsidR="003355DF" w:rsidRDefault="003355DF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      </w:t>
      </w:r>
    </w:p>
    <w:p w14:paraId="273CFC10" w14:textId="111FBC47" w:rsidR="00271BD9" w:rsidRPr="003F31D1" w:rsidRDefault="003355DF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="00271BD9"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5CC425AA" w14:textId="77777777" w:rsidR="000D2F41" w:rsidRDefault="000D2F4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67F91BA8" w14:textId="77777777" w:rsidR="000D2F41" w:rsidRDefault="000D2F4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43223FF" w14:textId="42D61EE1" w:rsidR="000D2F41" w:rsidRPr="00A93564" w:rsidRDefault="000D2F41" w:rsidP="00A93564">
      <w:pPr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A93564">
        <w:rPr>
          <w:rFonts w:ascii="Tahoma" w:hAnsi="Tahoma" w:cs="Tahoma"/>
          <w:b/>
          <w:bCs/>
          <w:sz w:val="26"/>
          <w:szCs w:val="26"/>
        </w:rPr>
        <w:t>Copy to the:</w:t>
      </w:r>
    </w:p>
    <w:p w14:paraId="03993133" w14:textId="072600DB" w:rsidR="00271BD9" w:rsidRPr="00103253" w:rsidRDefault="000D2F41" w:rsidP="00331C0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1. All HOD’s/Incharges for information with directions to ensure that all the </w:t>
      </w:r>
      <w:r w:rsidR="00AC113D">
        <w:rPr>
          <w:rFonts w:ascii="Tahoma" w:hAnsi="Tahoma" w:cs="Tahoma"/>
          <w:sz w:val="26"/>
          <w:szCs w:val="26"/>
        </w:rPr>
        <w:t xml:space="preserve">enrolled </w:t>
      </w:r>
      <w:r>
        <w:rPr>
          <w:rFonts w:ascii="Tahoma" w:hAnsi="Tahoma" w:cs="Tahoma"/>
          <w:sz w:val="26"/>
          <w:szCs w:val="26"/>
        </w:rPr>
        <w:t>students</w:t>
      </w:r>
      <w:r w:rsidR="00AC113D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submit their undertaking</w:t>
      </w:r>
      <w:r w:rsidR="00A93564">
        <w:rPr>
          <w:rFonts w:ascii="Tahoma" w:hAnsi="Tahoma" w:cs="Tahoma"/>
          <w:sz w:val="26"/>
          <w:szCs w:val="26"/>
        </w:rPr>
        <w:t xml:space="preserve"> on the Anti-Ragging Porta</w:t>
      </w:r>
      <w:r w:rsidR="00331C0F">
        <w:rPr>
          <w:rFonts w:ascii="Tahoma" w:hAnsi="Tahoma" w:cs="Tahoma"/>
          <w:sz w:val="26"/>
          <w:szCs w:val="26"/>
        </w:rPr>
        <w:t>l.</w:t>
      </w:r>
      <w:r w:rsidR="00271BD9"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8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D49B" w14:textId="77777777" w:rsidR="002E7A52" w:rsidRDefault="002E7A52">
      <w:r>
        <w:separator/>
      </w:r>
    </w:p>
  </w:endnote>
  <w:endnote w:type="continuationSeparator" w:id="0">
    <w:p w14:paraId="1079ABA6" w14:textId="77777777" w:rsidR="002E7A52" w:rsidRDefault="002E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2B2A3" w14:textId="77777777" w:rsidR="002E7A52" w:rsidRDefault="002E7A52">
      <w:r>
        <w:separator/>
      </w:r>
    </w:p>
  </w:footnote>
  <w:footnote w:type="continuationSeparator" w:id="0">
    <w:p w14:paraId="5367F453" w14:textId="77777777" w:rsidR="002E7A52" w:rsidRDefault="002E7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E030D"/>
    <w:multiLevelType w:val="multilevel"/>
    <w:tmpl w:val="966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2402">
    <w:abstractNumId w:val="9"/>
  </w:num>
  <w:num w:numId="2" w16cid:durableId="310017304">
    <w:abstractNumId w:val="7"/>
  </w:num>
  <w:num w:numId="3" w16cid:durableId="1800418579">
    <w:abstractNumId w:val="6"/>
  </w:num>
  <w:num w:numId="4" w16cid:durableId="78598719">
    <w:abstractNumId w:val="5"/>
  </w:num>
  <w:num w:numId="5" w16cid:durableId="405418845">
    <w:abstractNumId w:val="4"/>
  </w:num>
  <w:num w:numId="6" w16cid:durableId="418718890">
    <w:abstractNumId w:val="8"/>
  </w:num>
  <w:num w:numId="7" w16cid:durableId="219900880">
    <w:abstractNumId w:val="3"/>
  </w:num>
  <w:num w:numId="8" w16cid:durableId="1600406448">
    <w:abstractNumId w:val="2"/>
  </w:num>
  <w:num w:numId="9" w16cid:durableId="1194536709">
    <w:abstractNumId w:val="1"/>
  </w:num>
  <w:num w:numId="10" w16cid:durableId="35391736">
    <w:abstractNumId w:val="0"/>
  </w:num>
  <w:num w:numId="11" w16cid:durableId="200947095">
    <w:abstractNumId w:val="10"/>
  </w:num>
  <w:num w:numId="12" w16cid:durableId="1867981212">
    <w:abstractNumId w:val="11"/>
  </w:num>
  <w:num w:numId="13" w16cid:durableId="16147507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D2F41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A2F1E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305"/>
    <w:rsid w:val="00216417"/>
    <w:rsid w:val="00247F81"/>
    <w:rsid w:val="0026631D"/>
    <w:rsid w:val="00271BD9"/>
    <w:rsid w:val="002C2F53"/>
    <w:rsid w:val="002D0BC4"/>
    <w:rsid w:val="002E7A52"/>
    <w:rsid w:val="00331C0F"/>
    <w:rsid w:val="0033518C"/>
    <w:rsid w:val="003355DF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1240"/>
    <w:rsid w:val="006264B4"/>
    <w:rsid w:val="006267E9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6D0431"/>
    <w:rsid w:val="007032CD"/>
    <w:rsid w:val="00705C8D"/>
    <w:rsid w:val="00712BFE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52AC7"/>
    <w:rsid w:val="0085640F"/>
    <w:rsid w:val="008567AA"/>
    <w:rsid w:val="00863B1E"/>
    <w:rsid w:val="00892712"/>
    <w:rsid w:val="008A680A"/>
    <w:rsid w:val="008B0BB0"/>
    <w:rsid w:val="008E6C4B"/>
    <w:rsid w:val="008F18C0"/>
    <w:rsid w:val="00907648"/>
    <w:rsid w:val="00930FDE"/>
    <w:rsid w:val="00937063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262F0"/>
    <w:rsid w:val="00A32F56"/>
    <w:rsid w:val="00A36028"/>
    <w:rsid w:val="00A91424"/>
    <w:rsid w:val="00A93564"/>
    <w:rsid w:val="00AA2C77"/>
    <w:rsid w:val="00AC113D"/>
    <w:rsid w:val="00AC3FB9"/>
    <w:rsid w:val="00AC702A"/>
    <w:rsid w:val="00AD226F"/>
    <w:rsid w:val="00AF4A4B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F09A1"/>
    <w:rsid w:val="00C05085"/>
    <w:rsid w:val="00C1593D"/>
    <w:rsid w:val="00C423A8"/>
    <w:rsid w:val="00C44390"/>
    <w:rsid w:val="00C56C7E"/>
    <w:rsid w:val="00C61443"/>
    <w:rsid w:val="00C776A4"/>
    <w:rsid w:val="00C93A8C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33589"/>
    <w:rsid w:val="00E64C21"/>
    <w:rsid w:val="00E744D7"/>
    <w:rsid w:val="00E75ABB"/>
    <w:rsid w:val="00EC24C6"/>
    <w:rsid w:val="00EE694A"/>
    <w:rsid w:val="00EF2933"/>
    <w:rsid w:val="00F05146"/>
    <w:rsid w:val="00F1115D"/>
    <w:rsid w:val="00F15ECC"/>
    <w:rsid w:val="00F21902"/>
    <w:rsid w:val="00F3513C"/>
    <w:rsid w:val="00F465C5"/>
    <w:rsid w:val="00F5180D"/>
    <w:rsid w:val="00F51B21"/>
    <w:rsid w:val="00F51D87"/>
    <w:rsid w:val="00F52DA3"/>
    <w:rsid w:val="00F8455C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ntiragging.in/affidavit_affiliated_form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12</cp:revision>
  <cp:lastPrinted>2025-12-13T08:03:00Z</cp:lastPrinted>
  <dcterms:created xsi:type="dcterms:W3CDTF">2026-07-25T07:02:00Z</dcterms:created>
  <dcterms:modified xsi:type="dcterms:W3CDTF">2026-07-25T07:17:00Z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