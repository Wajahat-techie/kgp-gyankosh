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3B0E5D" w14:textId="77777777" w:rsidR="00C173E9" w:rsidRDefault="00C173E9" w:rsidP="00C173E9">
      <w:pPr>
        <w:ind w:left="284" w:hanging="568"/>
        <w:jc w:val="both"/>
        <w:rPr>
          <w:rFonts w:ascii="Tahoma" w:hAnsi="Tahoma" w:cs="Tahoma"/>
          <w:color w:val="1F1F1F"/>
          <w:sz w:val="25"/>
          <w:szCs w:val="25"/>
        </w:rPr>
      </w:pPr>
    </w:p>
    <w:p w14:paraId="2F6FBA0D" w14:textId="77777777" w:rsidR="00C173E9" w:rsidRDefault="00C173E9" w:rsidP="00C173E9">
      <w:pPr>
        <w:ind w:left="284" w:hanging="568"/>
        <w:jc w:val="both"/>
        <w:rPr>
          <w:rFonts w:ascii="Tahoma" w:hAnsi="Tahoma" w:cs="Tahoma"/>
          <w:color w:val="1F1F1F"/>
          <w:sz w:val="25"/>
          <w:szCs w:val="25"/>
        </w:rPr>
      </w:pPr>
    </w:p>
    <w:p w14:paraId="281795F3" w14:textId="7E07FE87" w:rsidR="003012B4" w:rsidRDefault="003012B4" w:rsidP="00C173E9">
      <w:pPr>
        <w:ind w:left="284" w:hanging="568"/>
        <w:jc w:val="both"/>
        <w:rPr>
          <w:rFonts w:ascii="Tahoma" w:hAnsi="Tahoma" w:cs="Tahoma"/>
          <w:color w:val="1F1F1F"/>
          <w:sz w:val="25"/>
          <w:szCs w:val="25"/>
        </w:rPr>
      </w:pPr>
      <w:r w:rsidRPr="00C173E9">
        <w:rPr>
          <w:rFonts w:ascii="Tahoma" w:hAnsi="Tahoma" w:cs="Tahoma"/>
          <w:color w:val="1F1F1F"/>
          <w:sz w:val="25"/>
          <w:szCs w:val="25"/>
        </w:rPr>
        <w:t xml:space="preserve">The </w:t>
      </w:r>
      <w:r w:rsidR="006E6429">
        <w:rPr>
          <w:rFonts w:ascii="Tahoma" w:hAnsi="Tahoma" w:cs="Tahoma"/>
          <w:color w:val="1F1F1F"/>
          <w:sz w:val="25"/>
          <w:szCs w:val="25"/>
        </w:rPr>
        <w:t>Electoral Registration</w:t>
      </w:r>
      <w:r w:rsidRPr="00C173E9">
        <w:rPr>
          <w:rFonts w:ascii="Tahoma" w:hAnsi="Tahoma" w:cs="Tahoma"/>
          <w:color w:val="1F1F1F"/>
          <w:sz w:val="25"/>
          <w:szCs w:val="25"/>
        </w:rPr>
        <w:t xml:space="preserve"> Officer (</w:t>
      </w:r>
      <w:r w:rsidR="00335C30">
        <w:rPr>
          <w:rFonts w:ascii="Tahoma" w:hAnsi="Tahoma" w:cs="Tahoma"/>
          <w:color w:val="1F1F1F"/>
          <w:sz w:val="25"/>
          <w:szCs w:val="25"/>
        </w:rPr>
        <w:t>E</w:t>
      </w:r>
      <w:r w:rsidRPr="00C173E9">
        <w:rPr>
          <w:rFonts w:ascii="Tahoma" w:hAnsi="Tahoma" w:cs="Tahoma"/>
          <w:color w:val="1F1F1F"/>
          <w:sz w:val="25"/>
          <w:szCs w:val="25"/>
        </w:rPr>
        <w:t>RO)</w:t>
      </w:r>
      <w:r w:rsidR="00C173E9">
        <w:rPr>
          <w:rFonts w:ascii="Tahoma" w:hAnsi="Tahoma" w:cs="Tahoma"/>
          <w:color w:val="1F1F1F"/>
          <w:sz w:val="25"/>
          <w:szCs w:val="25"/>
        </w:rPr>
        <w:t>,</w:t>
      </w:r>
    </w:p>
    <w:p w14:paraId="5E4EBDDD" w14:textId="77777777" w:rsidR="006E6429" w:rsidRDefault="006E6429" w:rsidP="00C173E9">
      <w:pPr>
        <w:ind w:left="284" w:hanging="568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Chanapora,</w:t>
      </w:r>
    </w:p>
    <w:p w14:paraId="12BA7E76" w14:textId="0DD69CDB" w:rsidR="006E6429" w:rsidRPr="00C173E9" w:rsidRDefault="006E6429" w:rsidP="00C173E9">
      <w:pPr>
        <w:ind w:left="284" w:hanging="568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Srinagar.</w:t>
      </w:r>
    </w:p>
    <w:p w14:paraId="47F34C81" w14:textId="5BCAC395" w:rsidR="00900EE4" w:rsidRPr="003D1396" w:rsidRDefault="00900EE4" w:rsidP="007903E6">
      <w:pPr>
        <w:rPr>
          <w:rFonts w:ascii="Tahoma" w:hAnsi="Tahoma" w:cs="Tahoma"/>
          <w:color w:val="1F1F1F"/>
          <w:sz w:val="25"/>
          <w:szCs w:val="25"/>
        </w:rPr>
      </w:pPr>
    </w:p>
    <w:p w14:paraId="08F52C79" w14:textId="6FB892E8" w:rsidR="00C173E9" w:rsidRDefault="00C173E9" w:rsidP="00C173E9">
      <w:pPr>
        <w:ind w:hanging="450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</w:t>
      </w:r>
      <w:r w:rsidR="00900EE4" w:rsidRPr="003D1396">
        <w:rPr>
          <w:rFonts w:ascii="Tahoma" w:hAnsi="Tahoma" w:cs="Tahoma"/>
          <w:color w:val="1F1F1F"/>
          <w:sz w:val="25"/>
          <w:szCs w:val="25"/>
        </w:rPr>
        <w:t>No:</w:t>
      </w:r>
      <w:r w:rsidR="00B161E7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900EE4" w:rsidRPr="003D1396">
        <w:rPr>
          <w:rFonts w:ascii="Tahoma" w:hAnsi="Tahoma" w:cs="Tahoma"/>
          <w:color w:val="1F1F1F"/>
          <w:sz w:val="25"/>
          <w:szCs w:val="25"/>
        </w:rPr>
        <w:t>KGP/</w:t>
      </w:r>
      <w:r w:rsidR="0060672C">
        <w:rPr>
          <w:rFonts w:ascii="Tahoma" w:hAnsi="Tahoma" w:cs="Tahoma"/>
          <w:color w:val="1F1F1F"/>
          <w:sz w:val="25"/>
          <w:szCs w:val="25"/>
        </w:rPr>
        <w:t>Estt</w:t>
      </w:r>
      <w:r w:rsidR="00900EE4" w:rsidRPr="003D1396">
        <w:rPr>
          <w:rFonts w:ascii="Tahoma" w:hAnsi="Tahoma" w:cs="Tahoma"/>
          <w:color w:val="1F1F1F"/>
          <w:sz w:val="25"/>
          <w:szCs w:val="25"/>
        </w:rPr>
        <w:t>/</w:t>
      </w:r>
      <w:r w:rsidR="0060672C">
        <w:rPr>
          <w:rFonts w:ascii="Tahoma" w:hAnsi="Tahoma" w:cs="Tahoma"/>
          <w:color w:val="1F1F1F"/>
          <w:sz w:val="25"/>
          <w:szCs w:val="25"/>
        </w:rPr>
        <w:t>2025/</w:t>
      </w:r>
      <w:r w:rsidR="001B086D">
        <w:rPr>
          <w:rFonts w:ascii="Tahoma" w:hAnsi="Tahoma" w:cs="Tahoma"/>
          <w:color w:val="1F1F1F"/>
          <w:sz w:val="25"/>
          <w:szCs w:val="25"/>
        </w:rPr>
        <w:t xml:space="preserve">        </w:t>
      </w:r>
      <w:r w:rsidR="00900EE4"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Dated:</w:t>
      </w:r>
      <w:r>
        <w:rPr>
          <w:rFonts w:ascii="Tahoma" w:hAnsi="Tahoma" w:cs="Tahoma"/>
          <w:color w:val="1F1F1F"/>
          <w:sz w:val="25"/>
          <w:szCs w:val="25"/>
        </w:rPr>
        <w:t>06</w:t>
      </w:r>
      <w:r w:rsidR="00086237">
        <w:rPr>
          <w:rFonts w:ascii="Tahoma" w:hAnsi="Tahoma" w:cs="Tahoma"/>
          <w:color w:val="1F1F1F"/>
          <w:sz w:val="25"/>
          <w:szCs w:val="25"/>
        </w:rPr>
        <w:t>-1</w:t>
      </w:r>
      <w:r>
        <w:rPr>
          <w:rFonts w:ascii="Tahoma" w:hAnsi="Tahoma" w:cs="Tahoma"/>
          <w:color w:val="1F1F1F"/>
          <w:sz w:val="25"/>
          <w:szCs w:val="25"/>
        </w:rPr>
        <w:t>2</w:t>
      </w:r>
      <w:r w:rsidR="00086237">
        <w:rPr>
          <w:rFonts w:ascii="Tahoma" w:hAnsi="Tahoma" w:cs="Tahoma"/>
          <w:color w:val="1F1F1F"/>
          <w:sz w:val="25"/>
          <w:szCs w:val="25"/>
        </w:rPr>
        <w:t>-2025</w:t>
      </w:r>
    </w:p>
    <w:p w14:paraId="05CF486D" w14:textId="77777777" w:rsidR="00C173E9" w:rsidRDefault="00C173E9" w:rsidP="00C173E9">
      <w:pPr>
        <w:ind w:hanging="450"/>
        <w:rPr>
          <w:rFonts w:ascii="Tahoma" w:hAnsi="Tahoma" w:cs="Tahoma"/>
          <w:color w:val="1F1F1F"/>
          <w:sz w:val="25"/>
          <w:szCs w:val="25"/>
        </w:rPr>
      </w:pPr>
    </w:p>
    <w:p w14:paraId="20BD3267" w14:textId="13AF9527" w:rsidR="00C173E9" w:rsidRDefault="00C173E9" w:rsidP="007903E6">
      <w:pPr>
        <w:ind w:left="-284" w:hanging="142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>
        <w:rPr>
          <w:rFonts w:ascii="Tahoma" w:hAnsi="Tahoma" w:cs="Tahoma"/>
          <w:b/>
          <w:bCs/>
          <w:color w:val="1F1F1F"/>
          <w:sz w:val="25"/>
          <w:szCs w:val="25"/>
        </w:rPr>
        <w:t xml:space="preserve"> </w:t>
      </w:r>
      <w:r w:rsidR="003012B4" w:rsidRPr="003012B4">
        <w:rPr>
          <w:rFonts w:ascii="Tahoma" w:hAnsi="Tahoma" w:cs="Tahoma"/>
          <w:b/>
          <w:bCs/>
          <w:color w:val="1F1F1F"/>
          <w:sz w:val="25"/>
          <w:szCs w:val="25"/>
        </w:rPr>
        <w:t xml:space="preserve">Subject: Request to exempt Mr. Umar </w:t>
      </w:r>
      <w:r w:rsidRPr="003012B4">
        <w:rPr>
          <w:rFonts w:ascii="Tahoma" w:hAnsi="Tahoma" w:cs="Tahoma"/>
          <w:b/>
          <w:bCs/>
          <w:color w:val="1F1F1F"/>
          <w:sz w:val="25"/>
          <w:szCs w:val="25"/>
        </w:rPr>
        <w:t>Shar</w:t>
      </w:r>
      <w:r>
        <w:rPr>
          <w:rFonts w:ascii="Tahoma" w:hAnsi="Tahoma" w:cs="Tahoma"/>
          <w:b/>
          <w:bCs/>
          <w:color w:val="1F1F1F"/>
          <w:sz w:val="25"/>
          <w:szCs w:val="25"/>
        </w:rPr>
        <w:t xml:space="preserve">ief, Workshop </w:t>
      </w:r>
      <w:r w:rsidR="007903E6">
        <w:rPr>
          <w:rFonts w:ascii="Tahoma" w:hAnsi="Tahoma" w:cs="Tahoma"/>
          <w:b/>
          <w:bCs/>
          <w:color w:val="1F1F1F"/>
          <w:sz w:val="25"/>
          <w:szCs w:val="25"/>
        </w:rPr>
        <w:t xml:space="preserve">Instructor, Kashmir </w:t>
      </w:r>
      <w:r>
        <w:rPr>
          <w:rFonts w:ascii="Tahoma" w:hAnsi="Tahoma" w:cs="Tahoma"/>
          <w:b/>
          <w:bCs/>
          <w:color w:val="1F1F1F"/>
          <w:sz w:val="25"/>
          <w:szCs w:val="25"/>
        </w:rPr>
        <w:t>G</w:t>
      </w:r>
      <w:r w:rsidR="007903E6">
        <w:rPr>
          <w:rFonts w:ascii="Tahoma" w:hAnsi="Tahoma" w:cs="Tahoma"/>
          <w:b/>
          <w:bCs/>
          <w:color w:val="1F1F1F"/>
          <w:sz w:val="25"/>
          <w:szCs w:val="25"/>
        </w:rPr>
        <w:t>ovt.Polytechnic college Srinagar</w:t>
      </w:r>
      <w:r>
        <w:rPr>
          <w:rFonts w:ascii="Tahoma" w:hAnsi="Tahoma" w:cs="Tahoma"/>
          <w:b/>
          <w:bCs/>
          <w:color w:val="1F1F1F"/>
          <w:sz w:val="25"/>
          <w:szCs w:val="25"/>
        </w:rPr>
        <w:t xml:space="preserve"> </w:t>
      </w:r>
      <w:r w:rsidRPr="003012B4">
        <w:rPr>
          <w:rFonts w:ascii="Tahoma" w:hAnsi="Tahoma" w:cs="Tahoma"/>
          <w:b/>
          <w:bCs/>
          <w:color w:val="1F1F1F"/>
          <w:sz w:val="25"/>
          <w:szCs w:val="25"/>
        </w:rPr>
        <w:t>from</w:t>
      </w:r>
      <w:r w:rsidR="003012B4" w:rsidRPr="003012B4">
        <w:rPr>
          <w:rFonts w:ascii="Tahoma" w:hAnsi="Tahoma" w:cs="Tahoma"/>
          <w:b/>
          <w:bCs/>
          <w:color w:val="1F1F1F"/>
          <w:sz w:val="25"/>
          <w:szCs w:val="25"/>
        </w:rPr>
        <w:t xml:space="preserve"> BLO duties</w:t>
      </w:r>
      <w:r w:rsidR="006E6429">
        <w:rPr>
          <w:rFonts w:ascii="Tahoma" w:hAnsi="Tahoma" w:cs="Tahoma"/>
          <w:b/>
          <w:bCs/>
          <w:color w:val="1F1F1F"/>
          <w:sz w:val="25"/>
          <w:szCs w:val="25"/>
        </w:rPr>
        <w:t>.</w:t>
      </w:r>
    </w:p>
    <w:p w14:paraId="3131CB9F" w14:textId="77777777" w:rsidR="00C173E9" w:rsidRDefault="00C173E9" w:rsidP="00C173E9">
      <w:pPr>
        <w:ind w:hanging="284"/>
        <w:rPr>
          <w:rFonts w:ascii="Tahoma" w:hAnsi="Tahoma" w:cs="Tahoma"/>
          <w:color w:val="1F1F1F"/>
          <w:sz w:val="25"/>
          <w:szCs w:val="25"/>
        </w:rPr>
      </w:pPr>
    </w:p>
    <w:p w14:paraId="0825C669" w14:textId="61550CED" w:rsidR="003012B4" w:rsidRPr="00C173E9" w:rsidRDefault="003012B4" w:rsidP="00C173E9">
      <w:pPr>
        <w:spacing w:line="360" w:lineRule="auto"/>
        <w:ind w:left="-284"/>
        <w:jc w:val="both"/>
        <w:rPr>
          <w:rFonts w:ascii="Tahoma" w:hAnsi="Tahoma" w:cs="Tahoma"/>
          <w:color w:val="1F1F1F"/>
          <w:sz w:val="25"/>
          <w:szCs w:val="25"/>
        </w:rPr>
      </w:pPr>
      <w:r w:rsidRPr="00C173E9">
        <w:rPr>
          <w:rFonts w:ascii="Tahoma" w:hAnsi="Tahoma" w:cs="Tahoma"/>
          <w:color w:val="1F1F1F"/>
          <w:sz w:val="25"/>
          <w:szCs w:val="25"/>
        </w:rPr>
        <w:t>Sir,</w:t>
      </w:r>
    </w:p>
    <w:p w14:paraId="2F67B2D5" w14:textId="5B4DFD1C" w:rsidR="003012B4" w:rsidRPr="00C173E9" w:rsidRDefault="003012B4" w:rsidP="00C173E9">
      <w:pPr>
        <w:spacing w:line="360" w:lineRule="auto"/>
        <w:ind w:left="-284"/>
        <w:jc w:val="both"/>
        <w:rPr>
          <w:rFonts w:ascii="Tahoma" w:hAnsi="Tahoma" w:cs="Tahoma"/>
          <w:color w:val="1F1F1F"/>
          <w:sz w:val="25"/>
          <w:szCs w:val="25"/>
        </w:rPr>
      </w:pPr>
      <w:r w:rsidRPr="00C173E9">
        <w:rPr>
          <w:rFonts w:ascii="Tahoma" w:hAnsi="Tahoma" w:cs="Tahoma"/>
          <w:color w:val="1F1F1F"/>
          <w:sz w:val="25"/>
          <w:szCs w:val="25"/>
        </w:rPr>
        <w:t xml:space="preserve">This is to bring to your kind notice that our employee, Mr. Umar </w:t>
      </w:r>
      <w:r w:rsidR="00C173E9" w:rsidRPr="00C173E9">
        <w:rPr>
          <w:rFonts w:ascii="Tahoma" w:hAnsi="Tahoma" w:cs="Tahoma"/>
          <w:color w:val="1F1F1F"/>
          <w:sz w:val="25"/>
          <w:szCs w:val="25"/>
        </w:rPr>
        <w:t>Shar</w:t>
      </w:r>
      <w:r w:rsidR="00C173E9">
        <w:rPr>
          <w:rFonts w:ascii="Tahoma" w:hAnsi="Tahoma" w:cs="Tahoma"/>
          <w:color w:val="1F1F1F"/>
          <w:sz w:val="25"/>
          <w:szCs w:val="25"/>
        </w:rPr>
        <w:t>ief</w:t>
      </w:r>
      <w:r w:rsidR="00C173E9" w:rsidRPr="00C173E9">
        <w:rPr>
          <w:rFonts w:ascii="Tahoma" w:hAnsi="Tahoma" w:cs="Tahoma"/>
          <w:color w:val="1F1F1F"/>
          <w:sz w:val="25"/>
          <w:szCs w:val="25"/>
        </w:rPr>
        <w:t>,</w:t>
      </w:r>
      <w:r w:rsidR="00C173E9">
        <w:rPr>
          <w:rFonts w:ascii="Tahoma" w:hAnsi="Tahoma" w:cs="Tahoma"/>
          <w:color w:val="1F1F1F"/>
          <w:sz w:val="25"/>
          <w:szCs w:val="25"/>
        </w:rPr>
        <w:t xml:space="preserve"> Workshop Instructor </w:t>
      </w:r>
      <w:r w:rsidR="00C173E9" w:rsidRPr="00C173E9">
        <w:rPr>
          <w:rFonts w:ascii="Tahoma" w:hAnsi="Tahoma" w:cs="Tahoma"/>
          <w:color w:val="1F1F1F"/>
          <w:sz w:val="25"/>
          <w:szCs w:val="25"/>
        </w:rPr>
        <w:t>has</w:t>
      </w:r>
      <w:r w:rsidRPr="00C173E9">
        <w:rPr>
          <w:rFonts w:ascii="Tahoma" w:hAnsi="Tahoma" w:cs="Tahoma"/>
          <w:color w:val="1F1F1F"/>
          <w:sz w:val="25"/>
          <w:szCs w:val="25"/>
        </w:rPr>
        <w:t xml:space="preserve"> verbally been informed that he is being appointed as Booth Level Officer (BLO) for your area.</w:t>
      </w:r>
      <w:r w:rsidR="00C173E9">
        <w:rPr>
          <w:rFonts w:ascii="Tahoma" w:hAnsi="Tahoma" w:cs="Tahoma"/>
          <w:color w:val="1F1F1F"/>
          <w:sz w:val="25"/>
          <w:szCs w:val="25"/>
        </w:rPr>
        <w:t xml:space="preserve"> It is </w:t>
      </w:r>
      <w:r w:rsidRPr="00C173E9">
        <w:rPr>
          <w:rFonts w:ascii="Tahoma" w:hAnsi="Tahoma" w:cs="Tahoma"/>
          <w:color w:val="1F1F1F"/>
          <w:sz w:val="25"/>
          <w:szCs w:val="25"/>
        </w:rPr>
        <w:t xml:space="preserve">to </w:t>
      </w:r>
      <w:r w:rsidR="00C173E9">
        <w:rPr>
          <w:rFonts w:ascii="Tahoma" w:hAnsi="Tahoma" w:cs="Tahoma"/>
          <w:color w:val="1F1F1F"/>
          <w:sz w:val="25"/>
          <w:szCs w:val="25"/>
        </w:rPr>
        <w:t>mention</w:t>
      </w:r>
      <w:r w:rsidRPr="00C173E9">
        <w:rPr>
          <w:rFonts w:ascii="Tahoma" w:hAnsi="Tahoma" w:cs="Tahoma"/>
          <w:color w:val="1F1F1F"/>
          <w:sz w:val="25"/>
          <w:szCs w:val="25"/>
        </w:rPr>
        <w:t xml:space="preserve"> that </w:t>
      </w:r>
      <w:r w:rsidR="00C173E9" w:rsidRPr="00C173E9">
        <w:rPr>
          <w:rFonts w:ascii="Tahoma" w:hAnsi="Tahoma" w:cs="Tahoma"/>
          <w:color w:val="1F1F1F"/>
          <w:sz w:val="25"/>
          <w:szCs w:val="25"/>
        </w:rPr>
        <w:t>Mr. Umar Shar</w:t>
      </w:r>
      <w:r w:rsidR="00C173E9">
        <w:rPr>
          <w:rFonts w:ascii="Tahoma" w:hAnsi="Tahoma" w:cs="Tahoma"/>
          <w:color w:val="1F1F1F"/>
          <w:sz w:val="25"/>
          <w:szCs w:val="25"/>
        </w:rPr>
        <w:t>ief</w:t>
      </w:r>
      <w:r w:rsidR="00C173E9" w:rsidRPr="00C173E9">
        <w:rPr>
          <w:rFonts w:ascii="Tahoma" w:hAnsi="Tahoma" w:cs="Tahoma"/>
          <w:color w:val="1F1F1F"/>
          <w:sz w:val="25"/>
          <w:szCs w:val="25"/>
        </w:rPr>
        <w:t>,</w:t>
      </w:r>
      <w:r w:rsidR="00C173E9">
        <w:rPr>
          <w:rFonts w:ascii="Tahoma" w:hAnsi="Tahoma" w:cs="Tahoma"/>
          <w:color w:val="1F1F1F"/>
          <w:sz w:val="25"/>
          <w:szCs w:val="25"/>
        </w:rPr>
        <w:t xml:space="preserve"> Workshop Instructor </w:t>
      </w:r>
      <w:r w:rsidRPr="00C173E9">
        <w:rPr>
          <w:rFonts w:ascii="Tahoma" w:hAnsi="Tahoma" w:cs="Tahoma"/>
          <w:color w:val="1F1F1F"/>
          <w:sz w:val="25"/>
          <w:szCs w:val="25"/>
        </w:rPr>
        <w:t xml:space="preserve">is presently posted in the Examination Cell of this institution and the </w:t>
      </w:r>
      <w:r w:rsidR="00C173E9">
        <w:rPr>
          <w:rFonts w:ascii="Tahoma" w:hAnsi="Tahoma" w:cs="Tahoma"/>
          <w:color w:val="1F1F1F"/>
          <w:sz w:val="25"/>
          <w:szCs w:val="25"/>
        </w:rPr>
        <w:t>Semester</w:t>
      </w:r>
      <w:r w:rsidRPr="00C173E9">
        <w:rPr>
          <w:rFonts w:ascii="Tahoma" w:hAnsi="Tahoma" w:cs="Tahoma"/>
          <w:color w:val="1F1F1F"/>
          <w:sz w:val="25"/>
          <w:szCs w:val="25"/>
        </w:rPr>
        <w:t xml:space="preserve"> examinations are currently in progress. His services are indispensable for the smooth and fair conduct of these examinations during this crucial period.</w:t>
      </w:r>
    </w:p>
    <w:p w14:paraId="325AA0D0" w14:textId="42951E3C" w:rsidR="003012B4" w:rsidRPr="00C173E9" w:rsidRDefault="003012B4" w:rsidP="00C173E9">
      <w:pPr>
        <w:spacing w:line="360" w:lineRule="auto"/>
        <w:ind w:left="-284"/>
        <w:jc w:val="both"/>
        <w:rPr>
          <w:rFonts w:ascii="Tahoma" w:hAnsi="Tahoma" w:cs="Tahoma"/>
          <w:color w:val="1F1F1F"/>
          <w:sz w:val="25"/>
          <w:szCs w:val="25"/>
        </w:rPr>
      </w:pPr>
      <w:r w:rsidRPr="00C173E9">
        <w:rPr>
          <w:rFonts w:ascii="Tahoma" w:hAnsi="Tahoma" w:cs="Tahoma"/>
          <w:color w:val="1F1F1F"/>
          <w:sz w:val="25"/>
          <w:szCs w:val="25"/>
        </w:rPr>
        <w:t xml:space="preserve">In view of the above, it is earnestly requested that he may kindly be exempted from the duties of Booth Level </w:t>
      </w:r>
      <w:r w:rsidR="00C173E9" w:rsidRPr="00C173E9">
        <w:rPr>
          <w:rFonts w:ascii="Tahoma" w:hAnsi="Tahoma" w:cs="Tahoma"/>
          <w:color w:val="1F1F1F"/>
          <w:sz w:val="25"/>
          <w:szCs w:val="25"/>
        </w:rPr>
        <w:t>Officer</w:t>
      </w:r>
      <w:r w:rsidR="00C173E9">
        <w:rPr>
          <w:rFonts w:ascii="Tahoma" w:hAnsi="Tahoma" w:cs="Tahoma"/>
          <w:color w:val="1F1F1F"/>
          <w:sz w:val="25"/>
          <w:szCs w:val="25"/>
        </w:rPr>
        <w:t>.</w:t>
      </w:r>
      <w:r w:rsidR="00C173E9" w:rsidRPr="00C173E9">
        <w:rPr>
          <w:rFonts w:ascii="Tahoma" w:hAnsi="Tahoma" w:cs="Tahoma"/>
          <w:color w:val="1F1F1F"/>
          <w:sz w:val="25"/>
          <w:szCs w:val="25"/>
        </w:rPr>
        <w:t xml:space="preserve"> In</w:t>
      </w:r>
      <w:r w:rsidRPr="00C173E9">
        <w:rPr>
          <w:rFonts w:ascii="Tahoma" w:hAnsi="Tahoma" w:cs="Tahoma"/>
          <w:color w:val="1F1F1F"/>
          <w:sz w:val="25"/>
          <w:szCs w:val="25"/>
        </w:rPr>
        <w:t xml:space="preserve"> case a replacement is required</w:t>
      </w:r>
      <w:r w:rsidR="00C173E9">
        <w:rPr>
          <w:rFonts w:ascii="Tahoma" w:hAnsi="Tahoma" w:cs="Tahoma"/>
          <w:color w:val="1F1F1F"/>
          <w:sz w:val="25"/>
          <w:szCs w:val="25"/>
        </w:rPr>
        <w:t xml:space="preserve"> then it is kindly requested to appoint </w:t>
      </w:r>
      <w:r w:rsidRPr="00C173E9">
        <w:rPr>
          <w:rFonts w:ascii="Tahoma" w:hAnsi="Tahoma" w:cs="Tahoma"/>
          <w:color w:val="1F1F1F"/>
          <w:sz w:val="25"/>
          <w:szCs w:val="25"/>
        </w:rPr>
        <w:t xml:space="preserve">Mr. Tanveer Ahmad, </w:t>
      </w:r>
      <w:r w:rsidR="00C173E9">
        <w:rPr>
          <w:rFonts w:ascii="Tahoma" w:hAnsi="Tahoma" w:cs="Tahoma"/>
          <w:color w:val="1F1F1F"/>
          <w:sz w:val="25"/>
          <w:szCs w:val="25"/>
        </w:rPr>
        <w:t xml:space="preserve">Workshop </w:t>
      </w:r>
      <w:r w:rsidR="007903E6">
        <w:rPr>
          <w:rFonts w:ascii="Tahoma" w:hAnsi="Tahoma" w:cs="Tahoma"/>
          <w:color w:val="1F1F1F"/>
          <w:sz w:val="25"/>
          <w:szCs w:val="25"/>
        </w:rPr>
        <w:t>Instructor (9419808920)</w:t>
      </w:r>
      <w:r w:rsidR="00C173E9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C173E9">
        <w:rPr>
          <w:rFonts w:ascii="Tahoma" w:hAnsi="Tahoma" w:cs="Tahoma"/>
          <w:color w:val="1F1F1F"/>
          <w:sz w:val="25"/>
          <w:szCs w:val="25"/>
        </w:rPr>
        <w:t xml:space="preserve">to discharge the responsibilities of Booth Level Officer in place of </w:t>
      </w:r>
      <w:r w:rsidR="00C173E9" w:rsidRPr="00C173E9">
        <w:rPr>
          <w:rFonts w:ascii="Tahoma" w:hAnsi="Tahoma" w:cs="Tahoma"/>
          <w:color w:val="1F1F1F"/>
          <w:sz w:val="25"/>
          <w:szCs w:val="25"/>
        </w:rPr>
        <w:t>Mr. Umar Shar</w:t>
      </w:r>
      <w:r w:rsidR="00C173E9">
        <w:rPr>
          <w:rFonts w:ascii="Tahoma" w:hAnsi="Tahoma" w:cs="Tahoma"/>
          <w:color w:val="1F1F1F"/>
          <w:sz w:val="25"/>
          <w:szCs w:val="25"/>
        </w:rPr>
        <w:t>ief</w:t>
      </w:r>
      <w:r w:rsidR="00C173E9" w:rsidRPr="00C173E9">
        <w:rPr>
          <w:rFonts w:ascii="Tahoma" w:hAnsi="Tahoma" w:cs="Tahoma"/>
          <w:color w:val="1F1F1F"/>
          <w:sz w:val="25"/>
          <w:szCs w:val="25"/>
        </w:rPr>
        <w:t>,</w:t>
      </w:r>
      <w:r w:rsidR="00C173E9">
        <w:rPr>
          <w:rFonts w:ascii="Tahoma" w:hAnsi="Tahoma" w:cs="Tahoma"/>
          <w:color w:val="1F1F1F"/>
          <w:sz w:val="25"/>
          <w:szCs w:val="25"/>
        </w:rPr>
        <w:t xml:space="preserve"> Workshop Instructor</w:t>
      </w:r>
      <w:r w:rsidRPr="00C173E9">
        <w:rPr>
          <w:rFonts w:ascii="Tahoma" w:hAnsi="Tahoma" w:cs="Tahoma"/>
          <w:color w:val="1F1F1F"/>
          <w:sz w:val="25"/>
          <w:szCs w:val="25"/>
        </w:rPr>
        <w:t>.</w:t>
      </w:r>
    </w:p>
    <w:p w14:paraId="59D81BF6" w14:textId="77777777" w:rsidR="003012B4" w:rsidRPr="00C173E9" w:rsidRDefault="003012B4" w:rsidP="00C173E9">
      <w:pPr>
        <w:spacing w:line="360" w:lineRule="auto"/>
        <w:ind w:left="-284"/>
        <w:jc w:val="both"/>
        <w:rPr>
          <w:rFonts w:ascii="Tahoma" w:hAnsi="Tahoma" w:cs="Tahoma"/>
          <w:color w:val="1F1F1F"/>
          <w:sz w:val="25"/>
          <w:szCs w:val="25"/>
        </w:rPr>
      </w:pPr>
      <w:r w:rsidRPr="00C173E9">
        <w:rPr>
          <w:rFonts w:ascii="Tahoma" w:hAnsi="Tahoma" w:cs="Tahoma"/>
          <w:color w:val="1F1F1F"/>
          <w:sz w:val="25"/>
          <w:szCs w:val="25"/>
        </w:rPr>
        <w:t>We shall be highly obliged if the above request is considered favourably.</w:t>
      </w:r>
    </w:p>
    <w:p w14:paraId="2288C5D5" w14:textId="77777777" w:rsidR="007903E6" w:rsidRDefault="007903E6" w:rsidP="003012B4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2CDB6886" w14:textId="77777777" w:rsidR="007903E6" w:rsidRDefault="007903E6" w:rsidP="003012B4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5E3DA5E6" w14:textId="741A37CB" w:rsidR="00247F81" w:rsidRDefault="003012B4" w:rsidP="003012B4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3012B4">
        <w:rPr>
          <w:rFonts w:ascii="Tahoma" w:hAnsi="Tahoma" w:cs="Tahoma"/>
          <w:b/>
          <w:bCs/>
          <w:color w:val="1F1F1F"/>
          <w:sz w:val="25"/>
          <w:szCs w:val="25"/>
        </w:rPr>
        <w:t xml:space="preserve"> </w:t>
      </w:r>
      <w:r w:rsidR="00247F81" w:rsidRPr="00D6579E">
        <w:rPr>
          <w:rFonts w:ascii="Tahoma" w:hAnsi="Tahoma" w:cs="Tahoma"/>
          <w:color w:val="1F1F1F"/>
          <w:sz w:val="24"/>
          <w:szCs w:val="24"/>
        </w:rPr>
        <w:t xml:space="preserve">                                                 </w:t>
      </w:r>
      <w:r w:rsidR="0015747D" w:rsidRPr="00D6579E">
        <w:rPr>
          <w:rFonts w:ascii="Tahoma" w:hAnsi="Tahoma" w:cs="Tahoma"/>
          <w:color w:val="1F1F1F"/>
          <w:sz w:val="24"/>
          <w:szCs w:val="24"/>
        </w:rPr>
        <w:t xml:space="preserve">  </w:t>
      </w:r>
      <w:r w:rsidR="00247F81" w:rsidRPr="00D6579E">
        <w:rPr>
          <w:rFonts w:ascii="Tahoma" w:hAnsi="Tahoma" w:cs="Tahoma"/>
          <w:color w:val="1F1F1F"/>
          <w:sz w:val="24"/>
          <w:szCs w:val="24"/>
        </w:rPr>
        <w:t xml:space="preserve"> </w:t>
      </w:r>
      <w:r w:rsidR="00D6579E">
        <w:rPr>
          <w:rFonts w:ascii="Tahoma" w:hAnsi="Tahoma" w:cs="Tahoma"/>
          <w:color w:val="1F1F1F"/>
          <w:sz w:val="24"/>
          <w:szCs w:val="24"/>
        </w:rPr>
        <w:t xml:space="preserve"> </w:t>
      </w:r>
      <w:r w:rsidR="0012611B">
        <w:rPr>
          <w:rFonts w:ascii="Tahoma" w:hAnsi="Tahoma" w:cs="Tahoma"/>
          <w:color w:val="1F1F1F"/>
          <w:sz w:val="24"/>
          <w:szCs w:val="24"/>
        </w:rPr>
        <w:t xml:space="preserve"> </w:t>
      </w:r>
      <w:r w:rsidR="00247F81" w:rsidRPr="00D6579E">
        <w:rPr>
          <w:rFonts w:ascii="Tahoma" w:hAnsi="Tahoma" w:cs="Tahoma"/>
          <w:color w:val="1F1F1F"/>
          <w:sz w:val="24"/>
          <w:szCs w:val="24"/>
        </w:rPr>
        <w:t xml:space="preserve"> </w:t>
      </w:r>
      <w:r w:rsidR="00E936E1">
        <w:rPr>
          <w:rFonts w:ascii="Tahoma" w:hAnsi="Tahoma" w:cs="Tahoma"/>
          <w:color w:val="1F1F1F"/>
          <w:sz w:val="24"/>
          <w:szCs w:val="24"/>
        </w:rPr>
        <w:t xml:space="preserve"> </w:t>
      </w:r>
      <w:r w:rsidR="009B7E04">
        <w:rPr>
          <w:rFonts w:ascii="Tahoma" w:hAnsi="Tahoma" w:cs="Tahoma"/>
          <w:color w:val="1F1F1F"/>
          <w:sz w:val="24"/>
          <w:szCs w:val="24"/>
        </w:rPr>
        <w:t xml:space="preserve"> </w:t>
      </w:r>
      <w:r w:rsidR="00232F7E">
        <w:rPr>
          <w:rFonts w:ascii="Tahoma" w:hAnsi="Tahoma" w:cs="Tahoma"/>
          <w:color w:val="1F1F1F"/>
          <w:sz w:val="24"/>
          <w:szCs w:val="24"/>
        </w:rPr>
        <w:t xml:space="preserve"> </w:t>
      </w:r>
      <w:r w:rsidR="00247F81" w:rsidRPr="003D1396">
        <w:rPr>
          <w:rFonts w:ascii="Tahoma" w:hAnsi="Tahoma" w:cs="Tahoma"/>
          <w:color w:val="1F1F1F"/>
          <w:sz w:val="25"/>
          <w:szCs w:val="25"/>
        </w:rPr>
        <w:t xml:space="preserve">Yours </w:t>
      </w:r>
      <w:r w:rsidR="00A47EA1" w:rsidRPr="003D1396">
        <w:rPr>
          <w:rFonts w:ascii="Tahoma" w:hAnsi="Tahoma" w:cs="Tahoma"/>
          <w:color w:val="1F1F1F"/>
          <w:sz w:val="25"/>
          <w:szCs w:val="25"/>
        </w:rPr>
        <w:t>Faithfully</w:t>
      </w:r>
    </w:p>
    <w:p w14:paraId="79CD27AB" w14:textId="4E77C328" w:rsidR="00C173E9" w:rsidRDefault="00C173E9" w:rsidP="003012B4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435F956D" w14:textId="4425FD10" w:rsidR="002A5606" w:rsidRPr="003D1396" w:rsidRDefault="002A5606" w:rsidP="00C173E9">
      <w:pPr>
        <w:spacing w:line="360" w:lineRule="auto"/>
        <w:jc w:val="both"/>
        <w:rPr>
          <w:rFonts w:ascii="Tahoma" w:hAnsi="Tahoma" w:cs="Tahoma"/>
          <w:color w:val="1F1F1F"/>
          <w:sz w:val="25"/>
          <w:szCs w:val="25"/>
        </w:rPr>
      </w:pPr>
    </w:p>
    <w:p w14:paraId="2141638F" w14:textId="002C8AC3" w:rsidR="00247F81" w:rsidRPr="003D1396" w:rsidRDefault="00247F81" w:rsidP="00D6579E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</w:t>
      </w:r>
      <w:r w:rsidR="00C173E9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D6579E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Principal</w:t>
      </w:r>
    </w:p>
    <w:p w14:paraId="6495290F" w14:textId="32CBEF28" w:rsidR="00247F81" w:rsidRPr="003D1396" w:rsidRDefault="00247F81" w:rsidP="00D6579E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</w:t>
      </w:r>
      <w:r w:rsidR="00E936E1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Kashmir Government Polytechnic College</w:t>
      </w:r>
    </w:p>
    <w:p w14:paraId="646F0D65" w14:textId="47D40A45" w:rsidR="00A9467C" w:rsidRDefault="00247F81" w:rsidP="00D6579E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</w:t>
      </w:r>
      <w:r w:rsidR="00C173E9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F909F8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Srinagar</w:t>
      </w:r>
    </w:p>
    <w:p w14:paraId="54031DF8" w14:textId="16A19687" w:rsidR="00A47EA1" w:rsidRDefault="00A47EA1" w:rsidP="00E936E1">
      <w:pPr>
        <w:jc w:val="both"/>
        <w:rPr>
          <w:rFonts w:ascii="Tahoma" w:hAnsi="Tahoma" w:cs="Tahoma"/>
          <w:color w:val="1F1F1F"/>
          <w:sz w:val="24"/>
          <w:szCs w:val="24"/>
        </w:rPr>
      </w:pPr>
    </w:p>
    <w:p w14:paraId="1D054462" w14:textId="6E1D1520" w:rsidR="00683CF5" w:rsidRPr="00D6579E" w:rsidRDefault="00683CF5" w:rsidP="00D6579E">
      <w:pPr>
        <w:spacing w:line="360" w:lineRule="auto"/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27BFE598" w14:textId="07D7D06A" w:rsidR="00A9467C" w:rsidRPr="00D6579E" w:rsidRDefault="00A9467C" w:rsidP="00D6579E">
      <w:pPr>
        <w:spacing w:line="360" w:lineRule="auto"/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7D631DF6" w14:textId="77777777" w:rsidR="00A9467C" w:rsidRDefault="00A9467C" w:rsidP="0015747D">
      <w:pPr>
        <w:ind w:left="284"/>
        <w:jc w:val="both"/>
        <w:rPr>
          <w:rFonts w:ascii="Tahoma" w:hAnsi="Tahoma" w:cs="Tahoma"/>
          <w:sz w:val="25"/>
          <w:szCs w:val="25"/>
        </w:rPr>
      </w:pPr>
    </w:p>
    <w:p w14:paraId="77A58B25" w14:textId="24D7F4C4" w:rsidR="006A574C" w:rsidRDefault="006A574C" w:rsidP="006A574C">
      <w:pPr>
        <w:rPr>
          <w:rFonts w:ascii="Verdana" w:hAnsi="Verdana"/>
          <w:color w:val="000000"/>
        </w:rPr>
      </w:pPr>
    </w:p>
    <w:p w14:paraId="0BD5D374" w14:textId="149B0A88" w:rsidR="006A574C" w:rsidRPr="00360589" w:rsidRDefault="006A574C" w:rsidP="006A574C">
      <w:pPr>
        <w:rPr>
          <w:rFonts w:ascii="Verdana" w:hAnsi="Verdana"/>
          <w:color w:val="000000"/>
        </w:rPr>
      </w:pPr>
      <w:r>
        <w:rPr>
          <w:b/>
          <w:bCs/>
          <w:sz w:val="32"/>
          <w:szCs w:val="32"/>
        </w:rPr>
        <w:t xml:space="preserve">                                       </w:t>
      </w:r>
    </w:p>
    <w:p w14:paraId="08D697E6" w14:textId="77777777" w:rsidR="00360589" w:rsidRPr="006A574C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  <w:sz w:val="24"/>
          <w:szCs w:val="24"/>
        </w:rPr>
      </w:pPr>
    </w:p>
    <w:p w14:paraId="6A8C05C6" w14:textId="6F010CF8" w:rsidR="00B14580" w:rsidRDefault="00B14580"/>
    <w:p w14:paraId="2CE7F197" w14:textId="621CF647" w:rsidR="006A574C" w:rsidRDefault="006A574C">
      <w:r>
        <w:lastRenderedPageBreak/>
        <w:t xml:space="preserve"> </w:t>
      </w:r>
    </w:p>
    <w:p w14:paraId="1A3B8A4D" w14:textId="36D1049B" w:rsidR="006A574C" w:rsidRDefault="006A574C" w:rsidP="00C40F14">
      <w:pPr>
        <w:ind w:left="284"/>
        <w:jc w:val="both"/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</w:t>
      </w:r>
      <w:r w:rsidR="009B7E04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</w:p>
    <w:p w14:paraId="105947EB" w14:textId="4C28B1F3" w:rsidR="006A574C" w:rsidRDefault="006A574C"/>
    <w:p w14:paraId="503F9E3A" w14:textId="33A606F0" w:rsidR="006A574C" w:rsidRDefault="006A574C"/>
    <w:p w14:paraId="68BF4632" w14:textId="0CF4DD3C" w:rsidR="006A574C" w:rsidRDefault="006A574C"/>
    <w:p w14:paraId="28D7FDF2" w14:textId="0135FAC5" w:rsidR="006A574C" w:rsidRDefault="006A574C"/>
    <w:p w14:paraId="73D59F96" w14:textId="46E7E146" w:rsidR="006A574C" w:rsidRDefault="006A574C" w:rsidP="00C40F14">
      <w:pPr>
        <w:ind w:left="284"/>
        <w:jc w:val="center"/>
      </w:pPr>
      <w:r>
        <w:rPr>
          <w:b/>
          <w:bCs/>
          <w:sz w:val="32"/>
          <w:szCs w:val="32"/>
        </w:rPr>
        <w:t xml:space="preserve">                                           </w:t>
      </w:r>
    </w:p>
    <w:sectPr w:rsidR="006A574C" w:rsidSect="007903E6">
      <w:headerReference w:type="default" r:id="rId7"/>
      <w:pgSz w:w="11906" w:h="16838"/>
      <w:pgMar w:top="851" w:right="707" w:bottom="8" w:left="1276" w:header="54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FFF89E" w14:textId="77777777" w:rsidR="00C90B11" w:rsidRDefault="00C90B11">
      <w:r>
        <w:separator/>
      </w:r>
    </w:p>
  </w:endnote>
  <w:endnote w:type="continuationSeparator" w:id="0">
    <w:p w14:paraId="73A284EE" w14:textId="77777777" w:rsidR="00C90B11" w:rsidRDefault="00C90B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10DE3E" w14:textId="77777777" w:rsidR="00C90B11" w:rsidRDefault="00C90B11">
      <w:r>
        <w:separator/>
      </w:r>
    </w:p>
  </w:footnote>
  <w:footnote w:type="continuationSeparator" w:id="0">
    <w:p w14:paraId="52D04CE6" w14:textId="77777777" w:rsidR="00C90B11" w:rsidRDefault="00C90B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D033A1" w14:textId="1F65D3B9" w:rsidR="00B14580" w:rsidRPr="00461DF9" w:rsidRDefault="00860AF6" w:rsidP="00493C0E">
    <w:pPr>
      <w:jc w:val="center"/>
      <w:rPr>
        <w:rFonts w:ascii="Algerian" w:eastAsia="Calibri" w:hAnsi="Algerian"/>
        <w:b/>
        <w:bCs/>
        <w:sz w:val="28"/>
        <w:szCs w:val="28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1445BAA2">
          <wp:simplePos x="0" y="0"/>
          <wp:positionH relativeFrom="margin">
            <wp:posOffset>-209550</wp:posOffset>
          </wp:positionH>
          <wp:positionV relativeFrom="page">
            <wp:posOffset>351155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9352F"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C424FF9" w:rsidR="00B14580" w:rsidRPr="00461DF9" w:rsidRDefault="0069352F" w:rsidP="00493C0E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712F4148" w:rsidR="00965277" w:rsidRDefault="008B22E1" w:rsidP="008B22E1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="00FB2688"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5B0771A5" w14:textId="114F8FB1" w:rsidR="00B14580" w:rsidRDefault="00965277" w:rsidP="00965277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</w:t>
    </w:r>
    <w:r w:rsidR="00493C0E">
      <w:rPr>
        <w:sz w:val="20"/>
        <w:szCs w:val="20"/>
      </w:rPr>
      <w:t xml:space="preserve">   </w:t>
    </w:r>
    <w:r w:rsidR="0069352F">
      <w:rPr>
        <w:sz w:val="20"/>
        <w:szCs w:val="20"/>
      </w:rPr>
      <w:t xml:space="preserve">Email: </w:t>
    </w:r>
    <w:hyperlink r:id="rId3" w:history="1">
      <w:r w:rsidR="008729B0"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D6E6CC7"/>
    <w:multiLevelType w:val="hybridMultilevel"/>
    <w:tmpl w:val="CEC4E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A3269FD"/>
    <w:multiLevelType w:val="multilevel"/>
    <w:tmpl w:val="DC460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AD02111"/>
    <w:multiLevelType w:val="multilevel"/>
    <w:tmpl w:val="97702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7" w15:restartNumberingAfterBreak="0">
    <w:nsid w:val="4D0C14FD"/>
    <w:multiLevelType w:val="hybridMultilevel"/>
    <w:tmpl w:val="16DAF9EE"/>
    <w:lvl w:ilvl="0" w:tplc="2EE42D7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6" w:hanging="360"/>
      </w:p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8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2"/>
  </w:num>
  <w:num w:numId="12">
    <w:abstractNumId w:val="13"/>
  </w:num>
  <w:num w:numId="13">
    <w:abstractNumId w:val="11"/>
  </w:num>
  <w:num w:numId="14">
    <w:abstractNumId w:val="18"/>
  </w:num>
  <w:num w:numId="15">
    <w:abstractNumId w:val="16"/>
  </w:num>
  <w:num w:numId="16">
    <w:abstractNumId w:val="17"/>
  </w:num>
  <w:num w:numId="17">
    <w:abstractNumId w:val="10"/>
  </w:num>
  <w:num w:numId="18">
    <w:abstractNumId w:val="14"/>
  </w:num>
  <w:num w:numId="1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2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33893"/>
    <w:rsid w:val="000352BC"/>
    <w:rsid w:val="00035D9D"/>
    <w:rsid w:val="000450C6"/>
    <w:rsid w:val="00045AAD"/>
    <w:rsid w:val="00050A31"/>
    <w:rsid w:val="000716D2"/>
    <w:rsid w:val="00071AAB"/>
    <w:rsid w:val="00074AC2"/>
    <w:rsid w:val="00082091"/>
    <w:rsid w:val="00086237"/>
    <w:rsid w:val="000B76C4"/>
    <w:rsid w:val="000C5610"/>
    <w:rsid w:val="000E6552"/>
    <w:rsid w:val="000F334E"/>
    <w:rsid w:val="000F3A4F"/>
    <w:rsid w:val="000F59AC"/>
    <w:rsid w:val="00121CFB"/>
    <w:rsid w:val="0012611B"/>
    <w:rsid w:val="001364FE"/>
    <w:rsid w:val="001368DD"/>
    <w:rsid w:val="001476A0"/>
    <w:rsid w:val="00147DB3"/>
    <w:rsid w:val="001518A5"/>
    <w:rsid w:val="0015747D"/>
    <w:rsid w:val="00170095"/>
    <w:rsid w:val="00170E4F"/>
    <w:rsid w:val="00171CD1"/>
    <w:rsid w:val="00172FFF"/>
    <w:rsid w:val="001743F4"/>
    <w:rsid w:val="0017744B"/>
    <w:rsid w:val="00187C33"/>
    <w:rsid w:val="001936B7"/>
    <w:rsid w:val="00196AB1"/>
    <w:rsid w:val="001A21FE"/>
    <w:rsid w:val="001B086D"/>
    <w:rsid w:val="001C2A87"/>
    <w:rsid w:val="001D02DE"/>
    <w:rsid w:val="001D2BA0"/>
    <w:rsid w:val="001D5844"/>
    <w:rsid w:val="001E0D46"/>
    <w:rsid w:val="001E3E29"/>
    <w:rsid w:val="001E487E"/>
    <w:rsid w:val="001F08DE"/>
    <w:rsid w:val="001F5E65"/>
    <w:rsid w:val="00201333"/>
    <w:rsid w:val="00210EE4"/>
    <w:rsid w:val="00210FA7"/>
    <w:rsid w:val="00216417"/>
    <w:rsid w:val="00217E71"/>
    <w:rsid w:val="00232F7E"/>
    <w:rsid w:val="00247F81"/>
    <w:rsid w:val="0026631D"/>
    <w:rsid w:val="00272108"/>
    <w:rsid w:val="00294D43"/>
    <w:rsid w:val="002A5606"/>
    <w:rsid w:val="002C2F53"/>
    <w:rsid w:val="002D0BC4"/>
    <w:rsid w:val="002D286F"/>
    <w:rsid w:val="002F1995"/>
    <w:rsid w:val="003012B4"/>
    <w:rsid w:val="00322356"/>
    <w:rsid w:val="0033518C"/>
    <w:rsid w:val="00335C30"/>
    <w:rsid w:val="00342855"/>
    <w:rsid w:val="003437C2"/>
    <w:rsid w:val="0036038D"/>
    <w:rsid w:val="00360589"/>
    <w:rsid w:val="00364ACF"/>
    <w:rsid w:val="003735B5"/>
    <w:rsid w:val="00377186"/>
    <w:rsid w:val="0037797E"/>
    <w:rsid w:val="00381382"/>
    <w:rsid w:val="003905EA"/>
    <w:rsid w:val="003A1C03"/>
    <w:rsid w:val="003C3196"/>
    <w:rsid w:val="003D1396"/>
    <w:rsid w:val="00414627"/>
    <w:rsid w:val="00420B16"/>
    <w:rsid w:val="00425D63"/>
    <w:rsid w:val="00435224"/>
    <w:rsid w:val="00461DF9"/>
    <w:rsid w:val="004643D8"/>
    <w:rsid w:val="00465100"/>
    <w:rsid w:val="0048205E"/>
    <w:rsid w:val="004831C3"/>
    <w:rsid w:val="0049293A"/>
    <w:rsid w:val="00493C0E"/>
    <w:rsid w:val="00497C24"/>
    <w:rsid w:val="004B3216"/>
    <w:rsid w:val="004C679A"/>
    <w:rsid w:val="004C7BA5"/>
    <w:rsid w:val="004D2AEC"/>
    <w:rsid w:val="004E5652"/>
    <w:rsid w:val="004E7628"/>
    <w:rsid w:val="004F48F2"/>
    <w:rsid w:val="005065F5"/>
    <w:rsid w:val="0050696F"/>
    <w:rsid w:val="005149B1"/>
    <w:rsid w:val="005211F5"/>
    <w:rsid w:val="00527AED"/>
    <w:rsid w:val="005366CB"/>
    <w:rsid w:val="00541093"/>
    <w:rsid w:val="005511E0"/>
    <w:rsid w:val="005647F2"/>
    <w:rsid w:val="005662D1"/>
    <w:rsid w:val="005712AE"/>
    <w:rsid w:val="00573A09"/>
    <w:rsid w:val="00582459"/>
    <w:rsid w:val="005A4526"/>
    <w:rsid w:val="005B473D"/>
    <w:rsid w:val="005C1B16"/>
    <w:rsid w:val="005E53D0"/>
    <w:rsid w:val="005E759A"/>
    <w:rsid w:val="005F0F78"/>
    <w:rsid w:val="006002EB"/>
    <w:rsid w:val="0060672C"/>
    <w:rsid w:val="006128EF"/>
    <w:rsid w:val="0062593F"/>
    <w:rsid w:val="006264B4"/>
    <w:rsid w:val="00635DE5"/>
    <w:rsid w:val="00643033"/>
    <w:rsid w:val="00644CC3"/>
    <w:rsid w:val="00651904"/>
    <w:rsid w:val="0065245E"/>
    <w:rsid w:val="00656F58"/>
    <w:rsid w:val="00661468"/>
    <w:rsid w:val="006649F0"/>
    <w:rsid w:val="0067245D"/>
    <w:rsid w:val="00676A3D"/>
    <w:rsid w:val="00683CF5"/>
    <w:rsid w:val="0068470E"/>
    <w:rsid w:val="006865BA"/>
    <w:rsid w:val="0069352F"/>
    <w:rsid w:val="00695DCD"/>
    <w:rsid w:val="006A05CC"/>
    <w:rsid w:val="006A203E"/>
    <w:rsid w:val="006A35A7"/>
    <w:rsid w:val="006A574C"/>
    <w:rsid w:val="006C1785"/>
    <w:rsid w:val="006C5D86"/>
    <w:rsid w:val="006C7C59"/>
    <w:rsid w:val="006E17D3"/>
    <w:rsid w:val="006E6429"/>
    <w:rsid w:val="00705C8D"/>
    <w:rsid w:val="007152D7"/>
    <w:rsid w:val="0072350E"/>
    <w:rsid w:val="00723658"/>
    <w:rsid w:val="0074054D"/>
    <w:rsid w:val="00746C14"/>
    <w:rsid w:val="00757FC8"/>
    <w:rsid w:val="00761D11"/>
    <w:rsid w:val="00762F19"/>
    <w:rsid w:val="007746D2"/>
    <w:rsid w:val="007903E6"/>
    <w:rsid w:val="0079509D"/>
    <w:rsid w:val="007A65F9"/>
    <w:rsid w:val="007A71D8"/>
    <w:rsid w:val="007B6B21"/>
    <w:rsid w:val="007C2C59"/>
    <w:rsid w:val="007C3556"/>
    <w:rsid w:val="007D5EBA"/>
    <w:rsid w:val="007E0D47"/>
    <w:rsid w:val="007E18B3"/>
    <w:rsid w:val="007E433B"/>
    <w:rsid w:val="007F6994"/>
    <w:rsid w:val="00801F23"/>
    <w:rsid w:val="008048EF"/>
    <w:rsid w:val="0080588F"/>
    <w:rsid w:val="00830478"/>
    <w:rsid w:val="00831980"/>
    <w:rsid w:val="008332A4"/>
    <w:rsid w:val="00834240"/>
    <w:rsid w:val="00837632"/>
    <w:rsid w:val="0085640F"/>
    <w:rsid w:val="008567AA"/>
    <w:rsid w:val="00860AF6"/>
    <w:rsid w:val="008729B0"/>
    <w:rsid w:val="00892712"/>
    <w:rsid w:val="008955E7"/>
    <w:rsid w:val="008961CA"/>
    <w:rsid w:val="008A680A"/>
    <w:rsid w:val="008B0BB0"/>
    <w:rsid w:val="008B22E1"/>
    <w:rsid w:val="008C0DC9"/>
    <w:rsid w:val="008E6C4B"/>
    <w:rsid w:val="008F1159"/>
    <w:rsid w:val="008F18C0"/>
    <w:rsid w:val="00900EE4"/>
    <w:rsid w:val="00907648"/>
    <w:rsid w:val="009254DD"/>
    <w:rsid w:val="00930FDE"/>
    <w:rsid w:val="00932BAF"/>
    <w:rsid w:val="00934C7C"/>
    <w:rsid w:val="00937AD8"/>
    <w:rsid w:val="0094030F"/>
    <w:rsid w:val="00965277"/>
    <w:rsid w:val="00984C93"/>
    <w:rsid w:val="00984EBF"/>
    <w:rsid w:val="00987CE1"/>
    <w:rsid w:val="0099405C"/>
    <w:rsid w:val="009A1100"/>
    <w:rsid w:val="009B27AA"/>
    <w:rsid w:val="009B7E04"/>
    <w:rsid w:val="009C600F"/>
    <w:rsid w:val="009D3723"/>
    <w:rsid w:val="009D6B63"/>
    <w:rsid w:val="009E04F2"/>
    <w:rsid w:val="009E217E"/>
    <w:rsid w:val="00A00745"/>
    <w:rsid w:val="00A03B7B"/>
    <w:rsid w:val="00A05BB6"/>
    <w:rsid w:val="00A13D12"/>
    <w:rsid w:val="00A158A4"/>
    <w:rsid w:val="00A200C9"/>
    <w:rsid w:val="00A250D5"/>
    <w:rsid w:val="00A32F56"/>
    <w:rsid w:val="00A36028"/>
    <w:rsid w:val="00A47EA1"/>
    <w:rsid w:val="00A5786B"/>
    <w:rsid w:val="00A86E40"/>
    <w:rsid w:val="00A91424"/>
    <w:rsid w:val="00A9467C"/>
    <w:rsid w:val="00AA2C77"/>
    <w:rsid w:val="00AB2CF2"/>
    <w:rsid w:val="00AC3FB9"/>
    <w:rsid w:val="00AC702A"/>
    <w:rsid w:val="00AD0FA7"/>
    <w:rsid w:val="00AD226F"/>
    <w:rsid w:val="00AD4A83"/>
    <w:rsid w:val="00AF292B"/>
    <w:rsid w:val="00B05747"/>
    <w:rsid w:val="00B13A52"/>
    <w:rsid w:val="00B14580"/>
    <w:rsid w:val="00B161E7"/>
    <w:rsid w:val="00B2303C"/>
    <w:rsid w:val="00B24CF4"/>
    <w:rsid w:val="00B26993"/>
    <w:rsid w:val="00B275F5"/>
    <w:rsid w:val="00B45157"/>
    <w:rsid w:val="00B4570C"/>
    <w:rsid w:val="00B51D14"/>
    <w:rsid w:val="00B5208C"/>
    <w:rsid w:val="00B5709B"/>
    <w:rsid w:val="00B60B3A"/>
    <w:rsid w:val="00B60D01"/>
    <w:rsid w:val="00B67A01"/>
    <w:rsid w:val="00B70F32"/>
    <w:rsid w:val="00B71E95"/>
    <w:rsid w:val="00B74876"/>
    <w:rsid w:val="00B74A36"/>
    <w:rsid w:val="00B9683E"/>
    <w:rsid w:val="00BB7C2B"/>
    <w:rsid w:val="00BC1664"/>
    <w:rsid w:val="00BC2546"/>
    <w:rsid w:val="00BD636C"/>
    <w:rsid w:val="00BE41BC"/>
    <w:rsid w:val="00BF3E13"/>
    <w:rsid w:val="00C05085"/>
    <w:rsid w:val="00C1593D"/>
    <w:rsid w:val="00C173E9"/>
    <w:rsid w:val="00C17FA6"/>
    <w:rsid w:val="00C40F14"/>
    <w:rsid w:val="00C45227"/>
    <w:rsid w:val="00C51A9B"/>
    <w:rsid w:val="00C56C7E"/>
    <w:rsid w:val="00C644CF"/>
    <w:rsid w:val="00C73C0F"/>
    <w:rsid w:val="00C776A4"/>
    <w:rsid w:val="00C90B11"/>
    <w:rsid w:val="00CA2C6C"/>
    <w:rsid w:val="00CB030E"/>
    <w:rsid w:val="00CB0652"/>
    <w:rsid w:val="00CC0600"/>
    <w:rsid w:val="00CC586C"/>
    <w:rsid w:val="00CC78AC"/>
    <w:rsid w:val="00CE11C0"/>
    <w:rsid w:val="00CF3120"/>
    <w:rsid w:val="00CF7953"/>
    <w:rsid w:val="00D07232"/>
    <w:rsid w:val="00D10245"/>
    <w:rsid w:val="00D21BDD"/>
    <w:rsid w:val="00D34210"/>
    <w:rsid w:val="00D464E1"/>
    <w:rsid w:val="00D61B96"/>
    <w:rsid w:val="00D6579E"/>
    <w:rsid w:val="00D65F07"/>
    <w:rsid w:val="00D704F3"/>
    <w:rsid w:val="00D92BB7"/>
    <w:rsid w:val="00DC76D2"/>
    <w:rsid w:val="00DD30ED"/>
    <w:rsid w:val="00DE34B8"/>
    <w:rsid w:val="00DF03A7"/>
    <w:rsid w:val="00E03670"/>
    <w:rsid w:val="00E32EAC"/>
    <w:rsid w:val="00E447C3"/>
    <w:rsid w:val="00E64C21"/>
    <w:rsid w:val="00E66F64"/>
    <w:rsid w:val="00E7798A"/>
    <w:rsid w:val="00E821D7"/>
    <w:rsid w:val="00E936E1"/>
    <w:rsid w:val="00EA7D3B"/>
    <w:rsid w:val="00EC24C6"/>
    <w:rsid w:val="00EF14E0"/>
    <w:rsid w:val="00EF1596"/>
    <w:rsid w:val="00EF2933"/>
    <w:rsid w:val="00EF52D9"/>
    <w:rsid w:val="00EF757A"/>
    <w:rsid w:val="00F02480"/>
    <w:rsid w:val="00F05146"/>
    <w:rsid w:val="00F1115D"/>
    <w:rsid w:val="00F34C5D"/>
    <w:rsid w:val="00F3513C"/>
    <w:rsid w:val="00F465C5"/>
    <w:rsid w:val="00F5180D"/>
    <w:rsid w:val="00F51B21"/>
    <w:rsid w:val="00F51D87"/>
    <w:rsid w:val="00F52DA3"/>
    <w:rsid w:val="00F651FC"/>
    <w:rsid w:val="00F8455C"/>
    <w:rsid w:val="00F909F8"/>
    <w:rsid w:val="00FA4982"/>
    <w:rsid w:val="00FB0BD8"/>
    <w:rsid w:val="00FB2688"/>
    <w:rsid w:val="00FE7F8B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692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66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2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5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412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67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2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6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151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8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246</Words>
  <Characters>1403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kgpolysgr58@gmail.com</cp:lastModifiedBy>
  <cp:revision>6</cp:revision>
  <cp:lastPrinted>2025-12-06T10:30:00Z</cp:lastPrinted>
  <dcterms:created xsi:type="dcterms:W3CDTF">2025-12-06T10:10:00Z</dcterms:created>
  <dcterms:modified xsi:type="dcterms:W3CDTF">2025-12-06T10:30:00Z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