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2E09969D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107E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3B48AD6" w14:textId="5A3F7E16" w:rsidR="00071758" w:rsidRDefault="00103253" w:rsidP="00BF09A1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C44390">
        <w:rPr>
          <w:rFonts w:ascii="Tahoma" w:hAnsi="Tahoma" w:cs="Tahoma"/>
          <w:b/>
          <w:bCs/>
          <w:sz w:val="30"/>
          <w:szCs w:val="30"/>
        </w:rPr>
        <w:t xml:space="preserve">Subject: Meeting regarding </w:t>
      </w:r>
      <w:r w:rsidR="006909CE">
        <w:rPr>
          <w:rFonts w:ascii="Tahoma" w:hAnsi="Tahoma" w:cs="Tahoma"/>
          <w:b/>
          <w:bCs/>
          <w:sz w:val="30"/>
          <w:szCs w:val="30"/>
        </w:rPr>
        <w:t>Hostels.</w:t>
      </w:r>
    </w:p>
    <w:p w14:paraId="1C8F2C35" w14:textId="77777777" w:rsidR="00BF09A1" w:rsidRPr="00103253" w:rsidRDefault="00BF09A1" w:rsidP="00BF09A1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0374E97" w14:textId="04BA8E71" w:rsidR="00BF09A1" w:rsidRPr="00BF09A1" w:rsidRDefault="00BF09A1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BF09A1">
        <w:rPr>
          <w:rFonts w:ascii="Tahoma" w:hAnsi="Tahoma" w:cs="Tahoma"/>
          <w:sz w:val="26"/>
          <w:szCs w:val="26"/>
        </w:rPr>
        <w:t>Pursuant to Order No</w:t>
      </w:r>
      <w:r>
        <w:rPr>
          <w:rFonts w:ascii="Tahoma" w:hAnsi="Tahoma" w:cs="Tahoma"/>
          <w:sz w:val="26"/>
          <w:szCs w:val="26"/>
        </w:rPr>
        <w:t>:</w:t>
      </w:r>
      <w:r w:rsidRPr="00BF09A1">
        <w:rPr>
          <w:rFonts w:ascii="Tahoma" w:hAnsi="Tahoma" w:cs="Tahoma"/>
          <w:sz w:val="26"/>
          <w:szCs w:val="26"/>
        </w:rPr>
        <w:t xml:space="preserve"> </w:t>
      </w:r>
      <w:r w:rsidR="006909CE">
        <w:rPr>
          <w:rFonts w:ascii="Tahoma" w:hAnsi="Tahoma" w:cs="Tahoma"/>
          <w:sz w:val="26"/>
          <w:szCs w:val="26"/>
        </w:rPr>
        <w:t>6</w:t>
      </w:r>
      <w:r w:rsidRPr="00BF09A1">
        <w:rPr>
          <w:rFonts w:ascii="Tahoma" w:hAnsi="Tahoma" w:cs="Tahoma"/>
          <w:sz w:val="26"/>
          <w:szCs w:val="26"/>
        </w:rPr>
        <w:t xml:space="preserve">4 of 2025, dated </w:t>
      </w:r>
      <w:r w:rsidR="006909CE">
        <w:rPr>
          <w:rFonts w:ascii="Tahoma" w:hAnsi="Tahoma" w:cs="Tahoma"/>
          <w:sz w:val="26"/>
          <w:szCs w:val="26"/>
        </w:rPr>
        <w:t>20</w:t>
      </w:r>
      <w:r w:rsidRPr="00BF09A1">
        <w:rPr>
          <w:rFonts w:ascii="Tahoma" w:hAnsi="Tahoma" w:cs="Tahoma"/>
          <w:sz w:val="26"/>
          <w:szCs w:val="26"/>
        </w:rPr>
        <w:t>-0</w:t>
      </w:r>
      <w:r w:rsidR="006909CE">
        <w:rPr>
          <w:rFonts w:ascii="Tahoma" w:hAnsi="Tahoma" w:cs="Tahoma"/>
          <w:sz w:val="26"/>
          <w:szCs w:val="26"/>
        </w:rPr>
        <w:t>8</w:t>
      </w:r>
      <w:r w:rsidRPr="00BF09A1">
        <w:rPr>
          <w:rFonts w:ascii="Tahoma" w:hAnsi="Tahoma" w:cs="Tahoma"/>
          <w:sz w:val="26"/>
          <w:szCs w:val="26"/>
        </w:rPr>
        <w:t xml:space="preserve">-2025, </w:t>
      </w:r>
      <w:r w:rsidR="006909CE">
        <w:rPr>
          <w:rFonts w:ascii="Tahoma" w:hAnsi="Tahoma" w:cs="Tahoma"/>
          <w:sz w:val="26"/>
          <w:szCs w:val="26"/>
        </w:rPr>
        <w:t>a meeting related to the Hostels will be held in the office of the Principal, Kashmir Government Polytechnic college Srinagar on 08-09-2025 at 12:00 P.m.</w:t>
      </w:r>
    </w:p>
    <w:p w14:paraId="7BFAE55C" w14:textId="64CE99C5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40E3E0E6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41646E6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731CE351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No: KGP/Estt/2025/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4C1168A4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6909CE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BF09A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N/VIf/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731CE351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No: KGP/Estt/2025/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4C1168A4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6909CE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BF09A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4A1CD045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62B8DFA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C8D62" w14:textId="77777777" w:rsidR="00D541FD" w:rsidRDefault="00D541FD">
      <w:r>
        <w:separator/>
      </w:r>
    </w:p>
  </w:endnote>
  <w:endnote w:type="continuationSeparator" w:id="0">
    <w:p w14:paraId="07603CDA" w14:textId="77777777" w:rsidR="00D541FD" w:rsidRDefault="00D5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91077" w14:textId="77777777" w:rsidR="00D541FD" w:rsidRDefault="00D541FD">
      <w:r>
        <w:separator/>
      </w:r>
    </w:p>
  </w:footnote>
  <w:footnote w:type="continuationSeparator" w:id="0">
    <w:p w14:paraId="119F61BA" w14:textId="77777777" w:rsidR="00D541FD" w:rsidRDefault="00D54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4390"/>
    <w:rsid w:val="00C56C7E"/>
    <w:rsid w:val="00C61443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2025-09-08T05:06:00Z</cp:lastPrinted>
  <dcterms:created xsi:type="dcterms:W3CDTF">2025-09-08T05:06:00Z</dcterms:created>
  <dcterms:modified xsi:type="dcterms:W3CDTF">2025-09-08T05:10:00Z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