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D780" w14:textId="5246260B" w:rsidR="00B566BE" w:rsidRDefault="00B566BE" w:rsidP="00B566BE">
      <w:pPr>
        <w:jc w:val="right"/>
        <w:rPr>
          <w:rFonts w:ascii="Century Gothic" w:eastAsia="Calibri" w:hAnsi="Century Gothic"/>
          <w:sz w:val="16"/>
          <w:szCs w:val="16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64384" behindDoc="1" locked="0" layoutInCell="1" allowOverlap="1" wp14:anchorId="2D1FCA46" wp14:editId="3B0F2BAC">
            <wp:simplePos x="0" y="0"/>
            <wp:positionH relativeFrom="margin">
              <wp:posOffset>-120161</wp:posOffset>
            </wp:positionH>
            <wp:positionV relativeFrom="margin">
              <wp:posOffset>-118989</wp:posOffset>
            </wp:positionV>
            <wp:extent cx="790575" cy="765810"/>
            <wp:effectExtent l="0" t="0" r="9525" b="0"/>
            <wp:wrapTight wrapText="bothSides">
              <wp:wrapPolygon edited="0">
                <wp:start x="0" y="0"/>
                <wp:lineTo x="0" y="20955"/>
                <wp:lineTo x="21340" y="20955"/>
                <wp:lineTo x="21340" y="0"/>
                <wp:lineTo x="0" y="0"/>
              </wp:wrapPolygon>
            </wp:wrapTight>
            <wp:docPr id="1407412188" name="Picture 1407412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241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Century Gothic" w:eastAsia="Calibri" w:hAnsi="Century Gothic"/>
          <w:sz w:val="16"/>
          <w:szCs w:val="16"/>
        </w:rPr>
        <w:t xml:space="preserve">     Phone No:    0194-2310144/2310060                   </w:t>
      </w:r>
    </w:p>
    <w:p w14:paraId="5FCC0212" w14:textId="77777777" w:rsidR="00B566BE" w:rsidRPr="00461DF9" w:rsidRDefault="00B566BE" w:rsidP="00B566BE">
      <w:pPr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OFFICE OF THE PRINCIPAL,</w:t>
      </w:r>
    </w:p>
    <w:p w14:paraId="30784BB3" w14:textId="56DFF0A2" w:rsidR="00B566BE" w:rsidRPr="00461DF9" w:rsidRDefault="00B566BE" w:rsidP="00B566BE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KASHMIR GOVT. POLYTECHNIC COLLEGE GOGJI BAGH SRINAGAR.</w:t>
      </w:r>
    </w:p>
    <w:p w14:paraId="4D8AD8FB" w14:textId="11FCDFBB" w:rsidR="00B566BE" w:rsidRDefault="00B566BE" w:rsidP="0049241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26294F4" w14:textId="77777777" w:rsidR="00191570" w:rsidRDefault="00191570" w:rsidP="00492416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813235F" w14:textId="3AF918E7" w:rsidR="00492416" w:rsidRPr="00492416" w:rsidRDefault="00191570" w:rsidP="00492416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492416" w:rsidRPr="00492416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B566BE">
        <w:rPr>
          <w:rFonts w:ascii="Tahoma" w:hAnsi="Tahoma" w:cs="Tahoma"/>
          <w:color w:val="1F1F1F"/>
          <w:sz w:val="25"/>
          <w:szCs w:val="25"/>
        </w:rPr>
        <w:t>Director</w:t>
      </w:r>
      <w:r w:rsidR="00492416" w:rsidRPr="00492416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3AD4B7E2" w14:textId="77777777" w:rsidR="00492416" w:rsidRPr="00492416" w:rsidRDefault="00492416" w:rsidP="00492416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  <w:r w:rsidRPr="00492416">
        <w:rPr>
          <w:rFonts w:ascii="Tahoma" w:hAnsi="Tahoma" w:cs="Tahoma"/>
          <w:color w:val="1F1F1F"/>
          <w:sz w:val="25"/>
          <w:szCs w:val="25"/>
        </w:rPr>
        <w:t xml:space="preserve">Directorate of Skill Development, </w:t>
      </w:r>
    </w:p>
    <w:p w14:paraId="70204E66" w14:textId="4777C70C" w:rsidR="00492416" w:rsidRPr="00492416" w:rsidRDefault="00492416" w:rsidP="00492416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  <w:r w:rsidRPr="00492416">
        <w:rPr>
          <w:rFonts w:ascii="Tahoma" w:hAnsi="Tahoma" w:cs="Tahoma"/>
          <w:color w:val="1F1F1F"/>
          <w:sz w:val="25"/>
          <w:szCs w:val="25"/>
        </w:rPr>
        <w:t>Jammu/Srinagar</w:t>
      </w:r>
      <w:r w:rsidR="003A3064">
        <w:rPr>
          <w:rFonts w:ascii="Tahoma" w:hAnsi="Tahoma" w:cs="Tahoma"/>
          <w:color w:val="1F1F1F"/>
          <w:sz w:val="25"/>
          <w:szCs w:val="25"/>
        </w:rPr>
        <w:t>.</w:t>
      </w:r>
    </w:p>
    <w:p w14:paraId="4AE564EF" w14:textId="77777777" w:rsidR="005373D1" w:rsidRDefault="005373D1" w:rsidP="0049241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3C2D5CC" w14:textId="18204492" w:rsidR="005373D1" w:rsidRDefault="005373D1" w:rsidP="005373D1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3A3064">
        <w:rPr>
          <w:rFonts w:ascii="Tahoma" w:hAnsi="Tahoma" w:cs="Tahoma"/>
          <w:color w:val="1F1F1F"/>
          <w:sz w:val="24"/>
          <w:szCs w:val="24"/>
        </w:rPr>
        <w:t>1394-95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Dated:</w:t>
      </w:r>
      <w:r>
        <w:rPr>
          <w:rFonts w:ascii="Tahoma" w:hAnsi="Tahoma" w:cs="Tahoma"/>
          <w:color w:val="1F1F1F"/>
          <w:sz w:val="24"/>
          <w:szCs w:val="24"/>
        </w:rPr>
        <w:t>1</w:t>
      </w:r>
      <w:r w:rsidR="00492416">
        <w:rPr>
          <w:rFonts w:ascii="Tahoma" w:hAnsi="Tahoma" w:cs="Tahoma"/>
          <w:color w:val="1F1F1F"/>
          <w:sz w:val="24"/>
          <w:szCs w:val="24"/>
        </w:rPr>
        <w:t>7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>
        <w:rPr>
          <w:rFonts w:ascii="Tahoma" w:hAnsi="Tahoma" w:cs="Tahoma"/>
          <w:color w:val="1F1F1F"/>
          <w:sz w:val="24"/>
          <w:szCs w:val="24"/>
        </w:rPr>
        <w:t>10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61BAF92" w14:textId="77777777" w:rsidR="003A3064" w:rsidRPr="005373D1" w:rsidRDefault="003A3064" w:rsidP="005373D1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E35AB0" w14:textId="77777777" w:rsidR="00492416" w:rsidRPr="00492416" w:rsidRDefault="00492416" w:rsidP="00492416">
      <w:pPr>
        <w:spacing w:line="276" w:lineRule="auto"/>
        <w:ind w:left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92416">
        <w:rPr>
          <w:rFonts w:ascii="Tahoma" w:hAnsi="Tahoma" w:cs="Tahoma"/>
          <w:b/>
          <w:bCs/>
          <w:color w:val="1F1F1F"/>
          <w:sz w:val="25"/>
          <w:szCs w:val="25"/>
        </w:rPr>
        <w:t>Subject: Furnishing of consolidated information regarding JKHRMS and PRS portal – Action Taken Report in compliance to GAD O.M. No. GAD-IT/53/2025-09-GAD dated 16.10.2025.</w:t>
      </w:r>
    </w:p>
    <w:p w14:paraId="611AEE2C" w14:textId="77777777" w:rsidR="00492416" w:rsidRPr="00492416" w:rsidRDefault="00492416" w:rsidP="00492416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  <w:r w:rsidRPr="00492416">
        <w:rPr>
          <w:rFonts w:ascii="Tahoma" w:hAnsi="Tahoma" w:cs="Tahoma"/>
          <w:color w:val="1F1F1F"/>
          <w:sz w:val="25"/>
          <w:szCs w:val="25"/>
        </w:rPr>
        <w:t>Sir,</w:t>
      </w:r>
    </w:p>
    <w:p w14:paraId="612FFED3" w14:textId="1C17959D" w:rsidR="00492416" w:rsidRPr="00492416" w:rsidRDefault="00492416" w:rsidP="00492416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  <w:r w:rsidRPr="00492416">
        <w:rPr>
          <w:rFonts w:ascii="Tahoma" w:hAnsi="Tahoma" w:cs="Tahoma"/>
          <w:color w:val="1F1F1F"/>
          <w:sz w:val="25"/>
          <w:szCs w:val="25"/>
        </w:rPr>
        <w:t>With reference to the Office Memorandum No. GAD-IT/53/2025-09-GAD dated 16.10.2025 issued by the General Administration Department (IT Initiatives Section) on the subject cited above,</w:t>
      </w:r>
      <w:r w:rsidR="009C2580"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="000E0C45">
        <w:rPr>
          <w:rFonts w:ascii="Tahoma" w:hAnsi="Tahoma" w:cs="Tahoma"/>
          <w:color w:val="1F1F1F"/>
          <w:sz w:val="25"/>
          <w:szCs w:val="25"/>
        </w:rPr>
        <w:t>Kindly</w:t>
      </w:r>
      <w:proofErr w:type="gramEnd"/>
      <w:r w:rsidR="000E0C45">
        <w:rPr>
          <w:rFonts w:ascii="Tahoma" w:hAnsi="Tahoma" w:cs="Tahoma"/>
          <w:color w:val="1F1F1F"/>
          <w:sz w:val="25"/>
          <w:szCs w:val="25"/>
        </w:rPr>
        <w:t xml:space="preserve"> find the </w:t>
      </w:r>
      <w:r w:rsidRPr="00492416">
        <w:rPr>
          <w:rFonts w:ascii="Tahoma" w:hAnsi="Tahoma" w:cs="Tahoma"/>
          <w:color w:val="1F1F1F"/>
          <w:sz w:val="25"/>
          <w:szCs w:val="25"/>
        </w:rPr>
        <w:t xml:space="preserve">consolidated information pertaining to JKHRMS and PRS portal for </w:t>
      </w:r>
      <w:r w:rsidR="002C26F7">
        <w:rPr>
          <w:rFonts w:ascii="Tahoma" w:hAnsi="Tahoma" w:cs="Tahoma"/>
          <w:color w:val="1F1F1F"/>
          <w:sz w:val="25"/>
          <w:szCs w:val="25"/>
        </w:rPr>
        <w:t xml:space="preserve">Kashmir </w:t>
      </w:r>
      <w:r w:rsidRPr="00492416">
        <w:rPr>
          <w:rFonts w:ascii="Tahoma" w:hAnsi="Tahoma" w:cs="Tahoma"/>
          <w:color w:val="1F1F1F"/>
          <w:sz w:val="25"/>
          <w:szCs w:val="25"/>
        </w:rPr>
        <w:t>Government Polytechnic College, Srinagar in the prescribed format</w:t>
      </w:r>
      <w:r w:rsidR="000E0C45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492416">
        <w:rPr>
          <w:rFonts w:ascii="Tahoma" w:hAnsi="Tahoma" w:cs="Tahoma"/>
          <w:color w:val="1F1F1F"/>
          <w:sz w:val="25"/>
          <w:szCs w:val="25"/>
        </w:rPr>
        <w:t xml:space="preserve">in the enclosed </w:t>
      </w:r>
      <w:r w:rsidRPr="00492416">
        <w:rPr>
          <w:rFonts w:ascii="Tahoma" w:hAnsi="Tahoma" w:cs="Tahoma"/>
          <w:b/>
          <w:bCs/>
          <w:color w:val="1F1F1F"/>
          <w:sz w:val="25"/>
          <w:szCs w:val="25"/>
        </w:rPr>
        <w:t>Annexure-A</w:t>
      </w:r>
      <w:r w:rsidRPr="00492416">
        <w:rPr>
          <w:rFonts w:ascii="Tahoma" w:hAnsi="Tahoma" w:cs="Tahoma"/>
          <w:color w:val="1F1F1F"/>
          <w:sz w:val="25"/>
          <w:szCs w:val="25"/>
        </w:rPr>
        <w:t>.</w:t>
      </w:r>
    </w:p>
    <w:p w14:paraId="27A27EEE" w14:textId="77777777" w:rsidR="005373D1" w:rsidRDefault="005373D1" w:rsidP="005373D1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A393BAF" w14:textId="77777777" w:rsidR="000E0C45" w:rsidRDefault="000E0C45" w:rsidP="00B566BE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C88A3F4" w14:textId="14B7698A" w:rsidR="005373D1" w:rsidRPr="005373D1" w:rsidRDefault="005373D1" w:rsidP="005373D1">
      <w:pPr>
        <w:spacing w:line="276" w:lineRule="auto"/>
        <w:ind w:left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373D1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7138FD6C" w14:textId="0D2D7B09" w:rsidR="005373D1" w:rsidRDefault="005373D1" w:rsidP="005373D1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0E0C45" w:rsidRPr="00492416">
        <w:rPr>
          <w:rFonts w:ascii="Tahoma" w:hAnsi="Tahoma" w:cs="Tahoma"/>
          <w:b/>
          <w:bCs/>
          <w:color w:val="1F1F1F"/>
          <w:sz w:val="25"/>
          <w:szCs w:val="25"/>
        </w:rPr>
        <w:t>Annexure-A</w:t>
      </w:r>
      <w:r w:rsidR="000E0C45" w:rsidRPr="00492416">
        <w:rPr>
          <w:rFonts w:ascii="Tahoma" w:hAnsi="Tahoma" w:cs="Tahoma"/>
          <w:color w:val="1F1F1F"/>
          <w:sz w:val="25"/>
          <w:szCs w:val="25"/>
        </w:rPr>
        <w:t>.</w:t>
      </w:r>
    </w:p>
    <w:p w14:paraId="67D7FDA7" w14:textId="463E0715" w:rsidR="005373D1" w:rsidRDefault="00335CF5" w:rsidP="00B566BE">
      <w:pPr>
        <w:shd w:val="clear" w:color="auto" w:fill="FFFFFF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</w:t>
      </w:r>
      <w:r w:rsidR="005373D1">
        <w:rPr>
          <w:rFonts w:ascii="Tahoma" w:hAnsi="Tahoma" w:cs="Tahoma"/>
          <w:color w:val="1F1F1F"/>
          <w:sz w:val="25"/>
          <w:szCs w:val="25"/>
        </w:rPr>
        <w:t xml:space="preserve">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7EAB8829" w14:textId="5A79F206" w:rsidR="00C63B7A" w:rsidRDefault="005373D1" w:rsidP="005373D1">
      <w:pPr>
        <w:ind w:left="180" w:hanging="9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DF0AEB"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353E351A" w14:textId="383E6BFC" w:rsidR="00C63B7A" w:rsidRDefault="005373D1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AB9BAA" wp14:editId="054D1B23">
            <wp:simplePos x="0" y="0"/>
            <wp:positionH relativeFrom="column">
              <wp:posOffset>4165600</wp:posOffset>
            </wp:positionH>
            <wp:positionV relativeFrom="paragraph">
              <wp:posOffset>22860</wp:posOffset>
            </wp:positionV>
            <wp:extent cx="1409700" cy="755650"/>
            <wp:effectExtent l="0" t="0" r="0" b="6350"/>
            <wp:wrapTight wrapText="bothSides">
              <wp:wrapPolygon edited="0">
                <wp:start x="12843" y="0"/>
                <wp:lineTo x="8465" y="545"/>
                <wp:lineTo x="1459" y="5990"/>
                <wp:lineTo x="1459" y="9257"/>
                <wp:lineTo x="0" y="11980"/>
                <wp:lineTo x="0" y="13613"/>
                <wp:lineTo x="6714" y="17970"/>
                <wp:lineTo x="6714" y="21237"/>
                <wp:lineTo x="8465" y="21237"/>
                <wp:lineTo x="8757" y="17970"/>
                <wp:lineTo x="13427" y="9257"/>
                <wp:lineTo x="21308" y="5990"/>
                <wp:lineTo x="21308" y="1634"/>
                <wp:lineTo x="14595" y="0"/>
                <wp:lineTo x="12843" y="0"/>
              </wp:wrapPolygon>
            </wp:wrapTight>
            <wp:docPr id="11241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76EB8" w14:textId="4DE1D9BB" w:rsidR="009E1A29" w:rsidRDefault="009E1A29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17B2925" w14:textId="77777777" w:rsidR="005373D1" w:rsidRDefault="00C63B7A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1F47774" w14:textId="77777777" w:rsidR="005373D1" w:rsidRDefault="005373D1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1B8E46CE" w:rsidR="00247F81" w:rsidRPr="003D1396" w:rsidRDefault="005373D1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867DCD4" w14:textId="1100795E" w:rsidR="00076EA7" w:rsidRDefault="00247F81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34FD7C3" w14:textId="12B8FC2B" w:rsidR="00B566BE" w:rsidRDefault="00B566BE" w:rsidP="00B566B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25C974A" w14:textId="77777777" w:rsidR="00B566BE" w:rsidRDefault="00B566BE" w:rsidP="00B566B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6D74E339" w14:textId="77777777" w:rsidR="00B566BE" w:rsidRDefault="00B566BE" w:rsidP="00B566B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E1B568C" w14:textId="77777777" w:rsidR="00B566BE" w:rsidRDefault="00B566BE" w:rsidP="00B566B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6EB40AA9" w14:textId="77777777" w:rsidR="00B566BE" w:rsidRPr="00B566BE" w:rsidRDefault="00B566BE" w:rsidP="005373D1">
      <w:pPr>
        <w:ind w:left="180"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BC04CFB" w14:textId="4F3DF781" w:rsidR="00B566BE" w:rsidRPr="00B566BE" w:rsidRDefault="00B566BE" w:rsidP="00B566BE">
      <w:pPr>
        <w:ind w:left="180"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566BE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6BB531EF" w14:textId="350B116E" w:rsidR="00B566BE" w:rsidRPr="00DF0AEB" w:rsidRDefault="00B566BE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1. Accounts Officer, </w:t>
      </w:r>
      <w:r w:rsidRPr="00492416">
        <w:rPr>
          <w:rFonts w:ascii="Tahoma" w:hAnsi="Tahoma" w:cs="Tahoma"/>
          <w:color w:val="1F1F1F"/>
          <w:sz w:val="25"/>
          <w:szCs w:val="25"/>
        </w:rPr>
        <w:t>Directorate of Skill Development</w:t>
      </w:r>
      <w:r>
        <w:rPr>
          <w:rFonts w:ascii="Tahoma" w:hAnsi="Tahoma" w:cs="Tahoma"/>
          <w:color w:val="1F1F1F"/>
          <w:sz w:val="25"/>
          <w:szCs w:val="25"/>
        </w:rPr>
        <w:t>, for information.</w:t>
      </w:r>
    </w:p>
    <w:p w14:paraId="4AA8A475" w14:textId="77777777" w:rsidR="00052EF2" w:rsidRPr="00052EF2" w:rsidRDefault="00052EF2" w:rsidP="005373D1">
      <w:pPr>
        <w:ind w:left="180" w:hanging="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36EFC6DE" w14:textId="0603CC04" w:rsidR="000E0C45" w:rsidRDefault="000E0C45" w:rsidP="00B566BE">
      <w:pPr>
        <w:rPr>
          <w:rFonts w:ascii="Tahoma" w:hAnsi="Tahoma" w:cs="Tahoma"/>
          <w:color w:val="1F1F1F"/>
          <w:sz w:val="24"/>
          <w:szCs w:val="24"/>
        </w:rPr>
        <w:sectPr w:rsidR="000E0C45" w:rsidSect="00B566BE">
          <w:pgSz w:w="11906" w:h="16838"/>
          <w:pgMar w:top="630" w:right="566" w:bottom="8" w:left="709" w:header="270" w:footer="720" w:gutter="0"/>
          <w:cols w:space="720"/>
          <w:docGrid w:linePitch="360"/>
        </w:sectPr>
      </w:pPr>
    </w:p>
    <w:p w14:paraId="38FABD66" w14:textId="516B5A95" w:rsidR="00B566BE" w:rsidRDefault="00B566BE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52D2BD0" w14:textId="77777777" w:rsidR="00B566BE" w:rsidRDefault="00B566BE" w:rsidP="00B566BE">
      <w:pPr>
        <w:jc w:val="right"/>
        <w:rPr>
          <w:rFonts w:ascii="Century Gothic" w:eastAsia="Calibri" w:hAnsi="Century Gothic"/>
          <w:sz w:val="16"/>
          <w:szCs w:val="16"/>
        </w:rPr>
      </w:pPr>
      <w:r w:rsidRPr="00B566BE">
        <w:rPr>
          <w:rFonts w:ascii="Tahoma" w:hAnsi="Tahoma" w:cs="Tahoma"/>
          <w:b/>
          <w:bCs/>
          <w:color w:val="1F1F1F"/>
          <w:sz w:val="32"/>
          <w:szCs w:val="32"/>
        </w:rPr>
        <w:t xml:space="preserve">   </w:t>
      </w:r>
      <w:r>
        <w:rPr>
          <w:rFonts w:ascii="Century Gothic" w:eastAsia="Calibri" w:hAnsi="Century Gothic"/>
          <w:sz w:val="16"/>
          <w:szCs w:val="16"/>
        </w:rPr>
        <w:t xml:space="preserve">        </w:t>
      </w:r>
    </w:p>
    <w:p w14:paraId="60F6B7BB" w14:textId="00C6BA1D" w:rsidR="00B566BE" w:rsidRDefault="00B566BE" w:rsidP="00B566BE">
      <w:pPr>
        <w:jc w:val="right"/>
        <w:rPr>
          <w:rFonts w:ascii="Century Gothic" w:eastAsia="Calibri" w:hAnsi="Century Gothic"/>
          <w:sz w:val="16"/>
          <w:szCs w:val="16"/>
        </w:rPr>
      </w:pPr>
    </w:p>
    <w:p w14:paraId="73F373CC" w14:textId="62DEA25B" w:rsidR="00B566BE" w:rsidRDefault="00B566BE" w:rsidP="00B566BE">
      <w:pPr>
        <w:jc w:val="right"/>
        <w:rPr>
          <w:rFonts w:ascii="Century Gothic" w:eastAsia="Calibri" w:hAnsi="Century Gothic"/>
          <w:sz w:val="16"/>
          <w:szCs w:val="16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62336" behindDoc="1" locked="0" layoutInCell="1" allowOverlap="1" wp14:anchorId="25201198" wp14:editId="01958C0A">
            <wp:simplePos x="0" y="0"/>
            <wp:positionH relativeFrom="margin">
              <wp:posOffset>667532</wp:posOffset>
            </wp:positionH>
            <wp:positionV relativeFrom="margin">
              <wp:posOffset>527685</wp:posOffset>
            </wp:positionV>
            <wp:extent cx="790575" cy="765810"/>
            <wp:effectExtent l="0" t="0" r="9525" b="0"/>
            <wp:wrapTight wrapText="bothSides">
              <wp:wrapPolygon edited="0">
                <wp:start x="0" y="0"/>
                <wp:lineTo x="0" y="20955"/>
                <wp:lineTo x="21340" y="20955"/>
                <wp:lineTo x="21340" y="0"/>
                <wp:lineTo x="0" y="0"/>
              </wp:wrapPolygon>
            </wp:wrapTight>
            <wp:docPr id="1208199011" name="Picture 1208199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eastAsia="Calibri" w:hAnsi="Century Gothic"/>
          <w:sz w:val="16"/>
          <w:szCs w:val="16"/>
        </w:rPr>
        <w:t xml:space="preserve">     Phone No:    0194-2310144/2310060                   </w:t>
      </w:r>
    </w:p>
    <w:p w14:paraId="5DAE4468" w14:textId="77777777" w:rsidR="00B566BE" w:rsidRPr="00461DF9" w:rsidRDefault="00B566BE" w:rsidP="00B566BE">
      <w:pPr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OFFICE OF THE PRINCIPAL,</w:t>
      </w:r>
    </w:p>
    <w:p w14:paraId="018327D2" w14:textId="77777777" w:rsidR="00B566BE" w:rsidRPr="00461DF9" w:rsidRDefault="00B566BE" w:rsidP="00B566BE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KASHMIR GOVT. POLYTECHNIC COLLEGE GOGJI BAGH SRINAGAR.</w:t>
      </w:r>
    </w:p>
    <w:p w14:paraId="57ABCEE6" w14:textId="30A2CA9F" w:rsidR="00B566BE" w:rsidRDefault="00B566BE" w:rsidP="00C63B7A">
      <w:pPr>
        <w:spacing w:line="360" w:lineRule="auto"/>
        <w:jc w:val="both"/>
        <w:rPr>
          <w:rFonts w:ascii="Tahoma" w:hAnsi="Tahoma" w:cs="Tahoma"/>
          <w:b/>
          <w:bCs/>
          <w:color w:val="1F1F1F"/>
          <w:sz w:val="32"/>
          <w:szCs w:val="32"/>
        </w:rPr>
      </w:pPr>
      <w:r w:rsidRPr="00B566BE">
        <w:rPr>
          <w:rFonts w:ascii="Tahoma" w:hAnsi="Tahoma" w:cs="Tahoma"/>
          <w:b/>
          <w:bCs/>
          <w:color w:val="1F1F1F"/>
          <w:sz w:val="32"/>
          <w:szCs w:val="32"/>
        </w:rPr>
        <w:t xml:space="preserve">  </w:t>
      </w:r>
    </w:p>
    <w:p w14:paraId="0720A5EF" w14:textId="27B02CEB" w:rsidR="000E0C45" w:rsidRPr="00B566BE" w:rsidRDefault="00B566BE" w:rsidP="00C63B7A">
      <w:pPr>
        <w:spacing w:line="360" w:lineRule="auto"/>
        <w:jc w:val="both"/>
        <w:rPr>
          <w:rFonts w:ascii="Tahoma" w:hAnsi="Tahoma" w:cs="Tahoma"/>
          <w:b/>
          <w:bCs/>
          <w:color w:val="1F1F1F"/>
          <w:sz w:val="32"/>
          <w:szCs w:val="32"/>
        </w:rPr>
      </w:pPr>
      <w:r w:rsidRPr="00B566BE">
        <w:rPr>
          <w:rFonts w:ascii="Tahoma" w:hAnsi="Tahoma" w:cs="Tahoma"/>
          <w:b/>
          <w:bCs/>
          <w:color w:val="1F1F1F"/>
          <w:sz w:val="32"/>
          <w:szCs w:val="32"/>
        </w:rPr>
        <w:t xml:space="preserve">     </w:t>
      </w:r>
      <w:r>
        <w:rPr>
          <w:rFonts w:ascii="Tahoma" w:hAnsi="Tahoma" w:cs="Tahoma"/>
          <w:b/>
          <w:bCs/>
          <w:color w:val="1F1F1F"/>
          <w:sz w:val="32"/>
          <w:szCs w:val="32"/>
        </w:rPr>
        <w:t xml:space="preserve">                                       </w:t>
      </w:r>
      <w:r w:rsidR="00A145A8">
        <w:rPr>
          <w:rFonts w:ascii="Tahoma" w:hAnsi="Tahoma" w:cs="Tahoma"/>
          <w:b/>
          <w:bCs/>
          <w:color w:val="1F1F1F"/>
          <w:sz w:val="32"/>
          <w:szCs w:val="32"/>
        </w:rPr>
        <w:t xml:space="preserve"> </w:t>
      </w:r>
      <w:r>
        <w:rPr>
          <w:rFonts w:ascii="Tahoma" w:hAnsi="Tahoma" w:cs="Tahoma"/>
          <w:b/>
          <w:bCs/>
          <w:color w:val="1F1F1F"/>
          <w:sz w:val="32"/>
          <w:szCs w:val="32"/>
        </w:rPr>
        <w:t xml:space="preserve"> </w:t>
      </w:r>
      <w:r w:rsidRPr="00B566BE">
        <w:rPr>
          <w:rFonts w:ascii="Tahoma" w:hAnsi="Tahoma" w:cs="Tahoma"/>
          <w:b/>
          <w:bCs/>
          <w:color w:val="1F1F1F"/>
          <w:sz w:val="32"/>
          <w:szCs w:val="32"/>
        </w:rPr>
        <w:t>Annexure-A</w:t>
      </w:r>
    </w:p>
    <w:tbl>
      <w:tblPr>
        <w:tblW w:w="14940" w:type="dxa"/>
        <w:tblInd w:w="985" w:type="dxa"/>
        <w:tblLook w:val="04A0" w:firstRow="1" w:lastRow="0" w:firstColumn="1" w:lastColumn="0" w:noHBand="0" w:noVBand="1"/>
      </w:tblPr>
      <w:tblGrid>
        <w:gridCol w:w="1473"/>
        <w:gridCol w:w="1484"/>
        <w:gridCol w:w="1513"/>
        <w:gridCol w:w="1544"/>
        <w:gridCol w:w="1544"/>
        <w:gridCol w:w="1982"/>
        <w:gridCol w:w="1562"/>
        <w:gridCol w:w="2692"/>
        <w:gridCol w:w="1146"/>
      </w:tblGrid>
      <w:tr w:rsidR="000E0C45" w:rsidRPr="000E0C45" w14:paraId="116E7EF0" w14:textId="77777777" w:rsidTr="00A145A8">
        <w:trPr>
          <w:trHeight w:val="22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8A7FF2" w14:textId="77777777" w:rsidR="000E0C45" w:rsidRPr="000E0C45" w:rsidRDefault="000E0C45" w:rsidP="000E0C45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Institute Name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5B0A47" w14:textId="01087DE4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No. of employees working on </w:t>
            </w:r>
            <w:proofErr w:type="spellStart"/>
            <w:r w:rsidRPr="000E0C45">
              <w:rPr>
                <w:rFonts w:ascii="Arial" w:hAnsi="Arial" w:cs="Arial"/>
                <w:b/>
                <w:bCs/>
                <w:color w:val="000000"/>
              </w:rPr>
              <w:t>subst</w:t>
            </w: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0E0C45">
              <w:rPr>
                <w:rFonts w:ascii="Arial" w:hAnsi="Arial" w:cs="Arial"/>
                <w:b/>
                <w:bCs/>
                <w:color w:val="000000"/>
              </w:rPr>
              <w:t>ntive</w:t>
            </w:r>
            <w:proofErr w:type="spellEnd"/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 post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A63BCF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No. of employees (on </w:t>
            </w:r>
            <w:proofErr w:type="spellStart"/>
            <w:r w:rsidRPr="000E0C45">
              <w:rPr>
                <w:rFonts w:ascii="Arial" w:hAnsi="Arial" w:cs="Arial"/>
                <w:b/>
                <w:bCs/>
                <w:color w:val="000000"/>
              </w:rPr>
              <w:t>substentive</w:t>
            </w:r>
            <w:proofErr w:type="spellEnd"/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gramStart"/>
            <w:r w:rsidRPr="000E0C45">
              <w:rPr>
                <w:rFonts w:ascii="Arial" w:hAnsi="Arial" w:cs="Arial"/>
                <w:b/>
                <w:bCs/>
                <w:color w:val="000000"/>
              </w:rPr>
              <w:t>post )</w:t>
            </w:r>
            <w:proofErr w:type="gramEnd"/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 registered on JKHRMS portal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512AF9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No. of employees (on </w:t>
            </w:r>
            <w:proofErr w:type="spellStart"/>
            <w:r w:rsidRPr="000E0C45">
              <w:rPr>
                <w:rFonts w:ascii="Arial" w:hAnsi="Arial" w:cs="Arial"/>
                <w:b/>
                <w:bCs/>
                <w:color w:val="000000"/>
              </w:rPr>
              <w:t>substentive</w:t>
            </w:r>
            <w:proofErr w:type="spellEnd"/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 post) who have submitted service details on JKHRMS portal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EA63D5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No. of employees (on </w:t>
            </w:r>
            <w:proofErr w:type="spellStart"/>
            <w:r w:rsidRPr="000E0C45">
              <w:rPr>
                <w:rFonts w:ascii="Arial" w:hAnsi="Arial" w:cs="Arial"/>
                <w:b/>
                <w:bCs/>
                <w:color w:val="000000"/>
              </w:rPr>
              <w:t>substentive</w:t>
            </w:r>
            <w:proofErr w:type="spellEnd"/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 post) who have submitted service details on JKHRMS portal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049FE6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No. of employees (on </w:t>
            </w:r>
            <w:proofErr w:type="spellStart"/>
            <w:r w:rsidRPr="000E0C45">
              <w:rPr>
                <w:rFonts w:ascii="Arial" w:hAnsi="Arial" w:cs="Arial"/>
                <w:b/>
                <w:bCs/>
                <w:color w:val="000000"/>
              </w:rPr>
              <w:t>substentive</w:t>
            </w:r>
            <w:proofErr w:type="spellEnd"/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 post) who have filled/submitted Property Return Statement for the year 2024 on PRS portal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76F2E7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No. of ghost employees/ employees who are not working on </w:t>
            </w:r>
            <w:proofErr w:type="spellStart"/>
            <w:r w:rsidRPr="000E0C45">
              <w:rPr>
                <w:rFonts w:ascii="Arial" w:hAnsi="Arial" w:cs="Arial"/>
                <w:b/>
                <w:bCs/>
                <w:color w:val="000000"/>
              </w:rPr>
              <w:t>substentive</w:t>
            </w:r>
            <w:proofErr w:type="spellEnd"/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 post, registered on JKHRMS portal 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51522D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Whether ghost employees/employees not working on </w:t>
            </w:r>
            <w:proofErr w:type="spellStart"/>
            <w:r w:rsidRPr="000E0C45">
              <w:rPr>
                <w:rFonts w:ascii="Arial" w:hAnsi="Arial" w:cs="Arial"/>
                <w:b/>
                <w:bCs/>
                <w:color w:val="000000"/>
              </w:rPr>
              <w:t>substentive</w:t>
            </w:r>
            <w:proofErr w:type="spellEnd"/>
            <w:r w:rsidRPr="000E0C45">
              <w:rPr>
                <w:rFonts w:ascii="Arial" w:hAnsi="Arial" w:cs="Arial"/>
                <w:b/>
                <w:bCs/>
                <w:color w:val="000000"/>
              </w:rPr>
              <w:t xml:space="preserve"> post, registered on JKHRMS portal, removed from JKHRMS portal </w:t>
            </w:r>
          </w:p>
        </w:tc>
        <w:tc>
          <w:tcPr>
            <w:tcW w:w="9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CA3C0C" w14:textId="77777777" w:rsidR="000E0C45" w:rsidRPr="000E0C45" w:rsidRDefault="000E0C45" w:rsidP="000E0C45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>Remarks if any</w:t>
            </w:r>
          </w:p>
        </w:tc>
      </w:tr>
      <w:tr w:rsidR="000E0C45" w:rsidRPr="000E0C45" w14:paraId="1AE1319D" w14:textId="77777777" w:rsidTr="00A145A8">
        <w:trPr>
          <w:trHeight w:val="56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088A36" w14:textId="77777777" w:rsidR="000E0C45" w:rsidRPr="000E0C45" w:rsidRDefault="000E0C45" w:rsidP="000E0C45">
            <w:pPr>
              <w:rPr>
                <w:rFonts w:ascii="Arial" w:hAnsi="Arial" w:cs="Arial"/>
                <w:color w:val="000000"/>
              </w:rPr>
            </w:pPr>
            <w:r w:rsidRPr="000E0C45">
              <w:rPr>
                <w:rFonts w:ascii="Arial" w:hAnsi="Arial" w:cs="Arial"/>
                <w:color w:val="000000"/>
              </w:rPr>
              <w:t>Kashmir Government Polytechnic College Srinagar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AB2F53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439111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211436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11500E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0C45">
              <w:rPr>
                <w:rFonts w:ascii="Arial" w:hAnsi="Arial" w:cs="Arial"/>
                <w:b/>
                <w:bCs/>
                <w:color w:val="000000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390D44" w14:textId="2D262ED6" w:rsidR="000E0C45" w:rsidRPr="000E0C45" w:rsidRDefault="009C2580" w:rsidP="000E0C4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C2580">
              <w:rPr>
                <w:rFonts w:ascii="Arial" w:hAnsi="Arial" w:cs="Arial"/>
                <w:b/>
                <w:bCs/>
                <w:color w:val="000000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BEBDED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color w:val="000000"/>
              </w:rPr>
            </w:pPr>
            <w:r w:rsidRPr="000E0C45">
              <w:rPr>
                <w:rFonts w:ascii="Arial" w:hAnsi="Arial" w:cs="Arial"/>
                <w:color w:val="000000"/>
              </w:rPr>
              <w:t>Nil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88E6DE" w14:textId="77777777" w:rsidR="000E0C45" w:rsidRPr="000E0C45" w:rsidRDefault="000E0C45" w:rsidP="000E0C45">
            <w:pPr>
              <w:jc w:val="center"/>
              <w:rPr>
                <w:rFonts w:ascii="Arial" w:hAnsi="Arial" w:cs="Arial"/>
                <w:color w:val="000000"/>
              </w:rPr>
            </w:pPr>
            <w:r w:rsidRPr="000E0C45">
              <w:rPr>
                <w:rFonts w:ascii="Arial" w:hAnsi="Arial" w:cs="Arial"/>
                <w:color w:val="000000"/>
              </w:rPr>
              <w:t>Nil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0DAE37" w14:textId="77777777" w:rsidR="000E0C45" w:rsidRPr="000E0C45" w:rsidRDefault="000E0C45" w:rsidP="000E0C4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E0C45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2B904FA7" w14:textId="55786752" w:rsidR="000E0C45" w:rsidRDefault="000E0C45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CA34E31" w14:textId="6B913325" w:rsidR="000E0C45" w:rsidRDefault="000E0C45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F582890" wp14:editId="7DBAD28D">
            <wp:simplePos x="0" y="0"/>
            <wp:positionH relativeFrom="column">
              <wp:posOffset>8009255</wp:posOffset>
            </wp:positionH>
            <wp:positionV relativeFrom="paragraph">
              <wp:posOffset>10160</wp:posOffset>
            </wp:positionV>
            <wp:extent cx="1640840" cy="878840"/>
            <wp:effectExtent l="0" t="0" r="0" b="0"/>
            <wp:wrapTight wrapText="bothSides">
              <wp:wrapPolygon edited="0">
                <wp:start x="13040" y="0"/>
                <wp:lineTo x="8777" y="468"/>
                <wp:lineTo x="2006" y="5150"/>
                <wp:lineTo x="2006" y="7960"/>
                <wp:lineTo x="0" y="12173"/>
                <wp:lineTo x="0" y="13110"/>
                <wp:lineTo x="6771" y="15451"/>
                <wp:lineTo x="6771" y="21069"/>
                <wp:lineTo x="8276" y="21069"/>
                <wp:lineTo x="8526" y="20601"/>
                <wp:lineTo x="9529" y="15451"/>
                <wp:lineTo x="14294" y="7960"/>
                <wp:lineTo x="21316" y="6555"/>
                <wp:lineTo x="21316" y="1873"/>
                <wp:lineTo x="14294" y="0"/>
                <wp:lineTo x="13040" y="0"/>
              </wp:wrapPolygon>
            </wp:wrapTight>
            <wp:docPr id="6983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E7157" w14:textId="40CEE100" w:rsidR="000E0C45" w:rsidRDefault="000E0C45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87CC235" w14:textId="4AD514F1" w:rsidR="000E0C45" w:rsidRPr="00D6579E" w:rsidRDefault="000E0C45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0E0C45" w:rsidRPr="00D6579E" w:rsidSect="00B566BE">
      <w:pgSz w:w="16838" w:h="11906" w:orient="landscape"/>
      <w:pgMar w:top="360" w:right="1170" w:bottom="566" w:left="8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C7276" w14:textId="77777777" w:rsidR="005110E0" w:rsidRDefault="005110E0">
      <w:r>
        <w:separator/>
      </w:r>
    </w:p>
  </w:endnote>
  <w:endnote w:type="continuationSeparator" w:id="0">
    <w:p w14:paraId="6220CED7" w14:textId="77777777" w:rsidR="005110E0" w:rsidRDefault="00511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F9062" w14:textId="77777777" w:rsidR="005110E0" w:rsidRDefault="005110E0">
      <w:r>
        <w:separator/>
      </w:r>
    </w:p>
  </w:footnote>
  <w:footnote w:type="continuationSeparator" w:id="0">
    <w:p w14:paraId="1CC10797" w14:textId="77777777" w:rsidR="005110E0" w:rsidRDefault="00511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74281870">
    <w:abstractNumId w:val="9"/>
  </w:num>
  <w:num w:numId="2" w16cid:durableId="1405183684">
    <w:abstractNumId w:val="7"/>
  </w:num>
  <w:num w:numId="3" w16cid:durableId="992564818">
    <w:abstractNumId w:val="6"/>
  </w:num>
  <w:num w:numId="4" w16cid:durableId="2016954790">
    <w:abstractNumId w:val="5"/>
  </w:num>
  <w:num w:numId="5" w16cid:durableId="989283186">
    <w:abstractNumId w:val="4"/>
  </w:num>
  <w:num w:numId="6" w16cid:durableId="561716569">
    <w:abstractNumId w:val="8"/>
  </w:num>
  <w:num w:numId="7" w16cid:durableId="1873030320">
    <w:abstractNumId w:val="3"/>
  </w:num>
  <w:num w:numId="8" w16cid:durableId="957638926">
    <w:abstractNumId w:val="2"/>
  </w:num>
  <w:num w:numId="9" w16cid:durableId="1678655564">
    <w:abstractNumId w:val="1"/>
  </w:num>
  <w:num w:numId="10" w16cid:durableId="1836416253">
    <w:abstractNumId w:val="0"/>
  </w:num>
  <w:num w:numId="11" w16cid:durableId="968165044">
    <w:abstractNumId w:val="11"/>
  </w:num>
  <w:num w:numId="12" w16cid:durableId="718822580">
    <w:abstractNumId w:val="12"/>
  </w:num>
  <w:num w:numId="13" w16cid:durableId="1611009781">
    <w:abstractNumId w:val="10"/>
  </w:num>
  <w:num w:numId="14" w16cid:durableId="1917593770">
    <w:abstractNumId w:val="14"/>
  </w:num>
  <w:num w:numId="15" w16cid:durableId="1334916695">
    <w:abstractNumId w:val="13"/>
  </w:num>
  <w:num w:numId="16" w16cid:durableId="1736313467">
    <w:abstractNumId w:val="15"/>
  </w:num>
  <w:num w:numId="17" w16cid:durableId="1334719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716D2"/>
    <w:rsid w:val="00071AAB"/>
    <w:rsid w:val="00076EA7"/>
    <w:rsid w:val="00082091"/>
    <w:rsid w:val="00095053"/>
    <w:rsid w:val="000B76C4"/>
    <w:rsid w:val="000C5610"/>
    <w:rsid w:val="000E0C45"/>
    <w:rsid w:val="000E6552"/>
    <w:rsid w:val="000F334E"/>
    <w:rsid w:val="000F3A4F"/>
    <w:rsid w:val="000F59AC"/>
    <w:rsid w:val="00121CFB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1570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4246"/>
    <w:rsid w:val="0026631D"/>
    <w:rsid w:val="00272108"/>
    <w:rsid w:val="002A5606"/>
    <w:rsid w:val="002C26F7"/>
    <w:rsid w:val="002C2F53"/>
    <w:rsid w:val="002C350F"/>
    <w:rsid w:val="002D0BC4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A3064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61DF9"/>
    <w:rsid w:val="004643D8"/>
    <w:rsid w:val="0048205E"/>
    <w:rsid w:val="004831C3"/>
    <w:rsid w:val="00492416"/>
    <w:rsid w:val="00497C24"/>
    <w:rsid w:val="004A6FEC"/>
    <w:rsid w:val="004B3216"/>
    <w:rsid w:val="004C7BA5"/>
    <w:rsid w:val="004D2AEC"/>
    <w:rsid w:val="004E5652"/>
    <w:rsid w:val="004E7628"/>
    <w:rsid w:val="004F48F2"/>
    <w:rsid w:val="005065F5"/>
    <w:rsid w:val="0050696F"/>
    <w:rsid w:val="005110E0"/>
    <w:rsid w:val="005149B1"/>
    <w:rsid w:val="005205B6"/>
    <w:rsid w:val="00527AED"/>
    <w:rsid w:val="005366CB"/>
    <w:rsid w:val="005373D1"/>
    <w:rsid w:val="005511E0"/>
    <w:rsid w:val="00554BB2"/>
    <w:rsid w:val="005647F2"/>
    <w:rsid w:val="005662D1"/>
    <w:rsid w:val="00573A09"/>
    <w:rsid w:val="005A4526"/>
    <w:rsid w:val="005B473D"/>
    <w:rsid w:val="005C1B16"/>
    <w:rsid w:val="005D7302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3C7C"/>
    <w:rsid w:val="006C5D86"/>
    <w:rsid w:val="006C7C59"/>
    <w:rsid w:val="00705C8D"/>
    <w:rsid w:val="0071188C"/>
    <w:rsid w:val="007152D7"/>
    <w:rsid w:val="0074054D"/>
    <w:rsid w:val="00746C14"/>
    <w:rsid w:val="00757FC8"/>
    <w:rsid w:val="00762F19"/>
    <w:rsid w:val="007642AF"/>
    <w:rsid w:val="0078017B"/>
    <w:rsid w:val="007A65F9"/>
    <w:rsid w:val="007B4E2D"/>
    <w:rsid w:val="007B6B21"/>
    <w:rsid w:val="007C2C59"/>
    <w:rsid w:val="007C3556"/>
    <w:rsid w:val="007E433B"/>
    <w:rsid w:val="007F0159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62B1C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664B9"/>
    <w:rsid w:val="009831D7"/>
    <w:rsid w:val="00984C93"/>
    <w:rsid w:val="00987CE1"/>
    <w:rsid w:val="0099405C"/>
    <w:rsid w:val="009A1100"/>
    <w:rsid w:val="009B27AA"/>
    <w:rsid w:val="009C2580"/>
    <w:rsid w:val="009C600F"/>
    <w:rsid w:val="009D3723"/>
    <w:rsid w:val="009E04F2"/>
    <w:rsid w:val="009E1A29"/>
    <w:rsid w:val="00A00745"/>
    <w:rsid w:val="00A03B7B"/>
    <w:rsid w:val="00A05BB6"/>
    <w:rsid w:val="00A13D12"/>
    <w:rsid w:val="00A145A8"/>
    <w:rsid w:val="00A200C9"/>
    <w:rsid w:val="00A243AC"/>
    <w:rsid w:val="00A250D5"/>
    <w:rsid w:val="00A32F56"/>
    <w:rsid w:val="00A36028"/>
    <w:rsid w:val="00A47EA1"/>
    <w:rsid w:val="00A50D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3805"/>
    <w:rsid w:val="00B566BE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64F8B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34425"/>
    <w:rsid w:val="00D464E1"/>
    <w:rsid w:val="00D6579E"/>
    <w:rsid w:val="00D65F07"/>
    <w:rsid w:val="00D677E1"/>
    <w:rsid w:val="00D704F3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73110"/>
    <w:rsid w:val="00F8455C"/>
    <w:rsid w:val="00F86DFD"/>
    <w:rsid w:val="00F909F8"/>
    <w:rsid w:val="00FB0BD8"/>
    <w:rsid w:val="00FB2688"/>
    <w:rsid w:val="00FC5DE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321</Words>
  <Characters>2035</Characters>
  <Application>Microsoft Office Word</Application>
  <DocSecurity>0</DocSecurity>
  <Lines>185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9</cp:revision>
  <cp:lastPrinted>2025-10-16T09:17:00Z</cp:lastPrinted>
  <dcterms:created xsi:type="dcterms:W3CDTF">2025-10-17T12:26:00Z</dcterms:created>
  <dcterms:modified xsi:type="dcterms:W3CDTF">2025-10-17T12:50:00Z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