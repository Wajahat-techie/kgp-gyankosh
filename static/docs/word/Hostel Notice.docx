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66EA4" w14:textId="030697BC" w:rsidR="00CC4492" w:rsidRDefault="00723FFC" w:rsidP="00DE5662">
      <w:pPr>
        <w:ind w:left="-851"/>
        <w:jc w:val="both"/>
        <w:rPr>
          <w:rFonts w:ascii="Tahoma" w:hAnsi="Tahoma" w:cs="Tahoma"/>
          <w:b/>
          <w:bCs/>
          <w:sz w:val="36"/>
          <w:szCs w:val="36"/>
        </w:rPr>
      </w:pPr>
      <w:r w:rsidRPr="005C5678">
        <w:rPr>
          <w:rFonts w:ascii="Tahoma" w:hAnsi="Tahoma" w:cs="Tahoma"/>
          <w:sz w:val="26"/>
          <w:szCs w:val="26"/>
        </w:rPr>
        <w:t xml:space="preserve">                             </w:t>
      </w:r>
      <w:r w:rsidR="00CC22D3">
        <w:rPr>
          <w:rFonts w:ascii="Tahoma" w:hAnsi="Tahoma" w:cs="Tahoma"/>
          <w:sz w:val="26"/>
          <w:szCs w:val="26"/>
        </w:rPr>
        <w:t xml:space="preserve">   </w:t>
      </w:r>
      <w:r w:rsidRPr="005C5678">
        <w:rPr>
          <w:rFonts w:ascii="Tahoma" w:hAnsi="Tahoma" w:cs="Tahoma"/>
          <w:sz w:val="26"/>
          <w:szCs w:val="26"/>
        </w:rPr>
        <w:t xml:space="preserve">  </w:t>
      </w:r>
      <w:r w:rsidR="00766B7E" w:rsidRPr="005C5678">
        <w:rPr>
          <w:rFonts w:ascii="Tahoma" w:hAnsi="Tahoma" w:cs="Tahoma"/>
          <w:sz w:val="26"/>
          <w:szCs w:val="26"/>
        </w:rPr>
        <w:t xml:space="preserve">  </w:t>
      </w:r>
      <w:r w:rsidR="00217CA5">
        <w:rPr>
          <w:rFonts w:ascii="Tahoma" w:hAnsi="Tahoma" w:cs="Tahoma"/>
          <w:sz w:val="26"/>
          <w:szCs w:val="26"/>
        </w:rPr>
        <w:t xml:space="preserve">   </w:t>
      </w:r>
      <w:r w:rsidRPr="005C5678">
        <w:rPr>
          <w:rFonts w:ascii="Tahoma" w:hAnsi="Tahoma" w:cs="Tahoma"/>
          <w:b/>
          <w:bCs/>
          <w:sz w:val="36"/>
          <w:szCs w:val="36"/>
        </w:rPr>
        <w:t>NOTICE</w:t>
      </w:r>
    </w:p>
    <w:p w14:paraId="5A85F642" w14:textId="32634B4C" w:rsidR="00CC4492" w:rsidRPr="00CC4492" w:rsidRDefault="00CC4492" w:rsidP="00CC4492">
      <w:pPr>
        <w:ind w:left="-851"/>
        <w:jc w:val="both"/>
        <w:rPr>
          <w:rFonts w:ascii="Tahoma" w:hAnsi="Tahoma" w:cs="Tahoma"/>
          <w:b/>
          <w:bCs/>
          <w:color w:val="000000" w:themeColor="text1"/>
          <w:sz w:val="28"/>
          <w:szCs w:val="28"/>
        </w:rPr>
      </w:pPr>
      <w:r w:rsidRPr="00CC4492">
        <w:rPr>
          <w:rFonts w:ascii="Tahoma" w:hAnsi="Tahoma" w:cs="Tahoma"/>
          <w:b/>
          <w:bCs/>
          <w:color w:val="000000" w:themeColor="text1"/>
          <w:sz w:val="28"/>
          <w:szCs w:val="28"/>
        </w:rPr>
        <w:t>Subject: Mandatory Items to be Brought by Students Availing Hostel Facility from 31st August 2026</w:t>
      </w:r>
      <w:r w:rsidRPr="00CC4492">
        <w:rPr>
          <w:rFonts w:ascii="Tahoma" w:hAnsi="Tahoma" w:cs="Tahoma"/>
          <w:b/>
          <w:bCs/>
          <w:color w:val="000000" w:themeColor="text1"/>
          <w:sz w:val="28"/>
          <w:szCs w:val="28"/>
        </w:rPr>
        <w:t>.</w:t>
      </w:r>
    </w:p>
    <w:p w14:paraId="528D0AD9" w14:textId="77777777" w:rsidR="00CC4492" w:rsidRPr="00CC4492" w:rsidRDefault="00CC4492" w:rsidP="00CC4492">
      <w:pPr>
        <w:ind w:left="-851"/>
        <w:jc w:val="both"/>
        <w:rPr>
          <w:rFonts w:ascii="Tahoma" w:hAnsi="Tahoma" w:cs="Tahoma"/>
          <w:color w:val="000000" w:themeColor="text1"/>
          <w:sz w:val="28"/>
          <w:szCs w:val="28"/>
        </w:rPr>
      </w:pPr>
      <w:r w:rsidRPr="00CC4492">
        <w:rPr>
          <w:rFonts w:ascii="Tahoma" w:hAnsi="Tahoma" w:cs="Tahoma"/>
          <w:color w:val="000000" w:themeColor="text1"/>
          <w:sz w:val="28"/>
          <w:szCs w:val="28"/>
        </w:rPr>
        <w:t>This is to inform all students who have paid the hostel fee for availing the hostel facility in this institution, as well as those who will pay the fee by today (29th August 2026), that they will be availing the Hostel Facility with effect from 31st August 2026.</w:t>
      </w:r>
    </w:p>
    <w:p w14:paraId="07E6162E" w14:textId="77777777" w:rsidR="00CC4492" w:rsidRDefault="00CC4492" w:rsidP="00CC4492">
      <w:pPr>
        <w:ind w:left="-851"/>
        <w:jc w:val="both"/>
        <w:rPr>
          <w:rFonts w:ascii="Tahoma" w:hAnsi="Tahoma" w:cs="Tahoma"/>
          <w:color w:val="000000" w:themeColor="text1"/>
          <w:sz w:val="28"/>
          <w:szCs w:val="28"/>
        </w:rPr>
      </w:pPr>
      <w:r w:rsidRPr="00CC4492">
        <w:rPr>
          <w:rFonts w:ascii="Tahoma" w:hAnsi="Tahoma" w:cs="Tahoma"/>
          <w:color w:val="000000" w:themeColor="text1"/>
          <w:sz w:val="28"/>
          <w:szCs w:val="28"/>
        </w:rPr>
        <w:t>All such students are hereby directed to bring the following essential items with them when reporting to the hostel:</w:t>
      </w:r>
    </w:p>
    <w:p w14:paraId="3E920540" w14:textId="3D532EB9" w:rsidR="00115215" w:rsidRPr="00115215" w:rsidRDefault="00115215" w:rsidP="00115215">
      <w:pPr>
        <w:pStyle w:val="ListParagraph"/>
        <w:numPr>
          <w:ilvl w:val="0"/>
          <w:numId w:val="25"/>
        </w:numPr>
        <w:ind w:left="-284" w:hanging="425"/>
        <w:jc w:val="both"/>
        <w:rPr>
          <w:rFonts w:ascii="Tahoma" w:hAnsi="Tahoma" w:cs="Tahoma"/>
          <w:color w:val="000000" w:themeColor="text1"/>
          <w:sz w:val="28"/>
          <w:szCs w:val="28"/>
        </w:rPr>
      </w:pPr>
      <w:r>
        <w:rPr>
          <w:rFonts w:ascii="Tahoma" w:hAnsi="Tahoma" w:cs="Tahoma"/>
          <w:color w:val="000000" w:themeColor="text1"/>
          <w:sz w:val="28"/>
          <w:szCs w:val="28"/>
        </w:rPr>
        <w:t>Bucket</w:t>
      </w:r>
    </w:p>
    <w:p w14:paraId="20ED930B" w14:textId="77777777" w:rsidR="00CC4492" w:rsidRP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CC4492">
        <w:rPr>
          <w:rFonts w:ascii="Tahoma" w:hAnsi="Tahoma" w:cs="Tahoma"/>
          <w:color w:val="000000" w:themeColor="text1"/>
          <w:sz w:val="28"/>
          <w:szCs w:val="28"/>
        </w:rPr>
        <w:t>Jug</w:t>
      </w:r>
    </w:p>
    <w:p w14:paraId="552EC68A" w14:textId="77777777" w:rsidR="00CC4492" w:rsidRP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CC4492">
        <w:rPr>
          <w:rFonts w:ascii="Tahoma" w:hAnsi="Tahoma" w:cs="Tahoma"/>
          <w:color w:val="000000" w:themeColor="text1"/>
          <w:sz w:val="28"/>
          <w:szCs w:val="28"/>
        </w:rPr>
        <w:t>Mug</w:t>
      </w:r>
    </w:p>
    <w:p w14:paraId="7E838926" w14:textId="77777777" w:rsidR="00CC4492" w:rsidRP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CC4492">
        <w:rPr>
          <w:rFonts w:ascii="Tahoma" w:hAnsi="Tahoma" w:cs="Tahoma"/>
          <w:color w:val="000000" w:themeColor="text1"/>
          <w:sz w:val="28"/>
          <w:szCs w:val="28"/>
        </w:rPr>
        <w:t>Small Dustbin</w:t>
      </w:r>
    </w:p>
    <w:p w14:paraId="17318206" w14:textId="77777777" w:rsidR="00CC4492" w:rsidRP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CC4492">
        <w:rPr>
          <w:rFonts w:ascii="Tahoma" w:hAnsi="Tahoma" w:cs="Tahoma"/>
          <w:color w:val="000000" w:themeColor="text1"/>
          <w:sz w:val="28"/>
          <w:szCs w:val="28"/>
        </w:rPr>
        <w:t>Slipper</w:t>
      </w:r>
    </w:p>
    <w:p w14:paraId="6155E689" w14:textId="77777777" w:rsidR="00CC4492" w:rsidRP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CC4492">
        <w:rPr>
          <w:rFonts w:ascii="Tahoma" w:hAnsi="Tahoma" w:cs="Tahoma"/>
          <w:color w:val="000000" w:themeColor="text1"/>
          <w:sz w:val="28"/>
          <w:szCs w:val="28"/>
        </w:rPr>
        <w:t>Plate</w:t>
      </w:r>
    </w:p>
    <w:p w14:paraId="377A051D" w14:textId="77777777" w:rsidR="00CC4492" w:rsidRP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CC4492">
        <w:rPr>
          <w:rFonts w:ascii="Tahoma" w:hAnsi="Tahoma" w:cs="Tahoma"/>
          <w:color w:val="000000" w:themeColor="text1"/>
          <w:sz w:val="28"/>
          <w:szCs w:val="28"/>
        </w:rPr>
        <w:t>Glass</w:t>
      </w:r>
    </w:p>
    <w:p w14:paraId="5F23003A" w14:textId="77777777" w:rsidR="00CC4492" w:rsidRP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CC4492">
        <w:rPr>
          <w:rFonts w:ascii="Tahoma" w:hAnsi="Tahoma" w:cs="Tahoma"/>
          <w:color w:val="000000" w:themeColor="text1"/>
          <w:sz w:val="28"/>
          <w:szCs w:val="28"/>
        </w:rPr>
        <w:t>Spoon</w:t>
      </w:r>
    </w:p>
    <w:p w14:paraId="5CCC90FA" w14:textId="77777777" w:rsidR="00CC4492" w:rsidRP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CC4492">
        <w:rPr>
          <w:rFonts w:ascii="Tahoma" w:hAnsi="Tahoma" w:cs="Tahoma"/>
          <w:color w:val="000000" w:themeColor="text1"/>
          <w:sz w:val="28"/>
          <w:szCs w:val="28"/>
        </w:rPr>
        <w:t>Mattress</w:t>
      </w:r>
    </w:p>
    <w:p w14:paraId="2EE2B3D8" w14:textId="77777777" w:rsidR="00CC4492" w:rsidRP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CC4492">
        <w:rPr>
          <w:rFonts w:ascii="Tahoma" w:hAnsi="Tahoma" w:cs="Tahoma"/>
          <w:color w:val="000000" w:themeColor="text1"/>
          <w:sz w:val="28"/>
          <w:szCs w:val="28"/>
        </w:rPr>
        <w:t>Quilt</w:t>
      </w:r>
    </w:p>
    <w:p w14:paraId="4A1A23F5" w14:textId="77777777" w:rsidR="00CC4492" w:rsidRP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CC4492">
        <w:rPr>
          <w:rFonts w:ascii="Tahoma" w:hAnsi="Tahoma" w:cs="Tahoma"/>
          <w:color w:val="000000" w:themeColor="text1"/>
          <w:sz w:val="28"/>
          <w:szCs w:val="28"/>
        </w:rPr>
        <w:t>Blanket</w:t>
      </w:r>
    </w:p>
    <w:p w14:paraId="67E25A93" w14:textId="77777777" w:rsidR="00CC4492" w:rsidRP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CC4492">
        <w:rPr>
          <w:rFonts w:ascii="Tahoma" w:hAnsi="Tahoma" w:cs="Tahoma"/>
          <w:color w:val="000000" w:themeColor="text1"/>
          <w:sz w:val="28"/>
          <w:szCs w:val="28"/>
        </w:rPr>
        <w:t>Pillow</w:t>
      </w:r>
    </w:p>
    <w:p w14:paraId="71B99ACE" w14:textId="6CF97BCB" w:rsid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CC4492">
        <w:rPr>
          <w:rFonts w:ascii="Tahoma" w:hAnsi="Tahoma" w:cs="Tahoma"/>
          <w:color w:val="000000" w:themeColor="text1"/>
          <w:sz w:val="28"/>
          <w:szCs w:val="28"/>
        </w:rPr>
        <w:t>Small Lock for Wardrobe</w:t>
      </w:r>
      <w:r>
        <w:rPr>
          <w:rFonts w:ascii="Tahoma" w:hAnsi="Tahoma" w:cs="Tahoma"/>
          <w:color w:val="000000" w:themeColor="text1"/>
          <w:sz w:val="28"/>
          <w:szCs w:val="28"/>
        </w:rPr>
        <w:t>.</w:t>
      </w:r>
    </w:p>
    <w:p w14:paraId="6E08AAC9" w14:textId="11DAED03" w:rsid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Pr>
          <w:rFonts w:ascii="Tahoma" w:hAnsi="Tahoma" w:cs="Tahoma"/>
          <w:color w:val="000000" w:themeColor="text1"/>
          <w:sz w:val="28"/>
          <w:szCs w:val="28"/>
        </w:rPr>
        <w:t>Water bottle</w:t>
      </w:r>
    </w:p>
    <w:p w14:paraId="69E8AA56" w14:textId="647651C5" w:rsidR="00CC4492" w:rsidRDefault="00CC449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CC4492">
        <w:rPr>
          <w:rFonts w:ascii="Tahoma" w:hAnsi="Tahoma" w:cs="Tahoma"/>
          <w:color w:val="000000" w:themeColor="text1"/>
          <w:sz w:val="28"/>
          <w:szCs w:val="28"/>
        </w:rPr>
        <w:t>Towel</w:t>
      </w:r>
    </w:p>
    <w:p w14:paraId="41ADFFE5" w14:textId="2ED60B25" w:rsidR="005D7E42" w:rsidRDefault="005D7E42" w:rsidP="00CC4492">
      <w:pPr>
        <w:numPr>
          <w:ilvl w:val="0"/>
          <w:numId w:val="25"/>
        </w:numPr>
        <w:tabs>
          <w:tab w:val="clear" w:pos="720"/>
          <w:tab w:val="num" w:pos="-284"/>
        </w:tabs>
        <w:ind w:hanging="1429"/>
        <w:jc w:val="both"/>
        <w:rPr>
          <w:rFonts w:ascii="Tahoma" w:hAnsi="Tahoma" w:cs="Tahoma"/>
          <w:color w:val="000000" w:themeColor="text1"/>
          <w:sz w:val="28"/>
          <w:szCs w:val="28"/>
        </w:rPr>
      </w:pPr>
      <w:r w:rsidRPr="005D7E42">
        <w:rPr>
          <w:rFonts w:ascii="Tahoma" w:hAnsi="Tahoma" w:cs="Tahoma"/>
          <w:color w:val="000000" w:themeColor="text1"/>
          <w:sz w:val="28"/>
          <w:szCs w:val="28"/>
        </w:rPr>
        <w:t>Limited Clothes (as p</w:t>
      </w:r>
      <w:r>
        <w:rPr>
          <w:rFonts w:ascii="Tahoma" w:hAnsi="Tahoma" w:cs="Tahoma"/>
          <w:color w:val="000000" w:themeColor="text1"/>
          <w:sz w:val="28"/>
          <w:szCs w:val="28"/>
        </w:rPr>
        <w:t>er</w:t>
      </w:r>
      <w:r w:rsidRPr="005D7E42">
        <w:rPr>
          <w:rFonts w:ascii="Tahoma" w:hAnsi="Tahoma" w:cs="Tahoma"/>
          <w:color w:val="000000" w:themeColor="text1"/>
          <w:sz w:val="28"/>
          <w:szCs w:val="28"/>
        </w:rPr>
        <w:t xml:space="preserve"> requirement)</w:t>
      </w:r>
    </w:p>
    <w:p w14:paraId="7874D621" w14:textId="47B32B3E" w:rsidR="00CC4492" w:rsidRPr="00CC4492" w:rsidRDefault="00CC4492" w:rsidP="00CC4492">
      <w:pPr>
        <w:ind w:left="-851"/>
        <w:jc w:val="both"/>
        <w:rPr>
          <w:rFonts w:ascii="Tahoma" w:hAnsi="Tahoma" w:cs="Tahoma"/>
          <w:color w:val="000000" w:themeColor="text1"/>
          <w:sz w:val="28"/>
          <w:szCs w:val="28"/>
        </w:rPr>
      </w:pPr>
      <w:r w:rsidRPr="00CC4492">
        <w:rPr>
          <w:rFonts w:ascii="Tahoma" w:hAnsi="Tahoma" w:cs="Tahoma"/>
          <w:color w:val="000000" w:themeColor="text1"/>
          <w:sz w:val="28"/>
          <w:szCs w:val="28"/>
        </w:rPr>
        <w:t xml:space="preserve">The detailed </w:t>
      </w:r>
      <w:r>
        <w:rPr>
          <w:rFonts w:ascii="Tahoma" w:hAnsi="Tahoma" w:cs="Tahoma"/>
          <w:color w:val="000000" w:themeColor="text1"/>
          <w:sz w:val="28"/>
          <w:szCs w:val="28"/>
        </w:rPr>
        <w:t>rules and regulations</w:t>
      </w:r>
      <w:r w:rsidRPr="00CC4492">
        <w:rPr>
          <w:rFonts w:ascii="Tahoma" w:hAnsi="Tahoma" w:cs="Tahoma"/>
          <w:color w:val="000000" w:themeColor="text1"/>
          <w:sz w:val="28"/>
          <w:szCs w:val="28"/>
        </w:rPr>
        <w:t xml:space="preserve"> of the Hostel will be circulated to all concerned students by the Hostel Wardens in due course.</w:t>
      </w:r>
    </w:p>
    <w:p w14:paraId="6A28A6E3" w14:textId="19A2F72C" w:rsidR="00574A0E" w:rsidRDefault="00CC4492" w:rsidP="00574A0E">
      <w:pPr>
        <w:ind w:left="-851"/>
        <w:jc w:val="both"/>
        <w:rPr>
          <w:rFonts w:ascii="Tahoma" w:hAnsi="Tahoma" w:cs="Tahoma"/>
          <w:color w:val="000000" w:themeColor="text1"/>
          <w:sz w:val="28"/>
          <w:szCs w:val="28"/>
        </w:rPr>
      </w:pPr>
      <w:r w:rsidRPr="00CC4492">
        <w:rPr>
          <w:rFonts w:ascii="Tahoma" w:hAnsi="Tahoma" w:cs="Tahoma"/>
          <w:color w:val="000000" w:themeColor="text1"/>
          <w:sz w:val="28"/>
          <w:szCs w:val="28"/>
        </w:rPr>
        <w:t xml:space="preserve">Students are advised to report to the hostel on the scheduled date with the above-mentioned items </w:t>
      </w:r>
      <w:r w:rsidR="00574A0E">
        <w:rPr>
          <w:rFonts w:ascii="Tahoma" w:hAnsi="Tahoma" w:cs="Tahoma"/>
          <w:color w:val="000000" w:themeColor="text1"/>
          <w:sz w:val="28"/>
          <w:szCs w:val="28"/>
        </w:rPr>
        <w:t xml:space="preserve">and they </w:t>
      </w:r>
      <w:r w:rsidR="00574A0E" w:rsidRPr="00574A0E">
        <w:rPr>
          <w:rFonts w:ascii="Tahoma" w:hAnsi="Tahoma" w:cs="Tahoma"/>
          <w:color w:val="000000" w:themeColor="text1"/>
          <w:sz w:val="28"/>
          <w:szCs w:val="28"/>
        </w:rPr>
        <w:t>must also bring a photocopy of the fee receipts of ₹6,200 and ₹800</w:t>
      </w:r>
      <w:r w:rsidR="00574A0E">
        <w:rPr>
          <w:rFonts w:ascii="Tahoma" w:hAnsi="Tahoma" w:cs="Tahoma"/>
          <w:color w:val="000000" w:themeColor="text1"/>
          <w:sz w:val="28"/>
          <w:szCs w:val="28"/>
        </w:rPr>
        <w:t xml:space="preserve"> for submission.</w:t>
      </w:r>
    </w:p>
    <w:p w14:paraId="14045D8B" w14:textId="2ACBCE78" w:rsidR="0038482B" w:rsidRPr="0038482B" w:rsidRDefault="0038482B" w:rsidP="00DE5662">
      <w:pPr>
        <w:jc w:val="both"/>
        <w:rPr>
          <w:rFonts w:ascii="Tahoma" w:hAnsi="Tahoma" w:cs="Tahoma"/>
          <w:color w:val="000000" w:themeColor="text1"/>
          <w:sz w:val="28"/>
          <w:szCs w:val="28"/>
        </w:rPr>
      </w:pPr>
    </w:p>
    <w:p w14:paraId="71E7E20B" w14:textId="1C3A157B" w:rsidR="009E49B8" w:rsidRPr="009E49B8" w:rsidRDefault="00F840B6" w:rsidP="00217CA5">
      <w:pPr>
        <w:ind w:left="-851"/>
        <w:jc w:val="both"/>
        <w:rPr>
          <w:rFonts w:ascii="Tahoma" w:hAnsi="Tahoma" w:cs="Tahoma"/>
          <w:color w:val="000000" w:themeColor="text1"/>
          <w:sz w:val="27"/>
          <w:szCs w:val="27"/>
        </w:rPr>
      </w:pPr>
      <w:r w:rsidRPr="00EE6CFB">
        <w:rPr>
          <w:rFonts w:ascii="Tahoma" w:hAnsi="Tahoma" w:cs="Tahoma"/>
          <w:noProof/>
          <w:sz w:val="27"/>
          <w:szCs w:val="27"/>
        </w:rPr>
        <mc:AlternateContent>
          <mc:Choice Requires="wps">
            <w:drawing>
              <wp:anchor distT="0" distB="0" distL="114300" distR="114300" simplePos="0" relativeHeight="251659264" behindDoc="0" locked="0" layoutInCell="1" allowOverlap="1" wp14:anchorId="1106ADA0" wp14:editId="433CFCF6">
                <wp:simplePos x="0" y="0"/>
                <wp:positionH relativeFrom="column">
                  <wp:posOffset>-522605</wp:posOffset>
                </wp:positionH>
                <wp:positionV relativeFrom="paragraph">
                  <wp:posOffset>202565</wp:posOffset>
                </wp:positionV>
                <wp:extent cx="2536466" cy="516834"/>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536466" cy="516834"/>
                        </a:xfrm>
                        <a:prstGeom prst="rect">
                          <a:avLst/>
                        </a:prstGeom>
                        <a:solidFill>
                          <a:schemeClr val="lt1"/>
                        </a:solidFill>
                        <a:ln w="6350">
                          <a:noFill/>
                        </a:ln>
                      </wps:spPr>
                      <wps:txbx>
                        <w:txbxContent>
                          <w:p w14:paraId="53A3880F" w14:textId="08917A1A" w:rsidR="00C44390" w:rsidRPr="00F840B6" w:rsidRDefault="00C44390" w:rsidP="00C44390">
                            <w:pPr>
                              <w:shd w:val="clear" w:color="auto" w:fill="FFFFFF"/>
                              <w:ind w:left="-540" w:hanging="14"/>
                              <w:rPr>
                                <w:rFonts w:ascii="Tahoma" w:hAnsi="Tahoma" w:cs="Tahoma"/>
                                <w:color w:val="000000"/>
                              </w:rPr>
                            </w:pPr>
                            <w:r w:rsidRPr="00F840B6">
                              <w:rPr>
                                <w:rFonts w:ascii="Tahoma" w:hAnsi="Tahoma" w:cs="Tahoma"/>
                              </w:rPr>
                              <w:t xml:space="preserve">    </w:t>
                            </w:r>
                            <w:r w:rsidR="00210793" w:rsidRPr="00F840B6">
                              <w:rPr>
                                <w:rFonts w:ascii="Tahoma" w:hAnsi="Tahoma" w:cs="Tahoma"/>
                              </w:rPr>
                              <w:t xml:space="preserve"> </w:t>
                            </w:r>
                            <w:r w:rsidR="00773DD4" w:rsidRPr="00F840B6">
                              <w:rPr>
                                <w:rFonts w:ascii="Tahoma" w:hAnsi="Tahoma" w:cs="Tahoma"/>
                                <w:color w:val="000000"/>
                              </w:rPr>
                              <w:t>No: KGP</w:t>
                            </w:r>
                            <w:r w:rsidRPr="00F840B6">
                              <w:rPr>
                                <w:rFonts w:ascii="Tahoma" w:hAnsi="Tahoma" w:cs="Tahoma"/>
                                <w:color w:val="000000"/>
                              </w:rPr>
                              <w:t>/Estt/202</w:t>
                            </w:r>
                            <w:r w:rsidR="0038482B" w:rsidRPr="00F840B6">
                              <w:rPr>
                                <w:rFonts w:ascii="Tahoma" w:hAnsi="Tahoma" w:cs="Tahoma"/>
                                <w:color w:val="000000"/>
                              </w:rPr>
                              <w:t>6</w:t>
                            </w:r>
                            <w:r w:rsidRPr="00F840B6">
                              <w:rPr>
                                <w:rFonts w:ascii="Tahoma" w:hAnsi="Tahoma" w:cs="Tahoma"/>
                                <w:color w:val="000000"/>
                              </w:rPr>
                              <w:t xml:space="preserve">/                                              </w:t>
                            </w:r>
                          </w:p>
                          <w:p w14:paraId="43A77E5E" w14:textId="102BB93A" w:rsidR="00C44390" w:rsidRPr="00F840B6" w:rsidRDefault="00C44390" w:rsidP="00C44390">
                            <w:pPr>
                              <w:ind w:left="-450" w:firstLine="90"/>
                              <w:rPr>
                                <w:rFonts w:ascii="Tahoma" w:hAnsi="Tahoma" w:cs="Tahoma"/>
                                <w:color w:val="000000"/>
                              </w:rPr>
                            </w:pPr>
                            <w:r w:rsidRPr="00F840B6">
                              <w:rPr>
                                <w:rFonts w:ascii="Tahoma" w:hAnsi="Tahoma" w:cs="Tahoma"/>
                                <w:color w:val="000000"/>
                              </w:rPr>
                              <w:t xml:space="preserve">   Dated:</w:t>
                            </w:r>
                            <w:r w:rsidR="00A93F04" w:rsidRPr="00F840B6">
                              <w:rPr>
                                <w:rFonts w:ascii="Tahoma" w:hAnsi="Tahoma" w:cs="Tahoma"/>
                                <w:color w:val="000000"/>
                              </w:rPr>
                              <w:t>2</w:t>
                            </w:r>
                            <w:r w:rsidR="00DE5662">
                              <w:rPr>
                                <w:rFonts w:ascii="Tahoma" w:hAnsi="Tahoma" w:cs="Tahoma"/>
                                <w:color w:val="000000"/>
                              </w:rPr>
                              <w:t>9</w:t>
                            </w:r>
                            <w:r w:rsidRPr="00F840B6">
                              <w:rPr>
                                <w:rFonts w:ascii="Tahoma" w:hAnsi="Tahoma" w:cs="Tahoma"/>
                                <w:color w:val="000000"/>
                              </w:rPr>
                              <w:t>-</w:t>
                            </w:r>
                            <w:r w:rsidR="0038482B" w:rsidRPr="00F840B6">
                              <w:rPr>
                                <w:rFonts w:ascii="Tahoma" w:hAnsi="Tahoma" w:cs="Tahoma"/>
                                <w:color w:val="000000"/>
                              </w:rPr>
                              <w:t>08</w:t>
                            </w:r>
                            <w:r w:rsidRPr="00F840B6">
                              <w:rPr>
                                <w:rFonts w:ascii="Tahoma" w:hAnsi="Tahoma" w:cs="Tahoma"/>
                                <w:color w:val="000000"/>
                              </w:rPr>
                              <w:t>-202</w:t>
                            </w:r>
                            <w:r w:rsidR="0038482B" w:rsidRPr="00F840B6">
                              <w:rPr>
                                <w:rFonts w:ascii="Tahoma" w:hAnsi="Tahoma" w:cs="Tahoma"/>
                                <w:color w:val="000000"/>
                              </w:rPr>
                              <w:t>6</w:t>
                            </w:r>
                          </w:p>
                          <w:p w14:paraId="4E988834" w14:textId="77777777" w:rsidR="00C44390" w:rsidRDefault="00C443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06ADA0" id="_x0000_t202" coordsize="21600,21600" o:spt="202" path="m,l,21600r21600,l21600,xe">
                <v:stroke joinstyle="miter"/>
                <v:path gradientshapeok="t" o:connecttype="rect"/>
              </v:shapetype>
              <v:shape id="Text Box 10" o:spid="_x0000_s1026" type="#_x0000_t202" style="position:absolute;left:0;text-align:left;margin-left:-41.15pt;margin-top:15.95pt;width:199.7pt;height:40.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" fillcolor="white [3201]" stroked="f" strokeweight=".5pt">
                <v:textbox>
                  <w:txbxContent>
                    <w:p w14:paraId="53A3880F" w14:textId="08917A1A" w:rsidR="00C44390" w:rsidRPr="00F840B6" w:rsidRDefault="00C44390" w:rsidP="00C44390">
                      <w:pPr>
                        <w:shd w:val="clear" w:color="auto" w:fill="FFFFFF"/>
                        <w:ind w:left="-540" w:hanging="14"/>
                        <w:rPr>
                          <w:rFonts w:ascii="Tahoma" w:hAnsi="Tahoma" w:cs="Tahoma"/>
                          <w:color w:val="000000"/>
                        </w:rPr>
                      </w:pPr>
                      <w:r w:rsidRPr="00F840B6">
                        <w:rPr>
                          <w:rFonts w:ascii="Tahoma" w:hAnsi="Tahoma" w:cs="Tahoma"/>
                        </w:rPr>
                        <w:t xml:space="preserve">    </w:t>
                      </w:r>
                      <w:r w:rsidR="00210793" w:rsidRPr="00F840B6">
                        <w:rPr>
                          <w:rFonts w:ascii="Tahoma" w:hAnsi="Tahoma" w:cs="Tahoma"/>
                        </w:rPr>
                        <w:t xml:space="preserve"> </w:t>
                      </w:r>
                      <w:r w:rsidR="00773DD4" w:rsidRPr="00F840B6">
                        <w:rPr>
                          <w:rFonts w:ascii="Tahoma" w:hAnsi="Tahoma" w:cs="Tahoma"/>
                          <w:color w:val="000000"/>
                        </w:rPr>
                        <w:t>No: KGP</w:t>
                      </w:r>
                      <w:r w:rsidRPr="00F840B6">
                        <w:rPr>
                          <w:rFonts w:ascii="Tahoma" w:hAnsi="Tahoma" w:cs="Tahoma"/>
                          <w:color w:val="000000"/>
                        </w:rPr>
                        <w:t>/Estt/202</w:t>
                      </w:r>
                      <w:r w:rsidR="0038482B" w:rsidRPr="00F840B6">
                        <w:rPr>
                          <w:rFonts w:ascii="Tahoma" w:hAnsi="Tahoma" w:cs="Tahoma"/>
                          <w:color w:val="000000"/>
                        </w:rPr>
                        <w:t>6</w:t>
                      </w:r>
                      <w:r w:rsidRPr="00F840B6">
                        <w:rPr>
                          <w:rFonts w:ascii="Tahoma" w:hAnsi="Tahoma" w:cs="Tahoma"/>
                          <w:color w:val="000000"/>
                        </w:rPr>
                        <w:t xml:space="preserve">/                                              </w:t>
                      </w:r>
                    </w:p>
                    <w:p w14:paraId="43A77E5E" w14:textId="102BB93A" w:rsidR="00C44390" w:rsidRPr="00F840B6" w:rsidRDefault="00C44390" w:rsidP="00C44390">
                      <w:pPr>
                        <w:ind w:left="-450" w:firstLine="90"/>
                        <w:rPr>
                          <w:rFonts w:ascii="Tahoma" w:hAnsi="Tahoma" w:cs="Tahoma"/>
                          <w:color w:val="000000"/>
                        </w:rPr>
                      </w:pPr>
                      <w:r w:rsidRPr="00F840B6">
                        <w:rPr>
                          <w:rFonts w:ascii="Tahoma" w:hAnsi="Tahoma" w:cs="Tahoma"/>
                          <w:color w:val="000000"/>
                        </w:rPr>
                        <w:t xml:space="preserve">   Dated:</w:t>
                      </w:r>
                      <w:r w:rsidR="00A93F04" w:rsidRPr="00F840B6">
                        <w:rPr>
                          <w:rFonts w:ascii="Tahoma" w:hAnsi="Tahoma" w:cs="Tahoma"/>
                          <w:color w:val="000000"/>
                        </w:rPr>
                        <w:t>2</w:t>
                      </w:r>
                      <w:r w:rsidR="00DE5662">
                        <w:rPr>
                          <w:rFonts w:ascii="Tahoma" w:hAnsi="Tahoma" w:cs="Tahoma"/>
                          <w:color w:val="000000"/>
                        </w:rPr>
                        <w:t>9</w:t>
                      </w:r>
                      <w:r w:rsidRPr="00F840B6">
                        <w:rPr>
                          <w:rFonts w:ascii="Tahoma" w:hAnsi="Tahoma" w:cs="Tahoma"/>
                          <w:color w:val="000000"/>
                        </w:rPr>
                        <w:t>-</w:t>
                      </w:r>
                      <w:r w:rsidR="0038482B" w:rsidRPr="00F840B6">
                        <w:rPr>
                          <w:rFonts w:ascii="Tahoma" w:hAnsi="Tahoma" w:cs="Tahoma"/>
                          <w:color w:val="000000"/>
                        </w:rPr>
                        <w:t>08</w:t>
                      </w:r>
                      <w:r w:rsidRPr="00F840B6">
                        <w:rPr>
                          <w:rFonts w:ascii="Tahoma" w:hAnsi="Tahoma" w:cs="Tahoma"/>
                          <w:color w:val="000000"/>
                        </w:rPr>
                        <w:t>-202</w:t>
                      </w:r>
                      <w:r w:rsidR="0038482B" w:rsidRPr="00F840B6">
                        <w:rPr>
                          <w:rFonts w:ascii="Tahoma" w:hAnsi="Tahoma" w:cs="Tahoma"/>
                          <w:color w:val="000000"/>
                        </w:rPr>
                        <w:t>6</w:t>
                      </w:r>
                    </w:p>
                    <w:p w14:paraId="4E988834" w14:textId="77777777" w:rsidR="00C44390" w:rsidRDefault="00C44390"/>
                  </w:txbxContent>
                </v:textbox>
              </v:shape>
            </w:pict>
          </mc:Fallback>
        </mc:AlternateContent>
      </w:r>
    </w:p>
    <w:p w14:paraId="7A79D665" w14:textId="63B529D3" w:rsidR="00723FFC" w:rsidRPr="00EE6CFB" w:rsidRDefault="00723FFC" w:rsidP="00ED15E6">
      <w:pPr>
        <w:jc w:val="both"/>
        <w:rPr>
          <w:rFonts w:ascii="Tahoma" w:hAnsi="Tahoma" w:cs="Tahoma"/>
          <w:sz w:val="27"/>
          <w:szCs w:val="27"/>
        </w:rPr>
      </w:pPr>
    </w:p>
    <w:p w14:paraId="5249EF4C" w14:textId="77777777" w:rsidR="00F840B6" w:rsidRDefault="00271BD9" w:rsidP="00217CA5">
      <w:pPr>
        <w:ind w:left="-851"/>
        <w:jc w:val="both"/>
        <w:rPr>
          <w:rFonts w:ascii="Tahoma" w:hAnsi="Tahoma" w:cs="Tahoma"/>
          <w:sz w:val="27"/>
          <w:szCs w:val="27"/>
        </w:rPr>
      </w:pPr>
      <w:r w:rsidRPr="00EE6CFB">
        <w:rPr>
          <w:rFonts w:ascii="Tahoma" w:hAnsi="Tahoma" w:cs="Tahoma"/>
          <w:sz w:val="27"/>
          <w:szCs w:val="27"/>
        </w:rPr>
        <w:t xml:space="preserve">                                                         </w:t>
      </w:r>
      <w:r w:rsidR="00210793">
        <w:rPr>
          <w:rFonts w:ascii="Tahoma" w:hAnsi="Tahoma" w:cs="Tahoma"/>
          <w:sz w:val="27"/>
          <w:szCs w:val="27"/>
        </w:rPr>
        <w:t xml:space="preserve"> </w:t>
      </w:r>
    </w:p>
    <w:p w14:paraId="1F20FD9C" w14:textId="77777777" w:rsidR="00F840B6" w:rsidRDefault="00F840B6" w:rsidP="00217CA5">
      <w:pPr>
        <w:ind w:left="-851"/>
        <w:jc w:val="both"/>
        <w:rPr>
          <w:rFonts w:ascii="Tahoma" w:hAnsi="Tahoma" w:cs="Tahoma"/>
          <w:sz w:val="27"/>
          <w:szCs w:val="27"/>
        </w:rPr>
      </w:pPr>
      <w:r>
        <w:rPr>
          <w:rFonts w:ascii="Tahoma" w:hAnsi="Tahoma" w:cs="Tahoma"/>
          <w:sz w:val="27"/>
          <w:szCs w:val="27"/>
        </w:rPr>
        <w:t xml:space="preserve"> </w:t>
      </w:r>
    </w:p>
    <w:p w14:paraId="273CFC10" w14:textId="6948FF52" w:rsidR="00271BD9" w:rsidRPr="00EE6CFB" w:rsidRDefault="00F840B6" w:rsidP="00217CA5">
      <w:pPr>
        <w:ind w:left="-851"/>
        <w:jc w:val="both"/>
        <w:rPr>
          <w:rFonts w:ascii="Tahoma" w:hAnsi="Tahoma" w:cs="Tahoma"/>
          <w:sz w:val="27"/>
          <w:szCs w:val="27"/>
        </w:rPr>
      </w:pPr>
      <w:r>
        <w:rPr>
          <w:rFonts w:ascii="Tahoma" w:hAnsi="Tahoma" w:cs="Tahoma"/>
          <w:sz w:val="27"/>
          <w:szCs w:val="27"/>
        </w:rPr>
        <w:t xml:space="preserve">                                                          </w:t>
      </w:r>
      <w:r w:rsidR="00247F81" w:rsidRPr="00EE6CFB">
        <w:rPr>
          <w:rFonts w:ascii="Tahoma" w:hAnsi="Tahoma" w:cs="Tahoma"/>
          <w:sz w:val="27"/>
          <w:szCs w:val="27"/>
        </w:rPr>
        <w:t>Principal</w:t>
      </w:r>
      <w:r w:rsidR="00271BD9" w:rsidRPr="00EE6CFB">
        <w:rPr>
          <w:rFonts w:ascii="Tahoma" w:hAnsi="Tahoma" w:cs="Tahoma"/>
          <w:sz w:val="27"/>
          <w:szCs w:val="27"/>
        </w:rPr>
        <w:t xml:space="preserve"> </w:t>
      </w:r>
    </w:p>
    <w:p w14:paraId="6495290F" w14:textId="3F8B46C6" w:rsidR="00247F81" w:rsidRPr="00EE6CFB" w:rsidRDefault="00247F81" w:rsidP="00217CA5">
      <w:pPr>
        <w:ind w:left="-851"/>
        <w:jc w:val="both"/>
        <w:rPr>
          <w:rFonts w:ascii="Tahoma" w:hAnsi="Tahoma" w:cs="Tahoma"/>
          <w:sz w:val="27"/>
          <w:szCs w:val="27"/>
        </w:rPr>
      </w:pPr>
      <w:r w:rsidRPr="00EE6CFB">
        <w:rPr>
          <w:rFonts w:ascii="Tahoma" w:hAnsi="Tahoma" w:cs="Tahoma"/>
          <w:sz w:val="27"/>
          <w:szCs w:val="27"/>
        </w:rPr>
        <w:t xml:space="preserve">                                          Kashmir Government Polytechnic College</w:t>
      </w:r>
    </w:p>
    <w:p w14:paraId="1E1E124C" w14:textId="54437D0A" w:rsidR="00EE6CFB" w:rsidRPr="00EE6CFB" w:rsidRDefault="00247F81" w:rsidP="00ED15E6">
      <w:pPr>
        <w:ind w:left="-851"/>
        <w:jc w:val="both"/>
        <w:rPr>
          <w:rFonts w:ascii="Tahoma" w:hAnsi="Tahoma" w:cs="Tahoma"/>
          <w:sz w:val="27"/>
          <w:szCs w:val="27"/>
        </w:rPr>
      </w:pPr>
      <w:r w:rsidRPr="00EE6CFB">
        <w:rPr>
          <w:rFonts w:ascii="Tahoma" w:hAnsi="Tahoma" w:cs="Tahoma"/>
          <w:sz w:val="27"/>
          <w:szCs w:val="27"/>
        </w:rPr>
        <w:t xml:space="preserve">                                                          Srinaga</w:t>
      </w:r>
      <w:r w:rsidR="00271BD9" w:rsidRPr="00EE6CFB">
        <w:rPr>
          <w:rFonts w:ascii="Tahoma" w:hAnsi="Tahoma" w:cs="Tahoma"/>
          <w:sz w:val="27"/>
          <w:szCs w:val="27"/>
        </w:rPr>
        <w:t>r</w:t>
      </w:r>
    </w:p>
    <w:p w14:paraId="0655FD64" w14:textId="18160B09" w:rsidR="00372E7D" w:rsidRPr="00210793" w:rsidRDefault="00372E7D" w:rsidP="00217CA5">
      <w:pPr>
        <w:ind w:left="-851"/>
        <w:jc w:val="both"/>
        <w:rPr>
          <w:rFonts w:ascii="Tahoma" w:hAnsi="Tahoma" w:cs="Tahoma"/>
          <w:color w:val="000000" w:themeColor="text1"/>
          <w:sz w:val="27"/>
          <w:szCs w:val="27"/>
        </w:rPr>
      </w:pPr>
      <w:r w:rsidRPr="00EE6CFB">
        <w:rPr>
          <w:rFonts w:ascii="Tahoma" w:hAnsi="Tahoma" w:cs="Tahoma"/>
          <w:b/>
          <w:bCs/>
          <w:sz w:val="27"/>
          <w:szCs w:val="27"/>
        </w:rPr>
        <w:t>Copy to the:</w:t>
      </w:r>
    </w:p>
    <w:p w14:paraId="03993133" w14:textId="05274B00" w:rsidR="00271BD9" w:rsidRPr="00210793" w:rsidRDefault="00372E7D" w:rsidP="00217CA5">
      <w:pPr>
        <w:ind w:left="-851"/>
        <w:jc w:val="both"/>
        <w:rPr>
          <w:rFonts w:ascii="Tahoma" w:hAnsi="Tahoma" w:cs="Tahoma"/>
          <w:color w:val="000000" w:themeColor="text1"/>
          <w:sz w:val="27"/>
          <w:szCs w:val="27"/>
        </w:rPr>
      </w:pPr>
      <w:r w:rsidRPr="00210793">
        <w:rPr>
          <w:rFonts w:ascii="Tahoma" w:hAnsi="Tahoma" w:cs="Tahoma"/>
          <w:color w:val="000000" w:themeColor="text1"/>
          <w:sz w:val="27"/>
          <w:szCs w:val="27"/>
        </w:rPr>
        <w:t>1.</w:t>
      </w:r>
      <w:r w:rsidR="005C5678" w:rsidRPr="00210793">
        <w:rPr>
          <w:rFonts w:ascii="Tahoma" w:hAnsi="Tahoma" w:cs="Tahoma"/>
          <w:color w:val="000000" w:themeColor="text1"/>
          <w:sz w:val="27"/>
          <w:szCs w:val="27"/>
        </w:rPr>
        <w:t>All Concerned for Compliance.</w:t>
      </w:r>
      <w:r w:rsidR="00271BD9" w:rsidRPr="00210793">
        <w:rPr>
          <w:rFonts w:ascii="Tahoma" w:hAnsi="Tahoma" w:cs="Tahoma"/>
          <w:color w:val="000000" w:themeColor="text1"/>
          <w:sz w:val="27"/>
          <w:szCs w:val="27"/>
        </w:rPr>
        <w:t xml:space="preserve">                                                                </w:t>
      </w:r>
    </w:p>
    <w:p w14:paraId="4169F4C8" w14:textId="796BE3CE" w:rsidR="00CB0652" w:rsidRPr="00EE6CFB" w:rsidRDefault="00CB0652" w:rsidP="005E278F">
      <w:pPr>
        <w:ind w:left="-450" w:firstLine="90"/>
        <w:jc w:val="both"/>
        <w:rPr>
          <w:rFonts w:ascii="Tahoma" w:hAnsi="Tahoma" w:cs="Tahoma"/>
          <w:sz w:val="27"/>
          <w:szCs w:val="27"/>
        </w:rPr>
      </w:pPr>
    </w:p>
    <w:p w14:paraId="407145E8" w14:textId="77777777" w:rsidR="00360589" w:rsidRPr="005C5678" w:rsidRDefault="00360589" w:rsidP="005E278F">
      <w:pPr>
        <w:spacing w:line="480" w:lineRule="auto"/>
        <w:ind w:left="-450" w:firstLine="90"/>
        <w:jc w:val="both"/>
        <w:rPr>
          <w:rFonts w:ascii="Tahoma" w:hAnsi="Tahoma" w:cs="Tahoma"/>
          <w:color w:val="000000"/>
          <w:sz w:val="26"/>
          <w:szCs w:val="26"/>
        </w:rPr>
      </w:pPr>
    </w:p>
    <w:p w14:paraId="5493BDBB" w14:textId="77777777" w:rsidR="00360589" w:rsidRPr="005C5678" w:rsidRDefault="00360589" w:rsidP="005E278F">
      <w:pPr>
        <w:spacing w:line="480" w:lineRule="auto"/>
        <w:ind w:left="-450" w:firstLine="90"/>
        <w:jc w:val="both"/>
        <w:rPr>
          <w:rFonts w:ascii="Verdana" w:hAnsi="Verdana"/>
          <w:color w:val="000000"/>
          <w:sz w:val="26"/>
          <w:szCs w:val="26"/>
        </w:rPr>
      </w:pPr>
    </w:p>
    <w:p w14:paraId="42E290B7" w14:textId="77777777" w:rsidR="00360589" w:rsidRPr="005C5678" w:rsidRDefault="00360589" w:rsidP="00360589">
      <w:pPr>
        <w:spacing w:line="480" w:lineRule="auto"/>
        <w:ind w:left="-540"/>
        <w:jc w:val="both"/>
        <w:rPr>
          <w:rFonts w:ascii="Verdana" w:hAnsi="Verdana"/>
          <w:color w:val="000000"/>
          <w:sz w:val="26"/>
          <w:szCs w:val="26"/>
        </w:rPr>
      </w:pPr>
    </w:p>
    <w:p w14:paraId="08D697E6" w14:textId="77777777" w:rsidR="00360589" w:rsidRPr="005C5678" w:rsidRDefault="00360589" w:rsidP="00360589">
      <w:pPr>
        <w:spacing w:line="480" w:lineRule="auto"/>
        <w:ind w:left="-540"/>
        <w:jc w:val="both"/>
        <w:rPr>
          <w:rFonts w:ascii="Verdana" w:hAnsi="Verdana"/>
          <w:color w:val="000000"/>
          <w:sz w:val="26"/>
          <w:szCs w:val="26"/>
        </w:rPr>
      </w:pPr>
    </w:p>
    <w:p w14:paraId="6A8C05C6" w14:textId="77777777" w:rsidR="00B14580" w:rsidRPr="005C5678" w:rsidRDefault="00B14580">
      <w:pPr>
        <w:rPr>
          <w:sz w:val="26"/>
          <w:szCs w:val="26"/>
        </w:rPr>
      </w:pPr>
    </w:p>
    <w:sectPr w:rsidR="00B14580" w:rsidRPr="005C5678" w:rsidSect="00A93F04">
      <w:headerReference w:type="default" r:id="rId7"/>
      <w:pgSz w:w="11906" w:h="16838"/>
      <w:pgMar w:top="797" w:right="566" w:bottom="8" w:left="144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D589F" w14:textId="77777777" w:rsidR="002B136E" w:rsidRDefault="002B136E">
      <w:r>
        <w:separator/>
      </w:r>
    </w:p>
  </w:endnote>
  <w:endnote w:type="continuationSeparator" w:id="0">
    <w:p w14:paraId="38B15757" w14:textId="77777777" w:rsidR="002B136E" w:rsidRDefault="002B1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B580B" w14:textId="77777777" w:rsidR="002B136E" w:rsidRDefault="002B136E">
      <w:r>
        <w:separator/>
      </w:r>
    </w:p>
  </w:footnote>
  <w:footnote w:type="continuationSeparator" w:id="0">
    <w:p w14:paraId="18384F1A" w14:textId="77777777" w:rsidR="002B136E" w:rsidRDefault="002B1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4377EFB8">
          <wp:simplePos x="0" y="0"/>
          <wp:positionH relativeFrom="margin">
            <wp:posOffset>-196491</wp:posOffset>
          </wp:positionH>
          <wp:positionV relativeFrom="page">
            <wp:posOffset>204332</wp:posOffset>
          </wp:positionV>
          <wp:extent cx="790575" cy="765810"/>
          <wp:effectExtent l="0" t="0" r="9525" b="0"/>
          <wp:wrapTight wrapText="bothSides">
            <wp:wrapPolygon edited="0">
              <wp:start x="0" y="0"/>
              <wp:lineTo x="0" y="20955"/>
              <wp:lineTo x="21340" y="20955"/>
              <wp:lineTo x="21340" y="0"/>
              <wp:lineTo x="0" y="0"/>
            </wp:wrapPolygon>
          </wp:wrapTight>
          <wp:docPr id="1814801396" name="Picture 181480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7A9046B" w:rsidR="00791CC2" w:rsidRDefault="00791CC2" w:rsidP="00791CC2">
    <w:pPr>
      <w:contextualSpacing/>
      <w:rPr>
        <w:sz w:val="20"/>
        <w:szCs w:val="20"/>
      </w:rPr>
    </w:pPr>
    <w:r>
      <w:rPr>
        <w:sz w:val="20"/>
        <w:szCs w:val="20"/>
      </w:rPr>
      <w:t xml:space="preserve">                      Email: </w:t>
    </w:r>
    <w:r w:rsidR="00217CA5">
      <w:t>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B476014"/>
    <w:multiLevelType w:val="multilevel"/>
    <w:tmpl w:val="5CFE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82372"/>
    <w:multiLevelType w:val="multilevel"/>
    <w:tmpl w:val="F0BA8E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D0403"/>
    <w:multiLevelType w:val="multilevel"/>
    <w:tmpl w:val="4C24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61E26"/>
    <w:multiLevelType w:val="hybridMultilevel"/>
    <w:tmpl w:val="82068C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EF738E7"/>
    <w:multiLevelType w:val="hybridMultilevel"/>
    <w:tmpl w:val="781A0F6C"/>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6" w15:restartNumberingAfterBreak="0">
    <w:nsid w:val="47A964AE"/>
    <w:multiLevelType w:val="hybridMultilevel"/>
    <w:tmpl w:val="45E4A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047E3F"/>
    <w:multiLevelType w:val="multilevel"/>
    <w:tmpl w:val="06B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A4134"/>
    <w:multiLevelType w:val="hybridMultilevel"/>
    <w:tmpl w:val="785AB668"/>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19" w15:restartNumberingAfterBreak="0">
    <w:nsid w:val="5A751289"/>
    <w:multiLevelType w:val="multilevel"/>
    <w:tmpl w:val="AAF06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165FF"/>
    <w:multiLevelType w:val="multilevel"/>
    <w:tmpl w:val="708A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6B190D"/>
    <w:multiLevelType w:val="multilevel"/>
    <w:tmpl w:val="8CE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6657F"/>
    <w:multiLevelType w:val="hybridMultilevel"/>
    <w:tmpl w:val="2EDC14FC"/>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3" w15:restartNumberingAfterBreak="0">
    <w:nsid w:val="7D6E393A"/>
    <w:multiLevelType w:val="hybridMultilevel"/>
    <w:tmpl w:val="66F0A088"/>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4" w15:restartNumberingAfterBreak="0">
    <w:nsid w:val="7F082CDD"/>
    <w:multiLevelType w:val="multilevel"/>
    <w:tmpl w:val="8B7E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928704">
    <w:abstractNumId w:val="9"/>
  </w:num>
  <w:num w:numId="2" w16cid:durableId="1529640398">
    <w:abstractNumId w:val="7"/>
  </w:num>
  <w:num w:numId="3" w16cid:durableId="870461612">
    <w:abstractNumId w:val="6"/>
  </w:num>
  <w:num w:numId="4" w16cid:durableId="1502426665">
    <w:abstractNumId w:val="5"/>
  </w:num>
  <w:num w:numId="5" w16cid:durableId="1454061716">
    <w:abstractNumId w:val="4"/>
  </w:num>
  <w:num w:numId="6" w16cid:durableId="1596084988">
    <w:abstractNumId w:val="8"/>
  </w:num>
  <w:num w:numId="7" w16cid:durableId="605502768">
    <w:abstractNumId w:val="3"/>
  </w:num>
  <w:num w:numId="8" w16cid:durableId="1376737084">
    <w:abstractNumId w:val="2"/>
  </w:num>
  <w:num w:numId="9" w16cid:durableId="1159149723">
    <w:abstractNumId w:val="1"/>
  </w:num>
  <w:num w:numId="10" w16cid:durableId="1448425927">
    <w:abstractNumId w:val="0"/>
  </w:num>
  <w:num w:numId="11" w16cid:durableId="106900629">
    <w:abstractNumId w:val="12"/>
  </w:num>
  <w:num w:numId="12" w16cid:durableId="1434011379">
    <w:abstractNumId w:val="17"/>
  </w:num>
  <w:num w:numId="13" w16cid:durableId="2014141703">
    <w:abstractNumId w:val="19"/>
  </w:num>
  <w:num w:numId="14" w16cid:durableId="658850617">
    <w:abstractNumId w:val="10"/>
  </w:num>
  <w:num w:numId="15" w16cid:durableId="1903176800">
    <w:abstractNumId w:val="21"/>
  </w:num>
  <w:num w:numId="16" w16cid:durableId="1753120588">
    <w:abstractNumId w:val="11"/>
  </w:num>
  <w:num w:numId="17" w16cid:durableId="1745296448">
    <w:abstractNumId w:val="13"/>
  </w:num>
  <w:num w:numId="18" w16cid:durableId="46690536">
    <w:abstractNumId w:val="24"/>
  </w:num>
  <w:num w:numId="19" w16cid:durableId="2094550937">
    <w:abstractNumId w:val="22"/>
  </w:num>
  <w:num w:numId="20" w16cid:durableId="1822844932">
    <w:abstractNumId w:val="15"/>
  </w:num>
  <w:num w:numId="21" w16cid:durableId="1184635253">
    <w:abstractNumId w:val="18"/>
  </w:num>
  <w:num w:numId="22" w16cid:durableId="1871919093">
    <w:abstractNumId w:val="23"/>
  </w:num>
  <w:num w:numId="23" w16cid:durableId="529688194">
    <w:abstractNumId w:val="16"/>
  </w:num>
  <w:num w:numId="24" w16cid:durableId="309137356">
    <w:abstractNumId w:val="14"/>
  </w:num>
  <w:num w:numId="25" w16cid:durableId="12029824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478EE"/>
    <w:rsid w:val="00050A31"/>
    <w:rsid w:val="000716D2"/>
    <w:rsid w:val="00071758"/>
    <w:rsid w:val="00071AAB"/>
    <w:rsid w:val="00074335"/>
    <w:rsid w:val="00082091"/>
    <w:rsid w:val="00084717"/>
    <w:rsid w:val="0008644C"/>
    <w:rsid w:val="00086CB1"/>
    <w:rsid w:val="000970B5"/>
    <w:rsid w:val="00097516"/>
    <w:rsid w:val="000B76C4"/>
    <w:rsid w:val="000C5610"/>
    <w:rsid w:val="000E6552"/>
    <w:rsid w:val="000F334E"/>
    <w:rsid w:val="000F3A4F"/>
    <w:rsid w:val="000F59AC"/>
    <w:rsid w:val="00103253"/>
    <w:rsid w:val="00115215"/>
    <w:rsid w:val="001221CA"/>
    <w:rsid w:val="001301FD"/>
    <w:rsid w:val="001364FE"/>
    <w:rsid w:val="001368DD"/>
    <w:rsid w:val="00140788"/>
    <w:rsid w:val="00147DB3"/>
    <w:rsid w:val="001518A5"/>
    <w:rsid w:val="00170095"/>
    <w:rsid w:val="00170E4F"/>
    <w:rsid w:val="001743F4"/>
    <w:rsid w:val="0017744B"/>
    <w:rsid w:val="001828BE"/>
    <w:rsid w:val="00187C33"/>
    <w:rsid w:val="001936B7"/>
    <w:rsid w:val="00196AB1"/>
    <w:rsid w:val="001B29F9"/>
    <w:rsid w:val="001B3091"/>
    <w:rsid w:val="001D02DE"/>
    <w:rsid w:val="001E1887"/>
    <w:rsid w:val="001E3B05"/>
    <w:rsid w:val="001E487E"/>
    <w:rsid w:val="001F08DE"/>
    <w:rsid w:val="001F5E65"/>
    <w:rsid w:val="00201333"/>
    <w:rsid w:val="00210793"/>
    <w:rsid w:val="00210FA7"/>
    <w:rsid w:val="00212852"/>
    <w:rsid w:val="00216417"/>
    <w:rsid w:val="00217CA5"/>
    <w:rsid w:val="00247F81"/>
    <w:rsid w:val="0026631D"/>
    <w:rsid w:val="00271BD9"/>
    <w:rsid w:val="002838AB"/>
    <w:rsid w:val="002B136E"/>
    <w:rsid w:val="002C2F53"/>
    <w:rsid w:val="002D0BC4"/>
    <w:rsid w:val="0031559A"/>
    <w:rsid w:val="0033518C"/>
    <w:rsid w:val="00342855"/>
    <w:rsid w:val="003437C2"/>
    <w:rsid w:val="00351A0D"/>
    <w:rsid w:val="00360589"/>
    <w:rsid w:val="00372E7D"/>
    <w:rsid w:val="00377186"/>
    <w:rsid w:val="0037797E"/>
    <w:rsid w:val="0038036A"/>
    <w:rsid w:val="0038482B"/>
    <w:rsid w:val="003A1509"/>
    <w:rsid w:val="003A1C03"/>
    <w:rsid w:val="003A3CC5"/>
    <w:rsid w:val="003F31D1"/>
    <w:rsid w:val="00414627"/>
    <w:rsid w:val="00420B16"/>
    <w:rsid w:val="0042469D"/>
    <w:rsid w:val="00425D63"/>
    <w:rsid w:val="00444B97"/>
    <w:rsid w:val="004643D8"/>
    <w:rsid w:val="004831C3"/>
    <w:rsid w:val="00497C24"/>
    <w:rsid w:val="004A722E"/>
    <w:rsid w:val="004C7BA5"/>
    <w:rsid w:val="004D5529"/>
    <w:rsid w:val="004D731E"/>
    <w:rsid w:val="004E5652"/>
    <w:rsid w:val="004E7628"/>
    <w:rsid w:val="004F48F2"/>
    <w:rsid w:val="0050069A"/>
    <w:rsid w:val="005149B1"/>
    <w:rsid w:val="005274C6"/>
    <w:rsid w:val="00536019"/>
    <w:rsid w:val="005511E0"/>
    <w:rsid w:val="005647F2"/>
    <w:rsid w:val="005662D1"/>
    <w:rsid w:val="00573A09"/>
    <w:rsid w:val="00574A0E"/>
    <w:rsid w:val="005772BE"/>
    <w:rsid w:val="00590E9E"/>
    <w:rsid w:val="005966EF"/>
    <w:rsid w:val="005A3418"/>
    <w:rsid w:val="005A4526"/>
    <w:rsid w:val="005C1B16"/>
    <w:rsid w:val="005C5678"/>
    <w:rsid w:val="005D06A4"/>
    <w:rsid w:val="005D7E42"/>
    <w:rsid w:val="005E278F"/>
    <w:rsid w:val="005E53D0"/>
    <w:rsid w:val="006002EB"/>
    <w:rsid w:val="0061115B"/>
    <w:rsid w:val="006128EF"/>
    <w:rsid w:val="006149E9"/>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263D"/>
    <w:rsid w:val="006A35A7"/>
    <w:rsid w:val="006B12D5"/>
    <w:rsid w:val="006C7C59"/>
    <w:rsid w:val="006E5416"/>
    <w:rsid w:val="0070036C"/>
    <w:rsid w:val="00705C8D"/>
    <w:rsid w:val="007152D7"/>
    <w:rsid w:val="00723FFC"/>
    <w:rsid w:val="007370B1"/>
    <w:rsid w:val="00746C14"/>
    <w:rsid w:val="00752919"/>
    <w:rsid w:val="00752BED"/>
    <w:rsid w:val="00753ABB"/>
    <w:rsid w:val="007630D9"/>
    <w:rsid w:val="00766B7E"/>
    <w:rsid w:val="00773DD4"/>
    <w:rsid w:val="00776FC3"/>
    <w:rsid w:val="00780DCF"/>
    <w:rsid w:val="00791CC2"/>
    <w:rsid w:val="007A1AA9"/>
    <w:rsid w:val="007C2C59"/>
    <w:rsid w:val="007D609F"/>
    <w:rsid w:val="007E433B"/>
    <w:rsid w:val="007F61ED"/>
    <w:rsid w:val="00801F23"/>
    <w:rsid w:val="008048EF"/>
    <w:rsid w:val="00827236"/>
    <w:rsid w:val="00837632"/>
    <w:rsid w:val="00851482"/>
    <w:rsid w:val="0085640F"/>
    <w:rsid w:val="008567AA"/>
    <w:rsid w:val="00892712"/>
    <w:rsid w:val="008A680A"/>
    <w:rsid w:val="008B0BB0"/>
    <w:rsid w:val="008B4F8E"/>
    <w:rsid w:val="008D5F86"/>
    <w:rsid w:val="008E6C4B"/>
    <w:rsid w:val="008F18C0"/>
    <w:rsid w:val="009065C8"/>
    <w:rsid w:val="00907648"/>
    <w:rsid w:val="00930FDE"/>
    <w:rsid w:val="00940BA1"/>
    <w:rsid w:val="00956C74"/>
    <w:rsid w:val="00984C93"/>
    <w:rsid w:val="00987CE1"/>
    <w:rsid w:val="0099405C"/>
    <w:rsid w:val="00995A11"/>
    <w:rsid w:val="009A0118"/>
    <w:rsid w:val="009C600F"/>
    <w:rsid w:val="009D3723"/>
    <w:rsid w:val="009E04F2"/>
    <w:rsid w:val="009E49B8"/>
    <w:rsid w:val="009E5A98"/>
    <w:rsid w:val="009F0893"/>
    <w:rsid w:val="00A03B7B"/>
    <w:rsid w:val="00A200C9"/>
    <w:rsid w:val="00A250D5"/>
    <w:rsid w:val="00A32F56"/>
    <w:rsid w:val="00A33B15"/>
    <w:rsid w:val="00A36028"/>
    <w:rsid w:val="00A46457"/>
    <w:rsid w:val="00A91424"/>
    <w:rsid w:val="00A93F04"/>
    <w:rsid w:val="00A963E6"/>
    <w:rsid w:val="00AA2C77"/>
    <w:rsid w:val="00AA4EDC"/>
    <w:rsid w:val="00AB4A60"/>
    <w:rsid w:val="00AC3FB9"/>
    <w:rsid w:val="00AC702A"/>
    <w:rsid w:val="00AD226F"/>
    <w:rsid w:val="00AE03F4"/>
    <w:rsid w:val="00B12A3A"/>
    <w:rsid w:val="00B13A52"/>
    <w:rsid w:val="00B14580"/>
    <w:rsid w:val="00B236DE"/>
    <w:rsid w:val="00B24CF4"/>
    <w:rsid w:val="00B26993"/>
    <w:rsid w:val="00B4570C"/>
    <w:rsid w:val="00B511B5"/>
    <w:rsid w:val="00B5208C"/>
    <w:rsid w:val="00B52214"/>
    <w:rsid w:val="00B55FD8"/>
    <w:rsid w:val="00B60B3A"/>
    <w:rsid w:val="00B74876"/>
    <w:rsid w:val="00B75606"/>
    <w:rsid w:val="00B850F4"/>
    <w:rsid w:val="00BB6F6B"/>
    <w:rsid w:val="00BB7C2B"/>
    <w:rsid w:val="00BC1664"/>
    <w:rsid w:val="00BC2546"/>
    <w:rsid w:val="00BC4327"/>
    <w:rsid w:val="00C05085"/>
    <w:rsid w:val="00C1593D"/>
    <w:rsid w:val="00C237D9"/>
    <w:rsid w:val="00C25B6F"/>
    <w:rsid w:val="00C30934"/>
    <w:rsid w:val="00C44390"/>
    <w:rsid w:val="00C50092"/>
    <w:rsid w:val="00C56C7E"/>
    <w:rsid w:val="00C63961"/>
    <w:rsid w:val="00C776A4"/>
    <w:rsid w:val="00CA2C6C"/>
    <w:rsid w:val="00CB0652"/>
    <w:rsid w:val="00CB165C"/>
    <w:rsid w:val="00CC0600"/>
    <w:rsid w:val="00CC22D3"/>
    <w:rsid w:val="00CC4492"/>
    <w:rsid w:val="00CC78AC"/>
    <w:rsid w:val="00CF7953"/>
    <w:rsid w:val="00D03BFB"/>
    <w:rsid w:val="00D04AC6"/>
    <w:rsid w:val="00D06A79"/>
    <w:rsid w:val="00D07232"/>
    <w:rsid w:val="00D10245"/>
    <w:rsid w:val="00D21BDD"/>
    <w:rsid w:val="00D2622E"/>
    <w:rsid w:val="00D61B7B"/>
    <w:rsid w:val="00D65F07"/>
    <w:rsid w:val="00D92BB7"/>
    <w:rsid w:val="00DA57E8"/>
    <w:rsid w:val="00DC76D2"/>
    <w:rsid w:val="00DD30ED"/>
    <w:rsid w:val="00DE5662"/>
    <w:rsid w:val="00DF6971"/>
    <w:rsid w:val="00E130C1"/>
    <w:rsid w:val="00E17578"/>
    <w:rsid w:val="00E265C7"/>
    <w:rsid w:val="00E64C21"/>
    <w:rsid w:val="00E744D7"/>
    <w:rsid w:val="00E75ABB"/>
    <w:rsid w:val="00EA44F7"/>
    <w:rsid w:val="00EB7C63"/>
    <w:rsid w:val="00EC24C6"/>
    <w:rsid w:val="00ED15E6"/>
    <w:rsid w:val="00ED36F4"/>
    <w:rsid w:val="00EE6CFB"/>
    <w:rsid w:val="00EF2933"/>
    <w:rsid w:val="00EF5D47"/>
    <w:rsid w:val="00F05146"/>
    <w:rsid w:val="00F1115D"/>
    <w:rsid w:val="00F15ECC"/>
    <w:rsid w:val="00F3513C"/>
    <w:rsid w:val="00F43979"/>
    <w:rsid w:val="00F465C5"/>
    <w:rsid w:val="00F5180D"/>
    <w:rsid w:val="00F51B21"/>
    <w:rsid w:val="00F51D87"/>
    <w:rsid w:val="00F52DA3"/>
    <w:rsid w:val="00F55221"/>
    <w:rsid w:val="00F66B34"/>
    <w:rsid w:val="00F7432D"/>
    <w:rsid w:val="00F840B6"/>
    <w:rsid w:val="00F8455C"/>
    <w:rsid w:val="00F964A9"/>
    <w:rsid w:val="00FA39B9"/>
    <w:rsid w:val="00FB459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B236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9591">
      <w:bodyDiv w:val="1"/>
      <w:marLeft w:val="0"/>
      <w:marRight w:val="0"/>
      <w:marTop w:val="0"/>
      <w:marBottom w:val="0"/>
      <w:divBdr>
        <w:top w:val="none" w:sz="0" w:space="0" w:color="auto"/>
        <w:left w:val="none" w:sz="0" w:space="0" w:color="auto"/>
        <w:bottom w:val="none" w:sz="0" w:space="0" w:color="auto"/>
        <w:right w:val="none" w:sz="0" w:space="0" w:color="auto"/>
      </w:divBdr>
    </w:div>
    <w:div w:id="27335169">
      <w:bodyDiv w:val="1"/>
      <w:marLeft w:val="0"/>
      <w:marRight w:val="0"/>
      <w:marTop w:val="0"/>
      <w:marBottom w:val="0"/>
      <w:divBdr>
        <w:top w:val="none" w:sz="0" w:space="0" w:color="auto"/>
        <w:left w:val="none" w:sz="0" w:space="0" w:color="auto"/>
        <w:bottom w:val="none" w:sz="0" w:space="0" w:color="auto"/>
        <w:right w:val="none" w:sz="0" w:space="0" w:color="auto"/>
      </w:divBdr>
    </w:div>
    <w:div w:id="238104642">
      <w:bodyDiv w:val="1"/>
      <w:marLeft w:val="0"/>
      <w:marRight w:val="0"/>
      <w:marTop w:val="0"/>
      <w:marBottom w:val="0"/>
      <w:divBdr>
        <w:top w:val="none" w:sz="0" w:space="0" w:color="auto"/>
        <w:left w:val="none" w:sz="0" w:space="0" w:color="auto"/>
        <w:bottom w:val="none" w:sz="0" w:space="0" w:color="auto"/>
        <w:right w:val="none" w:sz="0" w:space="0" w:color="auto"/>
      </w:divBdr>
    </w:div>
    <w:div w:id="296953924">
      <w:bodyDiv w:val="1"/>
      <w:marLeft w:val="0"/>
      <w:marRight w:val="0"/>
      <w:marTop w:val="0"/>
      <w:marBottom w:val="0"/>
      <w:divBdr>
        <w:top w:val="none" w:sz="0" w:space="0" w:color="auto"/>
        <w:left w:val="none" w:sz="0" w:space="0" w:color="auto"/>
        <w:bottom w:val="none" w:sz="0" w:space="0" w:color="auto"/>
        <w:right w:val="none" w:sz="0" w:space="0" w:color="auto"/>
      </w:divBdr>
    </w:div>
    <w:div w:id="342585674">
      <w:bodyDiv w:val="1"/>
      <w:marLeft w:val="0"/>
      <w:marRight w:val="0"/>
      <w:marTop w:val="0"/>
      <w:marBottom w:val="0"/>
      <w:divBdr>
        <w:top w:val="none" w:sz="0" w:space="0" w:color="auto"/>
        <w:left w:val="none" w:sz="0" w:space="0" w:color="auto"/>
        <w:bottom w:val="none" w:sz="0" w:space="0" w:color="auto"/>
        <w:right w:val="none" w:sz="0" w:space="0" w:color="auto"/>
      </w:divBdr>
    </w:div>
    <w:div w:id="420105111">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1114639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0911533">
      <w:bodyDiv w:val="1"/>
      <w:marLeft w:val="0"/>
      <w:marRight w:val="0"/>
      <w:marTop w:val="0"/>
      <w:marBottom w:val="0"/>
      <w:divBdr>
        <w:top w:val="none" w:sz="0" w:space="0" w:color="auto"/>
        <w:left w:val="none" w:sz="0" w:space="0" w:color="auto"/>
        <w:bottom w:val="none" w:sz="0" w:space="0" w:color="auto"/>
        <w:right w:val="none" w:sz="0" w:space="0" w:color="auto"/>
      </w:divBdr>
    </w:div>
    <w:div w:id="666784687">
      <w:bodyDiv w:val="1"/>
      <w:marLeft w:val="0"/>
      <w:marRight w:val="0"/>
      <w:marTop w:val="0"/>
      <w:marBottom w:val="0"/>
      <w:divBdr>
        <w:top w:val="none" w:sz="0" w:space="0" w:color="auto"/>
        <w:left w:val="none" w:sz="0" w:space="0" w:color="auto"/>
        <w:bottom w:val="none" w:sz="0" w:space="0" w:color="auto"/>
        <w:right w:val="none" w:sz="0" w:space="0" w:color="auto"/>
      </w:divBdr>
    </w:div>
    <w:div w:id="736629254">
      <w:bodyDiv w:val="1"/>
      <w:marLeft w:val="0"/>
      <w:marRight w:val="0"/>
      <w:marTop w:val="0"/>
      <w:marBottom w:val="0"/>
      <w:divBdr>
        <w:top w:val="none" w:sz="0" w:space="0" w:color="auto"/>
        <w:left w:val="none" w:sz="0" w:space="0" w:color="auto"/>
        <w:bottom w:val="none" w:sz="0" w:space="0" w:color="auto"/>
        <w:right w:val="none" w:sz="0" w:space="0" w:color="auto"/>
      </w:divBdr>
    </w:div>
    <w:div w:id="78029949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5043040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2858767">
      <w:bodyDiv w:val="1"/>
      <w:marLeft w:val="0"/>
      <w:marRight w:val="0"/>
      <w:marTop w:val="0"/>
      <w:marBottom w:val="0"/>
      <w:divBdr>
        <w:top w:val="none" w:sz="0" w:space="0" w:color="auto"/>
        <w:left w:val="none" w:sz="0" w:space="0" w:color="auto"/>
        <w:bottom w:val="none" w:sz="0" w:space="0" w:color="auto"/>
        <w:right w:val="none" w:sz="0" w:space="0" w:color="auto"/>
      </w:divBdr>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423137667">
      <w:bodyDiv w:val="1"/>
      <w:marLeft w:val="0"/>
      <w:marRight w:val="0"/>
      <w:marTop w:val="0"/>
      <w:marBottom w:val="0"/>
      <w:divBdr>
        <w:top w:val="none" w:sz="0" w:space="0" w:color="auto"/>
        <w:left w:val="none" w:sz="0" w:space="0" w:color="auto"/>
        <w:bottom w:val="none" w:sz="0" w:space="0" w:color="auto"/>
        <w:right w:val="none" w:sz="0" w:space="0" w:color="auto"/>
      </w:divBdr>
    </w:div>
    <w:div w:id="1465925308">
      <w:bodyDiv w:val="1"/>
      <w:marLeft w:val="0"/>
      <w:marRight w:val="0"/>
      <w:marTop w:val="0"/>
      <w:marBottom w:val="0"/>
      <w:divBdr>
        <w:top w:val="none" w:sz="0" w:space="0" w:color="auto"/>
        <w:left w:val="none" w:sz="0" w:space="0" w:color="auto"/>
        <w:bottom w:val="none" w:sz="0" w:space="0" w:color="auto"/>
        <w:right w:val="none" w:sz="0" w:space="0" w:color="auto"/>
      </w:divBdr>
    </w:div>
    <w:div w:id="1590188049">
      <w:bodyDiv w:val="1"/>
      <w:marLeft w:val="0"/>
      <w:marRight w:val="0"/>
      <w:marTop w:val="0"/>
      <w:marBottom w:val="0"/>
      <w:divBdr>
        <w:top w:val="none" w:sz="0" w:space="0" w:color="auto"/>
        <w:left w:val="none" w:sz="0" w:space="0" w:color="auto"/>
        <w:bottom w:val="none" w:sz="0" w:space="0" w:color="auto"/>
        <w:right w:val="none" w:sz="0" w:space="0" w:color="auto"/>
      </w:divBdr>
    </w:div>
    <w:div w:id="1757362875">
      <w:bodyDiv w:val="1"/>
      <w:marLeft w:val="0"/>
      <w:marRight w:val="0"/>
      <w:marTop w:val="0"/>
      <w:marBottom w:val="0"/>
      <w:divBdr>
        <w:top w:val="none" w:sz="0" w:space="0" w:color="auto"/>
        <w:left w:val="none" w:sz="0" w:space="0" w:color="auto"/>
        <w:bottom w:val="none" w:sz="0" w:space="0" w:color="auto"/>
        <w:right w:val="none" w:sz="0" w:space="0" w:color="auto"/>
      </w:divBdr>
    </w:div>
    <w:div w:id="1930239248">
      <w:bodyDiv w:val="1"/>
      <w:marLeft w:val="0"/>
      <w:marRight w:val="0"/>
      <w:marTop w:val="0"/>
      <w:marBottom w:val="0"/>
      <w:divBdr>
        <w:top w:val="none" w:sz="0" w:space="0" w:color="auto"/>
        <w:left w:val="none" w:sz="0" w:space="0" w:color="auto"/>
        <w:bottom w:val="none" w:sz="0" w:space="0" w:color="auto"/>
        <w:right w:val="none" w:sz="0" w:space="0" w:color="auto"/>
      </w:divBdr>
    </w:div>
    <w:div w:id="1939366707">
      <w:bodyDiv w:val="1"/>
      <w:marLeft w:val="0"/>
      <w:marRight w:val="0"/>
      <w:marTop w:val="0"/>
      <w:marBottom w:val="0"/>
      <w:divBdr>
        <w:top w:val="none" w:sz="0" w:space="0" w:color="auto"/>
        <w:left w:val="none" w:sz="0" w:space="0" w:color="auto"/>
        <w:bottom w:val="none" w:sz="0" w:space="0" w:color="auto"/>
        <w:right w:val="none" w:sz="0" w:space="0" w:color="auto"/>
      </w:divBdr>
    </w:div>
    <w:div w:id="1965959854">
      <w:bodyDiv w:val="1"/>
      <w:marLeft w:val="0"/>
      <w:marRight w:val="0"/>
      <w:marTop w:val="0"/>
      <w:marBottom w:val="0"/>
      <w:divBdr>
        <w:top w:val="none" w:sz="0" w:space="0" w:color="auto"/>
        <w:left w:val="none" w:sz="0" w:space="0" w:color="auto"/>
        <w:bottom w:val="none" w:sz="0" w:space="0" w:color="auto"/>
        <w:right w:val="none" w:sz="0" w:space="0" w:color="auto"/>
      </w:divBdr>
    </w:div>
    <w:div w:id="2108842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7</cp:revision>
  <cp:lastPrinted>2026-08-29T08:28:00Z</cp:lastPrinted>
  <dcterms:created xsi:type="dcterms:W3CDTF">2026-08-29T08:25:00Z</dcterms:created>
  <dcterms:modified xsi:type="dcterms:W3CDTF">2026-08-29T08:48:00Z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