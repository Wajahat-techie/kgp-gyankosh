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F67C" w14:textId="5E5122FE" w:rsidR="00FD3556" w:rsidRDefault="00BF0658" w:rsidP="00B6460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F16A751" w14:textId="77777777" w:rsidR="00B64608" w:rsidRPr="00B64608" w:rsidRDefault="00B64608" w:rsidP="00B64608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08880BA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915F5E">
        <w:rPr>
          <w:rFonts w:ascii="Tahoma" w:hAnsi="Tahoma" w:cs="Tahoma"/>
          <w:color w:val="1F1F1F"/>
          <w:sz w:val="25"/>
          <w:szCs w:val="25"/>
        </w:rPr>
        <w:t>he Director,</w:t>
      </w:r>
    </w:p>
    <w:p w14:paraId="45A16628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State Motor Garages Department,</w:t>
      </w:r>
    </w:p>
    <w:p w14:paraId="44C37197" w14:textId="77777777" w:rsid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23A7AC0F" w14:textId="77777777" w:rsidR="00B64608" w:rsidRDefault="00B64608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662A94C" w14:textId="6A09AA32" w:rsidR="00B64608" w:rsidRPr="00915F5E" w:rsidRDefault="001A3A48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B64608">
        <w:rPr>
          <w:rFonts w:ascii="Tahoma" w:hAnsi="Tahoma" w:cs="Tahoma"/>
          <w:color w:val="1F1F1F"/>
          <w:sz w:val="25"/>
          <w:szCs w:val="25"/>
        </w:rPr>
        <w:t>/Estt/2026/</w:t>
      </w:r>
      <w:r>
        <w:rPr>
          <w:rFonts w:ascii="Tahoma" w:hAnsi="Tahoma" w:cs="Tahoma"/>
          <w:color w:val="1F1F1F"/>
          <w:sz w:val="25"/>
          <w:szCs w:val="25"/>
        </w:rPr>
        <w:t>646-647</w:t>
      </w:r>
      <w:r w:rsidR="00B64608">
        <w:rPr>
          <w:rFonts w:ascii="Tahoma" w:hAnsi="Tahoma" w:cs="Tahoma"/>
          <w:color w:val="1F1F1F"/>
          <w:sz w:val="25"/>
          <w:szCs w:val="25"/>
        </w:rPr>
        <w:t xml:space="preserve">                                 Dated:07-07-2026</w:t>
      </w:r>
    </w:p>
    <w:p w14:paraId="24AF69F6" w14:textId="291C8295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F6ED78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b/>
          <w:bCs/>
          <w:color w:val="1F1F1F"/>
          <w:sz w:val="25"/>
          <w:szCs w:val="25"/>
        </w:rPr>
        <w:t>Subject: Submission of Survey Forms for Condemnation of Departmental Vehicles – regarding.</w:t>
      </w:r>
    </w:p>
    <w:p w14:paraId="7B0113F8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Ref: This office letter No. KGP/Estt/2026/412 dated 05-06-2026.</w:t>
      </w:r>
    </w:p>
    <w:p w14:paraId="0A0F25B4" w14:textId="77777777" w:rsidR="001A3A48" w:rsidRPr="00B64608" w:rsidRDefault="001A3A4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3680933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Sir,</w:t>
      </w:r>
    </w:p>
    <w:p w14:paraId="7935F052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With reference to the subject cited above and this office letter under reference, wherein your good self was requested to depute expert(s) for survey/inspection of the following two departmental vehicles for condemnation/auction purpose:</w:t>
      </w:r>
    </w:p>
    <w:p w14:paraId="7161F2DE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760"/>
        <w:gridCol w:w="2126"/>
        <w:gridCol w:w="1502"/>
      </w:tblGrid>
      <w:tr w:rsidR="00B64608" w:rsidRPr="00B64608" w14:paraId="7118D276" w14:textId="77777777" w:rsidTr="00B64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1714D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0746606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Name of Vehicle</w:t>
            </w:r>
          </w:p>
        </w:tc>
        <w:tc>
          <w:tcPr>
            <w:tcW w:w="0" w:type="auto"/>
            <w:vAlign w:val="center"/>
            <w:hideMark/>
          </w:tcPr>
          <w:p w14:paraId="4C7ABFDB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Registration No.</w:t>
            </w:r>
          </w:p>
        </w:tc>
        <w:tc>
          <w:tcPr>
            <w:tcW w:w="0" w:type="auto"/>
            <w:vAlign w:val="center"/>
            <w:hideMark/>
          </w:tcPr>
          <w:p w14:paraId="1C1F1FEF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Model Year</w:t>
            </w:r>
          </w:p>
        </w:tc>
      </w:tr>
      <w:tr w:rsidR="00B64608" w:rsidRPr="00B64608" w14:paraId="6DD0448D" w14:textId="77777777" w:rsidTr="00B64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F360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B831D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Mahindra Bolero GLX</w:t>
            </w:r>
          </w:p>
        </w:tc>
        <w:tc>
          <w:tcPr>
            <w:tcW w:w="0" w:type="auto"/>
            <w:vAlign w:val="center"/>
            <w:hideMark/>
          </w:tcPr>
          <w:p w14:paraId="3341D630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JK01F-3125</w:t>
            </w:r>
          </w:p>
        </w:tc>
        <w:tc>
          <w:tcPr>
            <w:tcW w:w="0" w:type="auto"/>
            <w:vAlign w:val="center"/>
            <w:hideMark/>
          </w:tcPr>
          <w:p w14:paraId="7FC2C36E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2001</w:t>
            </w:r>
          </w:p>
        </w:tc>
      </w:tr>
      <w:tr w:rsidR="00B64608" w:rsidRPr="00B64608" w14:paraId="123F2456" w14:textId="77777777" w:rsidTr="00B64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BD25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F323F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Swaraj Mazda 32-Seater</w:t>
            </w:r>
          </w:p>
        </w:tc>
        <w:tc>
          <w:tcPr>
            <w:tcW w:w="0" w:type="auto"/>
            <w:vAlign w:val="center"/>
            <w:hideMark/>
          </w:tcPr>
          <w:p w14:paraId="3CB773C1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JK01G-7643</w:t>
            </w:r>
          </w:p>
        </w:tc>
        <w:tc>
          <w:tcPr>
            <w:tcW w:w="0" w:type="auto"/>
            <w:vAlign w:val="center"/>
            <w:hideMark/>
          </w:tcPr>
          <w:p w14:paraId="64E076EC" w14:textId="77777777" w:rsidR="00B64608" w:rsidRPr="00B64608" w:rsidRDefault="00B64608" w:rsidP="001A3A48">
            <w:pPr>
              <w:tabs>
                <w:tab w:val="left" w:pos="0"/>
              </w:tabs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B64608">
              <w:rPr>
                <w:rFonts w:ascii="Tahoma" w:hAnsi="Tahoma" w:cs="Tahoma"/>
                <w:color w:val="1F1F1F"/>
                <w:sz w:val="25"/>
                <w:szCs w:val="25"/>
              </w:rPr>
              <w:t>2003</w:t>
            </w:r>
          </w:p>
        </w:tc>
      </w:tr>
    </w:tbl>
    <w:p w14:paraId="3B776099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61C099" w14:textId="55AF26FB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In this connection, it is submitted that the Survey Forms for condemnation of both the above-mentioned vehicles are enclosed herewith for ready reference and necessary action.</w:t>
      </w:r>
    </w:p>
    <w:p w14:paraId="3026376B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Your expert may please contact Incharge, Automobile Engineering Department on mobile number 9797075707 for coordination.</w:t>
      </w:r>
    </w:p>
    <w:p w14:paraId="4528CC67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B64608">
        <w:rPr>
          <w:rFonts w:ascii="Tahoma" w:hAnsi="Tahoma" w:cs="Tahoma"/>
          <w:color w:val="1F1F1F"/>
          <w:sz w:val="25"/>
          <w:szCs w:val="25"/>
        </w:rPr>
        <w:t>Your kind and immediate cooperation in this matter will be highly appreciated.</w:t>
      </w:r>
    </w:p>
    <w:p w14:paraId="403A448B" w14:textId="77777777" w:rsid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5735F87" w14:textId="77777777" w:rsidR="00B64608" w:rsidRPr="00B64608" w:rsidRDefault="00B64608" w:rsidP="00B64608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0CE5DCE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9198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7FA0373C" w:rsidR="00323CBD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8CAED" wp14:editId="34101AED">
                <wp:simplePos x="0" y="0"/>
                <wp:positionH relativeFrom="column">
                  <wp:posOffset>140099</wp:posOffset>
                </wp:positionH>
                <wp:positionV relativeFrom="paragraph">
                  <wp:posOffset>40950</wp:posOffset>
                </wp:positionV>
                <wp:extent cx="2225749" cy="949842"/>
                <wp:effectExtent l="0" t="0" r="0" b="3175"/>
                <wp:wrapNone/>
                <wp:docPr id="1894486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749" cy="949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96EFD" w14:textId="11C39896" w:rsidR="00991987" w:rsidRDefault="009919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991987"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  <w:t>Enclosure:</w:t>
                            </w:r>
                          </w:p>
                          <w:p w14:paraId="450B34BB" w14:textId="60BD9673" w:rsidR="008E6222" w:rsidRPr="008E6222" w:rsidRDefault="008E6222">
                            <w:pP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8E6222"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1.Survey forms</w:t>
                            </w:r>
                          </w:p>
                          <w:p w14:paraId="70C0F8E0" w14:textId="587CAFBF" w:rsidR="008E6222" w:rsidRPr="00991987" w:rsidRDefault="008E6222" w:rsidP="008E6222">
                            <w:pP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2</w:t>
                            </w:r>
                            <w:r w:rsidR="00991987" w:rsidRPr="00991987"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.</w:t>
                            </w:r>
                            <w:r w:rsidR="00B64608"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Earlier Communication</w:t>
                            </w:r>
                            <w: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8CA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05pt;margin-top:3.2pt;width:175.25pt;height:7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" filled="f" stroked="f" strokeweight=".5pt">
                <v:textbox>
                  <w:txbxContent>
                    <w:p w14:paraId="72B96EFD" w14:textId="11C39896" w:rsidR="00991987" w:rsidRDefault="00991987">
                      <w:pPr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</w:pPr>
                      <w:r w:rsidRPr="00991987"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  <w:t>Enclosure:</w:t>
                      </w:r>
                    </w:p>
                    <w:p w14:paraId="450B34BB" w14:textId="60BD9673" w:rsidR="008E6222" w:rsidRPr="008E6222" w:rsidRDefault="008E6222">
                      <w:pP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</w:pPr>
                      <w:r w:rsidRPr="008E6222"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1.Survey forms</w:t>
                      </w:r>
                    </w:p>
                    <w:p w14:paraId="70C0F8E0" w14:textId="587CAFBF" w:rsidR="008E6222" w:rsidRPr="00991987" w:rsidRDefault="008E6222" w:rsidP="008E6222">
                      <w:pP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2</w:t>
                      </w:r>
                      <w:r w:rsidR="00991987" w:rsidRPr="00991987"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.</w:t>
                      </w:r>
                      <w:r w:rsidR="00B64608"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Earlier Communication</w:t>
                      </w:r>
                      <w: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6095BE5" w14:textId="351AF560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BF9911E" w14:textId="2686A89A" w:rsidR="00323CBD" w:rsidRPr="00A1679C" w:rsidRDefault="00247F81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7CA480B3" w14:textId="77777777" w:rsidR="00991987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087FBC4" w14:textId="77777777" w:rsidR="00991987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7A26CE69" w:rsidR="00716985" w:rsidRPr="00A1679C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27BFE598" w14:textId="325F6473" w:rsidR="00A9467C" w:rsidRDefault="00716985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D2B6541" w14:textId="77777777" w:rsidR="00991987" w:rsidRPr="00A1679C" w:rsidRDefault="00991987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80389" w14:textId="549C1D68" w:rsidR="00991987" w:rsidRPr="00991987" w:rsidRDefault="00991987" w:rsidP="00991987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991987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C972A9E" w14:textId="350E6D2C" w:rsidR="00991987" w:rsidRDefault="00991987" w:rsidP="00991987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7266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Incharge, Automobile Engineering Department for information and necessary coordination.</w:t>
      </w:r>
    </w:p>
    <w:p w14:paraId="1FB9F743" w14:textId="77777777" w:rsidR="00991987" w:rsidRDefault="00991987" w:rsidP="00991987">
      <w:pPr>
        <w:rPr>
          <w:rFonts w:ascii="Tahoma" w:hAnsi="Tahoma" w:cs="Tahoma"/>
          <w:sz w:val="25"/>
          <w:szCs w:val="25"/>
        </w:rPr>
      </w:pPr>
    </w:p>
    <w:p w14:paraId="32F9C827" w14:textId="77777777" w:rsidR="00991987" w:rsidRPr="006D627E" w:rsidRDefault="00991987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323CBD">
      <w:headerReference w:type="default" r:id="rId7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1610" w14:textId="77777777" w:rsidR="00F72048" w:rsidRDefault="00F72048">
      <w:r>
        <w:separator/>
      </w:r>
    </w:p>
  </w:endnote>
  <w:endnote w:type="continuationSeparator" w:id="0">
    <w:p w14:paraId="3C3D682E" w14:textId="77777777" w:rsidR="00F72048" w:rsidRDefault="00F7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4C10F" w14:textId="77777777" w:rsidR="00F72048" w:rsidRDefault="00F72048">
      <w:r>
        <w:separator/>
      </w:r>
    </w:p>
  </w:footnote>
  <w:footnote w:type="continuationSeparator" w:id="0">
    <w:p w14:paraId="639B06F5" w14:textId="77777777" w:rsidR="00F72048" w:rsidRDefault="00F7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21401506" name="Picture 921401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C37DB"/>
    <w:multiLevelType w:val="multilevel"/>
    <w:tmpl w:val="304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294994"/>
    <w:multiLevelType w:val="multilevel"/>
    <w:tmpl w:val="CFD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8"/>
  </w:num>
  <w:num w:numId="12" w16cid:durableId="1238247403">
    <w:abstractNumId w:val="20"/>
  </w:num>
  <w:num w:numId="13" w16cid:durableId="1842115250">
    <w:abstractNumId w:val="13"/>
  </w:num>
  <w:num w:numId="14" w16cid:durableId="1856142404">
    <w:abstractNumId w:val="27"/>
  </w:num>
  <w:num w:numId="15" w16cid:durableId="770468745">
    <w:abstractNumId w:val="21"/>
  </w:num>
  <w:num w:numId="16" w16cid:durableId="502548540">
    <w:abstractNumId w:val="25"/>
  </w:num>
  <w:num w:numId="17" w16cid:durableId="917251015">
    <w:abstractNumId w:val="10"/>
  </w:num>
  <w:num w:numId="18" w16cid:durableId="769816562">
    <w:abstractNumId w:val="28"/>
  </w:num>
  <w:num w:numId="19" w16cid:durableId="498546869">
    <w:abstractNumId w:val="32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31"/>
  </w:num>
  <w:num w:numId="23" w16cid:durableId="1855026908">
    <w:abstractNumId w:val="26"/>
  </w:num>
  <w:num w:numId="24" w16cid:durableId="1747148554">
    <w:abstractNumId w:val="30"/>
  </w:num>
  <w:num w:numId="25" w16cid:durableId="684016100">
    <w:abstractNumId w:val="17"/>
  </w:num>
  <w:num w:numId="26" w16cid:durableId="575632675">
    <w:abstractNumId w:val="14"/>
  </w:num>
  <w:num w:numId="27" w16cid:durableId="358892105">
    <w:abstractNumId w:val="29"/>
  </w:num>
  <w:num w:numId="28" w16cid:durableId="1125275681">
    <w:abstractNumId w:val="15"/>
  </w:num>
  <w:num w:numId="29" w16cid:durableId="1256136433">
    <w:abstractNumId w:val="22"/>
  </w:num>
  <w:num w:numId="30" w16cid:durableId="618142499">
    <w:abstractNumId w:val="24"/>
  </w:num>
  <w:num w:numId="31" w16cid:durableId="956180491">
    <w:abstractNumId w:val="19"/>
  </w:num>
  <w:num w:numId="32" w16cid:durableId="1593471336">
    <w:abstractNumId w:val="23"/>
  </w:num>
  <w:num w:numId="33" w16cid:durableId="667173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A3A48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C736A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139F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36CAC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6600"/>
    <w:rsid w:val="007272BE"/>
    <w:rsid w:val="00735187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222"/>
    <w:rsid w:val="008E6C4B"/>
    <w:rsid w:val="008F18C0"/>
    <w:rsid w:val="008F1DEC"/>
    <w:rsid w:val="00900EE4"/>
    <w:rsid w:val="00907648"/>
    <w:rsid w:val="00915F5E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1987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1195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64608"/>
    <w:rsid w:val="00B70F32"/>
    <w:rsid w:val="00B71E95"/>
    <w:rsid w:val="00B7389B"/>
    <w:rsid w:val="00B74876"/>
    <w:rsid w:val="00B74A36"/>
    <w:rsid w:val="00B9683E"/>
    <w:rsid w:val="00BA4A05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1928"/>
    <w:rsid w:val="00C73C0F"/>
    <w:rsid w:val="00C776A4"/>
    <w:rsid w:val="00C905FA"/>
    <w:rsid w:val="00C9369C"/>
    <w:rsid w:val="00CA2C6C"/>
    <w:rsid w:val="00CB030E"/>
    <w:rsid w:val="00CB0652"/>
    <w:rsid w:val="00CC0600"/>
    <w:rsid w:val="00CC0BE1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A5716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72048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2026-07-07T08:31:00Z</cp:lastPrinted>
  <dcterms:created xsi:type="dcterms:W3CDTF">2026-07-07T08:24:00Z</dcterms:created>
  <dcterms:modified xsi:type="dcterms:W3CDTF">2026-07-07T08:33:00Z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