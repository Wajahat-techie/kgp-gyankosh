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63FE" w14:textId="57EF6E9D" w:rsidR="00A14487" w:rsidRDefault="00721541" w:rsidP="009C0520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</w:t>
      </w:r>
    </w:p>
    <w:p w14:paraId="6FC3C7A5" w14:textId="4D398EDE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4A434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="006C4E07">
        <w:rPr>
          <w:rFonts w:ascii="Tahoma" w:hAnsi="Tahoma" w:cs="Tahoma"/>
          <w:b/>
          <w:bCs/>
          <w:color w:val="1F1F1F"/>
          <w:sz w:val="26"/>
          <w:szCs w:val="26"/>
        </w:rPr>
        <w:t>6</w:t>
      </w:r>
      <w:r w:rsidR="004116BC">
        <w:rPr>
          <w:rFonts w:ascii="Tahoma" w:hAnsi="Tahoma" w:cs="Tahoma"/>
          <w:b/>
          <w:bCs/>
          <w:color w:val="1F1F1F"/>
          <w:sz w:val="26"/>
          <w:szCs w:val="26"/>
        </w:rPr>
        <w:t xml:space="preserve"> of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E23A6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3F911B63" w:rsid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F956C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6C4E0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4116BC">
        <w:rPr>
          <w:rFonts w:ascii="Tahoma" w:hAnsi="Tahoma" w:cs="Tahoma"/>
          <w:b/>
          <w:bCs/>
          <w:color w:val="1F1F1F"/>
          <w:sz w:val="26"/>
          <w:szCs w:val="26"/>
        </w:rPr>
        <w:t>6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-05-2026</w:t>
      </w:r>
    </w:p>
    <w:p w14:paraId="6EB9736D" w14:textId="77777777" w:rsidR="006C4E07" w:rsidRDefault="006C4E07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4C8C3AB" w14:textId="3AA872FA" w:rsidR="006C4E07" w:rsidRPr="006C4E07" w:rsidRDefault="006C4E07" w:rsidP="006C4E07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6C4E07">
        <w:rPr>
          <w:rFonts w:ascii="Tahoma" w:hAnsi="Tahoma" w:cs="Tahoma"/>
          <w:b/>
          <w:bCs/>
          <w:color w:val="1F1F1F"/>
          <w:sz w:val="28"/>
          <w:szCs w:val="28"/>
        </w:rPr>
        <w:t>Subject: Suspension of Students for 10 Days</w:t>
      </w:r>
      <w:r w:rsidRPr="006C4E07"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18B349DC" w14:textId="77777777" w:rsidR="006C4E07" w:rsidRDefault="006C4E07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6C7BD49" w14:textId="679CA350" w:rsidR="006C4E07" w:rsidRDefault="006C4E07" w:rsidP="006C4E07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6C4E07">
        <w:rPr>
          <w:rFonts w:ascii="Tahoma" w:hAnsi="Tahoma" w:cs="Tahoma"/>
          <w:color w:val="1F1F1F"/>
          <w:sz w:val="26"/>
          <w:szCs w:val="26"/>
        </w:rPr>
        <w:t xml:space="preserve">On the recommendations of the Disciplinary </w:t>
      </w:r>
      <w:r w:rsidRPr="006C4E07">
        <w:rPr>
          <w:rFonts w:ascii="Tahoma" w:hAnsi="Tahoma" w:cs="Tahoma"/>
          <w:color w:val="1F1F1F"/>
          <w:sz w:val="26"/>
          <w:szCs w:val="26"/>
        </w:rPr>
        <w:t>Committee, the</w:t>
      </w:r>
      <w:r w:rsidRPr="006C4E07">
        <w:rPr>
          <w:rFonts w:ascii="Tahoma" w:hAnsi="Tahoma" w:cs="Tahoma"/>
          <w:color w:val="1F1F1F"/>
          <w:sz w:val="26"/>
          <w:szCs w:val="26"/>
        </w:rPr>
        <w:t xml:space="preserve"> following students </w:t>
      </w:r>
      <w:r>
        <w:rPr>
          <w:rFonts w:ascii="Tahoma" w:hAnsi="Tahoma" w:cs="Tahoma"/>
          <w:color w:val="1F1F1F"/>
          <w:sz w:val="26"/>
          <w:szCs w:val="26"/>
        </w:rPr>
        <w:t xml:space="preserve">are </w:t>
      </w:r>
      <w:r w:rsidRPr="006C4E07">
        <w:rPr>
          <w:rFonts w:ascii="Tahoma" w:hAnsi="Tahoma" w:cs="Tahoma"/>
          <w:color w:val="1F1F1F"/>
          <w:sz w:val="26"/>
          <w:szCs w:val="26"/>
        </w:rPr>
        <w:t>barred for a period of 10 (Ten) days from attending classes and entering the premises of the institution with immediate effect:</w:t>
      </w:r>
    </w:p>
    <w:p w14:paraId="59BF81D9" w14:textId="77777777" w:rsidR="006C4E07" w:rsidRDefault="006C4E07" w:rsidP="006C4E07">
      <w:pPr>
        <w:jc w:val="both"/>
        <w:rPr>
          <w:rFonts w:ascii="Tahoma" w:hAnsi="Tahoma" w:cs="Tahoma"/>
          <w:color w:val="1F1F1F"/>
          <w:sz w:val="26"/>
          <w:szCs w:val="26"/>
        </w:rPr>
      </w:pPr>
    </w:p>
    <w:tbl>
      <w:tblPr>
        <w:tblW w:w="9232" w:type="dxa"/>
        <w:tblInd w:w="421" w:type="dxa"/>
        <w:tblLook w:val="04A0" w:firstRow="1" w:lastRow="0" w:firstColumn="1" w:lastColumn="0" w:noHBand="0" w:noVBand="1"/>
      </w:tblPr>
      <w:tblGrid>
        <w:gridCol w:w="780"/>
        <w:gridCol w:w="3610"/>
        <w:gridCol w:w="3122"/>
        <w:gridCol w:w="1720"/>
      </w:tblGrid>
      <w:tr w:rsidR="006C4E07" w:rsidRPr="006C4E07" w14:paraId="7C54EFCD" w14:textId="77777777" w:rsidTr="006C4E07">
        <w:trPr>
          <w:trHeight w:val="29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90322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6C4E07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3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9DF28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3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2D706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FE4AF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Semester</w:t>
            </w:r>
          </w:p>
        </w:tc>
      </w:tr>
      <w:tr w:rsidR="006C4E07" w:rsidRPr="006C4E07" w14:paraId="3949F011" w14:textId="77777777" w:rsidTr="006C4E07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090B2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BD502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 xml:space="preserve">Hazim Tariq 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7671F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Mechanical Engg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BEF59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4th Semester</w:t>
            </w:r>
          </w:p>
        </w:tc>
      </w:tr>
      <w:tr w:rsidR="006C4E07" w:rsidRPr="006C4E07" w14:paraId="77408F98" w14:textId="77777777" w:rsidTr="006C4E07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B81A2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90C4D" w14:textId="61AA127E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 xml:space="preserve">Rasit </w:t>
            </w: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Riyaz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9C7C1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Information Technology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11287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2nd Semester</w:t>
            </w:r>
          </w:p>
        </w:tc>
      </w:tr>
      <w:tr w:rsidR="006C4E07" w:rsidRPr="006C4E07" w14:paraId="7106CC04" w14:textId="77777777" w:rsidTr="006C4E07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1B029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FC4C6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Mohammad Sheikh Fawaz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CBC66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Civil Engg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43EB8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4th Semester</w:t>
            </w:r>
          </w:p>
        </w:tc>
      </w:tr>
      <w:tr w:rsidR="006C4E07" w:rsidRPr="006C4E07" w14:paraId="1574A971" w14:textId="77777777" w:rsidTr="006C4E07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DB7FB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7DBD7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Saqib Parveez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9C823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Civil Engg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F9219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4th Semester</w:t>
            </w:r>
          </w:p>
        </w:tc>
      </w:tr>
      <w:tr w:rsidR="006C4E07" w:rsidRPr="006C4E07" w14:paraId="2527B639" w14:textId="77777777" w:rsidTr="006C4E07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51E28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2B0A8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Zahid Manzoor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00BD9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Civil Engg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3768C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4th Semester</w:t>
            </w:r>
          </w:p>
        </w:tc>
      </w:tr>
      <w:tr w:rsidR="006C4E07" w:rsidRPr="006C4E07" w14:paraId="1DC82153" w14:textId="77777777" w:rsidTr="006C4E07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6689E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87347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Ahmad Shah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B4AA0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Civil Engg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AC22E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4th Semester</w:t>
            </w:r>
          </w:p>
        </w:tc>
      </w:tr>
      <w:tr w:rsidR="006C4E07" w:rsidRPr="006C4E07" w14:paraId="0A46964A" w14:textId="77777777" w:rsidTr="006C4E07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332FD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7D279" w14:textId="54D2387D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 xml:space="preserve">Zahid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Mushtaq</w:t>
            </w: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Ahanger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25F80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Civil Engg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66893" w14:textId="77777777" w:rsidR="006C4E07" w:rsidRPr="006C4E07" w:rsidRDefault="006C4E07" w:rsidP="006C4E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6C4E07">
              <w:rPr>
                <w:rFonts w:ascii="Tahoma" w:hAnsi="Tahoma" w:cs="Tahoma"/>
                <w:color w:val="000000"/>
                <w:sz w:val="24"/>
                <w:szCs w:val="24"/>
              </w:rPr>
              <w:t>4th Semester</w:t>
            </w:r>
          </w:p>
        </w:tc>
      </w:tr>
    </w:tbl>
    <w:p w14:paraId="51512E95" w14:textId="77777777" w:rsidR="006C4E07" w:rsidRPr="006C4E07" w:rsidRDefault="006C4E07" w:rsidP="006C4E07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D4B0D5E" w14:textId="45DA95A8" w:rsidR="006C4E07" w:rsidRDefault="006C4E07" w:rsidP="006C4E07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6C4E07">
        <w:rPr>
          <w:rFonts w:ascii="Tahoma" w:hAnsi="Tahoma" w:cs="Tahoma"/>
          <w:color w:val="1F1F1F"/>
          <w:sz w:val="26"/>
          <w:szCs w:val="26"/>
        </w:rPr>
        <w:t xml:space="preserve">This suspension shall be effective from </w:t>
      </w:r>
      <w:r>
        <w:rPr>
          <w:rFonts w:ascii="Tahoma" w:hAnsi="Tahoma" w:cs="Tahoma"/>
          <w:color w:val="1F1F1F"/>
          <w:sz w:val="26"/>
          <w:szCs w:val="26"/>
        </w:rPr>
        <w:t>07-05-2026.</w:t>
      </w:r>
      <w:r w:rsidRPr="006C4E07">
        <w:rPr>
          <w:rFonts w:ascii="Tahoma" w:hAnsi="Tahoma" w:cs="Tahoma"/>
          <w:color w:val="1F1F1F"/>
          <w:sz w:val="26"/>
          <w:szCs w:val="26"/>
        </w:rPr>
        <w:t xml:space="preserve">During this period, the above students shall neither attend any classes nor enter the </w:t>
      </w:r>
      <w:r>
        <w:rPr>
          <w:rFonts w:ascii="Tahoma" w:hAnsi="Tahoma" w:cs="Tahoma"/>
          <w:color w:val="1F1F1F"/>
          <w:sz w:val="26"/>
          <w:szCs w:val="26"/>
        </w:rPr>
        <w:t>institution's</w:t>
      </w:r>
      <w:r w:rsidRPr="006C4E07">
        <w:rPr>
          <w:rFonts w:ascii="Tahoma" w:hAnsi="Tahoma" w:cs="Tahoma"/>
          <w:color w:val="1F1F1F"/>
          <w:sz w:val="26"/>
          <w:szCs w:val="26"/>
        </w:rPr>
        <w:t xml:space="preserve"> premises. Any violation of this order shall invite stricter disciplinary action. </w:t>
      </w:r>
    </w:p>
    <w:p w14:paraId="7273FB9E" w14:textId="22922597" w:rsidR="006C4E07" w:rsidRDefault="006C4E07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A55FF59" w14:textId="6E2401D7" w:rsidR="006C4E07" w:rsidRDefault="006C4E07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57CD81" wp14:editId="6C625588">
            <wp:simplePos x="0" y="0"/>
            <wp:positionH relativeFrom="column">
              <wp:posOffset>4137660</wp:posOffset>
            </wp:positionH>
            <wp:positionV relativeFrom="paragraph">
              <wp:posOffset>172339</wp:posOffset>
            </wp:positionV>
            <wp:extent cx="1774825" cy="950595"/>
            <wp:effectExtent l="0" t="0" r="0" b="1905"/>
            <wp:wrapTight wrapText="bothSides">
              <wp:wrapPolygon edited="0">
                <wp:start x="13215" y="0"/>
                <wp:lineTo x="8578" y="866"/>
                <wp:lineTo x="2087" y="5194"/>
                <wp:lineTo x="2087" y="7359"/>
                <wp:lineTo x="0" y="12120"/>
                <wp:lineTo x="0" y="13852"/>
                <wp:lineTo x="6723" y="14285"/>
                <wp:lineTo x="6955" y="21210"/>
                <wp:lineTo x="8114" y="21210"/>
                <wp:lineTo x="8346" y="20778"/>
                <wp:lineTo x="9737" y="14285"/>
                <wp:lineTo x="15765" y="7359"/>
                <wp:lineTo x="21330" y="5627"/>
                <wp:lineTo x="21330" y="1731"/>
                <wp:lineTo x="14374" y="0"/>
                <wp:lineTo x="13215" y="0"/>
              </wp:wrapPolygon>
            </wp:wrapTight>
            <wp:docPr id="92836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07468" w14:textId="3571E9D3" w:rsidR="00E87742" w:rsidRPr="00E87742" w:rsidRDefault="00E87742" w:rsidP="00E87742">
      <w:pPr>
        <w:shd w:val="clear" w:color="auto" w:fill="FFFFFF"/>
        <w:tabs>
          <w:tab w:val="num" w:pos="142"/>
        </w:tabs>
        <w:spacing w:line="276" w:lineRule="auto"/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5FDB6F8" w14:textId="28627A74" w:rsidR="00B20743" w:rsidRDefault="00B20743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7400513" w14:textId="77777777" w:rsidR="00E87742" w:rsidRDefault="00E87742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902E1D1" w14:textId="2FB6F90D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C0E4C54" w14:textId="392630E5" w:rsidR="008C04F0" w:rsidRDefault="008C04F0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750BE24" w14:textId="15787C72" w:rsidR="00766784" w:rsidRPr="00377397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</w:t>
      </w:r>
      <w:r w:rsidR="00C93D92">
        <w:rPr>
          <w:rFonts w:ascii="Tahoma" w:hAnsi="Tahoma" w:cs="Tahoma"/>
          <w:color w:val="222222"/>
          <w:lang w:val="en-US" w:eastAsia="en-US"/>
        </w:rPr>
        <w:t xml:space="preserve">    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</w:t>
      </w:r>
      <w:r w:rsidR="001142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013C35F7" w:rsidR="00292351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7DA59EAF" w14:textId="77777777" w:rsidR="00A14487" w:rsidRDefault="00A14487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F78246F" w14:textId="46582BB2" w:rsidR="004A434D" w:rsidRDefault="00CC1512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 w:rsidR="00E23A6F">
        <w:rPr>
          <w:rFonts w:ascii="Tahoma" w:hAnsi="Tahoma" w:cs="Tahoma"/>
          <w:sz w:val="24"/>
          <w:szCs w:val="24"/>
        </w:rPr>
        <w:t>6</w:t>
      </w:r>
      <w:r>
        <w:rPr>
          <w:rFonts w:ascii="Tahoma" w:hAnsi="Tahoma" w:cs="Tahoma"/>
          <w:sz w:val="24"/>
          <w:szCs w:val="24"/>
        </w:rPr>
        <w:t>/</w:t>
      </w:r>
      <w:r w:rsidR="00E87742">
        <w:rPr>
          <w:rFonts w:ascii="Tahoma" w:hAnsi="Tahoma" w:cs="Tahoma"/>
          <w:sz w:val="24"/>
          <w:szCs w:val="24"/>
        </w:rPr>
        <w:t>2</w:t>
      </w:r>
      <w:r w:rsidR="006C4E07">
        <w:rPr>
          <w:rFonts w:ascii="Tahoma" w:hAnsi="Tahoma" w:cs="Tahoma"/>
          <w:sz w:val="24"/>
          <w:szCs w:val="24"/>
        </w:rPr>
        <w:t>35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 w:rsidR="00E87742">
        <w:rPr>
          <w:rFonts w:ascii="Tahoma" w:hAnsi="Tahoma" w:cs="Tahoma"/>
          <w:sz w:val="24"/>
          <w:szCs w:val="24"/>
        </w:rPr>
        <w:t>0</w:t>
      </w:r>
      <w:r w:rsidR="004116BC">
        <w:rPr>
          <w:rFonts w:ascii="Tahoma" w:hAnsi="Tahoma" w:cs="Tahoma"/>
          <w:sz w:val="24"/>
          <w:szCs w:val="24"/>
        </w:rPr>
        <w:t>6</w:t>
      </w:r>
      <w:r w:rsidR="00E87742">
        <w:rPr>
          <w:rFonts w:ascii="Tahoma" w:hAnsi="Tahoma" w:cs="Tahoma"/>
          <w:sz w:val="24"/>
          <w:szCs w:val="24"/>
        </w:rPr>
        <w:t>-05-2026</w:t>
      </w:r>
    </w:p>
    <w:p w14:paraId="073A8910" w14:textId="77777777" w:rsidR="00E23A6F" w:rsidRPr="004A434D" w:rsidRDefault="00E23A6F" w:rsidP="00E87742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sz w:val="24"/>
          <w:szCs w:val="24"/>
        </w:rPr>
      </w:pPr>
    </w:p>
    <w:p w14:paraId="2EB7087A" w14:textId="77777777" w:rsidR="00E23A6F" w:rsidRPr="00E23A6F" w:rsidRDefault="00E23A6F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23A6F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4B21F5E5" w14:textId="63873E07" w:rsidR="006C4E07" w:rsidRPr="00E87742" w:rsidRDefault="006C4E07" w:rsidP="006C4E07">
      <w:pPr>
        <w:pStyle w:val="ListParagraph"/>
        <w:numPr>
          <w:ilvl w:val="0"/>
          <w:numId w:val="53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Disciplinary Committee and Gate Committee </w:t>
      </w:r>
      <w:r w:rsidR="00E87742">
        <w:rPr>
          <w:rFonts w:ascii="Tahoma" w:hAnsi="Tahoma" w:cs="Tahoma"/>
          <w:color w:val="222222"/>
          <w:sz w:val="25"/>
          <w:szCs w:val="25"/>
          <w:lang w:eastAsia="en-US"/>
        </w:rPr>
        <w:t>for information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and necessary action.</w:t>
      </w:r>
    </w:p>
    <w:p w14:paraId="17222DC3" w14:textId="389AC6A2" w:rsidR="00A80BE9" w:rsidRPr="00721541" w:rsidRDefault="00A80BE9" w:rsidP="006C4E07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sectPr w:rsidR="00766784" w:rsidSect="00F956CC">
      <w:headerReference w:type="default" r:id="rId8"/>
      <w:pgSz w:w="11906" w:h="16838"/>
      <w:pgMar w:top="964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41E7A" w14:textId="77777777" w:rsidR="00D13974" w:rsidRDefault="00D13974">
      <w:r>
        <w:separator/>
      </w:r>
    </w:p>
  </w:endnote>
  <w:endnote w:type="continuationSeparator" w:id="0">
    <w:p w14:paraId="4646CD0E" w14:textId="77777777" w:rsidR="00D13974" w:rsidRDefault="00D13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C507E" w14:textId="77777777" w:rsidR="00D13974" w:rsidRDefault="00D13974">
      <w:r>
        <w:separator/>
      </w:r>
    </w:p>
  </w:footnote>
  <w:footnote w:type="continuationSeparator" w:id="0">
    <w:p w14:paraId="61739730" w14:textId="77777777" w:rsidR="00D13974" w:rsidRDefault="00D13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87965844" name="Picture 879658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451F6B"/>
    <w:multiLevelType w:val="multilevel"/>
    <w:tmpl w:val="2562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766039"/>
    <w:multiLevelType w:val="multilevel"/>
    <w:tmpl w:val="729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66198B"/>
    <w:multiLevelType w:val="multilevel"/>
    <w:tmpl w:val="21A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9455BC"/>
    <w:multiLevelType w:val="multilevel"/>
    <w:tmpl w:val="B2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E817E3"/>
    <w:multiLevelType w:val="hybridMultilevel"/>
    <w:tmpl w:val="36605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9F0688"/>
    <w:multiLevelType w:val="multilevel"/>
    <w:tmpl w:val="8242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20AE6674"/>
    <w:multiLevelType w:val="multilevel"/>
    <w:tmpl w:val="68B8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 w15:restartNumberingAfterBreak="0">
    <w:nsid w:val="2E13438D"/>
    <w:multiLevelType w:val="multilevel"/>
    <w:tmpl w:val="6E14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4E6745"/>
    <w:multiLevelType w:val="multilevel"/>
    <w:tmpl w:val="02D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F7993"/>
    <w:multiLevelType w:val="multilevel"/>
    <w:tmpl w:val="821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4" w15:restartNumberingAfterBreak="0">
    <w:nsid w:val="376E419C"/>
    <w:multiLevelType w:val="hybridMultilevel"/>
    <w:tmpl w:val="B372A78C"/>
    <w:lvl w:ilvl="0" w:tplc="FA4AB072">
      <w:start w:val="1"/>
      <w:numFmt w:val="decimal"/>
      <w:lvlText w:val="%1."/>
      <w:lvlJc w:val="left"/>
      <w:pPr>
        <w:ind w:left="764" w:hanging="360"/>
      </w:pPr>
      <w:rPr>
        <w:rFonts w:hint="default"/>
        <w:color w:val="1F1F1F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5" w15:restartNumberingAfterBreak="0">
    <w:nsid w:val="3F113367"/>
    <w:multiLevelType w:val="multilevel"/>
    <w:tmpl w:val="CF6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4A2073"/>
    <w:multiLevelType w:val="hybridMultilevel"/>
    <w:tmpl w:val="43F435D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9B7FDA"/>
    <w:multiLevelType w:val="hybridMultilevel"/>
    <w:tmpl w:val="546C0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7" w15:restartNumberingAfterBreak="0">
    <w:nsid w:val="6EF04256"/>
    <w:multiLevelType w:val="multilevel"/>
    <w:tmpl w:val="B380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0641AA"/>
    <w:multiLevelType w:val="hybridMultilevel"/>
    <w:tmpl w:val="263C2A9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1B7245"/>
    <w:multiLevelType w:val="hybridMultilevel"/>
    <w:tmpl w:val="80465A16"/>
    <w:lvl w:ilvl="0" w:tplc="A5AC5AE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D76EEE"/>
    <w:multiLevelType w:val="multilevel"/>
    <w:tmpl w:val="CCF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2084138098">
    <w:abstractNumId w:val="25"/>
  </w:num>
  <w:num w:numId="12" w16cid:durableId="178743538">
    <w:abstractNumId w:val="26"/>
  </w:num>
  <w:num w:numId="13" w16cid:durableId="28265478">
    <w:abstractNumId w:val="22"/>
  </w:num>
  <w:num w:numId="14" w16cid:durableId="848176785">
    <w:abstractNumId w:val="40"/>
  </w:num>
  <w:num w:numId="15" w16cid:durableId="837620534">
    <w:abstractNumId w:val="38"/>
  </w:num>
  <w:num w:numId="16" w16cid:durableId="793408588">
    <w:abstractNumId w:val="33"/>
  </w:num>
  <w:num w:numId="17" w16cid:durableId="50344699">
    <w:abstractNumId w:val="28"/>
  </w:num>
  <w:num w:numId="18" w16cid:durableId="1406949506">
    <w:abstractNumId w:val="46"/>
  </w:num>
  <w:num w:numId="19" w16cid:durableId="2079209740">
    <w:abstractNumId w:val="49"/>
  </w:num>
  <w:num w:numId="20" w16cid:durableId="1492601536">
    <w:abstractNumId w:val="24"/>
  </w:num>
  <w:num w:numId="21" w16cid:durableId="1653755293">
    <w:abstractNumId w:val="15"/>
  </w:num>
  <w:num w:numId="22" w16cid:durableId="1188638202">
    <w:abstractNumId w:val="10"/>
  </w:num>
  <w:num w:numId="23" w16cid:durableId="1895700139">
    <w:abstractNumId w:val="14"/>
  </w:num>
  <w:num w:numId="24" w16cid:durableId="982202028">
    <w:abstractNumId w:val="19"/>
  </w:num>
  <w:num w:numId="25" w16cid:durableId="570695246">
    <w:abstractNumId w:val="18"/>
  </w:num>
  <w:num w:numId="26" w16cid:durableId="1097335526">
    <w:abstractNumId w:val="44"/>
  </w:num>
  <w:num w:numId="27" w16cid:durableId="2060938987">
    <w:abstractNumId w:val="37"/>
  </w:num>
  <w:num w:numId="28" w16cid:durableId="338385314">
    <w:abstractNumId w:val="16"/>
  </w:num>
  <w:num w:numId="29" w16cid:durableId="2086100649">
    <w:abstractNumId w:val="31"/>
  </w:num>
  <w:num w:numId="30" w16cid:durableId="512956374">
    <w:abstractNumId w:val="42"/>
  </w:num>
  <w:num w:numId="31" w16cid:durableId="1113784418">
    <w:abstractNumId w:val="32"/>
  </w:num>
  <w:num w:numId="32" w16cid:durableId="23021908">
    <w:abstractNumId w:val="45"/>
  </w:num>
  <w:num w:numId="33" w16cid:durableId="1876114867">
    <w:abstractNumId w:val="41"/>
  </w:num>
  <w:num w:numId="34" w16cid:durableId="1135636904">
    <w:abstractNumId w:val="39"/>
  </w:num>
  <w:num w:numId="35" w16cid:durableId="1877427338">
    <w:abstractNumId w:val="51"/>
  </w:num>
  <w:num w:numId="36" w16cid:durableId="1220281744">
    <w:abstractNumId w:val="12"/>
  </w:num>
  <w:num w:numId="37" w16cid:durableId="153302962">
    <w:abstractNumId w:val="17"/>
  </w:num>
  <w:num w:numId="38" w16cid:durableId="108476727">
    <w:abstractNumId w:val="43"/>
  </w:num>
  <w:num w:numId="39" w16cid:durableId="1103067440">
    <w:abstractNumId w:val="35"/>
  </w:num>
  <w:num w:numId="40" w16cid:durableId="786898415">
    <w:abstractNumId w:val="36"/>
  </w:num>
  <w:num w:numId="41" w16cid:durableId="329913731">
    <w:abstractNumId w:val="34"/>
  </w:num>
  <w:num w:numId="42" w16cid:durableId="392772848">
    <w:abstractNumId w:val="27"/>
  </w:num>
  <w:num w:numId="43" w16cid:durableId="1419719240">
    <w:abstractNumId w:val="13"/>
  </w:num>
  <w:num w:numId="44" w16cid:durableId="34165389">
    <w:abstractNumId w:val="29"/>
  </w:num>
  <w:num w:numId="45" w16cid:durableId="821585307">
    <w:abstractNumId w:val="23"/>
  </w:num>
  <w:num w:numId="46" w16cid:durableId="1952274580">
    <w:abstractNumId w:val="30"/>
  </w:num>
  <w:num w:numId="47" w16cid:durableId="251814960">
    <w:abstractNumId w:val="50"/>
  </w:num>
  <w:num w:numId="48" w16cid:durableId="1413501296">
    <w:abstractNumId w:val="11"/>
  </w:num>
  <w:num w:numId="49" w16cid:durableId="541594250">
    <w:abstractNumId w:val="47"/>
  </w:num>
  <w:num w:numId="50" w16cid:durableId="1609315708">
    <w:abstractNumId w:val="48"/>
  </w:num>
  <w:num w:numId="51" w16cid:durableId="1474834264">
    <w:abstractNumId w:val="21"/>
  </w:num>
  <w:num w:numId="52" w16cid:durableId="1045954665">
    <w:abstractNumId w:val="52"/>
  </w:num>
  <w:num w:numId="53" w16cid:durableId="2957645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6984"/>
    <w:rsid w:val="00020A16"/>
    <w:rsid w:val="00046877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11547"/>
    <w:rsid w:val="001142AB"/>
    <w:rsid w:val="001364FE"/>
    <w:rsid w:val="001368DD"/>
    <w:rsid w:val="00142453"/>
    <w:rsid w:val="00147DB3"/>
    <w:rsid w:val="001518A5"/>
    <w:rsid w:val="00160095"/>
    <w:rsid w:val="00166054"/>
    <w:rsid w:val="00170095"/>
    <w:rsid w:val="00170E4F"/>
    <w:rsid w:val="001743F4"/>
    <w:rsid w:val="00187C33"/>
    <w:rsid w:val="001936B7"/>
    <w:rsid w:val="00196AB1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A7114"/>
    <w:rsid w:val="002C2F53"/>
    <w:rsid w:val="00311AE2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D76E6"/>
    <w:rsid w:val="003F5B25"/>
    <w:rsid w:val="004116BC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5698"/>
    <w:rsid w:val="005E35CF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4E07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4733"/>
    <w:rsid w:val="00766784"/>
    <w:rsid w:val="007668FB"/>
    <w:rsid w:val="0077155C"/>
    <w:rsid w:val="0078386D"/>
    <w:rsid w:val="007958B2"/>
    <w:rsid w:val="007A37AE"/>
    <w:rsid w:val="007C2C59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92712"/>
    <w:rsid w:val="008A2601"/>
    <w:rsid w:val="008A46C2"/>
    <w:rsid w:val="008A680A"/>
    <w:rsid w:val="008B0BB0"/>
    <w:rsid w:val="008B6180"/>
    <w:rsid w:val="008C04F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60F28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93D92"/>
    <w:rsid w:val="00CA2C6C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13974"/>
    <w:rsid w:val="00D21BDD"/>
    <w:rsid w:val="00D243B1"/>
    <w:rsid w:val="00D24EAB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23A6F"/>
    <w:rsid w:val="00E458AC"/>
    <w:rsid w:val="00E578DA"/>
    <w:rsid w:val="00E62E31"/>
    <w:rsid w:val="00E64C21"/>
    <w:rsid w:val="00E71214"/>
    <w:rsid w:val="00E826FF"/>
    <w:rsid w:val="00E87742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</cp:revision>
  <cp:lastPrinted>2026-05-06T14:30:00Z</cp:lastPrinted>
  <dcterms:created xsi:type="dcterms:W3CDTF">2026-05-06T17:02:00Z</dcterms:created>
  <dcterms:modified xsi:type="dcterms:W3CDTF">2026-05-06T17:02:00Z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