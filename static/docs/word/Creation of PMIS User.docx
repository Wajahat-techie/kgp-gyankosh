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897D" w14:textId="77777777" w:rsidR="00F22E75" w:rsidRPr="006D627E" w:rsidRDefault="00F22E75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0A6A1C17" w:rsidR="00BD636C" w:rsidRPr="006D627E" w:rsidRDefault="005838EB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6D627E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23C45E32" w:rsidR="0015747D" w:rsidRPr="006D627E" w:rsidRDefault="005838EB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16B8CF7D" w:rsidR="00BD636C" w:rsidRPr="006D627E" w:rsidRDefault="005838EB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6D627E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6D627E" w:rsidRDefault="00900EE4" w:rsidP="006D627E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3B39EE4" w14:textId="5FB3A913" w:rsidR="005838EB" w:rsidRDefault="005838EB" w:rsidP="005838EB">
      <w:pPr>
        <w:ind w:hanging="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>2025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>447</w:t>
      </w:r>
      <w:r w:rsidR="00064C45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72365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672C" w:rsidRPr="006D627E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00EE4" w:rsidRPr="006D627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6D627E">
        <w:rPr>
          <w:rFonts w:ascii="Tahoma" w:hAnsi="Tahoma" w:cs="Tahoma"/>
          <w:color w:val="1F1F1F"/>
          <w:sz w:val="25"/>
          <w:szCs w:val="25"/>
        </w:rPr>
        <w:t>:</w:t>
      </w:r>
      <w:r>
        <w:rPr>
          <w:rFonts w:ascii="Tahoma" w:hAnsi="Tahoma" w:cs="Tahoma"/>
          <w:color w:val="1F1F1F"/>
          <w:sz w:val="25"/>
          <w:szCs w:val="25"/>
        </w:rPr>
        <w:t>11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</w:t>
      </w:r>
      <w:r>
        <w:rPr>
          <w:rFonts w:ascii="Tahoma" w:hAnsi="Tahoma" w:cs="Tahoma"/>
          <w:color w:val="1F1F1F"/>
          <w:sz w:val="25"/>
          <w:szCs w:val="25"/>
        </w:rPr>
        <w:t>06</w:t>
      </w:r>
      <w:r w:rsidR="00272108" w:rsidRPr="006D627E">
        <w:rPr>
          <w:rFonts w:ascii="Tahoma" w:hAnsi="Tahoma" w:cs="Tahoma"/>
          <w:color w:val="1F1F1F"/>
          <w:sz w:val="25"/>
          <w:szCs w:val="25"/>
        </w:rPr>
        <w:t>-202</w:t>
      </w:r>
      <w:r>
        <w:rPr>
          <w:rFonts w:ascii="Tahoma" w:hAnsi="Tahoma" w:cs="Tahoma"/>
          <w:color w:val="1F1F1F"/>
          <w:sz w:val="25"/>
          <w:szCs w:val="25"/>
        </w:rPr>
        <w:t>6</w:t>
      </w:r>
    </w:p>
    <w:p w14:paraId="449EB8A4" w14:textId="3CA34C52" w:rsidR="005838EB" w:rsidRPr="005838EB" w:rsidRDefault="005838EB" w:rsidP="005838EB">
      <w:pPr>
        <w:ind w:left="-284" w:hanging="45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222222"/>
          <w:sz w:val="25"/>
          <w:szCs w:val="25"/>
        </w:rPr>
        <w:t xml:space="preserve">   </w:t>
      </w:r>
      <w:r w:rsidRPr="005838EB">
        <w:rPr>
          <w:rFonts w:ascii="Tahoma" w:hAnsi="Tahoma" w:cs="Tahoma"/>
          <w:b/>
          <w:bCs/>
          <w:color w:val="222222"/>
          <w:sz w:val="25"/>
          <w:szCs w:val="25"/>
        </w:rPr>
        <w:t>Subject: Submission of credentials for creation of District User ID under PMIS – Reg.</w:t>
      </w:r>
    </w:p>
    <w:p w14:paraId="5EE66E2F" w14:textId="4F799241" w:rsidR="005838EB" w:rsidRPr="005838EB" w:rsidRDefault="005838EB" w:rsidP="005838EB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</w:rPr>
      </w:pPr>
      <w:r>
        <w:rPr>
          <w:rFonts w:ascii="Tahoma" w:hAnsi="Tahoma" w:cs="Tahoma"/>
          <w:color w:val="222222"/>
        </w:rPr>
        <w:t xml:space="preserve">   </w:t>
      </w:r>
      <w:r w:rsidRPr="005838EB">
        <w:rPr>
          <w:rFonts w:ascii="Tahoma" w:hAnsi="Tahoma" w:cs="Tahoma"/>
          <w:color w:val="222222"/>
        </w:rPr>
        <w:t>Reference: Your letter No: DSDD/</w:t>
      </w:r>
      <w:proofErr w:type="spellStart"/>
      <w:r w:rsidRPr="005838EB">
        <w:rPr>
          <w:rFonts w:ascii="Tahoma" w:hAnsi="Tahoma" w:cs="Tahoma"/>
          <w:color w:val="222222"/>
        </w:rPr>
        <w:t>Trgs</w:t>
      </w:r>
      <w:proofErr w:type="spellEnd"/>
      <w:r w:rsidRPr="005838EB">
        <w:rPr>
          <w:rFonts w:ascii="Tahoma" w:hAnsi="Tahoma" w:cs="Tahoma"/>
          <w:color w:val="222222"/>
        </w:rPr>
        <w:t>/22/2025-09-</w:t>
      </w:r>
      <w:proofErr w:type="gramStart"/>
      <w:r w:rsidRPr="005838EB">
        <w:rPr>
          <w:rFonts w:ascii="Tahoma" w:hAnsi="Tahoma" w:cs="Tahoma"/>
          <w:color w:val="222222"/>
        </w:rPr>
        <w:t>cc(</w:t>
      </w:r>
      <w:proofErr w:type="gramEnd"/>
      <w:r w:rsidRPr="005838EB">
        <w:rPr>
          <w:rFonts w:ascii="Tahoma" w:hAnsi="Tahoma" w:cs="Tahoma"/>
          <w:color w:val="222222"/>
        </w:rPr>
        <w:t>7642448)/635</w:t>
      </w:r>
      <w:r w:rsidRPr="005838EB">
        <w:rPr>
          <w:rFonts w:ascii="Tahoma" w:hAnsi="Tahoma" w:cs="Tahoma"/>
          <w:color w:val="222222"/>
        </w:rPr>
        <w:t>-6</w:t>
      </w:r>
      <w:r w:rsidRPr="005838EB">
        <w:rPr>
          <w:rFonts w:ascii="Tahoma" w:hAnsi="Tahoma" w:cs="Tahoma"/>
          <w:color w:val="222222"/>
        </w:rPr>
        <w:t>5</w:t>
      </w:r>
      <w:r w:rsidRPr="005838EB">
        <w:rPr>
          <w:rFonts w:ascii="Tahoma" w:hAnsi="Tahoma" w:cs="Tahoma"/>
          <w:color w:val="222222"/>
        </w:rPr>
        <w:t>3</w:t>
      </w:r>
      <w:r w:rsidRPr="005838EB">
        <w:rPr>
          <w:rFonts w:ascii="Tahoma" w:hAnsi="Tahoma" w:cs="Tahoma"/>
          <w:color w:val="222222"/>
        </w:rPr>
        <w:t>6 dated 10.06.2026</w:t>
      </w:r>
      <w:r w:rsidRPr="005838EB">
        <w:rPr>
          <w:rFonts w:ascii="Tahoma" w:hAnsi="Tahoma" w:cs="Tahoma"/>
          <w:color w:val="222222"/>
        </w:rPr>
        <w:t>.</w:t>
      </w:r>
    </w:p>
    <w:p w14:paraId="00E570E9" w14:textId="7714F941" w:rsidR="005838EB" w:rsidRPr="005838EB" w:rsidRDefault="005838EB" w:rsidP="005838EB">
      <w:pPr>
        <w:shd w:val="clear" w:color="auto" w:fill="FFFFFF"/>
        <w:spacing w:line="276" w:lineRule="auto"/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5838EB">
        <w:rPr>
          <w:rFonts w:ascii="Tahoma" w:hAnsi="Tahoma" w:cs="Tahoma"/>
          <w:color w:val="222222"/>
          <w:sz w:val="25"/>
          <w:szCs w:val="25"/>
        </w:rPr>
        <w:t>Sir,</w:t>
      </w:r>
    </w:p>
    <w:p w14:paraId="491DF211" w14:textId="554D37D8" w:rsidR="005838EB" w:rsidRPr="005838EB" w:rsidRDefault="005838EB" w:rsidP="005838EB">
      <w:pPr>
        <w:shd w:val="clear" w:color="auto" w:fill="FFFFFF"/>
        <w:spacing w:line="276" w:lineRule="auto"/>
        <w:ind w:left="-284"/>
        <w:jc w:val="both"/>
        <w:rPr>
          <w:rFonts w:ascii="Tahoma" w:hAnsi="Tahoma" w:cs="Tahoma"/>
          <w:color w:val="222222"/>
          <w:sz w:val="25"/>
          <w:szCs w:val="25"/>
        </w:rPr>
      </w:pPr>
      <w:r w:rsidRPr="005838EB">
        <w:rPr>
          <w:rFonts w:ascii="Tahoma" w:hAnsi="Tahoma" w:cs="Tahoma"/>
          <w:color w:val="222222"/>
          <w:sz w:val="25"/>
          <w:szCs w:val="25"/>
        </w:rPr>
        <w:t>With reference to the above cited letter on the subject, I am submitting the requisite credentials/details of the concerned offic</w:t>
      </w:r>
      <w:r>
        <w:rPr>
          <w:rFonts w:ascii="Tahoma" w:hAnsi="Tahoma" w:cs="Tahoma"/>
          <w:color w:val="222222"/>
          <w:sz w:val="25"/>
          <w:szCs w:val="25"/>
        </w:rPr>
        <w:t>er</w:t>
      </w:r>
      <w:r w:rsidRPr="005838EB">
        <w:rPr>
          <w:rFonts w:ascii="Tahoma" w:hAnsi="Tahoma" w:cs="Tahoma"/>
          <w:color w:val="222222"/>
          <w:sz w:val="25"/>
          <w:szCs w:val="25"/>
        </w:rPr>
        <w:t xml:space="preserve"> in the prescribed format for creation of District User ID under the Prime Minister’s Internship Scheme (PMIS).</w:t>
      </w:r>
    </w:p>
    <w:p w14:paraId="1CDC4CB8" w14:textId="76FCFA9E" w:rsidR="005838EB" w:rsidRPr="005838EB" w:rsidRDefault="005838EB" w:rsidP="005838EB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  <w:r>
        <w:rPr>
          <w:rFonts w:ascii="Tahoma" w:hAnsi="Tahoma" w:cs="Tahoma"/>
          <w:color w:val="222222"/>
          <w:sz w:val="25"/>
          <w:szCs w:val="25"/>
        </w:rPr>
        <w:t xml:space="preserve">  </w:t>
      </w:r>
      <w:r w:rsidRPr="005838EB">
        <w:rPr>
          <w:rFonts w:ascii="Tahoma" w:hAnsi="Tahoma" w:cs="Tahoma"/>
          <w:color w:val="222222"/>
          <w:sz w:val="25"/>
          <w:szCs w:val="25"/>
        </w:rPr>
        <w:t>The details are as under:</w:t>
      </w:r>
    </w:p>
    <w:tbl>
      <w:tblPr>
        <w:tblW w:w="100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1153"/>
        <w:gridCol w:w="953"/>
        <w:gridCol w:w="1385"/>
        <w:gridCol w:w="2399"/>
        <w:gridCol w:w="1417"/>
        <w:gridCol w:w="1539"/>
      </w:tblGrid>
      <w:tr w:rsidR="005838EB" w:rsidRPr="005838EB" w14:paraId="0D848E38" w14:textId="77777777" w:rsidTr="00865553">
        <w:trPr>
          <w:trHeight w:val="342"/>
        </w:trPr>
        <w:tc>
          <w:tcPr>
            <w:tcW w:w="0" w:type="auto"/>
            <w:noWrap/>
            <w:vAlign w:val="bottom"/>
            <w:hideMark/>
          </w:tcPr>
          <w:p w14:paraId="70B2058D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District</w:t>
            </w:r>
          </w:p>
        </w:tc>
        <w:tc>
          <w:tcPr>
            <w:tcW w:w="0" w:type="auto"/>
            <w:noWrap/>
            <w:vAlign w:val="bottom"/>
            <w:hideMark/>
          </w:tcPr>
          <w:p w14:paraId="006E528F" w14:textId="77777777" w:rsid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  <w:lang w:val="en-US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First</w:t>
            </w:r>
          </w:p>
          <w:p w14:paraId="788BE203" w14:textId="2E940AC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  <w:lang w:val="en-US"/>
              </w:rPr>
              <w:t>Name</w:t>
            </w:r>
          </w:p>
        </w:tc>
        <w:tc>
          <w:tcPr>
            <w:tcW w:w="953" w:type="dxa"/>
            <w:noWrap/>
            <w:vAlign w:val="bottom"/>
            <w:hideMark/>
          </w:tcPr>
          <w:p w14:paraId="296A8D98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Middle Name</w:t>
            </w:r>
          </w:p>
        </w:tc>
        <w:tc>
          <w:tcPr>
            <w:tcW w:w="1385" w:type="dxa"/>
            <w:noWrap/>
            <w:vAlign w:val="bottom"/>
            <w:hideMark/>
          </w:tcPr>
          <w:p w14:paraId="77C6C779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Last Name</w:t>
            </w:r>
          </w:p>
        </w:tc>
        <w:tc>
          <w:tcPr>
            <w:tcW w:w="0" w:type="auto"/>
            <w:noWrap/>
            <w:vAlign w:val="bottom"/>
            <w:hideMark/>
          </w:tcPr>
          <w:p w14:paraId="1FDF6332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Email</w:t>
            </w:r>
          </w:p>
        </w:tc>
        <w:tc>
          <w:tcPr>
            <w:tcW w:w="0" w:type="auto"/>
            <w:noWrap/>
            <w:vAlign w:val="bottom"/>
            <w:hideMark/>
          </w:tcPr>
          <w:p w14:paraId="57ED40EA" w14:textId="7E203B29" w:rsidR="005838EB" w:rsidRPr="005838EB" w:rsidRDefault="005838EB" w:rsidP="005838EB">
            <w:pPr>
              <w:rPr>
                <w:rFonts w:ascii="Tahoma" w:hAnsi="Tahoma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Mobile No.</w:t>
            </w:r>
          </w:p>
        </w:tc>
        <w:tc>
          <w:tcPr>
            <w:tcW w:w="0" w:type="auto"/>
            <w:noWrap/>
            <w:vAlign w:val="bottom"/>
            <w:hideMark/>
          </w:tcPr>
          <w:p w14:paraId="43E04359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Designation</w:t>
            </w:r>
          </w:p>
        </w:tc>
      </w:tr>
      <w:tr w:rsidR="005838EB" w:rsidRPr="005838EB" w14:paraId="121AF6D5" w14:textId="77777777" w:rsidTr="00865553">
        <w:trPr>
          <w:trHeight w:val="342"/>
        </w:trPr>
        <w:tc>
          <w:tcPr>
            <w:tcW w:w="0" w:type="auto"/>
            <w:noWrap/>
            <w:vAlign w:val="bottom"/>
            <w:hideMark/>
          </w:tcPr>
          <w:p w14:paraId="3150A880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E5D0C24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953" w:type="dxa"/>
            <w:noWrap/>
            <w:vAlign w:val="bottom"/>
            <w:hideMark/>
          </w:tcPr>
          <w:p w14:paraId="52A7B285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1385" w:type="dxa"/>
            <w:noWrap/>
            <w:vAlign w:val="bottom"/>
            <w:hideMark/>
          </w:tcPr>
          <w:p w14:paraId="06787275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55CBB9AF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0" w:type="auto"/>
            <w:noWrap/>
            <w:vAlign w:val="bottom"/>
            <w:hideMark/>
          </w:tcPr>
          <w:p w14:paraId="039F5DD9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0" w:type="auto"/>
            <w:noWrap/>
            <w:vAlign w:val="bottom"/>
            <w:hideMark/>
          </w:tcPr>
          <w:p w14:paraId="13DFF732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38EB">
              <w:rPr>
                <w:rFonts w:ascii="Tahoma" w:hAnsi="Tahoma" w:cs="Tahoma"/>
                <w:b/>
                <w:bCs/>
                <w:color w:val="000000"/>
                <w:lang w:val="en-US"/>
              </w:rPr>
              <w:t>7</w:t>
            </w:r>
          </w:p>
        </w:tc>
      </w:tr>
      <w:tr w:rsidR="005838EB" w:rsidRPr="005838EB" w14:paraId="1B020C12" w14:textId="77777777" w:rsidTr="00865553">
        <w:trPr>
          <w:trHeight w:val="342"/>
        </w:trPr>
        <w:tc>
          <w:tcPr>
            <w:tcW w:w="0" w:type="auto"/>
            <w:noWrap/>
            <w:vAlign w:val="bottom"/>
            <w:hideMark/>
          </w:tcPr>
          <w:p w14:paraId="2F7C0FAA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color w:val="000000"/>
              </w:rPr>
            </w:pPr>
            <w:r w:rsidRPr="005838EB">
              <w:rPr>
                <w:rFonts w:ascii="Tahoma" w:hAnsi="Tahoma" w:cs="Tahoma"/>
                <w:color w:val="000000"/>
                <w:lang w:val="en-US"/>
              </w:rPr>
              <w:t>SRINAGAR</w:t>
            </w:r>
          </w:p>
        </w:tc>
        <w:tc>
          <w:tcPr>
            <w:tcW w:w="0" w:type="auto"/>
            <w:noWrap/>
            <w:vAlign w:val="bottom"/>
            <w:hideMark/>
          </w:tcPr>
          <w:p w14:paraId="4571AEC5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color w:val="000000"/>
              </w:rPr>
            </w:pPr>
            <w:r w:rsidRPr="005838EB">
              <w:rPr>
                <w:rFonts w:ascii="Tahoma" w:hAnsi="Tahoma" w:cs="Tahoma"/>
                <w:color w:val="000000"/>
                <w:lang w:val="en-US"/>
              </w:rPr>
              <w:t>MUDASIR</w:t>
            </w:r>
          </w:p>
        </w:tc>
        <w:tc>
          <w:tcPr>
            <w:tcW w:w="953" w:type="dxa"/>
            <w:noWrap/>
            <w:vAlign w:val="bottom"/>
            <w:hideMark/>
          </w:tcPr>
          <w:p w14:paraId="354A9661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color w:val="000000"/>
              </w:rPr>
            </w:pPr>
            <w:r w:rsidRPr="005838EB">
              <w:rPr>
                <w:rFonts w:ascii="Tahoma" w:hAnsi="Tahoma" w:cs="Tahoma"/>
                <w:color w:val="000000"/>
                <w:lang w:val="en-US"/>
              </w:rPr>
              <w:t> </w:t>
            </w:r>
          </w:p>
        </w:tc>
        <w:tc>
          <w:tcPr>
            <w:tcW w:w="1385" w:type="dxa"/>
            <w:noWrap/>
            <w:vAlign w:val="bottom"/>
            <w:hideMark/>
          </w:tcPr>
          <w:p w14:paraId="0977E6C7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color w:val="000000"/>
              </w:rPr>
            </w:pPr>
            <w:r w:rsidRPr="005838EB">
              <w:rPr>
                <w:rFonts w:ascii="Tahoma" w:hAnsi="Tahoma" w:cs="Tahoma"/>
                <w:color w:val="000000"/>
                <w:lang w:val="en-US"/>
              </w:rPr>
              <w:t>RASHID</w:t>
            </w:r>
          </w:p>
        </w:tc>
        <w:tc>
          <w:tcPr>
            <w:tcW w:w="0" w:type="auto"/>
            <w:noWrap/>
            <w:vAlign w:val="bottom"/>
            <w:hideMark/>
          </w:tcPr>
          <w:p w14:paraId="57DD041C" w14:textId="42594CC7" w:rsidR="005838EB" w:rsidRPr="005838EB" w:rsidRDefault="005838EB" w:rsidP="005838EB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u w:val="single"/>
              </w:rPr>
            </w:pPr>
            <w:hyperlink r:id="rId7" w:history="1">
              <w:r w:rsidRPr="005838EB">
                <w:rPr>
                  <w:rStyle w:val="Hyperlink"/>
                  <w:rFonts w:ascii="Tahoma" w:hAnsi="Tahoma" w:cs="Tahoma"/>
                  <w:spacing w:val="-5"/>
                  <w:w w:val="75"/>
                  <w:sz w:val="28"/>
                  <w:szCs w:val="28"/>
                  <w:lang w:val="en-US"/>
                </w:rPr>
                <w:t>mudasirauto@gmail.com</w:t>
              </w:r>
              <w:r w:rsidRPr="005838EB">
                <w:rPr>
                  <w:rStyle w:val="Hyperlink"/>
                  <w:rFonts w:ascii="Tahoma" w:hAnsi="Tahoma" w:cs="Tahoma"/>
                  <w:spacing w:val="-5"/>
                  <w:w w:val="75"/>
                  <w:sz w:val="28"/>
                  <w:szCs w:val="28"/>
                  <w:lang w:val="en-US"/>
                </w:rPr>
                <w:t xml:space="preserve"> </w:t>
              </w:r>
            </w:hyperlink>
          </w:p>
        </w:tc>
        <w:tc>
          <w:tcPr>
            <w:tcW w:w="0" w:type="auto"/>
            <w:noWrap/>
            <w:vAlign w:val="bottom"/>
            <w:hideMark/>
          </w:tcPr>
          <w:p w14:paraId="54F37944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color w:val="000000"/>
              </w:rPr>
            </w:pPr>
            <w:r w:rsidRPr="005838EB">
              <w:rPr>
                <w:rFonts w:ascii="Tahoma" w:hAnsi="Tahoma" w:cs="Tahoma"/>
                <w:color w:val="000000"/>
              </w:rPr>
              <w:t>9906112210</w:t>
            </w:r>
          </w:p>
        </w:tc>
        <w:tc>
          <w:tcPr>
            <w:tcW w:w="0" w:type="auto"/>
            <w:noWrap/>
            <w:vAlign w:val="bottom"/>
            <w:hideMark/>
          </w:tcPr>
          <w:p w14:paraId="1B801067" w14:textId="77777777" w:rsidR="005838EB" w:rsidRPr="005838EB" w:rsidRDefault="005838EB" w:rsidP="005838EB">
            <w:pPr>
              <w:jc w:val="center"/>
              <w:rPr>
                <w:rFonts w:ascii="Tahoma" w:hAnsi="Tahoma" w:cs="Tahoma"/>
                <w:color w:val="000000"/>
              </w:rPr>
            </w:pPr>
            <w:r w:rsidRPr="005838EB">
              <w:rPr>
                <w:rFonts w:ascii="Tahoma" w:hAnsi="Tahoma" w:cs="Tahoma"/>
                <w:color w:val="000000"/>
                <w:lang w:val="en-US"/>
              </w:rPr>
              <w:t>Lecturer-I</w:t>
            </w:r>
          </w:p>
        </w:tc>
      </w:tr>
    </w:tbl>
    <w:p w14:paraId="687B5220" w14:textId="77777777" w:rsidR="00B3568A" w:rsidRDefault="00B3568A" w:rsidP="00B3568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30DE5DB2" w14:textId="77777777" w:rsidR="006D627E" w:rsidRPr="006D627E" w:rsidRDefault="006D627E" w:rsidP="006D627E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46E8FFF6" w14:textId="0EA686BF" w:rsidR="00493C0E" w:rsidRPr="006D627E" w:rsidRDefault="00493C0E" w:rsidP="006D627E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5"/>
          <w:szCs w:val="25"/>
        </w:rPr>
      </w:pPr>
    </w:p>
    <w:p w14:paraId="569C2CA5" w14:textId="5539C661" w:rsidR="00493C0E" w:rsidRPr="006D627E" w:rsidRDefault="00493C0E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316E5C4E" w:rsidR="00247F81" w:rsidRDefault="00247F81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15747D" w:rsidRPr="006D627E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6D627E">
        <w:rPr>
          <w:rFonts w:ascii="Tahoma" w:hAnsi="Tahoma" w:cs="Tahoma"/>
          <w:color w:val="1F1F1F"/>
          <w:sz w:val="25"/>
          <w:szCs w:val="25"/>
        </w:rPr>
        <w:t>Faithfully</w:t>
      </w:r>
    </w:p>
    <w:p w14:paraId="29FE0F27" w14:textId="71D7EA09" w:rsidR="00421154" w:rsidRDefault="005838EB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B517CF" wp14:editId="55474047">
            <wp:simplePos x="0" y="0"/>
            <wp:positionH relativeFrom="column">
              <wp:posOffset>4039953</wp:posOffset>
            </wp:positionH>
            <wp:positionV relativeFrom="paragraph">
              <wp:posOffset>6985</wp:posOffset>
            </wp:positionV>
            <wp:extent cx="1390650" cy="743585"/>
            <wp:effectExtent l="0" t="0" r="0" b="0"/>
            <wp:wrapTight wrapText="bothSides">
              <wp:wrapPolygon edited="0">
                <wp:start x="13019" y="0"/>
                <wp:lineTo x="8285" y="553"/>
                <wp:lineTo x="1479" y="6087"/>
                <wp:lineTo x="1479" y="9407"/>
                <wp:lineTo x="0" y="11621"/>
                <wp:lineTo x="0" y="13281"/>
                <wp:lineTo x="6510" y="18261"/>
                <wp:lineTo x="6805" y="21028"/>
                <wp:lineTo x="8285" y="21028"/>
                <wp:lineTo x="8581" y="18261"/>
                <wp:lineTo x="13315" y="9407"/>
                <wp:lineTo x="21304" y="5534"/>
                <wp:lineTo x="21304" y="1660"/>
                <wp:lineTo x="14499" y="0"/>
                <wp:lineTo x="13019" y="0"/>
              </wp:wrapPolygon>
            </wp:wrapTight>
            <wp:docPr id="12699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F956D" w14:textId="232C1351" w:rsidR="002A5606" w:rsidRPr="006D627E" w:rsidRDefault="002A5606" w:rsidP="00421154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6D49C1" w14:textId="77777777" w:rsidR="005838EB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6579E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4D95ED23" w:rsidR="00247F81" w:rsidRPr="006D627E" w:rsidRDefault="005838EB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6D627E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B6FFB" w:rsidR="00247F81" w:rsidRPr="006D627E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60768008" w:rsidR="00A9467C" w:rsidRDefault="00247F8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09F8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>Srinagar</w:t>
      </w:r>
    </w:p>
    <w:p w14:paraId="5646F82B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52B4B1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10B4170" w14:textId="77777777" w:rsidR="00224070" w:rsidRDefault="00224070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58BB06" w14:textId="77777777" w:rsidR="00224070" w:rsidRPr="00224070" w:rsidRDefault="00224070" w:rsidP="006D627E">
      <w:pPr>
        <w:ind w:left="284"/>
        <w:jc w:val="both"/>
        <w:rPr>
          <w:rFonts w:ascii="Tahoma" w:hAnsi="Tahoma" w:cs="Tahoma"/>
          <w:color w:val="222222"/>
          <w:sz w:val="25"/>
          <w:szCs w:val="25"/>
        </w:rPr>
      </w:pPr>
    </w:p>
    <w:p w14:paraId="1A6183BA" w14:textId="4B8C1820" w:rsidR="00224070" w:rsidRDefault="00224070" w:rsidP="00224070">
      <w:pPr>
        <w:ind w:hanging="142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  <w:r w:rsidRPr="00224070">
        <w:rPr>
          <w:rFonts w:ascii="Tahoma" w:hAnsi="Tahoma" w:cs="Tahoma"/>
          <w:b/>
          <w:bCs/>
          <w:color w:val="222222"/>
          <w:sz w:val="25"/>
          <w:szCs w:val="25"/>
        </w:rPr>
        <w:t>Copy to the:</w:t>
      </w:r>
    </w:p>
    <w:p w14:paraId="6DA66BF8" w14:textId="74A2E34F" w:rsidR="00224070" w:rsidRPr="00224070" w:rsidRDefault="00224070" w:rsidP="00224070">
      <w:pPr>
        <w:ind w:hanging="142"/>
        <w:jc w:val="both"/>
        <w:rPr>
          <w:rFonts w:ascii="Tahoma" w:hAnsi="Tahoma" w:cs="Tahoma"/>
          <w:b/>
          <w:bCs/>
          <w:color w:val="222222"/>
          <w:sz w:val="25"/>
          <w:szCs w:val="25"/>
        </w:rPr>
      </w:pPr>
      <w:r w:rsidRPr="00224070">
        <w:rPr>
          <w:rFonts w:ascii="Tahoma" w:hAnsi="Tahoma" w:cs="Tahoma"/>
          <w:color w:val="222222"/>
          <w:sz w:val="25"/>
          <w:szCs w:val="25"/>
        </w:rPr>
        <w:t>1.Er. Mudasir Rashid</w:t>
      </w:r>
      <w:r>
        <w:rPr>
          <w:rFonts w:ascii="Tahoma" w:hAnsi="Tahoma" w:cs="Tahoma"/>
          <w:color w:val="222222"/>
          <w:sz w:val="25"/>
          <w:szCs w:val="25"/>
        </w:rPr>
        <w:t>, Lecturer-I/TPO</w:t>
      </w:r>
      <w:r w:rsidRPr="00224070">
        <w:rPr>
          <w:rFonts w:ascii="Tahoma" w:hAnsi="Tahoma" w:cs="Tahoma"/>
          <w:color w:val="222222"/>
          <w:sz w:val="25"/>
          <w:szCs w:val="25"/>
        </w:rPr>
        <w:t xml:space="preserve"> for information.</w:t>
      </w:r>
    </w:p>
    <w:p w14:paraId="3AE845C7" w14:textId="7BC9C24C" w:rsidR="00A47EA1" w:rsidRPr="006D627E" w:rsidRDefault="00A47EA1" w:rsidP="006D627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lastRenderedPageBreak/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6D627E">
      <w:headerReference w:type="default" r:id="rId9"/>
      <w:pgSz w:w="11906" w:h="16838"/>
      <w:pgMar w:top="851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721BC" w14:textId="77777777" w:rsidR="00C2097E" w:rsidRDefault="00C2097E">
      <w:r>
        <w:separator/>
      </w:r>
    </w:p>
  </w:endnote>
  <w:endnote w:type="continuationSeparator" w:id="0">
    <w:p w14:paraId="5BFB6593" w14:textId="77777777" w:rsidR="00C2097E" w:rsidRDefault="00C20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861E" w14:textId="77777777" w:rsidR="00C2097E" w:rsidRDefault="00C2097E">
      <w:r>
        <w:separator/>
      </w:r>
    </w:p>
  </w:footnote>
  <w:footnote w:type="continuationSeparator" w:id="0">
    <w:p w14:paraId="5AD00193" w14:textId="77777777" w:rsidR="00C2097E" w:rsidRDefault="00C20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2208006">
    <w:abstractNumId w:val="9"/>
  </w:num>
  <w:num w:numId="2" w16cid:durableId="2027708300">
    <w:abstractNumId w:val="7"/>
  </w:num>
  <w:num w:numId="3" w16cid:durableId="1924535251">
    <w:abstractNumId w:val="6"/>
  </w:num>
  <w:num w:numId="4" w16cid:durableId="1016737037">
    <w:abstractNumId w:val="5"/>
  </w:num>
  <w:num w:numId="5" w16cid:durableId="1606033785">
    <w:abstractNumId w:val="4"/>
  </w:num>
  <w:num w:numId="6" w16cid:durableId="2006321404">
    <w:abstractNumId w:val="8"/>
  </w:num>
  <w:num w:numId="7" w16cid:durableId="2099253616">
    <w:abstractNumId w:val="3"/>
  </w:num>
  <w:num w:numId="8" w16cid:durableId="1351448580">
    <w:abstractNumId w:val="2"/>
  </w:num>
  <w:num w:numId="9" w16cid:durableId="1135873033">
    <w:abstractNumId w:val="1"/>
  </w:num>
  <w:num w:numId="10" w16cid:durableId="1713647919">
    <w:abstractNumId w:val="0"/>
  </w:num>
  <w:num w:numId="11" w16cid:durableId="1483886285">
    <w:abstractNumId w:val="12"/>
  </w:num>
  <w:num w:numId="12" w16cid:durableId="1665936618">
    <w:abstractNumId w:val="13"/>
  </w:num>
  <w:num w:numId="13" w16cid:durableId="1024400304">
    <w:abstractNumId w:val="11"/>
  </w:num>
  <w:num w:numId="14" w16cid:durableId="2049136394">
    <w:abstractNumId w:val="16"/>
  </w:num>
  <w:num w:numId="15" w16cid:durableId="1138104896">
    <w:abstractNumId w:val="14"/>
  </w:num>
  <w:num w:numId="16" w16cid:durableId="1289626321">
    <w:abstractNumId w:val="15"/>
  </w:num>
  <w:num w:numId="17" w16cid:durableId="2052025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37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24070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154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838EB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4358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65553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A7942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2097E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udasirauto@gmail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2026-06-11T11:09:00Z</cp:lastPrinted>
  <dcterms:created xsi:type="dcterms:W3CDTF">2026-06-11T11:08:00Z</dcterms:created>
  <dcterms:modified xsi:type="dcterms:W3CDTF">2026-06-11T11:09:00Z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