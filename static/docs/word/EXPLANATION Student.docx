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B77F" w14:textId="77777777" w:rsidR="007C707F" w:rsidRPr="007C707F" w:rsidRDefault="007C707F" w:rsidP="007C707F">
      <w:pPr>
        <w:jc w:val="both"/>
        <w:rPr>
          <w:rFonts w:ascii="Tahoma" w:hAnsi="Tahoma" w:cs="Tahoma"/>
          <w:b/>
          <w:bCs/>
          <w:i/>
          <w:iCs/>
          <w:sz w:val="25"/>
          <w:szCs w:val="25"/>
        </w:rPr>
      </w:pPr>
    </w:p>
    <w:p w14:paraId="32734E8F" w14:textId="05675EEE" w:rsidR="004655CA" w:rsidRPr="00F22397" w:rsidRDefault="004655CA" w:rsidP="004655CA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 w:rsidRPr="004655CA">
        <w:rPr>
          <w:rFonts w:ascii="Tahoma" w:hAnsi="Tahoma" w:cs="Tahoma"/>
          <w:b/>
          <w:bCs/>
          <w:sz w:val="25"/>
          <w:szCs w:val="25"/>
        </w:rPr>
        <w:t>Mr. Abdullah bin Latief</w:t>
      </w:r>
      <w:r w:rsidRPr="00F22397">
        <w:rPr>
          <w:rFonts w:ascii="Tahoma" w:hAnsi="Tahoma" w:cs="Tahoma"/>
          <w:b/>
          <w:bCs/>
          <w:sz w:val="25"/>
          <w:szCs w:val="25"/>
        </w:rPr>
        <w:t>,</w:t>
      </w:r>
    </w:p>
    <w:p w14:paraId="1E7D60E1" w14:textId="77777777" w:rsidR="004655CA" w:rsidRPr="00F22397" w:rsidRDefault="004655CA" w:rsidP="004655CA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 w:rsidRPr="004655CA">
        <w:rPr>
          <w:rFonts w:ascii="Tahoma" w:hAnsi="Tahoma" w:cs="Tahoma"/>
          <w:b/>
          <w:bCs/>
          <w:sz w:val="25"/>
          <w:szCs w:val="25"/>
        </w:rPr>
        <w:t>S/o Latief Ahmad Malik</w:t>
      </w:r>
      <w:r w:rsidRPr="00F22397">
        <w:rPr>
          <w:rFonts w:ascii="Tahoma" w:hAnsi="Tahoma" w:cs="Tahoma"/>
          <w:b/>
          <w:bCs/>
          <w:sz w:val="25"/>
          <w:szCs w:val="25"/>
        </w:rPr>
        <w:t>,</w:t>
      </w:r>
    </w:p>
    <w:p w14:paraId="2102D418" w14:textId="34C385A8" w:rsidR="004655CA" w:rsidRPr="00F22397" w:rsidRDefault="004655CA" w:rsidP="004655CA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 w:rsidRPr="004655CA">
        <w:rPr>
          <w:rFonts w:ascii="Tahoma" w:hAnsi="Tahoma" w:cs="Tahoma"/>
          <w:b/>
          <w:bCs/>
          <w:sz w:val="25"/>
          <w:szCs w:val="25"/>
        </w:rPr>
        <w:t xml:space="preserve">3rd </w:t>
      </w:r>
      <w:r w:rsidRPr="00F22397">
        <w:rPr>
          <w:rFonts w:ascii="Tahoma" w:hAnsi="Tahoma" w:cs="Tahoma"/>
          <w:b/>
          <w:bCs/>
          <w:sz w:val="25"/>
          <w:szCs w:val="25"/>
        </w:rPr>
        <w:t>Semester, Computer Engineering.</w:t>
      </w:r>
    </w:p>
    <w:p w14:paraId="0006FE2F" w14:textId="7BD33FC0" w:rsidR="004655CA" w:rsidRPr="00F22397" w:rsidRDefault="004655CA" w:rsidP="004655CA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 w:rsidRPr="00F22397">
        <w:rPr>
          <w:rFonts w:ascii="Tahoma" w:hAnsi="Tahoma" w:cs="Tahoma"/>
          <w:b/>
          <w:bCs/>
          <w:sz w:val="25"/>
          <w:szCs w:val="25"/>
        </w:rPr>
        <w:t xml:space="preserve">Roll no: </w:t>
      </w:r>
      <w:r w:rsidRPr="00F22397">
        <w:rPr>
          <w:rFonts w:ascii="Tahoma" w:hAnsi="Tahoma" w:cs="Tahoma"/>
          <w:b/>
          <w:bCs/>
          <w:sz w:val="25"/>
          <w:szCs w:val="25"/>
        </w:rPr>
        <w:t>240749</w:t>
      </w:r>
    </w:p>
    <w:p w14:paraId="098E59A2" w14:textId="77777777" w:rsidR="004655CA" w:rsidRDefault="004655CA" w:rsidP="004655CA">
      <w:pPr>
        <w:ind w:left="-360"/>
        <w:jc w:val="both"/>
        <w:rPr>
          <w:rFonts w:ascii="Tahoma" w:hAnsi="Tahoma" w:cs="Tahoma"/>
          <w:sz w:val="25"/>
          <w:szCs w:val="25"/>
        </w:rPr>
      </w:pPr>
    </w:p>
    <w:p w14:paraId="30A42F19" w14:textId="59CA054C" w:rsidR="004655CA" w:rsidRDefault="004655CA" w:rsidP="004655CA">
      <w:pPr>
        <w:ind w:left="-360"/>
        <w:jc w:val="both"/>
        <w:rPr>
          <w:rFonts w:ascii="Tahoma" w:hAnsi="Tahoma" w:cs="Tahoma"/>
          <w:sz w:val="25"/>
          <w:szCs w:val="25"/>
        </w:rPr>
      </w:pPr>
      <w:r w:rsidRPr="003441A2">
        <w:rPr>
          <w:rFonts w:ascii="Tahoma" w:hAnsi="Tahoma" w:cs="Tahoma"/>
          <w:sz w:val="25"/>
          <w:szCs w:val="25"/>
        </w:rPr>
        <w:t>No: KGP/Estt/2025-26/</w:t>
      </w:r>
      <w:r w:rsidR="00F22397">
        <w:rPr>
          <w:rFonts w:ascii="Tahoma" w:hAnsi="Tahoma" w:cs="Tahoma"/>
          <w:sz w:val="25"/>
          <w:szCs w:val="25"/>
        </w:rPr>
        <w:t>1279</w:t>
      </w:r>
      <w:r w:rsidRPr="003441A2">
        <w:rPr>
          <w:rFonts w:ascii="Tahoma" w:hAnsi="Tahoma" w:cs="Tahoma"/>
          <w:sz w:val="25"/>
          <w:szCs w:val="25"/>
        </w:rPr>
        <w:t xml:space="preserve">                      </w:t>
      </w:r>
      <w:r>
        <w:rPr>
          <w:rFonts w:ascii="Tahoma" w:hAnsi="Tahoma" w:cs="Tahoma"/>
          <w:sz w:val="25"/>
          <w:szCs w:val="25"/>
        </w:rPr>
        <w:t xml:space="preserve">          </w:t>
      </w:r>
      <w:r w:rsidRPr="003441A2">
        <w:rPr>
          <w:rFonts w:ascii="Tahoma" w:hAnsi="Tahoma" w:cs="Tahoma"/>
          <w:sz w:val="25"/>
          <w:szCs w:val="25"/>
        </w:rPr>
        <w:t>Dated: 0</w:t>
      </w:r>
      <w:r>
        <w:rPr>
          <w:rFonts w:ascii="Tahoma" w:hAnsi="Tahoma" w:cs="Tahoma"/>
          <w:sz w:val="25"/>
          <w:szCs w:val="25"/>
        </w:rPr>
        <w:t>7</w:t>
      </w:r>
      <w:r w:rsidRPr="003441A2">
        <w:rPr>
          <w:rFonts w:ascii="Tahoma" w:hAnsi="Tahoma" w:cs="Tahoma"/>
          <w:sz w:val="25"/>
          <w:szCs w:val="25"/>
        </w:rPr>
        <w:t>-</w:t>
      </w:r>
      <w:r>
        <w:rPr>
          <w:rFonts w:ascii="Tahoma" w:hAnsi="Tahoma" w:cs="Tahoma"/>
          <w:sz w:val="25"/>
          <w:szCs w:val="25"/>
        </w:rPr>
        <w:t>10</w:t>
      </w:r>
      <w:r w:rsidRPr="003441A2">
        <w:rPr>
          <w:rFonts w:ascii="Tahoma" w:hAnsi="Tahoma" w:cs="Tahoma"/>
          <w:sz w:val="25"/>
          <w:szCs w:val="25"/>
        </w:rPr>
        <w:t>-2025</w:t>
      </w:r>
    </w:p>
    <w:p w14:paraId="62E2A382" w14:textId="77777777" w:rsidR="004655CA" w:rsidRPr="004655CA" w:rsidRDefault="004655CA" w:rsidP="004655CA">
      <w:pPr>
        <w:ind w:left="-360"/>
        <w:jc w:val="both"/>
        <w:rPr>
          <w:rFonts w:ascii="Tahoma" w:hAnsi="Tahoma" w:cs="Tahoma"/>
          <w:sz w:val="25"/>
          <w:szCs w:val="25"/>
        </w:rPr>
      </w:pPr>
    </w:p>
    <w:p w14:paraId="788F8723" w14:textId="174D0743" w:rsidR="00F22397" w:rsidRPr="004655CA" w:rsidRDefault="004655CA" w:rsidP="00F22397">
      <w:pPr>
        <w:spacing w:line="360" w:lineRule="auto"/>
        <w:ind w:hanging="360"/>
        <w:rPr>
          <w:rFonts w:ascii="Tahoma" w:hAnsi="Tahoma" w:cs="Tahoma"/>
          <w:b/>
          <w:bCs/>
          <w:sz w:val="25"/>
          <w:szCs w:val="25"/>
        </w:rPr>
      </w:pPr>
      <w:r w:rsidRPr="004655CA">
        <w:rPr>
          <w:rFonts w:ascii="Tahoma" w:hAnsi="Tahoma" w:cs="Tahoma"/>
          <w:b/>
          <w:bCs/>
          <w:sz w:val="25"/>
          <w:szCs w:val="25"/>
        </w:rPr>
        <w:t>Subject: Suspension from Academic and Institutional Activities</w:t>
      </w:r>
      <w:r w:rsidRPr="004655CA">
        <w:rPr>
          <w:rFonts w:ascii="Tahoma" w:hAnsi="Tahoma" w:cs="Tahoma"/>
          <w:b/>
          <w:bCs/>
          <w:sz w:val="25"/>
          <w:szCs w:val="25"/>
        </w:rPr>
        <w:t>.</w:t>
      </w:r>
    </w:p>
    <w:p w14:paraId="7EC5571A" w14:textId="63D10366" w:rsidR="004655CA" w:rsidRPr="004655CA" w:rsidRDefault="004655CA" w:rsidP="004655CA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4655CA">
        <w:rPr>
          <w:rFonts w:ascii="Tahoma" w:hAnsi="Tahoma" w:cs="Tahoma"/>
          <w:sz w:val="25"/>
          <w:szCs w:val="25"/>
        </w:rPr>
        <w:t>This is to inform you that, based on the recommendation from the Disciplinary Committee and the In-charge of Computer Engineering, you have been placed under immediate suspension effective from 07</w:t>
      </w:r>
      <w:r>
        <w:rPr>
          <w:rFonts w:ascii="Tahoma" w:hAnsi="Tahoma" w:cs="Tahoma"/>
          <w:sz w:val="25"/>
          <w:szCs w:val="25"/>
        </w:rPr>
        <w:t>-10-</w:t>
      </w:r>
      <w:r w:rsidRPr="004655CA">
        <w:rPr>
          <w:rFonts w:ascii="Tahoma" w:hAnsi="Tahoma" w:cs="Tahoma"/>
          <w:sz w:val="25"/>
          <w:szCs w:val="25"/>
        </w:rPr>
        <w:t>2025.</w:t>
      </w:r>
    </w:p>
    <w:p w14:paraId="73AB764E" w14:textId="77777777" w:rsidR="004655CA" w:rsidRPr="004655CA" w:rsidRDefault="004655CA" w:rsidP="004655CA">
      <w:pPr>
        <w:tabs>
          <w:tab w:val="left" w:pos="-90"/>
        </w:tabs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4655CA">
        <w:rPr>
          <w:rFonts w:ascii="Tahoma" w:hAnsi="Tahoma" w:cs="Tahoma"/>
          <w:sz w:val="25"/>
          <w:szCs w:val="25"/>
        </w:rPr>
        <w:t>During the period of suspension:</w:t>
      </w:r>
    </w:p>
    <w:p w14:paraId="13E683E7" w14:textId="77777777" w:rsidR="004655CA" w:rsidRPr="004655CA" w:rsidRDefault="004655CA" w:rsidP="004655CA">
      <w:pPr>
        <w:numPr>
          <w:ilvl w:val="0"/>
          <w:numId w:val="13"/>
        </w:numPr>
        <w:tabs>
          <w:tab w:val="left" w:pos="-90"/>
        </w:tabs>
        <w:spacing w:line="360" w:lineRule="auto"/>
        <w:ind w:left="-360" w:firstLine="0"/>
        <w:jc w:val="both"/>
        <w:rPr>
          <w:rFonts w:ascii="Tahoma" w:hAnsi="Tahoma" w:cs="Tahoma"/>
          <w:sz w:val="25"/>
          <w:szCs w:val="25"/>
        </w:rPr>
      </w:pPr>
      <w:r w:rsidRPr="004655CA">
        <w:rPr>
          <w:rFonts w:ascii="Tahoma" w:hAnsi="Tahoma" w:cs="Tahoma"/>
          <w:sz w:val="25"/>
          <w:szCs w:val="25"/>
        </w:rPr>
        <w:t>You are strictly prohibited from attending any classes, lectures, laboratories, or examinations in the Department of Computer Engineering or any other academic program.</w:t>
      </w:r>
    </w:p>
    <w:p w14:paraId="0D5EE83F" w14:textId="77777777" w:rsidR="004655CA" w:rsidRPr="004655CA" w:rsidRDefault="004655CA" w:rsidP="004655CA">
      <w:pPr>
        <w:numPr>
          <w:ilvl w:val="0"/>
          <w:numId w:val="13"/>
        </w:numPr>
        <w:tabs>
          <w:tab w:val="left" w:pos="-90"/>
        </w:tabs>
        <w:spacing w:line="360" w:lineRule="auto"/>
        <w:ind w:left="-360" w:firstLine="0"/>
        <w:jc w:val="both"/>
        <w:rPr>
          <w:rFonts w:ascii="Tahoma" w:hAnsi="Tahoma" w:cs="Tahoma"/>
          <w:sz w:val="25"/>
          <w:szCs w:val="25"/>
        </w:rPr>
      </w:pPr>
      <w:r w:rsidRPr="004655CA">
        <w:rPr>
          <w:rFonts w:ascii="Tahoma" w:hAnsi="Tahoma" w:cs="Tahoma"/>
          <w:sz w:val="25"/>
          <w:szCs w:val="25"/>
        </w:rPr>
        <w:t>You are not permitted to enter the institution premises, including hostels, libraries, administrative buildings, or any other facilities, until further orders.</w:t>
      </w:r>
    </w:p>
    <w:p w14:paraId="0C4C85AC" w14:textId="6734874B" w:rsidR="007C707F" w:rsidRDefault="004655CA" w:rsidP="004655CA">
      <w:pPr>
        <w:tabs>
          <w:tab w:val="left" w:pos="-90"/>
        </w:tabs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4655CA">
        <w:rPr>
          <w:rFonts w:ascii="Tahoma" w:hAnsi="Tahoma" w:cs="Tahoma"/>
          <w:sz w:val="25"/>
          <w:szCs w:val="25"/>
        </w:rPr>
        <w:t xml:space="preserve">This action has been taken in response to violations of institutional rules and code of conduct. </w:t>
      </w:r>
    </w:p>
    <w:p w14:paraId="0EE2D6FE" w14:textId="4894C634" w:rsidR="007C707F" w:rsidRDefault="007C707F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73CF914" w14:textId="6A25F0BF" w:rsidR="007C707F" w:rsidRDefault="004655CA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166F08" wp14:editId="642F9C1F">
            <wp:simplePos x="0" y="0"/>
            <wp:positionH relativeFrom="column">
              <wp:posOffset>3759200</wp:posOffset>
            </wp:positionH>
            <wp:positionV relativeFrom="paragraph">
              <wp:posOffset>8890</wp:posOffset>
            </wp:positionV>
            <wp:extent cx="1435100" cy="768963"/>
            <wp:effectExtent l="0" t="0" r="0" b="0"/>
            <wp:wrapTight wrapText="bothSides">
              <wp:wrapPolygon edited="0">
                <wp:start x="12903" y="0"/>
                <wp:lineTo x="8315" y="536"/>
                <wp:lineTo x="1720" y="5891"/>
                <wp:lineTo x="1720" y="9104"/>
                <wp:lineTo x="0" y="11782"/>
                <wp:lineTo x="0" y="13388"/>
                <wp:lineTo x="6595" y="17673"/>
                <wp:lineTo x="6595" y="20886"/>
                <wp:lineTo x="8315" y="20886"/>
                <wp:lineTo x="8602" y="17673"/>
                <wp:lineTo x="13189" y="9104"/>
                <wp:lineTo x="21218" y="4820"/>
                <wp:lineTo x="21218" y="1607"/>
                <wp:lineTo x="14623" y="0"/>
                <wp:lineTo x="12903" y="0"/>
              </wp:wrapPolygon>
            </wp:wrapTight>
            <wp:docPr id="19886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76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EE160E" w14:textId="070BC8E0" w:rsidR="004655CA" w:rsidRDefault="004655CA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7BC0A7E8" w14:textId="77777777" w:rsidR="004655CA" w:rsidRPr="001E487E" w:rsidRDefault="004655CA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141638F" w14:textId="4A6E2992" w:rsidR="00247F81" w:rsidRPr="001E487E" w:rsidRDefault="00247F81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</w:t>
      </w:r>
      <w:r w:rsidR="003441A2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6BC0669" w:rsidR="00247F81" w:rsidRPr="001E487E" w:rsidRDefault="00247F81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</w:t>
      </w:r>
      <w:r w:rsidR="007C707F">
        <w:rPr>
          <w:rFonts w:ascii="Tahoma" w:hAnsi="Tahoma" w:cs="Tahoma"/>
          <w:sz w:val="25"/>
          <w:szCs w:val="25"/>
        </w:rPr>
        <w:t xml:space="preserve">  </w:t>
      </w:r>
      <w:r w:rsidRPr="001E487E">
        <w:rPr>
          <w:rFonts w:ascii="Tahoma" w:hAnsi="Tahoma" w:cs="Tahoma"/>
          <w:sz w:val="25"/>
          <w:szCs w:val="25"/>
        </w:rPr>
        <w:t>Kashmir Government Polytechnic College</w:t>
      </w:r>
    </w:p>
    <w:p w14:paraId="5D50072E" w14:textId="764EA183" w:rsidR="00247F81" w:rsidRDefault="00247F81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="007C707F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>Srinagar</w:t>
      </w:r>
    </w:p>
    <w:p w14:paraId="57D6E11B" w14:textId="77777777" w:rsidR="004655CA" w:rsidRDefault="004655CA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</w:p>
    <w:p w14:paraId="0E158F83" w14:textId="77777777" w:rsidR="004655CA" w:rsidRDefault="004655CA" w:rsidP="004655CA">
      <w:pPr>
        <w:jc w:val="both"/>
        <w:rPr>
          <w:rFonts w:ascii="Tahoma" w:hAnsi="Tahoma" w:cs="Tahoma"/>
          <w:sz w:val="25"/>
          <w:szCs w:val="25"/>
        </w:rPr>
      </w:pPr>
    </w:p>
    <w:p w14:paraId="73A831A1" w14:textId="16B2C176" w:rsidR="004655CA" w:rsidRPr="004655CA" w:rsidRDefault="004655CA" w:rsidP="004655CA">
      <w:pPr>
        <w:tabs>
          <w:tab w:val="left" w:pos="-90"/>
        </w:tabs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4655CA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="00F22397">
        <w:rPr>
          <w:rFonts w:ascii="Tahoma" w:hAnsi="Tahoma" w:cs="Tahoma"/>
          <w:b/>
          <w:bCs/>
          <w:sz w:val="25"/>
          <w:szCs w:val="25"/>
        </w:rPr>
        <w:t>the:</w:t>
      </w:r>
    </w:p>
    <w:p w14:paraId="1684E2E7" w14:textId="3D69963F" w:rsidR="004655CA" w:rsidRPr="004655CA" w:rsidRDefault="004655CA" w:rsidP="004655CA">
      <w:pPr>
        <w:numPr>
          <w:ilvl w:val="0"/>
          <w:numId w:val="14"/>
        </w:numPr>
        <w:tabs>
          <w:tab w:val="clear" w:pos="720"/>
        </w:tabs>
        <w:ind w:left="90" w:hanging="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Incharge</w:t>
      </w:r>
      <w:r w:rsidRPr="004655CA">
        <w:rPr>
          <w:rFonts w:ascii="Tahoma" w:hAnsi="Tahoma" w:cs="Tahoma"/>
          <w:sz w:val="25"/>
          <w:szCs w:val="25"/>
        </w:rPr>
        <w:t>, Department of Computer Engineering</w:t>
      </w:r>
    </w:p>
    <w:p w14:paraId="030183AD" w14:textId="554E93DF" w:rsidR="004655CA" w:rsidRPr="004655CA" w:rsidRDefault="004655CA" w:rsidP="004655CA">
      <w:pPr>
        <w:numPr>
          <w:ilvl w:val="0"/>
          <w:numId w:val="14"/>
        </w:numPr>
        <w:tabs>
          <w:tab w:val="clear" w:pos="720"/>
        </w:tabs>
        <w:ind w:left="90" w:hanging="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Concerned Faculty for information.</w:t>
      </w:r>
    </w:p>
    <w:p w14:paraId="67851056" w14:textId="77777777" w:rsidR="004655CA" w:rsidRDefault="004655CA" w:rsidP="004655CA">
      <w:pPr>
        <w:numPr>
          <w:ilvl w:val="0"/>
          <w:numId w:val="14"/>
        </w:numPr>
        <w:tabs>
          <w:tab w:val="clear" w:pos="720"/>
        </w:tabs>
        <w:ind w:left="90" w:hanging="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Gate Keepers for information.</w:t>
      </w:r>
    </w:p>
    <w:p w14:paraId="68B474C0" w14:textId="1958320E" w:rsidR="004655CA" w:rsidRPr="004655CA" w:rsidRDefault="004655CA" w:rsidP="004655CA">
      <w:pPr>
        <w:numPr>
          <w:ilvl w:val="0"/>
          <w:numId w:val="14"/>
        </w:numPr>
        <w:tabs>
          <w:tab w:val="clear" w:pos="720"/>
        </w:tabs>
        <w:ind w:left="90" w:hanging="450"/>
        <w:jc w:val="both"/>
        <w:rPr>
          <w:rFonts w:ascii="Tahoma" w:hAnsi="Tahoma" w:cs="Tahoma"/>
          <w:sz w:val="25"/>
          <w:szCs w:val="25"/>
        </w:rPr>
      </w:pPr>
      <w:r w:rsidRPr="004655CA">
        <w:rPr>
          <w:rFonts w:ascii="Tahoma" w:hAnsi="Tahoma" w:cs="Tahoma"/>
          <w:sz w:val="25"/>
          <w:szCs w:val="25"/>
        </w:rPr>
        <w:t>Student's Personal File</w:t>
      </w:r>
    </w:p>
    <w:p w14:paraId="6FFA62AB" w14:textId="77777777" w:rsidR="004655CA" w:rsidRDefault="004655CA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</w:p>
    <w:p w14:paraId="1C4316FC" w14:textId="54D5917F" w:rsidR="0007429B" w:rsidRDefault="0007429B" w:rsidP="003441A2">
      <w:pPr>
        <w:spacing w:line="360" w:lineRule="auto"/>
        <w:ind w:left="-540" w:hanging="45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441A2">
      <w:pPr>
        <w:spacing w:line="36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441A2">
      <w:pPr>
        <w:spacing w:line="36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441A2">
      <w:pPr>
        <w:spacing w:line="36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441A2">
      <w:pPr>
        <w:spacing w:line="36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 w:rsidP="003441A2">
      <w:pPr>
        <w:spacing w:line="360" w:lineRule="auto"/>
      </w:pPr>
    </w:p>
    <w:sectPr w:rsidR="00B14580" w:rsidSect="00373FAA">
      <w:headerReference w:type="default" r:id="rId8"/>
      <w:pgSz w:w="11906" w:h="16838"/>
      <w:pgMar w:top="1170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0ECA" w14:textId="77777777" w:rsidR="001F6B34" w:rsidRDefault="001F6B34">
      <w:r>
        <w:separator/>
      </w:r>
    </w:p>
  </w:endnote>
  <w:endnote w:type="continuationSeparator" w:id="0">
    <w:p w14:paraId="6BC9F57D" w14:textId="77777777" w:rsidR="001F6B34" w:rsidRDefault="001F6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EB27A" w14:textId="77777777" w:rsidR="001F6B34" w:rsidRDefault="001F6B34">
      <w:r>
        <w:separator/>
      </w:r>
    </w:p>
  </w:footnote>
  <w:footnote w:type="continuationSeparator" w:id="0">
    <w:p w14:paraId="56777B5D" w14:textId="77777777" w:rsidR="001F6B34" w:rsidRDefault="001F6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3640A1"/>
    <w:multiLevelType w:val="multilevel"/>
    <w:tmpl w:val="5956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F4542"/>
    <w:multiLevelType w:val="multilevel"/>
    <w:tmpl w:val="7FDE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51614D"/>
    <w:multiLevelType w:val="multilevel"/>
    <w:tmpl w:val="03A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67235">
    <w:abstractNumId w:val="9"/>
  </w:num>
  <w:num w:numId="2" w16cid:durableId="1079867532">
    <w:abstractNumId w:val="7"/>
  </w:num>
  <w:num w:numId="3" w16cid:durableId="1840190747">
    <w:abstractNumId w:val="6"/>
  </w:num>
  <w:num w:numId="4" w16cid:durableId="812985503">
    <w:abstractNumId w:val="5"/>
  </w:num>
  <w:num w:numId="5" w16cid:durableId="1885823234">
    <w:abstractNumId w:val="4"/>
  </w:num>
  <w:num w:numId="6" w16cid:durableId="1861159498">
    <w:abstractNumId w:val="8"/>
  </w:num>
  <w:num w:numId="7" w16cid:durableId="1135870566">
    <w:abstractNumId w:val="3"/>
  </w:num>
  <w:num w:numId="8" w16cid:durableId="108934931">
    <w:abstractNumId w:val="2"/>
  </w:num>
  <w:num w:numId="9" w16cid:durableId="1733380855">
    <w:abstractNumId w:val="1"/>
  </w:num>
  <w:num w:numId="10" w16cid:durableId="552666080">
    <w:abstractNumId w:val="0"/>
  </w:num>
  <w:num w:numId="11" w16cid:durableId="1112627589">
    <w:abstractNumId w:val="11"/>
  </w:num>
  <w:num w:numId="12" w16cid:durableId="1896045359">
    <w:abstractNumId w:val="13"/>
  </w:num>
  <w:num w:numId="13" w16cid:durableId="1657958705">
    <w:abstractNumId w:val="10"/>
  </w:num>
  <w:num w:numId="14" w16cid:durableId="1349521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29B"/>
    <w:rsid w:val="00074DE6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C33"/>
    <w:rsid w:val="001936B7"/>
    <w:rsid w:val="00196AB1"/>
    <w:rsid w:val="001A0E44"/>
    <w:rsid w:val="001A7D66"/>
    <w:rsid w:val="001B11C7"/>
    <w:rsid w:val="001D02DE"/>
    <w:rsid w:val="001E487E"/>
    <w:rsid w:val="001F08DE"/>
    <w:rsid w:val="001F5E65"/>
    <w:rsid w:val="001F6B34"/>
    <w:rsid w:val="00201333"/>
    <w:rsid w:val="00210FA7"/>
    <w:rsid w:val="00216417"/>
    <w:rsid w:val="00247F81"/>
    <w:rsid w:val="0026631D"/>
    <w:rsid w:val="002C08E0"/>
    <w:rsid w:val="002C2F53"/>
    <w:rsid w:val="002D0BC4"/>
    <w:rsid w:val="003318BB"/>
    <w:rsid w:val="0033518C"/>
    <w:rsid w:val="00335458"/>
    <w:rsid w:val="00342855"/>
    <w:rsid w:val="003437C2"/>
    <w:rsid w:val="003441A2"/>
    <w:rsid w:val="00360589"/>
    <w:rsid w:val="00373FAA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655CA"/>
    <w:rsid w:val="004831C3"/>
    <w:rsid w:val="00497C24"/>
    <w:rsid w:val="004C7BA5"/>
    <w:rsid w:val="004D1092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262A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73D7C"/>
    <w:rsid w:val="00780DCF"/>
    <w:rsid w:val="00791CC2"/>
    <w:rsid w:val="007C2C59"/>
    <w:rsid w:val="007C707F"/>
    <w:rsid w:val="007E433B"/>
    <w:rsid w:val="007E5922"/>
    <w:rsid w:val="00801F23"/>
    <w:rsid w:val="008048EF"/>
    <w:rsid w:val="00837632"/>
    <w:rsid w:val="0085640F"/>
    <w:rsid w:val="008567AA"/>
    <w:rsid w:val="00892712"/>
    <w:rsid w:val="008A680A"/>
    <w:rsid w:val="008B0BB0"/>
    <w:rsid w:val="008B6298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56C7E"/>
    <w:rsid w:val="00C60D16"/>
    <w:rsid w:val="00C776A4"/>
    <w:rsid w:val="00CA2C6C"/>
    <w:rsid w:val="00CB0652"/>
    <w:rsid w:val="00CC0600"/>
    <w:rsid w:val="00CC78AC"/>
    <w:rsid w:val="00CF7953"/>
    <w:rsid w:val="00D04679"/>
    <w:rsid w:val="00D07232"/>
    <w:rsid w:val="00D10245"/>
    <w:rsid w:val="00D21BDD"/>
    <w:rsid w:val="00D61B7B"/>
    <w:rsid w:val="00D65F07"/>
    <w:rsid w:val="00D92BB7"/>
    <w:rsid w:val="00DC4AE9"/>
    <w:rsid w:val="00DC76D2"/>
    <w:rsid w:val="00DD30ED"/>
    <w:rsid w:val="00E64C21"/>
    <w:rsid w:val="00EC24C6"/>
    <w:rsid w:val="00EF2933"/>
    <w:rsid w:val="00F00168"/>
    <w:rsid w:val="00F05146"/>
    <w:rsid w:val="00F1115D"/>
    <w:rsid w:val="00F22397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1133</Characters>
  <Application>Microsoft Office Word</Application>
  <DocSecurity>0</DocSecurity>
  <Lines>47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2025-10-07T05:10:00Z</cp:lastPrinted>
  <dcterms:created xsi:type="dcterms:W3CDTF">2025-10-07T10:34:00Z</dcterms:created>
  <dcterms:modified xsi:type="dcterms:W3CDTF">2025-10-07T10:35:00Z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