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1A337A0" w14:textId="479FB4BE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DB7CF7">
        <w:rPr>
          <w:rFonts w:ascii="Tahoma" w:hAnsi="Tahoma" w:cs="Tahoma"/>
          <w:color w:val="1F1F1F"/>
          <w:sz w:val="25"/>
          <w:szCs w:val="25"/>
        </w:rPr>
        <w:t>P</w:t>
      </w:r>
      <w:r w:rsidRPr="00FD3556">
        <w:rPr>
          <w:rFonts w:ascii="Tahoma" w:hAnsi="Tahoma" w:cs="Tahoma"/>
          <w:color w:val="1F1F1F"/>
          <w:sz w:val="25"/>
          <w:szCs w:val="25"/>
        </w:rPr>
        <w:t>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197FE8C7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Government Polytechnic for Women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81F42A3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0A5426CA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544CCB">
        <w:rPr>
          <w:rFonts w:ascii="Tahoma" w:hAnsi="Tahoma" w:cs="Tahoma"/>
          <w:color w:val="1F1F1F"/>
          <w:sz w:val="25"/>
          <w:szCs w:val="25"/>
        </w:rPr>
        <w:t xml:space="preserve">2368 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544CCB">
        <w:rPr>
          <w:rFonts w:ascii="Tahoma" w:hAnsi="Tahoma" w:cs="Tahoma"/>
          <w:color w:val="1F1F1F"/>
          <w:sz w:val="25"/>
          <w:szCs w:val="25"/>
        </w:rPr>
        <w:t>14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2ACB542" w14:textId="3BC0BBE9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Deputation of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an </w:t>
      </w: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expert for Verification of </w:t>
      </w:r>
      <w:r w:rsidR="00544CCB">
        <w:rPr>
          <w:rFonts w:ascii="Tahoma" w:hAnsi="Tahoma" w:cs="Tahoma"/>
          <w:b/>
          <w:bCs/>
          <w:color w:val="1F1F1F"/>
          <w:sz w:val="25"/>
          <w:szCs w:val="25"/>
        </w:rPr>
        <w:t>Atal Tinkering Lab Kit</w:t>
      </w:r>
      <w:r w:rsidR="00544CCB" w:rsidRPr="00544CCB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544CCB" w:rsidRPr="00544CCB">
        <w:rPr>
          <w:rFonts w:ascii="Tahoma" w:hAnsi="Tahoma" w:cs="Tahoma"/>
          <w:b/>
          <w:bCs/>
          <w:color w:val="1F1F1F"/>
          <w:sz w:val="25"/>
          <w:szCs w:val="25"/>
        </w:rPr>
        <w:t xml:space="preserve">(IOT Kit) </w:t>
      </w:r>
      <w:r w:rsidRPr="00544CCB">
        <w:rPr>
          <w:rFonts w:ascii="Tahoma" w:hAnsi="Tahoma" w:cs="Tahoma"/>
          <w:b/>
          <w:bCs/>
          <w:color w:val="1F1F1F"/>
          <w:sz w:val="25"/>
          <w:szCs w:val="25"/>
        </w:rPr>
        <w:t>Procured</w:t>
      </w:r>
      <w:r w:rsidRPr="00FD3556">
        <w:rPr>
          <w:rFonts w:ascii="Tahoma" w:hAnsi="Tahoma" w:cs="Tahoma"/>
          <w:b/>
          <w:bCs/>
          <w:color w:val="1F1F1F"/>
          <w:sz w:val="25"/>
          <w:szCs w:val="25"/>
        </w:rPr>
        <w:t xml:space="preserve"> by SLPC Committee, Directorate of Skill Development – reg.</w:t>
      </w:r>
    </w:p>
    <w:p w14:paraId="32667C28" w14:textId="77777777" w:rsidR="00FD3556" w:rsidRP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299B924" w14:textId="77777777" w:rsidR="00544CCB" w:rsidRDefault="00544CCB" w:rsidP="00544CC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E605C8A" w14:textId="163F6178" w:rsidR="00544CCB" w:rsidRDefault="00544CCB" w:rsidP="00544CC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544CCB">
        <w:rPr>
          <w:rFonts w:ascii="Tahoma" w:hAnsi="Tahoma" w:cs="Tahoma"/>
          <w:color w:val="1F1F1F"/>
          <w:sz w:val="25"/>
          <w:szCs w:val="25"/>
        </w:rPr>
        <w:t>Atal Tinkering Lab Kit</w:t>
      </w:r>
      <w:r>
        <w:rPr>
          <w:rFonts w:ascii="Tahoma" w:hAnsi="Tahoma" w:cs="Tahoma"/>
          <w:color w:val="1F1F1F"/>
          <w:sz w:val="25"/>
          <w:szCs w:val="25"/>
        </w:rPr>
        <w:t xml:space="preserve"> (IOT Kit)</w:t>
      </w:r>
      <w:r w:rsidRPr="00544CC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>
        <w:rPr>
          <w:rFonts w:ascii="Tahoma" w:hAnsi="Tahoma" w:cs="Tahoma"/>
          <w:color w:val="1F1F1F"/>
          <w:sz w:val="25"/>
          <w:szCs w:val="25"/>
        </w:rPr>
        <w:t>,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 one expert from</w:t>
      </w:r>
      <w:r>
        <w:rPr>
          <w:rFonts w:ascii="Tahoma" w:hAnsi="Tahoma" w:cs="Tahoma"/>
          <w:color w:val="1F1F1F"/>
          <w:sz w:val="25"/>
          <w:szCs w:val="25"/>
        </w:rPr>
        <w:t xml:space="preserve">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for verification purposes.</w:t>
      </w:r>
    </w:p>
    <w:p w14:paraId="31CAF865" w14:textId="478F03D2" w:rsidR="00544CCB" w:rsidRPr="00706B6F" w:rsidRDefault="00544CCB" w:rsidP="00544CC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 </w:t>
      </w:r>
      <w:r w:rsidR="00FE1BDC" w:rsidRPr="00706B6F">
        <w:rPr>
          <w:rFonts w:ascii="Tahoma" w:hAnsi="Tahoma" w:cs="Tahoma"/>
          <w:color w:val="1F1F1F"/>
          <w:sz w:val="25"/>
          <w:szCs w:val="25"/>
        </w:rPr>
        <w:t>Mr.</w:t>
      </w:r>
      <w:r w:rsidR="00FE1BDC">
        <w:rPr>
          <w:rFonts w:ascii="Tahoma" w:hAnsi="Tahoma" w:cs="Tahoma"/>
          <w:color w:val="1F1F1F"/>
          <w:sz w:val="25"/>
          <w:szCs w:val="25"/>
        </w:rPr>
        <w:t xml:space="preserve"> Shabir</w:t>
      </w:r>
      <w:r>
        <w:rPr>
          <w:rFonts w:ascii="Tahoma" w:hAnsi="Tahoma" w:cs="Tahoma"/>
          <w:color w:val="1F1F1F"/>
          <w:sz w:val="25"/>
          <w:szCs w:val="25"/>
        </w:rPr>
        <w:t xml:space="preserve"> Ahmad Ahanger</w:t>
      </w:r>
      <w:r w:rsidRPr="00706B6F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Lecturer-I Computer </w:t>
      </w:r>
      <w:r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Pr="00544CCB">
        <w:rPr>
          <w:rFonts w:ascii="Tahoma" w:hAnsi="Tahoma" w:cs="Tahoma"/>
          <w:color w:val="1F1F1F"/>
          <w:sz w:val="25"/>
          <w:szCs w:val="25"/>
        </w:rPr>
        <w:t>9906802803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7DC451C4" w14:textId="77777777" w:rsidR="00874FBD" w:rsidRPr="00FD3556" w:rsidRDefault="00874F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41AFB66" w14:textId="6785CCB5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D3556">
        <w:rPr>
          <w:rFonts w:ascii="Tahoma" w:hAnsi="Tahoma" w:cs="Tahoma"/>
          <w:color w:val="1F1F1F"/>
          <w:sz w:val="25"/>
          <w:szCs w:val="25"/>
        </w:rPr>
        <w:t>Thanking you for your kind attention and continued support.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2B4E29C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38620B10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Yours Faithfully</w:t>
      </w:r>
    </w:p>
    <w:p w14:paraId="1B58DC9A" w14:textId="0D214972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7978EB6A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5DEC1780" w14:textId="77777777" w:rsidR="00FE1BD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A3BC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B2353D4" w14:textId="77777777" w:rsidR="00FE1BDC" w:rsidRDefault="00FE1BD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021FBB58" w:rsidR="00716985" w:rsidRPr="00A1679C" w:rsidRDefault="00FE1BD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A35B2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7A49A054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CE58936" w14:textId="482D6DB0" w:rsidR="004340BC" w:rsidRPr="00A1679C" w:rsidRDefault="00C9369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Copy to the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0AAB7F3B" w14:textId="0702F9B9" w:rsidR="00BF0658" w:rsidRPr="00A1679C" w:rsidRDefault="00544CCB" w:rsidP="00FD3556">
      <w:pPr>
        <w:numPr>
          <w:ilvl w:val="0"/>
          <w:numId w:val="29"/>
        </w:numPr>
        <w:tabs>
          <w:tab w:val="clear" w:pos="720"/>
          <w:tab w:val="left" w:pos="0"/>
          <w:tab w:val="num" w:pos="284"/>
        </w:tabs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Mr.</w:t>
      </w:r>
      <w:r>
        <w:rPr>
          <w:rFonts w:ascii="Tahoma" w:hAnsi="Tahoma" w:cs="Tahoma"/>
          <w:color w:val="1F1F1F"/>
          <w:sz w:val="25"/>
          <w:szCs w:val="25"/>
        </w:rPr>
        <w:t xml:space="preserve"> Shabir</w:t>
      </w:r>
      <w:r>
        <w:rPr>
          <w:rFonts w:ascii="Tahoma" w:hAnsi="Tahoma" w:cs="Tahoma"/>
          <w:color w:val="1F1F1F"/>
          <w:sz w:val="25"/>
          <w:szCs w:val="25"/>
        </w:rPr>
        <w:t xml:space="preserve"> Ahmad Ahanger</w:t>
      </w:r>
      <w:r w:rsidRPr="00706B6F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Lecturer I,</w:t>
      </w:r>
      <w:r>
        <w:rPr>
          <w:rFonts w:ascii="Tahoma" w:hAnsi="Tahoma" w:cs="Tahoma"/>
          <w:color w:val="1F1F1F"/>
          <w:sz w:val="25"/>
          <w:szCs w:val="25"/>
        </w:rPr>
        <w:t xml:space="preserve"> Computer </w:t>
      </w:r>
      <w:r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F0658" w:rsidRPr="00A1679C">
        <w:rPr>
          <w:rFonts w:ascii="Tahoma" w:hAnsi="Tahoma" w:cs="Tahoma"/>
          <w:color w:val="1F1F1F"/>
          <w:sz w:val="25"/>
          <w:szCs w:val="25"/>
        </w:rPr>
        <w:t>for information and necessary follow-up coordination.</w:t>
      </w:r>
    </w:p>
    <w:p w14:paraId="703CB207" w14:textId="0C6E44E8" w:rsidR="00BF0658" w:rsidRPr="00A1679C" w:rsidRDefault="00DB7CF7" w:rsidP="00DB7CF7">
      <w:pPr>
        <w:numPr>
          <w:ilvl w:val="0"/>
          <w:numId w:val="29"/>
        </w:numPr>
        <w:tabs>
          <w:tab w:val="clear" w:pos="720"/>
          <w:tab w:val="num" w:pos="284"/>
        </w:tabs>
        <w:ind w:left="-142" w:firstLine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0658" w:rsidRPr="00A1679C">
        <w:rPr>
          <w:rFonts w:ascii="Tahoma" w:hAnsi="Tahoma" w:cs="Tahoma"/>
          <w:color w:val="1F1F1F"/>
          <w:sz w:val="25"/>
          <w:szCs w:val="25"/>
        </w:rPr>
        <w:t>Record File.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5B46" w14:textId="77777777" w:rsidR="00580F6D" w:rsidRDefault="00580F6D">
      <w:r>
        <w:separator/>
      </w:r>
    </w:p>
  </w:endnote>
  <w:endnote w:type="continuationSeparator" w:id="0">
    <w:p w14:paraId="4FBC75E8" w14:textId="77777777" w:rsidR="00580F6D" w:rsidRDefault="0058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8E42" w14:textId="77777777" w:rsidR="00580F6D" w:rsidRDefault="00580F6D">
      <w:r>
        <w:separator/>
      </w:r>
    </w:p>
  </w:footnote>
  <w:footnote w:type="continuationSeparator" w:id="0">
    <w:p w14:paraId="6734107D" w14:textId="77777777" w:rsidR="00580F6D" w:rsidRDefault="00580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8"/>
  </w:num>
  <w:num w:numId="13" w16cid:durableId="1842115250">
    <w:abstractNumId w:val="13"/>
  </w:num>
  <w:num w:numId="14" w16cid:durableId="1856142404">
    <w:abstractNumId w:val="24"/>
  </w:num>
  <w:num w:numId="15" w16cid:durableId="770468745">
    <w:abstractNumId w:val="19"/>
  </w:num>
  <w:num w:numId="16" w16cid:durableId="502548540">
    <w:abstractNumId w:val="22"/>
  </w:num>
  <w:num w:numId="17" w16cid:durableId="917251015">
    <w:abstractNumId w:val="10"/>
  </w:num>
  <w:num w:numId="18" w16cid:durableId="769816562">
    <w:abstractNumId w:val="25"/>
  </w:num>
  <w:num w:numId="19" w16cid:durableId="498546869">
    <w:abstractNumId w:val="29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8"/>
  </w:num>
  <w:num w:numId="23" w16cid:durableId="1855026908">
    <w:abstractNumId w:val="23"/>
  </w:num>
  <w:num w:numId="24" w16cid:durableId="1747148554">
    <w:abstractNumId w:val="27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6"/>
  </w:num>
  <w:num w:numId="28" w16cid:durableId="1125275681">
    <w:abstractNumId w:val="15"/>
  </w:num>
  <w:num w:numId="29" w16cid:durableId="1256136433">
    <w:abstractNumId w:val="20"/>
  </w:num>
  <w:num w:numId="30" w16cid:durableId="6181424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44CCB"/>
    <w:rsid w:val="005511E0"/>
    <w:rsid w:val="005647F2"/>
    <w:rsid w:val="005662D1"/>
    <w:rsid w:val="005712AE"/>
    <w:rsid w:val="00573A09"/>
    <w:rsid w:val="005751F7"/>
    <w:rsid w:val="00580F6D"/>
    <w:rsid w:val="00595FCA"/>
    <w:rsid w:val="005A09E2"/>
    <w:rsid w:val="005A4526"/>
    <w:rsid w:val="005A4FD4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4E70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96924"/>
    <w:rsid w:val="00FB0BD8"/>
    <w:rsid w:val="00FB2688"/>
    <w:rsid w:val="00FB3842"/>
    <w:rsid w:val="00FC5DF3"/>
    <w:rsid w:val="00FD3556"/>
    <w:rsid w:val="00FD4C5F"/>
    <w:rsid w:val="00FE1BD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2026-03-14T08:35:00Z</cp:lastPrinted>
  <dcterms:created xsi:type="dcterms:W3CDTF">2026-03-14T08:33:00Z</dcterms:created>
  <dcterms:modified xsi:type="dcterms:W3CDTF">2026-03-14T09:41:00Z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