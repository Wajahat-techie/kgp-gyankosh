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9007" w14:textId="77777777" w:rsidR="00BB2FF6" w:rsidRDefault="00BB2FF6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</w:p>
    <w:p w14:paraId="2261922C" w14:textId="77777777" w:rsidR="00BB2FF6" w:rsidRDefault="00BB2FF6" w:rsidP="00A03137">
      <w:pPr>
        <w:ind w:left="360"/>
        <w:rPr>
          <w:rFonts w:ascii="Tahoma" w:hAnsi="Tahoma" w:cs="Tahoma"/>
          <w:sz w:val="25"/>
          <w:szCs w:val="25"/>
        </w:rPr>
      </w:pPr>
    </w:p>
    <w:p w14:paraId="0F390E74" w14:textId="57D5065A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The Deputy Manager,</w:t>
      </w:r>
    </w:p>
    <w:p w14:paraId="6DE315EC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>Agro Industries,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338B2B63" w14:textId="0ECB4E96" w:rsidR="00A03137" w:rsidRDefault="00173553" w:rsidP="006F0FF2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Dated:</w:t>
      </w:r>
      <w:r w:rsidR="006F0FF2">
        <w:rPr>
          <w:rFonts w:ascii="Tahoma" w:hAnsi="Tahoma" w:cs="Tahoma"/>
          <w:color w:val="1F1F1F"/>
          <w:sz w:val="25"/>
          <w:szCs w:val="25"/>
        </w:rPr>
        <w:t>13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6F0FF2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4DD6556A" w14:textId="77777777" w:rsidR="006F0FF2" w:rsidRPr="006F0FF2" w:rsidRDefault="006F0FF2" w:rsidP="006F0FF2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C797413" w14:textId="2AF2C3F1" w:rsidR="00D811ED" w:rsidRPr="00A03137" w:rsidRDefault="00A03137" w:rsidP="00D811ED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D811ED">
        <w:rPr>
          <w:rFonts w:ascii="Tahoma" w:hAnsi="Tahoma" w:cs="Tahoma"/>
          <w:b/>
          <w:bCs/>
          <w:color w:val="1F1F1F"/>
          <w:sz w:val="25"/>
          <w:szCs w:val="25"/>
        </w:rPr>
        <w:t>Supply Order for Wheel barrow.</w:t>
      </w:r>
    </w:p>
    <w:p w14:paraId="346C5AE1" w14:textId="1B06F005" w:rsidR="00A03137" w:rsidRDefault="00D811ED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Sir,</w:t>
      </w:r>
    </w:p>
    <w:p w14:paraId="06B31B12" w14:textId="39A2DCAB" w:rsidR="00D811ED" w:rsidRDefault="00D811ED" w:rsidP="00D811ED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We kindly request you to supply one wheel barrow for this institution. The bill </w:t>
      </w:r>
      <w:r w:rsidR="00BB2FF6">
        <w:rPr>
          <w:rFonts w:ascii="Tahoma" w:hAnsi="Tahoma" w:cs="Tahoma"/>
          <w:color w:val="1F1F1F"/>
          <w:sz w:val="25"/>
          <w:szCs w:val="25"/>
        </w:rPr>
        <w:t>s</w:t>
      </w:r>
      <w:r>
        <w:rPr>
          <w:rFonts w:ascii="Tahoma" w:hAnsi="Tahoma" w:cs="Tahoma"/>
          <w:color w:val="1F1F1F"/>
          <w:sz w:val="25"/>
          <w:szCs w:val="25"/>
        </w:rPr>
        <w:t>hould be provided in original for pass and payment.</w:t>
      </w:r>
    </w:p>
    <w:p w14:paraId="225EA8DC" w14:textId="5C08043C" w:rsidR="00D811ED" w:rsidRPr="00A03137" w:rsidRDefault="00D811ED" w:rsidP="00D811ED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9CB3E3C" w14:textId="2220B7E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51F4583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3316" w14:textId="77777777" w:rsidR="00C1204E" w:rsidRDefault="00C1204E">
      <w:r>
        <w:separator/>
      </w:r>
    </w:p>
  </w:endnote>
  <w:endnote w:type="continuationSeparator" w:id="0">
    <w:p w14:paraId="751EA2A2" w14:textId="77777777" w:rsidR="00C1204E" w:rsidRDefault="00C1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74B48" w14:textId="77777777" w:rsidR="00C1204E" w:rsidRDefault="00C1204E">
      <w:r>
        <w:separator/>
      </w:r>
    </w:p>
  </w:footnote>
  <w:footnote w:type="continuationSeparator" w:id="0">
    <w:p w14:paraId="763FB071" w14:textId="77777777" w:rsidR="00C1204E" w:rsidRDefault="00C12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85D55C9"/>
    <w:multiLevelType w:val="multilevel"/>
    <w:tmpl w:val="7FBC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27975956">
    <w:abstractNumId w:val="9"/>
  </w:num>
  <w:num w:numId="2" w16cid:durableId="1479882462">
    <w:abstractNumId w:val="7"/>
  </w:num>
  <w:num w:numId="3" w16cid:durableId="1156217774">
    <w:abstractNumId w:val="6"/>
  </w:num>
  <w:num w:numId="4" w16cid:durableId="102770568">
    <w:abstractNumId w:val="5"/>
  </w:num>
  <w:num w:numId="5" w16cid:durableId="576332083">
    <w:abstractNumId w:val="4"/>
  </w:num>
  <w:num w:numId="6" w16cid:durableId="310062812">
    <w:abstractNumId w:val="8"/>
  </w:num>
  <w:num w:numId="7" w16cid:durableId="2116975223">
    <w:abstractNumId w:val="3"/>
  </w:num>
  <w:num w:numId="8" w16cid:durableId="1094787478">
    <w:abstractNumId w:val="2"/>
  </w:num>
  <w:num w:numId="9" w16cid:durableId="184296018">
    <w:abstractNumId w:val="1"/>
  </w:num>
  <w:num w:numId="10" w16cid:durableId="351153410">
    <w:abstractNumId w:val="0"/>
  </w:num>
  <w:num w:numId="11" w16cid:durableId="83036324">
    <w:abstractNumId w:val="11"/>
  </w:num>
  <w:num w:numId="12" w16cid:durableId="387143173">
    <w:abstractNumId w:val="12"/>
  </w:num>
  <w:num w:numId="13" w16cid:durableId="1892687736">
    <w:abstractNumId w:val="10"/>
  </w:num>
  <w:num w:numId="14" w16cid:durableId="1917157011">
    <w:abstractNumId w:val="16"/>
  </w:num>
  <w:num w:numId="15" w16cid:durableId="2070420326">
    <w:abstractNumId w:val="14"/>
  </w:num>
  <w:num w:numId="16" w16cid:durableId="660278678">
    <w:abstractNumId w:val="17"/>
  </w:num>
  <w:num w:numId="17" w16cid:durableId="1743942812">
    <w:abstractNumId w:val="13"/>
  </w:num>
  <w:num w:numId="18" w16cid:durableId="3684564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2BCA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D3F40"/>
    <w:rsid w:val="006F0FF2"/>
    <w:rsid w:val="00705C8D"/>
    <w:rsid w:val="007152D7"/>
    <w:rsid w:val="0074054D"/>
    <w:rsid w:val="00746C14"/>
    <w:rsid w:val="00757FC8"/>
    <w:rsid w:val="00762F19"/>
    <w:rsid w:val="007A65F9"/>
    <w:rsid w:val="007B6B21"/>
    <w:rsid w:val="007C039A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2FF6"/>
    <w:rsid w:val="00BB7C2B"/>
    <w:rsid w:val="00BC1664"/>
    <w:rsid w:val="00BC2546"/>
    <w:rsid w:val="00BD636C"/>
    <w:rsid w:val="00BE41BC"/>
    <w:rsid w:val="00BF3E13"/>
    <w:rsid w:val="00C05085"/>
    <w:rsid w:val="00C1204E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811ED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EF4957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49</Words>
  <Characters>299</Characters>
  <Application>Microsoft Office Word</Application>
  <DocSecurity>0</DocSecurity>
  <Lines>28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2025-09-13T08:14:00Z</cp:lastPrinted>
  <dcterms:created xsi:type="dcterms:W3CDTF">2025-09-13T05:14:00Z</dcterms:created>
  <dcterms:modified xsi:type="dcterms:W3CDTF">2025-09-13T08:15:00Z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