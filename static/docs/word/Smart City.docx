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2630B89E" w14:textId="77777777"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The Managing Director</w:t>
      </w:r>
      <w:r>
        <w:rPr>
          <w:rFonts w:ascii="Tahoma" w:hAnsi="Tahoma" w:cs="Tahoma"/>
          <w:color w:val="1F1F1F"/>
          <w:sz w:val="25"/>
          <w:szCs w:val="25"/>
        </w:rPr>
        <w:t>,</w:t>
      </w:r>
    </w:p>
    <w:p w14:paraId="2532C2F7" w14:textId="77777777"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Srinagar Smart City Limited</w:t>
      </w:r>
      <w:r>
        <w:rPr>
          <w:rFonts w:ascii="Tahoma" w:hAnsi="Tahoma" w:cs="Tahoma"/>
          <w:color w:val="1F1F1F"/>
          <w:sz w:val="25"/>
          <w:szCs w:val="25"/>
        </w:rPr>
        <w:t>,</w:t>
      </w:r>
    </w:p>
    <w:p w14:paraId="0E2A7D85" w14:textId="200A05DE" w:rsid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Srinagar</w:t>
      </w:r>
      <w:r>
        <w:rPr>
          <w:rFonts w:ascii="Tahoma" w:hAnsi="Tahoma" w:cs="Tahoma"/>
          <w:color w:val="1F1F1F"/>
          <w:sz w:val="25"/>
          <w:szCs w:val="25"/>
        </w:rPr>
        <w:t>.</w:t>
      </w:r>
    </w:p>
    <w:p w14:paraId="181D8B8A" w14:textId="72257531" w:rsidR="005847C6" w:rsidRPr="005847C6" w:rsidRDefault="005847C6" w:rsidP="005847C6">
      <w:pPr>
        <w:spacing w:line="276" w:lineRule="auto"/>
        <w:rPr>
          <w:rFonts w:ascii="Tahoma" w:hAnsi="Tahoma" w:cs="Tahoma"/>
          <w:color w:val="1F1F1F"/>
          <w:sz w:val="25"/>
          <w:szCs w:val="25"/>
        </w:rPr>
      </w:pPr>
      <w:proofErr w:type="gramStart"/>
      <w:r>
        <w:rPr>
          <w:rFonts w:ascii="Tahoma" w:hAnsi="Tahoma" w:cs="Tahoma"/>
          <w:color w:val="1F1F1F"/>
          <w:sz w:val="25"/>
          <w:szCs w:val="25"/>
        </w:rPr>
        <w:t>No:KGP</w:t>
      </w:r>
      <w:proofErr w:type="gramEnd"/>
      <w:r>
        <w:rPr>
          <w:rFonts w:ascii="Tahoma" w:hAnsi="Tahoma" w:cs="Tahoma"/>
          <w:color w:val="1F1F1F"/>
          <w:sz w:val="25"/>
          <w:szCs w:val="25"/>
        </w:rPr>
        <w:t>/Estt/2025/</w:t>
      </w:r>
      <w:r w:rsidR="002543DF">
        <w:rPr>
          <w:rFonts w:ascii="Tahoma" w:hAnsi="Tahoma" w:cs="Tahoma"/>
          <w:color w:val="1F1F1F"/>
          <w:sz w:val="25"/>
          <w:szCs w:val="25"/>
        </w:rPr>
        <w:t>1525</w:t>
      </w:r>
      <w:r>
        <w:rPr>
          <w:rFonts w:ascii="Tahoma" w:hAnsi="Tahoma" w:cs="Tahoma"/>
          <w:color w:val="1F1F1F"/>
          <w:sz w:val="25"/>
          <w:szCs w:val="25"/>
        </w:rPr>
        <w:t xml:space="preserve">                                         Dated: 04-11-2025</w:t>
      </w:r>
    </w:p>
    <w:p w14:paraId="2C565D77" w14:textId="6952CDA4" w:rsidR="005847C6" w:rsidRPr="005847C6" w:rsidRDefault="005847C6" w:rsidP="005847C6">
      <w:pPr>
        <w:rPr>
          <w:rFonts w:ascii="Tahoma" w:hAnsi="Tahoma" w:cs="Tahoma"/>
          <w:b/>
          <w:bCs/>
          <w:color w:val="1F1F1F"/>
          <w:sz w:val="25"/>
          <w:szCs w:val="25"/>
        </w:rPr>
      </w:pPr>
      <w:r w:rsidRPr="005847C6">
        <w:rPr>
          <w:rFonts w:ascii="Tahoma" w:hAnsi="Tahoma" w:cs="Tahoma"/>
          <w:b/>
          <w:bCs/>
          <w:color w:val="1F1F1F"/>
          <w:sz w:val="25"/>
          <w:szCs w:val="25"/>
        </w:rPr>
        <w:t>Subject: Request for Installation of Directional Signboards for Kashmir Government Polytechnic College Srinagar at Various Locations in Gogji Bagh</w:t>
      </w:r>
      <w:r>
        <w:rPr>
          <w:rFonts w:ascii="Tahoma" w:hAnsi="Tahoma" w:cs="Tahoma"/>
          <w:b/>
          <w:bCs/>
          <w:color w:val="1F1F1F"/>
          <w:sz w:val="25"/>
          <w:szCs w:val="25"/>
        </w:rPr>
        <w:t>.</w:t>
      </w:r>
    </w:p>
    <w:p w14:paraId="0CE1B2D2" w14:textId="144FA853" w:rsidR="005847C6" w:rsidRPr="005847C6" w:rsidRDefault="005847C6" w:rsidP="005847C6">
      <w:pPr>
        <w:spacing w:line="276" w:lineRule="auto"/>
        <w:rPr>
          <w:rFonts w:ascii="Tahoma" w:hAnsi="Tahoma" w:cs="Tahoma"/>
          <w:color w:val="1F1F1F"/>
          <w:sz w:val="25"/>
          <w:szCs w:val="25"/>
        </w:rPr>
      </w:pPr>
      <w:r w:rsidRPr="005847C6">
        <w:rPr>
          <w:rFonts w:ascii="Tahoma" w:hAnsi="Tahoma" w:cs="Tahoma"/>
          <w:color w:val="1F1F1F"/>
          <w:sz w:val="25"/>
          <w:szCs w:val="25"/>
        </w:rPr>
        <w:t>Sir,</w:t>
      </w:r>
    </w:p>
    <w:p w14:paraId="4995D9A9" w14:textId="6FA41126"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With reference to the above captioned subject,</w:t>
      </w:r>
      <w:r>
        <w:rPr>
          <w:rFonts w:ascii="Tahoma" w:hAnsi="Tahoma" w:cs="Tahoma"/>
          <w:color w:val="1F1F1F"/>
          <w:sz w:val="25"/>
          <w:szCs w:val="25"/>
        </w:rPr>
        <w:t xml:space="preserve"> it is to mention that </w:t>
      </w:r>
      <w:r w:rsidRPr="005847C6">
        <w:rPr>
          <w:rFonts w:ascii="Tahoma" w:hAnsi="Tahoma" w:cs="Tahoma"/>
          <w:color w:val="1F1F1F"/>
          <w:sz w:val="25"/>
          <w:szCs w:val="25"/>
        </w:rPr>
        <w:t>Kashmir Government Polytechnic College Srinagar</w:t>
      </w:r>
      <w:r>
        <w:rPr>
          <w:rFonts w:ascii="Tahoma" w:hAnsi="Tahoma" w:cs="Tahoma"/>
          <w:color w:val="1F1F1F"/>
          <w:sz w:val="25"/>
          <w:szCs w:val="25"/>
        </w:rPr>
        <w:t xml:space="preserve"> is a key </w:t>
      </w:r>
      <w:r w:rsidRPr="005847C6">
        <w:rPr>
          <w:rFonts w:ascii="Tahoma" w:hAnsi="Tahoma" w:cs="Tahoma"/>
          <w:color w:val="1F1F1F"/>
          <w:sz w:val="25"/>
          <w:szCs w:val="25"/>
        </w:rPr>
        <w:t>educational institution located in Gogji Bagh</w:t>
      </w:r>
      <w:r>
        <w:rPr>
          <w:rFonts w:ascii="Tahoma" w:hAnsi="Tahoma" w:cs="Tahoma"/>
          <w:color w:val="1F1F1F"/>
          <w:sz w:val="25"/>
          <w:szCs w:val="25"/>
        </w:rPr>
        <w:t>,Srinagar</w:t>
      </w:r>
      <w:r w:rsidRPr="005847C6">
        <w:rPr>
          <w:rFonts w:ascii="Tahoma" w:hAnsi="Tahoma" w:cs="Tahoma"/>
          <w:color w:val="1F1F1F"/>
          <w:sz w:val="25"/>
          <w:szCs w:val="25"/>
        </w:rPr>
        <w:t>.</w:t>
      </w:r>
      <w:r>
        <w:rPr>
          <w:rFonts w:ascii="Tahoma" w:hAnsi="Tahoma" w:cs="Tahoma"/>
          <w:color w:val="1F1F1F"/>
          <w:sz w:val="25"/>
          <w:szCs w:val="25"/>
        </w:rPr>
        <w:t>This</w:t>
      </w:r>
      <w:r w:rsidRPr="005847C6">
        <w:rPr>
          <w:rFonts w:ascii="Tahoma" w:hAnsi="Tahoma" w:cs="Tahoma"/>
          <w:color w:val="1F1F1F"/>
          <w:sz w:val="25"/>
          <w:szCs w:val="25"/>
        </w:rPr>
        <w:t xml:space="preserve"> </w:t>
      </w:r>
      <w:r>
        <w:rPr>
          <w:rFonts w:ascii="Tahoma" w:hAnsi="Tahoma" w:cs="Tahoma"/>
          <w:color w:val="1F1F1F"/>
          <w:sz w:val="25"/>
          <w:szCs w:val="25"/>
        </w:rPr>
        <w:t>Institution</w:t>
      </w:r>
      <w:r w:rsidRPr="005847C6">
        <w:rPr>
          <w:rFonts w:ascii="Tahoma" w:hAnsi="Tahoma" w:cs="Tahoma"/>
          <w:color w:val="1F1F1F"/>
          <w:sz w:val="25"/>
          <w:szCs w:val="25"/>
        </w:rPr>
        <w:t xml:space="preserve"> plays a vital role in imparting technical education and also serves as an examination center for prestigious competitive exams conducted by the Jammu and Kashmir Public Service Commission (JKPSC), Jammu and Kashmir Services Selection Board (JKSSB),</w:t>
      </w:r>
      <w:r>
        <w:rPr>
          <w:rFonts w:ascii="Tahoma" w:hAnsi="Tahoma" w:cs="Tahoma"/>
          <w:color w:val="1F1F1F"/>
          <w:sz w:val="25"/>
          <w:szCs w:val="25"/>
        </w:rPr>
        <w:t>National Testing Agency(NTA),JK High Courts</w:t>
      </w:r>
      <w:r w:rsidRPr="005847C6">
        <w:rPr>
          <w:rFonts w:ascii="Tahoma" w:hAnsi="Tahoma" w:cs="Tahoma"/>
          <w:color w:val="1F1F1F"/>
          <w:sz w:val="25"/>
          <w:szCs w:val="25"/>
        </w:rPr>
        <w:t xml:space="preserve"> and other recruitment bodies.</w:t>
      </w:r>
    </w:p>
    <w:p w14:paraId="14CC0B27" w14:textId="77777777"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With exams being conducted almost every weekend, hundreds of students from across Jammu and Kashmir—and even from outside the state—travel to our campus along with their parents to appear for these examinations. However, many of these candidates, particularly first-time visitors, face significant challenges in locating the college due to the absence of clear directional signboards in the Gogji Bagh area. This often leads to unnecessary delays, stress, and confusion for both students and parents, especially during peak examination seasons when traffic and unfamiliarity with local routes exacerbate the issue. Timely arrival at the examination hall is crucial, and such navigational hurdles can adversely impact the performance and experience of deserving aspirants.</w:t>
      </w:r>
    </w:p>
    <w:p w14:paraId="72D49A13" w14:textId="0EBC53E2"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In light of Srinagar Smart City Limited's commendable initiatives towards enhancing urban infrastructure, mobility, and citizen convenience, I humbly request your kind intervention to install prominent directional signboards bearing the name "Kashmir Government Polytechnic College Srinagar" at strategic locations in Gogji Bagh. Suggested spots could include major intersections, key entry points to the locality (such as near Lal Chowk</w:t>
      </w:r>
      <w:r>
        <w:rPr>
          <w:rFonts w:ascii="Tahoma" w:hAnsi="Tahoma" w:cs="Tahoma"/>
          <w:color w:val="1F1F1F"/>
          <w:sz w:val="25"/>
          <w:szCs w:val="25"/>
        </w:rPr>
        <w:t xml:space="preserve"> </w:t>
      </w:r>
      <w:r w:rsidRPr="005847C6">
        <w:rPr>
          <w:rFonts w:ascii="Tahoma" w:hAnsi="Tahoma" w:cs="Tahoma"/>
          <w:color w:val="1F1F1F"/>
          <w:sz w:val="25"/>
          <w:szCs w:val="25"/>
        </w:rPr>
        <w:t>or other prominent landmarks), and along primary approach roads leading to the college. These boards, featuring clear arrows, distance markers, and high-visibility designs, would greatly assist students, parents, and visitors in reaching the campus efficiently.</w:t>
      </w:r>
    </w:p>
    <w:p w14:paraId="1F32577B" w14:textId="094B735B" w:rsidR="005847C6" w:rsidRPr="005847C6" w:rsidRDefault="005847C6" w:rsidP="005847C6">
      <w:pPr>
        <w:spacing w:line="276" w:lineRule="auto"/>
        <w:jc w:val="both"/>
        <w:rPr>
          <w:rFonts w:ascii="Tahoma" w:hAnsi="Tahoma" w:cs="Tahoma"/>
          <w:color w:val="1F1F1F"/>
          <w:sz w:val="25"/>
          <w:szCs w:val="25"/>
        </w:rPr>
      </w:pPr>
      <w:r w:rsidRPr="005847C6">
        <w:rPr>
          <w:rFonts w:ascii="Tahoma" w:hAnsi="Tahoma" w:cs="Tahoma"/>
          <w:color w:val="1F1F1F"/>
          <w:sz w:val="25"/>
          <w:szCs w:val="25"/>
        </w:rPr>
        <w:t>We are confident that this small yet impactful addition to the city's signage system will not only support educational accessibility but also align with the broader goals of the Smart City project to foster an inclusive and navigable urban environment. The college administration is willing to collaborate fully, providing any necessary details, logos, or</w:t>
      </w:r>
      <w:r>
        <w:rPr>
          <w:rFonts w:ascii="Tahoma" w:hAnsi="Tahoma" w:cs="Tahoma"/>
          <w:color w:val="1F1F1F"/>
          <w:sz w:val="25"/>
          <w:szCs w:val="25"/>
        </w:rPr>
        <w:t xml:space="preserve"> any other</w:t>
      </w:r>
      <w:r w:rsidRPr="005847C6">
        <w:rPr>
          <w:rFonts w:ascii="Tahoma" w:hAnsi="Tahoma" w:cs="Tahoma"/>
          <w:color w:val="1F1F1F"/>
          <w:sz w:val="25"/>
          <w:szCs w:val="25"/>
        </w:rPr>
        <w:t xml:space="preserve"> support to facilitate this installation at the earliest convenience.</w:t>
      </w:r>
      <w:r>
        <w:rPr>
          <w:rFonts w:ascii="Tahoma" w:hAnsi="Tahoma" w:cs="Tahoma"/>
          <w:color w:val="1F1F1F"/>
          <w:sz w:val="25"/>
          <w:szCs w:val="25"/>
        </w:rPr>
        <w:t xml:space="preserve"> For any queries, Kindly contact Mr. Tahir Amin Wani on 8716950030.</w:t>
      </w:r>
    </w:p>
    <w:p w14:paraId="3B9B86B3" w14:textId="77777777" w:rsidR="005847C6" w:rsidRDefault="00C63B7A" w:rsidP="005847C6">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5847C6">
        <w:rPr>
          <w:rFonts w:ascii="Tahoma" w:hAnsi="Tahoma" w:cs="Tahoma"/>
          <w:color w:val="1F1F1F"/>
          <w:sz w:val="25"/>
          <w:szCs w:val="25"/>
        </w:rPr>
        <w:t xml:space="preserve">   </w:t>
      </w:r>
      <w:r w:rsidR="00F96FD2">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743E12EC" w14:textId="77777777" w:rsidR="005847C6" w:rsidRDefault="005847C6" w:rsidP="005847C6">
      <w:pPr>
        <w:ind w:left="284"/>
        <w:jc w:val="both"/>
        <w:rPr>
          <w:rFonts w:ascii="Tahoma" w:hAnsi="Tahoma" w:cs="Tahoma"/>
          <w:color w:val="1F1F1F"/>
          <w:sz w:val="25"/>
          <w:szCs w:val="25"/>
        </w:rPr>
      </w:pPr>
    </w:p>
    <w:p w14:paraId="1A846279" w14:textId="588B54B9" w:rsidR="009F0D34" w:rsidRDefault="00F96FD2" w:rsidP="005847C6">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0C68E02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5847C6">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7E1832DD"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872AC4">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5847C6">
      <w:headerReference w:type="default" r:id="rId8"/>
      <w:pgSz w:w="11906" w:h="16838"/>
      <w:pgMar w:top="1338" w:right="47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3AF66" w14:textId="77777777" w:rsidR="00A802D2" w:rsidRDefault="00A802D2">
      <w:r>
        <w:separator/>
      </w:r>
    </w:p>
  </w:endnote>
  <w:endnote w:type="continuationSeparator" w:id="0">
    <w:p w14:paraId="5026E5E0" w14:textId="77777777" w:rsidR="00A802D2" w:rsidRDefault="00A80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B54D" w14:textId="77777777" w:rsidR="00A802D2" w:rsidRDefault="00A802D2">
      <w:r>
        <w:separator/>
      </w:r>
    </w:p>
  </w:footnote>
  <w:footnote w:type="continuationSeparator" w:id="0">
    <w:p w14:paraId="46472B74" w14:textId="77777777" w:rsidR="00A802D2" w:rsidRDefault="00A80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39124800" name="Picture 3912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543DF"/>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847C6"/>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47F6"/>
    <w:rsid w:val="006C1785"/>
    <w:rsid w:val="006C4BAE"/>
    <w:rsid w:val="006C5D86"/>
    <w:rsid w:val="006C7C59"/>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04C22"/>
    <w:rsid w:val="008272AF"/>
    <w:rsid w:val="00830478"/>
    <w:rsid w:val="00831980"/>
    <w:rsid w:val="008332A4"/>
    <w:rsid w:val="00834240"/>
    <w:rsid w:val="00837632"/>
    <w:rsid w:val="0085640F"/>
    <w:rsid w:val="008567AA"/>
    <w:rsid w:val="00862B1C"/>
    <w:rsid w:val="008729B0"/>
    <w:rsid w:val="00872AC4"/>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802D2"/>
    <w:rsid w:val="00A86E40"/>
    <w:rsid w:val="00A91424"/>
    <w:rsid w:val="00A9467C"/>
    <w:rsid w:val="00AA2C77"/>
    <w:rsid w:val="00AB2CF2"/>
    <w:rsid w:val="00AC3FB9"/>
    <w:rsid w:val="00AC702A"/>
    <w:rsid w:val="00AD0FA7"/>
    <w:rsid w:val="00AD226F"/>
    <w:rsid w:val="00AF292B"/>
    <w:rsid w:val="00AF5BA8"/>
    <w:rsid w:val="00AF68EE"/>
    <w:rsid w:val="00B00C74"/>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00FE1CDD"/>
    <w:rsid w:val="00FF1C8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4361959">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30457403">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393</Words>
  <Characters>2433</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2025-11-06T08:13:00Z</cp:lastPrinted>
  <dcterms:created xsi:type="dcterms:W3CDTF">2025-11-04T07:01:00Z</dcterms:created>
  <dcterms:modified xsi:type="dcterms:W3CDTF">2025-11-06T08:14:00Z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