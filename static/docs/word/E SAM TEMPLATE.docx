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026D" w14:textId="77777777" w:rsidR="0077715D" w:rsidRDefault="0077715D" w:rsidP="00B155AF">
      <w:pPr>
        <w:ind w:left="360"/>
        <w:rPr>
          <w:rFonts w:ascii="Tahoma" w:hAnsi="Tahoma" w:cs="Tahoma"/>
          <w:b/>
          <w:bCs/>
          <w:sz w:val="25"/>
          <w:szCs w:val="25"/>
        </w:rPr>
      </w:pPr>
      <w:bookmarkStart w:id="0" w:name="_Hlk201913794"/>
    </w:p>
    <w:p w14:paraId="5A87FE7D" w14:textId="77777777" w:rsidR="00045763" w:rsidRDefault="00B155AF" w:rsidP="00B155AF">
      <w:pPr>
        <w:ind w:left="360"/>
        <w:rPr>
          <w:rFonts w:ascii="Tahoma" w:hAnsi="Tahoma" w:cs="Tahoma"/>
          <w:sz w:val="25"/>
          <w:szCs w:val="25"/>
        </w:rPr>
      </w:pPr>
      <w:r w:rsidRPr="00B155AF">
        <w:rPr>
          <w:rFonts w:ascii="Tahoma" w:hAnsi="Tahoma" w:cs="Tahoma"/>
          <w:sz w:val="25"/>
          <w:szCs w:val="25"/>
        </w:rPr>
        <w:t>The</w:t>
      </w:r>
      <w:r w:rsidR="00045763">
        <w:rPr>
          <w:rFonts w:ascii="Tahoma" w:hAnsi="Tahoma" w:cs="Tahoma"/>
          <w:sz w:val="25"/>
          <w:szCs w:val="25"/>
        </w:rPr>
        <w:t xml:space="preserve"> Director</w:t>
      </w:r>
    </w:p>
    <w:p w14:paraId="19DDC6C8" w14:textId="2CCE7607" w:rsidR="00B155AF" w:rsidRPr="0077715D" w:rsidRDefault="00045763" w:rsidP="00B155AF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B155AF" w:rsidRPr="0077715D">
        <w:rPr>
          <w:rFonts w:ascii="Tahoma" w:hAnsi="Tahoma" w:cs="Tahoma"/>
          <w:sz w:val="25"/>
          <w:szCs w:val="25"/>
        </w:rPr>
        <w:t>,</w:t>
      </w:r>
    </w:p>
    <w:p w14:paraId="088157CF" w14:textId="1EB65FCA" w:rsidR="00B155AF" w:rsidRPr="0077715D" w:rsidRDefault="00B155AF" w:rsidP="00B155AF">
      <w:pPr>
        <w:ind w:left="360"/>
        <w:rPr>
          <w:rFonts w:ascii="Tahoma" w:hAnsi="Tahoma" w:cs="Tahoma"/>
          <w:sz w:val="25"/>
          <w:szCs w:val="25"/>
        </w:rPr>
      </w:pPr>
      <w:r w:rsidRPr="00B155AF">
        <w:rPr>
          <w:rFonts w:ascii="Tahoma" w:hAnsi="Tahoma" w:cs="Tahoma"/>
          <w:sz w:val="25"/>
          <w:szCs w:val="25"/>
        </w:rPr>
        <w:t>Srinagar</w:t>
      </w:r>
      <w:r w:rsidRPr="0077715D">
        <w:rPr>
          <w:rFonts w:ascii="Tahoma" w:hAnsi="Tahoma" w:cs="Tahoma"/>
          <w:sz w:val="25"/>
          <w:szCs w:val="25"/>
        </w:rPr>
        <w:t>.</w:t>
      </w:r>
    </w:p>
    <w:p w14:paraId="40D62086" w14:textId="77777777" w:rsidR="00A03137" w:rsidRDefault="00A03137" w:rsidP="00B155AF">
      <w:pPr>
        <w:rPr>
          <w:rFonts w:ascii="Tahoma" w:hAnsi="Tahoma" w:cs="Tahoma"/>
          <w:sz w:val="25"/>
          <w:szCs w:val="25"/>
        </w:rPr>
      </w:pPr>
    </w:p>
    <w:p w14:paraId="2B424B4E" w14:textId="3F08A82E" w:rsidR="00B155AF" w:rsidRDefault="00173553" w:rsidP="007771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045763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155AF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155A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B155AF">
        <w:rPr>
          <w:rFonts w:ascii="Tahoma" w:hAnsi="Tahoma" w:cs="Tahoma"/>
          <w:color w:val="1F1F1F"/>
          <w:sz w:val="25"/>
          <w:szCs w:val="25"/>
        </w:rPr>
        <w:t>1</w:t>
      </w:r>
      <w:r w:rsidR="00045763">
        <w:rPr>
          <w:rFonts w:ascii="Tahoma" w:hAnsi="Tahoma" w:cs="Tahoma"/>
          <w:color w:val="1F1F1F"/>
          <w:sz w:val="25"/>
          <w:szCs w:val="25"/>
        </w:rPr>
        <w:t>6</w:t>
      </w:r>
      <w:r w:rsidR="005C2CA6">
        <w:rPr>
          <w:rFonts w:ascii="Tahoma" w:hAnsi="Tahoma" w:cs="Tahoma"/>
          <w:color w:val="1F1F1F"/>
          <w:sz w:val="25"/>
          <w:szCs w:val="25"/>
        </w:rPr>
        <w:t>-10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4A28BED5" w14:textId="77777777" w:rsidR="00045763" w:rsidRPr="0077715D" w:rsidRDefault="00045763" w:rsidP="007771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1499630" w14:textId="56338BA6" w:rsidR="00B155AF" w:rsidRDefault="00B155AF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 w:rsidRPr="00B155AF">
        <w:rPr>
          <w:rFonts w:ascii="Tahoma" w:hAnsi="Tahoma" w:cs="Tahoma"/>
          <w:b/>
          <w:bCs/>
          <w:sz w:val="25"/>
          <w:szCs w:val="25"/>
        </w:rPr>
        <w:t xml:space="preserve">Subject: </w:t>
      </w:r>
      <w:r w:rsidR="00045763">
        <w:rPr>
          <w:rFonts w:ascii="Tahoma" w:hAnsi="Tahoma" w:cs="Tahoma"/>
          <w:b/>
          <w:bCs/>
          <w:sz w:val="25"/>
          <w:szCs w:val="25"/>
        </w:rPr>
        <w:t>Submission of E-SAM Template.</w:t>
      </w:r>
    </w:p>
    <w:p w14:paraId="12814CC7" w14:textId="056B303C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C261B46" w14:textId="174FE2B4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Sir,</w:t>
      </w:r>
    </w:p>
    <w:p w14:paraId="6EB8CA76" w14:textId="423BFE1D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12907215" w14:textId="7ABFBC2D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With reference to the above Captioned Subject, </w:t>
      </w:r>
      <w:proofErr w:type="gramStart"/>
      <w:r>
        <w:rPr>
          <w:rFonts w:ascii="Tahoma" w:hAnsi="Tahoma" w:cs="Tahoma"/>
          <w:b/>
          <w:bCs/>
          <w:sz w:val="25"/>
          <w:szCs w:val="25"/>
        </w:rPr>
        <w:t>Kindly</w:t>
      </w:r>
      <w:proofErr w:type="gramEnd"/>
      <w:r>
        <w:rPr>
          <w:rFonts w:ascii="Tahoma" w:hAnsi="Tahoma" w:cs="Tahoma"/>
          <w:b/>
          <w:bCs/>
          <w:sz w:val="25"/>
          <w:szCs w:val="25"/>
        </w:rPr>
        <w:t xml:space="preserve"> find the below given details as per the required format.</w:t>
      </w:r>
    </w:p>
    <w:p w14:paraId="0B37542B" w14:textId="64A499CF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19AD9024" w14:textId="327F64CF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5C4B27B9" w14:textId="77777777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E3FE7F5" w14:textId="24B2A009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3B240D3" w14:textId="186DCA67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6FA8CB0" w14:textId="14F4096B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119FA4D" w14:textId="0CA4512A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16CA6F09" w14:textId="6F125747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DAB22AD" w14:textId="195DFF45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616CB4A" w14:textId="7381ABD3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50A9A49A" w14:textId="171C97F7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3EFEA769" w14:textId="4A694854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408888B" w14:textId="166B2805" w:rsidR="00045763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7EB1465" w14:textId="77777777" w:rsidR="00045763" w:rsidRPr="00B155AF" w:rsidRDefault="00045763" w:rsidP="00B155AF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0F7BE509" w14:textId="135965EB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343D095" w14:textId="61DA29BD" w:rsidR="00673DF7" w:rsidRDefault="00D77AFA" w:rsidP="002F4AB2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07FABFF9" w14:textId="2E094CFD" w:rsidR="00F13E93" w:rsidRDefault="002F4AB2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82FAA" wp14:editId="3FD9EDCE">
                <wp:simplePos x="0" y="0"/>
                <wp:positionH relativeFrom="column">
                  <wp:posOffset>166563</wp:posOffset>
                </wp:positionH>
                <wp:positionV relativeFrom="paragraph">
                  <wp:posOffset>15406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0E8F1" w14:textId="5D0B6EBA" w:rsidR="00F13E93" w:rsidRP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F13E93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</w:t>
                            </w:r>
                            <w:r w:rsidR="0077715D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s</w:t>
                            </w:r>
                            <w:r w:rsidRPr="00F13E93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:</w:t>
                            </w:r>
                          </w:p>
                          <w:p w14:paraId="6DB54D53" w14:textId="70211FBB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1.</w:t>
                            </w:r>
                            <w:r w:rsidR="00B155AF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Annexure A</w:t>
                            </w:r>
                            <w:r w:rsidR="0077715D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&amp; B</w:t>
                            </w:r>
                          </w:p>
                          <w:p w14:paraId="5F645905" w14:textId="04B906AF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3DC5F046" w14:textId="77777777" w:rsidR="00F13E93" w:rsidRDefault="00F13E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82F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1pt;margin-top:1.2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" filled="f" stroked="f" strokeweight=".5pt">
                <v:textbox>
                  <w:txbxContent>
                    <w:p w14:paraId="72C0E8F1" w14:textId="5D0B6EBA" w:rsidR="00F13E93" w:rsidRP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</w:pPr>
                      <w:r w:rsidRPr="00F13E93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</w:t>
                      </w:r>
                      <w:r w:rsidR="0077715D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s</w:t>
                      </w:r>
                      <w:r w:rsidRPr="00F13E93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:</w:t>
                      </w:r>
                    </w:p>
                    <w:p w14:paraId="6DB54D53" w14:textId="70211FBB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1.</w:t>
                      </w:r>
                      <w:r w:rsidR="00B155AF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Annexure A</w:t>
                      </w:r>
                      <w:r w:rsidR="0077715D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&amp; B</w:t>
                      </w:r>
                    </w:p>
                    <w:p w14:paraId="5F645905" w14:textId="04B906AF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3DC5F046" w14:textId="77777777" w:rsidR="00F13E93" w:rsidRDefault="00F13E93"/>
                  </w:txbxContent>
                </v:textbox>
              </v:shape>
            </w:pict>
          </mc:Fallback>
        </mc:AlternateConten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DCBD2A5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9F7CA59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A6C0B22" w14:textId="19C3550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C1AE9B0" w14:textId="77777777" w:rsidR="00B155AF" w:rsidRDefault="00B155AF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4F8AB39" w14:textId="689F8E17" w:rsid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F3557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42282DCC" w14:textId="447F745B" w:rsidR="00B155AF" w:rsidRPr="00B155AF" w:rsidRDefault="00EF3557" w:rsidP="00B155AF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673DF7">
        <w:rPr>
          <w:rFonts w:ascii="Tahoma" w:hAnsi="Tahoma" w:cs="Tahoma"/>
          <w:color w:val="1F1F1F"/>
          <w:sz w:val="25"/>
          <w:szCs w:val="25"/>
        </w:rPr>
        <w:t>1.</w:t>
      </w:r>
      <w:r w:rsidR="00B155AF">
        <w:rPr>
          <w:rFonts w:ascii="Tahoma" w:hAnsi="Tahoma" w:cs="Tahoma"/>
          <w:color w:val="1F1F1F"/>
          <w:sz w:val="25"/>
          <w:szCs w:val="25"/>
        </w:rPr>
        <w:t xml:space="preserve">Incharge </w:t>
      </w:r>
      <w:r w:rsidR="00B155AF" w:rsidRPr="00B155AF">
        <w:rPr>
          <w:rFonts w:ascii="Tahoma" w:hAnsi="Tahoma" w:cs="Tahoma"/>
          <w:color w:val="1F1F1F"/>
          <w:sz w:val="25"/>
          <w:szCs w:val="25"/>
        </w:rPr>
        <w:t xml:space="preserve">Examinations, </w:t>
      </w:r>
      <w:r w:rsidR="00B155AF">
        <w:rPr>
          <w:rFonts w:ascii="Tahoma" w:hAnsi="Tahoma" w:cs="Tahoma"/>
          <w:color w:val="1F1F1F"/>
          <w:sz w:val="25"/>
          <w:szCs w:val="25"/>
        </w:rPr>
        <w:t>Kashmir Govt.Polytechnic College</w:t>
      </w:r>
      <w:r w:rsidR="00B155AF" w:rsidRPr="00B155AF">
        <w:rPr>
          <w:rFonts w:ascii="Tahoma" w:hAnsi="Tahoma" w:cs="Tahoma"/>
          <w:color w:val="1F1F1F"/>
          <w:sz w:val="25"/>
          <w:szCs w:val="25"/>
        </w:rPr>
        <w:t>, Srinagar for information.</w:t>
      </w:r>
    </w:p>
    <w:p w14:paraId="5726A7CA" w14:textId="1A71C28E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38F551E5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36539B2E" w14:textId="77777777" w:rsidR="002F4AB2" w:rsidRDefault="002F4AB2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08D697E6" w14:textId="77777777" w:rsidR="00360589" w:rsidRPr="00360589" w:rsidRDefault="00360589" w:rsidP="0077715D">
      <w:pPr>
        <w:spacing w:line="480" w:lineRule="auto"/>
        <w:jc w:val="both"/>
        <w:rPr>
          <w:rFonts w:ascii="Verdana" w:hAnsi="Verdana"/>
          <w:color w:val="000000"/>
        </w:rPr>
      </w:pPr>
    </w:p>
    <w:p w14:paraId="6A8C05C6" w14:textId="421AA26E" w:rsidR="00B14580" w:rsidRDefault="00B14580"/>
    <w:p w14:paraId="5A062527" w14:textId="2C223632" w:rsidR="0077715D" w:rsidRDefault="0077715D"/>
    <w:p w14:paraId="3785D5DD" w14:textId="246A4485" w:rsidR="002F4AB2" w:rsidRDefault="002F4AB2"/>
    <w:p w14:paraId="1BD375DD" w14:textId="1A5D6712" w:rsidR="002F4AB2" w:rsidRDefault="002F4AB2"/>
    <w:p w14:paraId="0C47D178" w14:textId="3A3B975A" w:rsidR="002F4AB2" w:rsidRDefault="002F4AB2"/>
    <w:p w14:paraId="1B2A185C" w14:textId="77777777" w:rsidR="002F4AB2" w:rsidRDefault="002F4AB2"/>
    <w:p w14:paraId="6962942D" w14:textId="12D63798" w:rsidR="0077715D" w:rsidRDefault="0077715D"/>
    <w:sectPr w:rsidR="0077715D" w:rsidSect="004556B1">
      <w:headerReference w:type="default" r:id="rId7"/>
      <w:pgSz w:w="11906" w:h="16838"/>
      <w:pgMar w:top="1170" w:right="119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3EB75" w14:textId="77777777" w:rsidR="004C4F2E" w:rsidRDefault="004C4F2E">
      <w:r>
        <w:separator/>
      </w:r>
    </w:p>
  </w:endnote>
  <w:endnote w:type="continuationSeparator" w:id="0">
    <w:p w14:paraId="383FAC7F" w14:textId="77777777" w:rsidR="004C4F2E" w:rsidRDefault="004C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DB252" w14:textId="77777777" w:rsidR="004C4F2E" w:rsidRDefault="004C4F2E">
      <w:r>
        <w:separator/>
      </w:r>
    </w:p>
  </w:footnote>
  <w:footnote w:type="continuationSeparator" w:id="0">
    <w:p w14:paraId="03406A30" w14:textId="77777777" w:rsidR="004C4F2E" w:rsidRDefault="004C4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10C66B87" w:rsidR="00B14580" w:rsidRDefault="0077715D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8081421">
          <wp:simplePos x="0" y="0"/>
          <wp:positionH relativeFrom="margin">
            <wp:posOffset>31750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09795515" name="Picture 7097955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F343446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87A7BCA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77715D">
      <w:t xml:space="preserve">  </w:t>
    </w:r>
    <w:r>
      <w:t xml:space="preserve">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657138CB" w:rsidR="00B14580" w:rsidRDefault="00965277" w:rsidP="0077715D">
    <w:pPr>
      <w:contextualSpacing/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77715D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77715D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DB3"/>
    <w:rsid w:val="000450C6"/>
    <w:rsid w:val="00045763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C25F5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7ED3"/>
    <w:rsid w:val="002C2F53"/>
    <w:rsid w:val="002D0BC4"/>
    <w:rsid w:val="002F1995"/>
    <w:rsid w:val="002F4A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556B1"/>
    <w:rsid w:val="00461DF9"/>
    <w:rsid w:val="004643D8"/>
    <w:rsid w:val="00473EA5"/>
    <w:rsid w:val="0048205E"/>
    <w:rsid w:val="004831C3"/>
    <w:rsid w:val="00497C24"/>
    <w:rsid w:val="004B3216"/>
    <w:rsid w:val="004C4F2E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2052"/>
    <w:rsid w:val="006A35A7"/>
    <w:rsid w:val="006A55BE"/>
    <w:rsid w:val="006C1785"/>
    <w:rsid w:val="006C1AFB"/>
    <w:rsid w:val="006C5D86"/>
    <w:rsid w:val="006C7C59"/>
    <w:rsid w:val="006E7CB2"/>
    <w:rsid w:val="00705C8D"/>
    <w:rsid w:val="007152D7"/>
    <w:rsid w:val="00715A84"/>
    <w:rsid w:val="0074054D"/>
    <w:rsid w:val="0074215C"/>
    <w:rsid w:val="00746C14"/>
    <w:rsid w:val="00757FC8"/>
    <w:rsid w:val="00762F19"/>
    <w:rsid w:val="0077715D"/>
    <w:rsid w:val="0078419B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587D"/>
    <w:rsid w:val="00837632"/>
    <w:rsid w:val="00845890"/>
    <w:rsid w:val="00851061"/>
    <w:rsid w:val="0085640F"/>
    <w:rsid w:val="008567AA"/>
    <w:rsid w:val="008729B0"/>
    <w:rsid w:val="0088386F"/>
    <w:rsid w:val="00885B28"/>
    <w:rsid w:val="00890FB1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7EA1"/>
    <w:rsid w:val="00A5431E"/>
    <w:rsid w:val="00A57713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20F1"/>
    <w:rsid w:val="00B13A52"/>
    <w:rsid w:val="00B14580"/>
    <w:rsid w:val="00B155AF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A707D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A83"/>
    <w:rsid w:val="00D92B62"/>
    <w:rsid w:val="00D92BB7"/>
    <w:rsid w:val="00DB0C58"/>
    <w:rsid w:val="00DC76D2"/>
    <w:rsid w:val="00DD30ED"/>
    <w:rsid w:val="00DE2F2A"/>
    <w:rsid w:val="00DE34B8"/>
    <w:rsid w:val="00DF03A7"/>
    <w:rsid w:val="00E00548"/>
    <w:rsid w:val="00E03670"/>
    <w:rsid w:val="00E05D9F"/>
    <w:rsid w:val="00E0725E"/>
    <w:rsid w:val="00E50B6A"/>
    <w:rsid w:val="00E51A3E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2025-10-11T03:05:00Z</cp:lastPrinted>
  <dcterms:created xsi:type="dcterms:W3CDTF">2025-10-16T08:27:00Z</dcterms:created>
  <dcterms:modified xsi:type="dcterms:W3CDTF">2025-10-16T08:27:00Z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