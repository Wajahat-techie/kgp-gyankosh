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43DD94" w14:textId="0D84091B" w:rsidR="00E67D5F" w:rsidRDefault="00F05C2B" w:rsidP="00E01178">
      <w:pPr>
        <w:spacing w:line="276" w:lineRule="auto"/>
        <w:ind w:left="360"/>
        <w:jc w:val="both"/>
        <w:rPr>
          <w:rFonts w:ascii="Tahoma" w:hAnsi="Tahoma" w:cs="Tahoma"/>
          <w:color w:val="1F1F1F"/>
          <w:sz w:val="24"/>
          <w:szCs w:val="24"/>
        </w:rPr>
      </w:pPr>
      <w:r w:rsidRPr="00F05C2B">
        <w:rPr>
          <w:rFonts w:ascii="Tahoma" w:hAnsi="Tahoma" w:cs="Tahoma"/>
          <w:color w:val="1F1F1F"/>
          <w:sz w:val="24"/>
          <w:szCs w:val="24"/>
        </w:rPr>
        <w:t xml:space="preserve">The </w:t>
      </w:r>
      <w:r w:rsidR="00E67D5F">
        <w:rPr>
          <w:rFonts w:ascii="Tahoma" w:hAnsi="Tahoma" w:cs="Tahoma"/>
          <w:color w:val="1F1F1F"/>
          <w:sz w:val="24"/>
          <w:szCs w:val="24"/>
        </w:rPr>
        <w:t>Coordinator</w:t>
      </w:r>
      <w:r w:rsidRPr="00F05C2B">
        <w:rPr>
          <w:rFonts w:ascii="Tahoma" w:hAnsi="Tahoma" w:cs="Tahoma"/>
          <w:color w:val="1F1F1F"/>
          <w:sz w:val="24"/>
          <w:szCs w:val="24"/>
        </w:rPr>
        <w:t>,</w:t>
      </w:r>
      <w:r w:rsidRPr="00F05C2B">
        <w:rPr>
          <w:rFonts w:ascii="Tahoma" w:hAnsi="Tahoma" w:cs="Tahoma"/>
          <w:color w:val="1F1F1F"/>
          <w:sz w:val="24"/>
          <w:szCs w:val="24"/>
        </w:rPr>
        <w:br/>
      </w:r>
      <w:r w:rsidR="00E67D5F">
        <w:rPr>
          <w:rFonts w:ascii="Tahoma" w:hAnsi="Tahoma" w:cs="Tahoma"/>
          <w:color w:val="1F1F1F"/>
          <w:sz w:val="24"/>
          <w:szCs w:val="24"/>
        </w:rPr>
        <w:t>Directorate of Physical Education and Sports</w:t>
      </w:r>
      <w:r w:rsidRPr="00F05C2B">
        <w:rPr>
          <w:rFonts w:ascii="Tahoma" w:hAnsi="Tahoma" w:cs="Tahoma"/>
          <w:color w:val="1F1F1F"/>
          <w:sz w:val="24"/>
          <w:szCs w:val="24"/>
        </w:rPr>
        <w:t>,</w:t>
      </w:r>
    </w:p>
    <w:p w14:paraId="6CEE3BE4" w14:textId="3187E02B" w:rsidR="00E01178" w:rsidRDefault="00E67D5F" w:rsidP="00E01178">
      <w:pPr>
        <w:spacing w:line="276" w:lineRule="auto"/>
        <w:ind w:left="360"/>
        <w:jc w:val="both"/>
        <w:rPr>
          <w:rFonts w:ascii="Tahoma" w:hAnsi="Tahoma" w:cs="Tahoma"/>
          <w:color w:val="1F1F1F"/>
          <w:sz w:val="24"/>
          <w:szCs w:val="24"/>
        </w:rPr>
      </w:pPr>
      <w:r>
        <w:rPr>
          <w:rFonts w:ascii="Tahoma" w:hAnsi="Tahoma" w:cs="Tahoma"/>
          <w:color w:val="1F1F1F"/>
          <w:sz w:val="24"/>
          <w:szCs w:val="24"/>
        </w:rPr>
        <w:t>Kashmir University,</w:t>
      </w:r>
      <w:r w:rsidR="00F05C2B" w:rsidRPr="00F05C2B">
        <w:rPr>
          <w:rFonts w:ascii="Tahoma" w:hAnsi="Tahoma" w:cs="Tahoma"/>
          <w:color w:val="1F1F1F"/>
          <w:sz w:val="24"/>
          <w:szCs w:val="24"/>
        </w:rPr>
        <w:br/>
        <w:t>Srinagar</w:t>
      </w:r>
      <w:r w:rsidR="00F05C2B">
        <w:rPr>
          <w:rFonts w:ascii="Tahoma" w:hAnsi="Tahoma" w:cs="Tahoma"/>
          <w:color w:val="1F1F1F"/>
          <w:sz w:val="24"/>
          <w:szCs w:val="24"/>
        </w:rPr>
        <w:t>.</w:t>
      </w:r>
    </w:p>
    <w:p w14:paraId="3BB4B9B5" w14:textId="77777777" w:rsidR="00F05C2B" w:rsidRPr="00E01178" w:rsidRDefault="00F05C2B" w:rsidP="00E01178">
      <w:pPr>
        <w:spacing w:line="276" w:lineRule="auto"/>
        <w:ind w:left="360"/>
        <w:jc w:val="both"/>
        <w:rPr>
          <w:rFonts w:ascii="Tahoma" w:hAnsi="Tahoma" w:cs="Tahoma"/>
          <w:color w:val="1F1F1F"/>
          <w:sz w:val="24"/>
          <w:szCs w:val="24"/>
        </w:rPr>
      </w:pPr>
    </w:p>
    <w:p w14:paraId="6573A196" w14:textId="5AA684FB" w:rsidR="00E01178" w:rsidRPr="00E01178" w:rsidRDefault="00E01178" w:rsidP="00DE0F9B">
      <w:pPr>
        <w:spacing w:line="276" w:lineRule="auto"/>
        <w:ind w:left="360"/>
        <w:jc w:val="both"/>
        <w:rPr>
          <w:rFonts w:ascii="Tahoma" w:hAnsi="Tahoma" w:cs="Tahoma"/>
          <w:color w:val="1F1F1F"/>
          <w:sz w:val="24"/>
          <w:szCs w:val="24"/>
        </w:rPr>
      </w:pPr>
      <w:r w:rsidRPr="00E01178">
        <w:rPr>
          <w:rFonts w:ascii="Tahoma" w:hAnsi="Tahoma" w:cs="Tahoma"/>
          <w:color w:val="1F1F1F"/>
          <w:sz w:val="24"/>
          <w:szCs w:val="24"/>
        </w:rPr>
        <w:t>No: KGP/Estt/2025-26/</w:t>
      </w:r>
      <w:r w:rsidR="00E67D5F">
        <w:rPr>
          <w:rFonts w:ascii="Tahoma" w:hAnsi="Tahoma" w:cs="Tahoma"/>
          <w:color w:val="1F1F1F"/>
          <w:sz w:val="24"/>
          <w:szCs w:val="24"/>
        </w:rPr>
        <w:t xml:space="preserve">        </w:t>
      </w:r>
      <w:r w:rsidRPr="00E01178">
        <w:rPr>
          <w:rFonts w:ascii="Tahoma" w:hAnsi="Tahoma" w:cs="Tahoma"/>
          <w:color w:val="1F1F1F"/>
          <w:sz w:val="24"/>
          <w:szCs w:val="24"/>
        </w:rPr>
        <w:t xml:space="preserve">                             </w:t>
      </w:r>
      <w:r>
        <w:rPr>
          <w:rFonts w:ascii="Tahoma" w:hAnsi="Tahoma" w:cs="Tahoma"/>
          <w:color w:val="1F1F1F"/>
          <w:sz w:val="24"/>
          <w:szCs w:val="24"/>
        </w:rPr>
        <w:t xml:space="preserve">    </w:t>
      </w:r>
      <w:r w:rsidRPr="00E01178">
        <w:rPr>
          <w:rFonts w:ascii="Tahoma" w:hAnsi="Tahoma" w:cs="Tahoma"/>
          <w:color w:val="1F1F1F"/>
          <w:sz w:val="24"/>
          <w:szCs w:val="24"/>
        </w:rPr>
        <w:t xml:space="preserve"> Dated:0</w:t>
      </w:r>
      <w:r w:rsidR="00E67D5F">
        <w:rPr>
          <w:rFonts w:ascii="Tahoma" w:hAnsi="Tahoma" w:cs="Tahoma"/>
          <w:color w:val="1F1F1F"/>
          <w:sz w:val="24"/>
          <w:szCs w:val="24"/>
        </w:rPr>
        <w:t>8</w:t>
      </w:r>
      <w:r w:rsidRPr="00E01178">
        <w:rPr>
          <w:rFonts w:ascii="Tahoma" w:hAnsi="Tahoma" w:cs="Tahoma"/>
          <w:color w:val="1F1F1F"/>
          <w:sz w:val="24"/>
          <w:szCs w:val="24"/>
        </w:rPr>
        <w:t>-09-2025</w:t>
      </w:r>
    </w:p>
    <w:p w14:paraId="0DF97F28" w14:textId="5F4FD858" w:rsidR="00E47265" w:rsidRPr="00F05C2B" w:rsidRDefault="00F05C2B" w:rsidP="00E47265">
      <w:pPr>
        <w:spacing w:line="276" w:lineRule="auto"/>
        <w:ind w:left="360"/>
        <w:jc w:val="both"/>
        <w:rPr>
          <w:rFonts w:ascii="Tahoma" w:hAnsi="Tahoma" w:cs="Tahoma"/>
          <w:b/>
          <w:bCs/>
          <w:color w:val="1F1F1F"/>
          <w:sz w:val="24"/>
          <w:szCs w:val="24"/>
        </w:rPr>
      </w:pPr>
      <w:r w:rsidRPr="00F05C2B">
        <w:rPr>
          <w:rFonts w:ascii="Tahoma" w:hAnsi="Tahoma" w:cs="Tahoma"/>
          <w:b/>
          <w:bCs/>
          <w:color w:val="1F1F1F"/>
          <w:sz w:val="24"/>
          <w:szCs w:val="24"/>
        </w:rPr>
        <w:t xml:space="preserve">Subject: Request for Permission </w:t>
      </w:r>
      <w:r>
        <w:rPr>
          <w:rFonts w:ascii="Tahoma" w:hAnsi="Tahoma" w:cs="Tahoma"/>
          <w:b/>
          <w:bCs/>
          <w:color w:val="1F1F1F"/>
          <w:sz w:val="24"/>
          <w:szCs w:val="24"/>
        </w:rPr>
        <w:t>to</w:t>
      </w:r>
      <w:r w:rsidRPr="00F05C2B">
        <w:rPr>
          <w:rFonts w:ascii="Tahoma" w:hAnsi="Tahoma" w:cs="Tahoma"/>
          <w:b/>
          <w:bCs/>
          <w:color w:val="1F1F1F"/>
          <w:sz w:val="24"/>
          <w:szCs w:val="24"/>
        </w:rPr>
        <w:t xml:space="preserve"> </w:t>
      </w:r>
      <w:r>
        <w:rPr>
          <w:rFonts w:ascii="Tahoma" w:hAnsi="Tahoma" w:cs="Tahoma"/>
          <w:b/>
          <w:bCs/>
          <w:color w:val="1F1F1F"/>
          <w:sz w:val="24"/>
          <w:szCs w:val="24"/>
        </w:rPr>
        <w:t>Participate</w:t>
      </w:r>
      <w:r w:rsidRPr="00F05C2B">
        <w:rPr>
          <w:rFonts w:ascii="Tahoma" w:hAnsi="Tahoma" w:cs="Tahoma"/>
          <w:b/>
          <w:bCs/>
          <w:color w:val="1F1F1F"/>
          <w:sz w:val="24"/>
          <w:szCs w:val="24"/>
        </w:rPr>
        <w:t xml:space="preserve"> in Sports Game</w:t>
      </w:r>
      <w:r>
        <w:rPr>
          <w:rFonts w:ascii="Tahoma" w:hAnsi="Tahoma" w:cs="Tahoma"/>
          <w:b/>
          <w:bCs/>
          <w:color w:val="1F1F1F"/>
          <w:sz w:val="24"/>
          <w:szCs w:val="24"/>
        </w:rPr>
        <w:t>s</w:t>
      </w:r>
      <w:r w:rsidRPr="00F05C2B">
        <w:rPr>
          <w:rFonts w:ascii="Tahoma" w:hAnsi="Tahoma" w:cs="Tahoma"/>
          <w:b/>
          <w:bCs/>
          <w:color w:val="1F1F1F"/>
          <w:sz w:val="24"/>
          <w:szCs w:val="24"/>
        </w:rPr>
        <w:t xml:space="preserve"> at University of Kashmir, Srinagar</w:t>
      </w:r>
      <w:r>
        <w:rPr>
          <w:rFonts w:ascii="Tahoma" w:hAnsi="Tahoma" w:cs="Tahoma"/>
          <w:b/>
          <w:bCs/>
          <w:color w:val="1F1F1F"/>
          <w:sz w:val="24"/>
          <w:szCs w:val="24"/>
        </w:rPr>
        <w:t>.</w:t>
      </w:r>
    </w:p>
    <w:p w14:paraId="4EB17A73" w14:textId="277DAC88" w:rsidR="00F05C2B" w:rsidRPr="00F05C2B" w:rsidRDefault="00F05C2B" w:rsidP="00F05C2B">
      <w:pPr>
        <w:spacing w:line="276" w:lineRule="auto"/>
        <w:jc w:val="both"/>
        <w:rPr>
          <w:rFonts w:ascii="Tahoma" w:hAnsi="Tahoma" w:cs="Tahoma"/>
          <w:color w:val="1F1F1F"/>
          <w:sz w:val="24"/>
          <w:szCs w:val="24"/>
        </w:rPr>
      </w:pPr>
      <w:r>
        <w:rPr>
          <w:rFonts w:ascii="Tahoma" w:hAnsi="Tahoma" w:cs="Tahoma"/>
          <w:color w:val="1F1F1F"/>
          <w:sz w:val="24"/>
          <w:szCs w:val="24"/>
        </w:rPr>
        <w:t xml:space="preserve">   </w:t>
      </w:r>
      <w:r w:rsidRPr="00F05C2B">
        <w:rPr>
          <w:rFonts w:ascii="Tahoma" w:hAnsi="Tahoma" w:cs="Tahoma"/>
          <w:color w:val="1F1F1F"/>
          <w:sz w:val="24"/>
          <w:szCs w:val="24"/>
        </w:rPr>
        <w:t>Sir/Madam,</w:t>
      </w:r>
    </w:p>
    <w:p w14:paraId="2A5EBEB5" w14:textId="0B5B93DE" w:rsidR="00F05C2B" w:rsidRPr="00F05C2B" w:rsidRDefault="00F05C2B" w:rsidP="00F05C2B">
      <w:pPr>
        <w:spacing w:line="360" w:lineRule="auto"/>
        <w:ind w:left="360"/>
        <w:jc w:val="both"/>
        <w:rPr>
          <w:rFonts w:ascii="Tahoma" w:hAnsi="Tahoma" w:cs="Tahoma"/>
          <w:color w:val="1F1F1F"/>
          <w:sz w:val="24"/>
          <w:szCs w:val="24"/>
        </w:rPr>
      </w:pPr>
      <w:r w:rsidRPr="00F05C2B">
        <w:rPr>
          <w:rFonts w:ascii="Tahoma" w:hAnsi="Tahoma" w:cs="Tahoma"/>
          <w:color w:val="1F1F1F"/>
          <w:sz w:val="24"/>
          <w:szCs w:val="24"/>
        </w:rPr>
        <w:t>With reference to our earlier</w:t>
      </w:r>
      <w:r>
        <w:rPr>
          <w:rFonts w:ascii="Tahoma" w:hAnsi="Tahoma" w:cs="Tahoma"/>
          <w:color w:val="1F1F1F"/>
          <w:sz w:val="24"/>
          <w:szCs w:val="24"/>
        </w:rPr>
        <w:t xml:space="preserve"> correspondence vide this office</w:t>
      </w:r>
      <w:r w:rsidRPr="00F05C2B">
        <w:rPr>
          <w:rFonts w:ascii="Tahoma" w:hAnsi="Tahoma" w:cs="Tahoma"/>
          <w:color w:val="1F1F1F"/>
          <w:sz w:val="24"/>
          <w:szCs w:val="24"/>
        </w:rPr>
        <w:t xml:space="preserve"> letter No. KGP/2022/</w:t>
      </w:r>
      <w:r>
        <w:rPr>
          <w:rFonts w:ascii="Tahoma" w:hAnsi="Tahoma" w:cs="Tahoma"/>
          <w:color w:val="1F1F1F"/>
          <w:sz w:val="24"/>
          <w:szCs w:val="24"/>
        </w:rPr>
        <w:t>2053,</w:t>
      </w:r>
      <w:r w:rsidRPr="00F05C2B">
        <w:rPr>
          <w:rFonts w:ascii="Tahoma" w:hAnsi="Tahoma" w:cs="Tahoma"/>
          <w:color w:val="1F1F1F"/>
          <w:sz w:val="24"/>
          <w:szCs w:val="24"/>
        </w:rPr>
        <w:t xml:space="preserve"> dated 14/12/2022, we wish to reiterate our request for permission to allow students of Kashmir Government Polytechnic College, Srinagar, to participate in sports game</w:t>
      </w:r>
      <w:r>
        <w:rPr>
          <w:rFonts w:ascii="Tahoma" w:hAnsi="Tahoma" w:cs="Tahoma"/>
          <w:color w:val="1F1F1F"/>
          <w:sz w:val="24"/>
          <w:szCs w:val="24"/>
        </w:rPr>
        <w:t>s</w:t>
      </w:r>
      <w:r w:rsidRPr="00F05C2B">
        <w:rPr>
          <w:rFonts w:ascii="Tahoma" w:hAnsi="Tahoma" w:cs="Tahoma"/>
          <w:color w:val="1F1F1F"/>
          <w:sz w:val="24"/>
          <w:szCs w:val="24"/>
        </w:rPr>
        <w:t xml:space="preserve"> organized by the University of Kashmir. As the largest Polytechnic College in the valley with over 1000 students, including both boys and girls residing within the college, our institution takes pride in the exceptional talent of our students in sports activities, notably in Cricket, Football, Valley Ball, Badminton, and T.T. This talent has the potential to shine at State and National levels; however, the lack of participation opportunities at higher levels has limited their exposure.</w:t>
      </w:r>
    </w:p>
    <w:p w14:paraId="0FC6DF01" w14:textId="1AFE0B5C" w:rsidR="00F05C2B" w:rsidRPr="00F05C2B" w:rsidRDefault="00F05C2B" w:rsidP="00F05C2B">
      <w:pPr>
        <w:spacing w:line="360" w:lineRule="auto"/>
        <w:ind w:left="360"/>
        <w:jc w:val="both"/>
        <w:rPr>
          <w:rFonts w:ascii="Tahoma" w:hAnsi="Tahoma" w:cs="Tahoma"/>
          <w:color w:val="1F1F1F"/>
          <w:sz w:val="24"/>
          <w:szCs w:val="24"/>
        </w:rPr>
      </w:pPr>
      <w:r w:rsidRPr="00F05C2B">
        <w:rPr>
          <w:rFonts w:ascii="Tahoma" w:hAnsi="Tahoma" w:cs="Tahoma"/>
          <w:color w:val="1F1F1F"/>
          <w:sz w:val="24"/>
          <w:szCs w:val="24"/>
        </w:rPr>
        <w:t>We are supported by a dedicated sports staff and a Physical Education Master, Mr. Bilal Shamas, who is well-versed in sports activities. For any coordination or further details, kindly contact Mr. Bilal Shamas, Physical Education Master, at 9906856446. We earnestly request your kind approval to facilitate our student’</w:t>
      </w:r>
      <w:r>
        <w:rPr>
          <w:rFonts w:ascii="Tahoma" w:hAnsi="Tahoma" w:cs="Tahoma"/>
          <w:color w:val="1F1F1F"/>
          <w:sz w:val="24"/>
          <w:szCs w:val="24"/>
        </w:rPr>
        <w:t>s</w:t>
      </w:r>
      <w:r w:rsidRPr="00F05C2B">
        <w:rPr>
          <w:rFonts w:ascii="Tahoma" w:hAnsi="Tahoma" w:cs="Tahoma"/>
          <w:color w:val="1F1F1F"/>
          <w:sz w:val="24"/>
          <w:szCs w:val="24"/>
        </w:rPr>
        <w:t xml:space="preserve"> participation, enabling them to compete at the State and National levels and showcase their skills.</w:t>
      </w:r>
    </w:p>
    <w:p w14:paraId="79ED151B" w14:textId="77777777" w:rsidR="00F05C2B" w:rsidRPr="00E01178" w:rsidRDefault="00F05C2B" w:rsidP="00F05C2B">
      <w:pPr>
        <w:spacing w:line="276" w:lineRule="auto"/>
        <w:jc w:val="both"/>
        <w:rPr>
          <w:rFonts w:ascii="Tahoma" w:hAnsi="Tahoma" w:cs="Tahoma"/>
          <w:color w:val="1F1F1F"/>
          <w:sz w:val="24"/>
          <w:szCs w:val="24"/>
        </w:rPr>
      </w:pPr>
    </w:p>
    <w:p w14:paraId="3D4DB29A" w14:textId="1F067827" w:rsidR="00E01178" w:rsidRDefault="00E01178" w:rsidP="00E01178">
      <w:pPr>
        <w:spacing w:line="276" w:lineRule="auto"/>
        <w:ind w:left="360"/>
        <w:jc w:val="both"/>
        <w:rPr>
          <w:rFonts w:ascii="Tahoma" w:hAnsi="Tahoma" w:cs="Tahoma"/>
          <w:color w:val="1F1F1F"/>
          <w:sz w:val="24"/>
          <w:szCs w:val="24"/>
        </w:rPr>
      </w:pPr>
      <w:r w:rsidRPr="00E01178">
        <w:rPr>
          <w:rFonts w:ascii="Tahoma" w:hAnsi="Tahoma" w:cs="Tahoma"/>
          <w:color w:val="1F1F1F"/>
          <w:sz w:val="24"/>
          <w:szCs w:val="24"/>
        </w:rPr>
        <w:t xml:space="preserve">                                                              </w:t>
      </w:r>
      <w:r>
        <w:rPr>
          <w:rFonts w:ascii="Tahoma" w:hAnsi="Tahoma" w:cs="Tahoma"/>
          <w:color w:val="1F1F1F"/>
          <w:sz w:val="24"/>
          <w:szCs w:val="24"/>
        </w:rPr>
        <w:t xml:space="preserve">    </w:t>
      </w:r>
    </w:p>
    <w:p w14:paraId="3C0269B2" w14:textId="18A68D9E" w:rsidR="00E01178" w:rsidRDefault="00DC4A35" w:rsidP="00E01178">
      <w:pPr>
        <w:spacing w:line="276" w:lineRule="auto"/>
        <w:ind w:left="360"/>
        <w:jc w:val="both"/>
        <w:rPr>
          <w:rFonts w:ascii="Tahoma" w:hAnsi="Tahoma" w:cs="Tahoma"/>
          <w:color w:val="1F1F1F"/>
          <w:sz w:val="24"/>
          <w:szCs w:val="24"/>
        </w:rPr>
      </w:pPr>
      <w:r>
        <w:rPr>
          <w:rFonts w:ascii="Tahoma" w:hAnsi="Tahoma" w:cs="Tahoma"/>
          <w:noProof/>
          <w:color w:val="1F1F1F"/>
          <w:sz w:val="24"/>
          <w:szCs w:val="24"/>
        </w:rPr>
        <mc:AlternateContent>
          <mc:Choice Requires="wps">
            <w:drawing>
              <wp:anchor distT="0" distB="0" distL="114300" distR="114300" simplePos="0" relativeHeight="251659264" behindDoc="0" locked="0" layoutInCell="1" allowOverlap="1" wp14:anchorId="2F523A47" wp14:editId="28E19317">
                <wp:simplePos x="0" y="0"/>
                <wp:positionH relativeFrom="column">
                  <wp:posOffset>362585</wp:posOffset>
                </wp:positionH>
                <wp:positionV relativeFrom="paragraph">
                  <wp:posOffset>113030</wp:posOffset>
                </wp:positionV>
                <wp:extent cx="2876550" cy="729615"/>
                <wp:effectExtent l="0" t="0" r="0" b="0"/>
                <wp:wrapNone/>
                <wp:docPr id="995701287" name="Text Box 1"/>
                <wp:cNvGraphicFramePr/>
                <a:graphic xmlns:a="http://schemas.openxmlformats.org/drawingml/2006/main">
                  <a:graphicData uri="http://schemas.microsoft.com/office/word/2010/wordprocessingShape">
                    <wps:wsp>
                      <wps:cNvSpPr txBox="1"/>
                      <wps:spPr>
                        <a:xfrm>
                          <a:off x="0" y="0"/>
                          <a:ext cx="2876550" cy="729615"/>
                        </a:xfrm>
                        <a:prstGeom prst="rect">
                          <a:avLst/>
                        </a:prstGeom>
                        <a:noFill/>
                        <a:ln w="6350">
                          <a:noFill/>
                        </a:ln>
                      </wps:spPr>
                      <wps:txbx>
                        <w:txbxContent>
                          <w:p w14:paraId="1B1B8B65" w14:textId="59DE6F60" w:rsidR="00DC4A35" w:rsidRPr="00DC4A35" w:rsidRDefault="00DC4A35">
                            <w:pPr>
                              <w:rPr>
                                <w:rFonts w:ascii="Tahoma" w:hAnsi="Tahoma" w:cs="Tahoma"/>
                                <w:color w:val="1F1F1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523A47" id="_x0000_t202" coordsize="21600,21600" o:spt="202" path="m,l,21600r21600,l21600,xe">
                <v:stroke joinstyle="miter"/>
                <v:path gradientshapeok="t" o:connecttype="rect"/>
              </v:shapetype>
              <v:shape id="Text Box 1" o:spid="_x0000_s1026" type="#_x0000_t202" style="position:absolute;left:0;text-align:left;margin-left:28.55pt;margin-top:8.9pt;width:226.5pt;height:57.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" filled="f" stroked="f" strokeweight=".5pt">
                <v:textbox>
                  <w:txbxContent>
                    <w:p w14:paraId="1B1B8B65" w14:textId="59DE6F60" w:rsidR="00DC4A35" w:rsidRPr="00DC4A35" w:rsidRDefault="00DC4A35">
                      <w:pPr>
                        <w:rPr>
                          <w:rFonts w:ascii="Tahoma" w:hAnsi="Tahoma" w:cs="Tahoma"/>
                          <w:color w:val="1F1F1F"/>
                        </w:rPr>
                      </w:pPr>
                    </w:p>
                  </w:txbxContent>
                </v:textbox>
              </v:shape>
            </w:pict>
          </mc:Fallback>
        </mc:AlternateContent>
      </w:r>
      <w:r w:rsidR="00E01178">
        <w:rPr>
          <w:rFonts w:ascii="Tahoma" w:hAnsi="Tahoma" w:cs="Tahoma"/>
          <w:color w:val="1F1F1F"/>
          <w:sz w:val="24"/>
          <w:szCs w:val="24"/>
        </w:rPr>
        <w:t xml:space="preserve">                                                           </w:t>
      </w:r>
      <w:r w:rsidR="00E01178" w:rsidRPr="00E01178">
        <w:rPr>
          <w:rFonts w:ascii="Tahoma" w:hAnsi="Tahoma" w:cs="Tahoma"/>
          <w:color w:val="1F1F1F"/>
          <w:sz w:val="24"/>
          <w:szCs w:val="24"/>
        </w:rPr>
        <w:t>Yours Faithfully</w:t>
      </w:r>
    </w:p>
    <w:p w14:paraId="69879BF1" w14:textId="03FE2DE9" w:rsidR="00E01178" w:rsidRDefault="00E01178" w:rsidP="00E01178">
      <w:pPr>
        <w:spacing w:line="276" w:lineRule="auto"/>
        <w:ind w:left="360"/>
        <w:jc w:val="both"/>
        <w:rPr>
          <w:rFonts w:ascii="Tahoma" w:hAnsi="Tahoma" w:cs="Tahoma"/>
          <w:color w:val="1F1F1F"/>
          <w:sz w:val="24"/>
          <w:szCs w:val="24"/>
        </w:rPr>
      </w:pPr>
    </w:p>
    <w:p w14:paraId="47250316" w14:textId="0983FCFB" w:rsidR="00E01178" w:rsidRPr="00E01178" w:rsidRDefault="00E01178" w:rsidP="00E01178">
      <w:pPr>
        <w:spacing w:line="276" w:lineRule="auto"/>
        <w:ind w:left="360"/>
        <w:jc w:val="both"/>
        <w:rPr>
          <w:rFonts w:ascii="Tahoma" w:hAnsi="Tahoma" w:cs="Tahoma"/>
          <w:color w:val="1F1F1F"/>
          <w:sz w:val="24"/>
          <w:szCs w:val="24"/>
        </w:rPr>
      </w:pPr>
    </w:p>
    <w:p w14:paraId="439D9DF1" w14:textId="77777777" w:rsidR="00E01178" w:rsidRPr="00E01178" w:rsidRDefault="00E01178" w:rsidP="00E01178">
      <w:pPr>
        <w:spacing w:line="276" w:lineRule="auto"/>
        <w:ind w:left="360"/>
        <w:jc w:val="both"/>
        <w:rPr>
          <w:rFonts w:ascii="Tahoma" w:hAnsi="Tahoma" w:cs="Tahoma"/>
          <w:color w:val="1F1F1F"/>
          <w:sz w:val="24"/>
          <w:szCs w:val="24"/>
        </w:rPr>
      </w:pPr>
      <w:r w:rsidRPr="00E01178">
        <w:rPr>
          <w:rFonts w:ascii="Tahoma" w:hAnsi="Tahoma" w:cs="Tahoma"/>
          <w:color w:val="1F1F1F"/>
          <w:sz w:val="24"/>
          <w:szCs w:val="24"/>
        </w:rPr>
        <w:t xml:space="preserve">                                                        </w:t>
      </w:r>
    </w:p>
    <w:p w14:paraId="10C0FCF2" w14:textId="042469DE" w:rsidR="00E01178" w:rsidRPr="00E01178" w:rsidRDefault="00E01178" w:rsidP="00E01178">
      <w:pPr>
        <w:spacing w:line="276" w:lineRule="auto"/>
        <w:ind w:left="360"/>
        <w:jc w:val="both"/>
        <w:rPr>
          <w:rFonts w:ascii="Tahoma" w:hAnsi="Tahoma" w:cs="Tahoma"/>
          <w:color w:val="1F1F1F"/>
          <w:sz w:val="24"/>
          <w:szCs w:val="24"/>
        </w:rPr>
      </w:pPr>
      <w:r w:rsidRPr="00E01178">
        <w:rPr>
          <w:rFonts w:ascii="Tahoma" w:hAnsi="Tahoma" w:cs="Tahoma"/>
          <w:color w:val="1F1F1F"/>
          <w:sz w:val="24"/>
          <w:szCs w:val="24"/>
        </w:rPr>
        <w:t xml:space="preserve">                                                              Principal</w:t>
      </w:r>
    </w:p>
    <w:p w14:paraId="56B493F3" w14:textId="77777777" w:rsidR="00E01178" w:rsidRPr="00E01178" w:rsidRDefault="00E01178" w:rsidP="00E01178">
      <w:pPr>
        <w:spacing w:line="276" w:lineRule="auto"/>
        <w:ind w:left="360"/>
        <w:jc w:val="both"/>
        <w:rPr>
          <w:rFonts w:ascii="Tahoma" w:hAnsi="Tahoma" w:cs="Tahoma"/>
          <w:color w:val="1F1F1F"/>
          <w:sz w:val="24"/>
          <w:szCs w:val="24"/>
        </w:rPr>
      </w:pPr>
      <w:r w:rsidRPr="00E01178">
        <w:rPr>
          <w:rFonts w:ascii="Tahoma" w:hAnsi="Tahoma" w:cs="Tahoma"/>
          <w:color w:val="1F1F1F"/>
          <w:sz w:val="24"/>
          <w:szCs w:val="24"/>
        </w:rPr>
        <w:t xml:space="preserve">                                               Kashmir Government Polytechnic College</w:t>
      </w:r>
    </w:p>
    <w:p w14:paraId="5CF5F439" w14:textId="146A356E" w:rsidR="00E01178" w:rsidRPr="00E01178" w:rsidRDefault="00E01178" w:rsidP="00E01178">
      <w:pPr>
        <w:spacing w:line="276" w:lineRule="auto"/>
        <w:ind w:left="360"/>
        <w:jc w:val="both"/>
        <w:rPr>
          <w:rFonts w:ascii="Tahoma" w:hAnsi="Tahoma" w:cs="Tahoma"/>
          <w:color w:val="1F1F1F"/>
          <w:sz w:val="24"/>
          <w:szCs w:val="24"/>
        </w:rPr>
      </w:pPr>
      <w:r w:rsidRPr="00E01178">
        <w:rPr>
          <w:rFonts w:ascii="Tahoma" w:hAnsi="Tahoma" w:cs="Tahoma"/>
          <w:color w:val="1F1F1F"/>
          <w:sz w:val="24"/>
          <w:szCs w:val="24"/>
        </w:rPr>
        <w:t xml:space="preserve">                                                               Srinagar</w:t>
      </w:r>
    </w:p>
    <w:p w14:paraId="62A7295D" w14:textId="772C1831" w:rsidR="00E01178" w:rsidRPr="00E01178" w:rsidRDefault="00E01178" w:rsidP="00E01178">
      <w:pPr>
        <w:spacing w:line="276" w:lineRule="auto"/>
        <w:ind w:left="360"/>
        <w:jc w:val="both"/>
        <w:rPr>
          <w:rFonts w:ascii="Tahoma" w:hAnsi="Tahoma" w:cs="Tahoma"/>
          <w:b/>
          <w:bCs/>
          <w:color w:val="1F1F1F"/>
          <w:sz w:val="24"/>
          <w:szCs w:val="24"/>
        </w:rPr>
      </w:pPr>
      <w:r w:rsidRPr="00E01178">
        <w:rPr>
          <w:rFonts w:ascii="Tahoma" w:hAnsi="Tahoma" w:cs="Tahoma"/>
          <w:b/>
          <w:bCs/>
          <w:color w:val="1F1F1F"/>
          <w:sz w:val="24"/>
          <w:szCs w:val="24"/>
        </w:rPr>
        <w:t>Copy to the:</w:t>
      </w:r>
    </w:p>
    <w:p w14:paraId="27BFE598" w14:textId="7A45B13C" w:rsidR="00A9467C" w:rsidRPr="00D6579E" w:rsidRDefault="00E67D5F" w:rsidP="00F05C2B">
      <w:pPr>
        <w:spacing w:line="276" w:lineRule="auto"/>
        <w:ind w:left="360"/>
        <w:jc w:val="both"/>
        <w:rPr>
          <w:rFonts w:ascii="Tahoma" w:hAnsi="Tahoma" w:cs="Tahoma"/>
          <w:color w:val="1F1F1F"/>
          <w:sz w:val="24"/>
          <w:szCs w:val="24"/>
        </w:rPr>
      </w:pPr>
      <w:r>
        <w:rPr>
          <w:rFonts w:ascii="Tahoma" w:hAnsi="Tahoma" w:cs="Tahoma"/>
          <w:color w:val="1F1F1F"/>
          <w:sz w:val="24"/>
          <w:szCs w:val="24"/>
        </w:rPr>
        <w:t>1</w:t>
      </w:r>
      <w:r w:rsidR="00E01178" w:rsidRPr="00E01178">
        <w:rPr>
          <w:rFonts w:ascii="Tahoma" w:hAnsi="Tahoma" w:cs="Tahoma"/>
          <w:color w:val="1F1F1F"/>
          <w:sz w:val="24"/>
          <w:szCs w:val="24"/>
        </w:rPr>
        <w:t>.</w:t>
      </w:r>
      <w:r w:rsidR="00E47265">
        <w:rPr>
          <w:rFonts w:ascii="Tahoma" w:hAnsi="Tahoma" w:cs="Tahoma"/>
          <w:color w:val="1F1F1F"/>
          <w:sz w:val="24"/>
          <w:szCs w:val="24"/>
        </w:rPr>
        <w:t>Mr. Bilal</w:t>
      </w:r>
      <w:r w:rsidR="00F05C2B">
        <w:rPr>
          <w:rFonts w:ascii="Tahoma" w:hAnsi="Tahoma" w:cs="Tahoma"/>
          <w:color w:val="1F1F1F"/>
          <w:sz w:val="24"/>
          <w:szCs w:val="24"/>
        </w:rPr>
        <w:t xml:space="preserve"> Shamas for coordination and follow-up.</w:t>
      </w:r>
    </w:p>
    <w:p w14:paraId="7D631DF6" w14:textId="77777777" w:rsidR="00A9467C" w:rsidRDefault="00A9467C" w:rsidP="00A03137">
      <w:pPr>
        <w:ind w:left="360"/>
        <w:jc w:val="both"/>
        <w:rPr>
          <w:rFonts w:ascii="Tahoma" w:hAnsi="Tahoma" w:cs="Tahoma"/>
          <w:sz w:val="25"/>
          <w:szCs w:val="25"/>
        </w:rPr>
      </w:pPr>
    </w:p>
    <w:p w14:paraId="407145E8" w14:textId="77777777" w:rsidR="00360589" w:rsidRPr="001E487E" w:rsidRDefault="00360589" w:rsidP="00A03137">
      <w:pPr>
        <w:spacing w:line="480" w:lineRule="auto"/>
        <w:ind w:left="360"/>
        <w:jc w:val="both"/>
        <w:rPr>
          <w:rFonts w:ascii="Tahoma" w:hAnsi="Tahoma" w:cs="Tahoma"/>
          <w:color w:val="000000"/>
          <w:sz w:val="25"/>
          <w:szCs w:val="25"/>
        </w:rPr>
      </w:pPr>
    </w:p>
    <w:p w14:paraId="5493BDBB" w14:textId="77777777" w:rsidR="00360589" w:rsidRPr="00360589" w:rsidRDefault="00360589" w:rsidP="00360589">
      <w:pPr>
        <w:spacing w:line="480" w:lineRule="auto"/>
        <w:ind w:left="-54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F05C2B">
      <w:headerReference w:type="default" r:id="rId7"/>
      <w:pgSz w:w="11906" w:h="16838"/>
      <w:pgMar w:top="1170" w:right="836" w:bottom="8"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2AF236" w14:textId="77777777" w:rsidR="00670EE1" w:rsidRDefault="00670EE1">
      <w:r>
        <w:separator/>
      </w:r>
    </w:p>
  </w:endnote>
  <w:endnote w:type="continuationSeparator" w:id="0">
    <w:p w14:paraId="1B26381C" w14:textId="77777777" w:rsidR="00670EE1" w:rsidRDefault="00670E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5CE955" w14:textId="77777777" w:rsidR="00670EE1" w:rsidRDefault="00670EE1">
      <w:r>
        <w:separator/>
      </w:r>
    </w:p>
  </w:footnote>
  <w:footnote w:type="continuationSeparator" w:id="0">
    <w:p w14:paraId="02439D7E" w14:textId="77777777" w:rsidR="00670EE1" w:rsidRDefault="00670E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3F991" w14:textId="5E4B48D8" w:rsidR="00B14580" w:rsidRDefault="00965277">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6F66138D">
          <wp:simplePos x="0" y="0"/>
          <wp:positionH relativeFrom="margin">
            <wp:align>left</wp:align>
          </wp:positionH>
          <wp:positionV relativeFrom="page">
            <wp:posOffset>564501</wp:posOffset>
          </wp:positionV>
          <wp:extent cx="790575" cy="765810"/>
          <wp:effectExtent l="0" t="0" r="9525" b="0"/>
          <wp:wrapTight wrapText="bothSides">
            <wp:wrapPolygon edited="0">
              <wp:start x="0" y="0"/>
              <wp:lineTo x="0" y="20955"/>
              <wp:lineTo x="21340" y="20955"/>
              <wp:lineTo x="21340" y="0"/>
              <wp:lineTo x="0" y="0"/>
            </wp:wrapPolygon>
          </wp:wrapTight>
          <wp:docPr id="1891146726" name="Picture 1891146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0729811F"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70D033A1" w14:textId="77777777"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5D5A9B64" w:rsidR="00B14580" w:rsidRDefault="00965277" w:rsidP="00965277">
    <w:pPr>
      <w:contextualSpacing/>
      <w:rPr>
        <w:sz w:val="20"/>
        <w:szCs w:val="20"/>
      </w:rPr>
    </w:pPr>
    <w:r>
      <w:rPr>
        <w:sz w:val="20"/>
        <w:szCs w:val="20"/>
      </w:rPr>
      <w:t xml:space="preserve">                      </w:t>
    </w:r>
    <w:r w:rsidR="009B27AA">
      <w:rPr>
        <w:sz w:val="20"/>
        <w:szCs w:val="20"/>
      </w:rPr>
      <w:t xml:space="preserve">             </w:t>
    </w: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3226BFC"/>
    <w:multiLevelType w:val="multilevel"/>
    <w:tmpl w:val="CFF80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8E80E63"/>
    <w:multiLevelType w:val="hybridMultilevel"/>
    <w:tmpl w:val="866A00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6" w15:restartNumberingAfterBreak="0">
    <w:nsid w:val="3C611BA1"/>
    <w:multiLevelType w:val="multilevel"/>
    <w:tmpl w:val="425E5D5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3"/>
  </w:num>
  <w:num w:numId="13">
    <w:abstractNumId w:val="11"/>
  </w:num>
  <w:num w:numId="14">
    <w:abstractNumId w:val="17"/>
  </w:num>
  <w:num w:numId="15">
    <w:abstractNumId w:val="15"/>
  </w:num>
  <w:num w:numId="16">
    <w:abstractNumId w:val="18"/>
  </w:num>
  <w:num w:numId="17">
    <w:abstractNumId w:val="14"/>
  </w:num>
  <w:num w:numId="18">
    <w:abstractNumId w:val="10"/>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7E9"/>
    <w:rsid w:val="00045AAD"/>
    <w:rsid w:val="00050A31"/>
    <w:rsid w:val="000716D2"/>
    <w:rsid w:val="00071AAB"/>
    <w:rsid w:val="0007558A"/>
    <w:rsid w:val="00076EA7"/>
    <w:rsid w:val="00082091"/>
    <w:rsid w:val="000B46A3"/>
    <w:rsid w:val="000B76C4"/>
    <w:rsid w:val="000C20B0"/>
    <w:rsid w:val="000C5610"/>
    <w:rsid w:val="000E6552"/>
    <w:rsid w:val="000F334E"/>
    <w:rsid w:val="000F3A4F"/>
    <w:rsid w:val="000F59AC"/>
    <w:rsid w:val="00121CFB"/>
    <w:rsid w:val="001364FE"/>
    <w:rsid w:val="001368DD"/>
    <w:rsid w:val="001476A0"/>
    <w:rsid w:val="00147DB3"/>
    <w:rsid w:val="001517A1"/>
    <w:rsid w:val="001518A5"/>
    <w:rsid w:val="0015747D"/>
    <w:rsid w:val="00164730"/>
    <w:rsid w:val="00170095"/>
    <w:rsid w:val="00170E4F"/>
    <w:rsid w:val="00173553"/>
    <w:rsid w:val="001743F4"/>
    <w:rsid w:val="0017744B"/>
    <w:rsid w:val="00187C33"/>
    <w:rsid w:val="001936B7"/>
    <w:rsid w:val="00196AB1"/>
    <w:rsid w:val="001A21FE"/>
    <w:rsid w:val="001D02DE"/>
    <w:rsid w:val="001D2BA0"/>
    <w:rsid w:val="001D4B13"/>
    <w:rsid w:val="001D4D94"/>
    <w:rsid w:val="001E0D46"/>
    <w:rsid w:val="001E3E29"/>
    <w:rsid w:val="001E487E"/>
    <w:rsid w:val="001F08DE"/>
    <w:rsid w:val="001F5E65"/>
    <w:rsid w:val="00201333"/>
    <w:rsid w:val="00210EE4"/>
    <w:rsid w:val="00210FA7"/>
    <w:rsid w:val="002161E4"/>
    <w:rsid w:val="00216417"/>
    <w:rsid w:val="00217E71"/>
    <w:rsid w:val="002340FE"/>
    <w:rsid w:val="00247F81"/>
    <w:rsid w:val="0026631D"/>
    <w:rsid w:val="00272108"/>
    <w:rsid w:val="00297397"/>
    <w:rsid w:val="002A5606"/>
    <w:rsid w:val="002A627C"/>
    <w:rsid w:val="002C2F53"/>
    <w:rsid w:val="002C4615"/>
    <w:rsid w:val="002D0BC4"/>
    <w:rsid w:val="002F1995"/>
    <w:rsid w:val="00322356"/>
    <w:rsid w:val="0033518C"/>
    <w:rsid w:val="00337606"/>
    <w:rsid w:val="00342855"/>
    <w:rsid w:val="003437C2"/>
    <w:rsid w:val="0036038D"/>
    <w:rsid w:val="00360589"/>
    <w:rsid w:val="003735B5"/>
    <w:rsid w:val="003737B7"/>
    <w:rsid w:val="00377186"/>
    <w:rsid w:val="0037797E"/>
    <w:rsid w:val="00381641"/>
    <w:rsid w:val="003832DA"/>
    <w:rsid w:val="003905B8"/>
    <w:rsid w:val="003A1C03"/>
    <w:rsid w:val="003A4BC3"/>
    <w:rsid w:val="003C2E46"/>
    <w:rsid w:val="003C3196"/>
    <w:rsid w:val="003D0944"/>
    <w:rsid w:val="003D1396"/>
    <w:rsid w:val="00414627"/>
    <w:rsid w:val="00420B16"/>
    <w:rsid w:val="00421AFA"/>
    <w:rsid w:val="00425A12"/>
    <w:rsid w:val="00425D63"/>
    <w:rsid w:val="00461DF9"/>
    <w:rsid w:val="004643D8"/>
    <w:rsid w:val="00480F3B"/>
    <w:rsid w:val="0048205E"/>
    <w:rsid w:val="004831C3"/>
    <w:rsid w:val="00497C24"/>
    <w:rsid w:val="004B3216"/>
    <w:rsid w:val="004C7BA5"/>
    <w:rsid w:val="004D18FD"/>
    <w:rsid w:val="004D2AEC"/>
    <w:rsid w:val="004E5652"/>
    <w:rsid w:val="004E7628"/>
    <w:rsid w:val="004F48F2"/>
    <w:rsid w:val="005065F5"/>
    <w:rsid w:val="0050696F"/>
    <w:rsid w:val="005149B1"/>
    <w:rsid w:val="005208C9"/>
    <w:rsid w:val="00527AED"/>
    <w:rsid w:val="005366CB"/>
    <w:rsid w:val="005511E0"/>
    <w:rsid w:val="00554BB2"/>
    <w:rsid w:val="00557696"/>
    <w:rsid w:val="005647F2"/>
    <w:rsid w:val="005662D1"/>
    <w:rsid w:val="00572053"/>
    <w:rsid w:val="00573A09"/>
    <w:rsid w:val="0058776A"/>
    <w:rsid w:val="005A4526"/>
    <w:rsid w:val="005A628E"/>
    <w:rsid w:val="005B2AC9"/>
    <w:rsid w:val="005B473D"/>
    <w:rsid w:val="005C1B16"/>
    <w:rsid w:val="005E53D0"/>
    <w:rsid w:val="005E759A"/>
    <w:rsid w:val="005F0F78"/>
    <w:rsid w:val="006002EB"/>
    <w:rsid w:val="006128EF"/>
    <w:rsid w:val="006264B4"/>
    <w:rsid w:val="00632C78"/>
    <w:rsid w:val="00632CB9"/>
    <w:rsid w:val="00635DE5"/>
    <w:rsid w:val="00643033"/>
    <w:rsid w:val="00644CC3"/>
    <w:rsid w:val="0065245E"/>
    <w:rsid w:val="00661468"/>
    <w:rsid w:val="006649F0"/>
    <w:rsid w:val="00670EE1"/>
    <w:rsid w:val="0067245D"/>
    <w:rsid w:val="00676A3D"/>
    <w:rsid w:val="00683CF5"/>
    <w:rsid w:val="0068470E"/>
    <w:rsid w:val="006865BA"/>
    <w:rsid w:val="0069352F"/>
    <w:rsid w:val="00695DCD"/>
    <w:rsid w:val="006A05CC"/>
    <w:rsid w:val="006A203E"/>
    <w:rsid w:val="006A35A7"/>
    <w:rsid w:val="006A55BE"/>
    <w:rsid w:val="006B4138"/>
    <w:rsid w:val="006C1785"/>
    <w:rsid w:val="006C5D86"/>
    <w:rsid w:val="006C7C59"/>
    <w:rsid w:val="00705C8D"/>
    <w:rsid w:val="007152D7"/>
    <w:rsid w:val="00715A84"/>
    <w:rsid w:val="00723A95"/>
    <w:rsid w:val="00727E34"/>
    <w:rsid w:val="0074054D"/>
    <w:rsid w:val="00746C14"/>
    <w:rsid w:val="00757FC8"/>
    <w:rsid w:val="00762F19"/>
    <w:rsid w:val="007A65F9"/>
    <w:rsid w:val="007B6B21"/>
    <w:rsid w:val="007C2C59"/>
    <w:rsid w:val="007C3556"/>
    <w:rsid w:val="007C794F"/>
    <w:rsid w:val="007E433B"/>
    <w:rsid w:val="007F6994"/>
    <w:rsid w:val="007F6A51"/>
    <w:rsid w:val="00801F23"/>
    <w:rsid w:val="008048EF"/>
    <w:rsid w:val="00826911"/>
    <w:rsid w:val="00830478"/>
    <w:rsid w:val="00831980"/>
    <w:rsid w:val="008332A4"/>
    <w:rsid w:val="00834240"/>
    <w:rsid w:val="00837632"/>
    <w:rsid w:val="00845890"/>
    <w:rsid w:val="0085640F"/>
    <w:rsid w:val="008567AA"/>
    <w:rsid w:val="008729B0"/>
    <w:rsid w:val="00892712"/>
    <w:rsid w:val="008961CA"/>
    <w:rsid w:val="008A680A"/>
    <w:rsid w:val="008B0BB0"/>
    <w:rsid w:val="008B22E1"/>
    <w:rsid w:val="008C0DC9"/>
    <w:rsid w:val="008E6C4B"/>
    <w:rsid w:val="008F0D79"/>
    <w:rsid w:val="008F18C0"/>
    <w:rsid w:val="008F24BC"/>
    <w:rsid w:val="00900EE4"/>
    <w:rsid w:val="00904F3B"/>
    <w:rsid w:val="00907648"/>
    <w:rsid w:val="00930FDE"/>
    <w:rsid w:val="00932BAF"/>
    <w:rsid w:val="00934C7C"/>
    <w:rsid w:val="00937AD8"/>
    <w:rsid w:val="0094030F"/>
    <w:rsid w:val="00965277"/>
    <w:rsid w:val="00967D8E"/>
    <w:rsid w:val="00984C93"/>
    <w:rsid w:val="00987CE1"/>
    <w:rsid w:val="0099405C"/>
    <w:rsid w:val="009A1100"/>
    <w:rsid w:val="009A7FDA"/>
    <w:rsid w:val="009B27AA"/>
    <w:rsid w:val="009C600F"/>
    <w:rsid w:val="009D3723"/>
    <w:rsid w:val="009E04F2"/>
    <w:rsid w:val="00A00745"/>
    <w:rsid w:val="00A02CB2"/>
    <w:rsid w:val="00A03137"/>
    <w:rsid w:val="00A03B7B"/>
    <w:rsid w:val="00A05BB6"/>
    <w:rsid w:val="00A13D12"/>
    <w:rsid w:val="00A200C9"/>
    <w:rsid w:val="00A250D5"/>
    <w:rsid w:val="00A32F56"/>
    <w:rsid w:val="00A36028"/>
    <w:rsid w:val="00A47EA1"/>
    <w:rsid w:val="00A84816"/>
    <w:rsid w:val="00A86E40"/>
    <w:rsid w:val="00A91424"/>
    <w:rsid w:val="00A9467C"/>
    <w:rsid w:val="00AA2C77"/>
    <w:rsid w:val="00AA5C1D"/>
    <w:rsid w:val="00AB2CF2"/>
    <w:rsid w:val="00AC3FB9"/>
    <w:rsid w:val="00AC702A"/>
    <w:rsid w:val="00AD0FA7"/>
    <w:rsid w:val="00AD226F"/>
    <w:rsid w:val="00AF292B"/>
    <w:rsid w:val="00AF4BE2"/>
    <w:rsid w:val="00B13A52"/>
    <w:rsid w:val="00B14580"/>
    <w:rsid w:val="00B161E7"/>
    <w:rsid w:val="00B2054F"/>
    <w:rsid w:val="00B24CF4"/>
    <w:rsid w:val="00B26993"/>
    <w:rsid w:val="00B275F5"/>
    <w:rsid w:val="00B43459"/>
    <w:rsid w:val="00B4570C"/>
    <w:rsid w:val="00B45BA8"/>
    <w:rsid w:val="00B51D14"/>
    <w:rsid w:val="00B5208C"/>
    <w:rsid w:val="00B5709B"/>
    <w:rsid w:val="00B60B3A"/>
    <w:rsid w:val="00B60D01"/>
    <w:rsid w:val="00B70F32"/>
    <w:rsid w:val="00B732E3"/>
    <w:rsid w:val="00B74876"/>
    <w:rsid w:val="00B74A36"/>
    <w:rsid w:val="00B9683E"/>
    <w:rsid w:val="00BB7C2B"/>
    <w:rsid w:val="00BC1664"/>
    <w:rsid w:val="00BC2546"/>
    <w:rsid w:val="00BD636C"/>
    <w:rsid w:val="00BE41BC"/>
    <w:rsid w:val="00BF3E13"/>
    <w:rsid w:val="00C05085"/>
    <w:rsid w:val="00C12F58"/>
    <w:rsid w:val="00C1593D"/>
    <w:rsid w:val="00C17FA6"/>
    <w:rsid w:val="00C45227"/>
    <w:rsid w:val="00C56C7E"/>
    <w:rsid w:val="00C644CF"/>
    <w:rsid w:val="00C73C0F"/>
    <w:rsid w:val="00C776A4"/>
    <w:rsid w:val="00CA2C6C"/>
    <w:rsid w:val="00CB030E"/>
    <w:rsid w:val="00CB0652"/>
    <w:rsid w:val="00CC0600"/>
    <w:rsid w:val="00CC586C"/>
    <w:rsid w:val="00CC78AC"/>
    <w:rsid w:val="00CD7194"/>
    <w:rsid w:val="00CF1208"/>
    <w:rsid w:val="00CF3120"/>
    <w:rsid w:val="00CF7953"/>
    <w:rsid w:val="00D07232"/>
    <w:rsid w:val="00D10245"/>
    <w:rsid w:val="00D2081D"/>
    <w:rsid w:val="00D21BDD"/>
    <w:rsid w:val="00D34210"/>
    <w:rsid w:val="00D45E5D"/>
    <w:rsid w:val="00D464E1"/>
    <w:rsid w:val="00D5625E"/>
    <w:rsid w:val="00D6579E"/>
    <w:rsid w:val="00D65F07"/>
    <w:rsid w:val="00D704F3"/>
    <w:rsid w:val="00D80CBE"/>
    <w:rsid w:val="00D92B62"/>
    <w:rsid w:val="00D92BB7"/>
    <w:rsid w:val="00DC4A35"/>
    <w:rsid w:val="00DC76D2"/>
    <w:rsid w:val="00DD30ED"/>
    <w:rsid w:val="00DE0F9B"/>
    <w:rsid w:val="00DE2F2A"/>
    <w:rsid w:val="00DE34B8"/>
    <w:rsid w:val="00DF03A7"/>
    <w:rsid w:val="00E00548"/>
    <w:rsid w:val="00E01178"/>
    <w:rsid w:val="00E03670"/>
    <w:rsid w:val="00E05D9F"/>
    <w:rsid w:val="00E31421"/>
    <w:rsid w:val="00E47265"/>
    <w:rsid w:val="00E64C21"/>
    <w:rsid w:val="00E66F64"/>
    <w:rsid w:val="00E67631"/>
    <w:rsid w:val="00E67D5F"/>
    <w:rsid w:val="00E7798A"/>
    <w:rsid w:val="00E81656"/>
    <w:rsid w:val="00EC24C6"/>
    <w:rsid w:val="00EF19FC"/>
    <w:rsid w:val="00EF2933"/>
    <w:rsid w:val="00F05146"/>
    <w:rsid w:val="00F05C2B"/>
    <w:rsid w:val="00F1115D"/>
    <w:rsid w:val="00F27A45"/>
    <w:rsid w:val="00F34C5D"/>
    <w:rsid w:val="00F3513C"/>
    <w:rsid w:val="00F465C5"/>
    <w:rsid w:val="00F46641"/>
    <w:rsid w:val="00F5180D"/>
    <w:rsid w:val="00F51B21"/>
    <w:rsid w:val="00F51D87"/>
    <w:rsid w:val="00F52DA3"/>
    <w:rsid w:val="00F649D8"/>
    <w:rsid w:val="00F8455C"/>
    <w:rsid w:val="00F909F8"/>
    <w:rsid w:val="00FB0BD8"/>
    <w:rsid w:val="00FB2688"/>
    <w:rsid w:val="00FC2187"/>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893768">
      <w:bodyDiv w:val="1"/>
      <w:marLeft w:val="0"/>
      <w:marRight w:val="0"/>
      <w:marTop w:val="0"/>
      <w:marBottom w:val="0"/>
      <w:divBdr>
        <w:top w:val="none" w:sz="0" w:space="0" w:color="auto"/>
        <w:left w:val="none" w:sz="0" w:space="0" w:color="auto"/>
        <w:bottom w:val="none" w:sz="0" w:space="0" w:color="auto"/>
        <w:right w:val="none" w:sz="0" w:space="0" w:color="auto"/>
      </w:divBdr>
    </w:div>
    <w:div w:id="107703617">
      <w:bodyDiv w:val="1"/>
      <w:marLeft w:val="0"/>
      <w:marRight w:val="0"/>
      <w:marTop w:val="0"/>
      <w:marBottom w:val="0"/>
      <w:divBdr>
        <w:top w:val="none" w:sz="0" w:space="0" w:color="auto"/>
        <w:left w:val="none" w:sz="0" w:space="0" w:color="auto"/>
        <w:bottom w:val="none" w:sz="0" w:space="0" w:color="auto"/>
        <w:right w:val="none" w:sz="0" w:space="0" w:color="auto"/>
      </w:divBdr>
    </w:div>
    <w:div w:id="148133575">
      <w:bodyDiv w:val="1"/>
      <w:marLeft w:val="0"/>
      <w:marRight w:val="0"/>
      <w:marTop w:val="0"/>
      <w:marBottom w:val="0"/>
      <w:divBdr>
        <w:top w:val="none" w:sz="0" w:space="0" w:color="auto"/>
        <w:left w:val="none" w:sz="0" w:space="0" w:color="auto"/>
        <w:bottom w:val="none" w:sz="0" w:space="0" w:color="auto"/>
        <w:right w:val="none" w:sz="0" w:space="0" w:color="auto"/>
      </w:divBdr>
    </w:div>
    <w:div w:id="252980801">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321466887">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3267519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498084340">
      <w:bodyDiv w:val="1"/>
      <w:marLeft w:val="0"/>
      <w:marRight w:val="0"/>
      <w:marTop w:val="0"/>
      <w:marBottom w:val="0"/>
      <w:divBdr>
        <w:top w:val="none" w:sz="0" w:space="0" w:color="auto"/>
        <w:left w:val="none" w:sz="0" w:space="0" w:color="auto"/>
        <w:bottom w:val="none" w:sz="0" w:space="0" w:color="auto"/>
        <w:right w:val="none" w:sz="0" w:space="0" w:color="auto"/>
      </w:divBdr>
    </w:div>
    <w:div w:id="524097274">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763765276">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42235756">
      <w:bodyDiv w:val="1"/>
      <w:marLeft w:val="0"/>
      <w:marRight w:val="0"/>
      <w:marTop w:val="0"/>
      <w:marBottom w:val="0"/>
      <w:divBdr>
        <w:top w:val="none" w:sz="0" w:space="0" w:color="auto"/>
        <w:left w:val="none" w:sz="0" w:space="0" w:color="auto"/>
        <w:bottom w:val="none" w:sz="0" w:space="0" w:color="auto"/>
        <w:right w:val="none" w:sz="0" w:space="0" w:color="auto"/>
      </w:divBdr>
    </w:div>
    <w:div w:id="1205294619">
      <w:bodyDiv w:val="1"/>
      <w:marLeft w:val="0"/>
      <w:marRight w:val="0"/>
      <w:marTop w:val="0"/>
      <w:marBottom w:val="0"/>
      <w:divBdr>
        <w:top w:val="none" w:sz="0" w:space="0" w:color="auto"/>
        <w:left w:val="none" w:sz="0" w:space="0" w:color="auto"/>
        <w:bottom w:val="none" w:sz="0" w:space="0" w:color="auto"/>
        <w:right w:val="none" w:sz="0" w:space="0" w:color="auto"/>
      </w:divBdr>
    </w:div>
    <w:div w:id="1269386042">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5747256">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63768408">
      <w:bodyDiv w:val="1"/>
      <w:marLeft w:val="0"/>
      <w:marRight w:val="0"/>
      <w:marTop w:val="0"/>
      <w:marBottom w:val="0"/>
      <w:divBdr>
        <w:top w:val="none" w:sz="0" w:space="0" w:color="auto"/>
        <w:left w:val="none" w:sz="0" w:space="0" w:color="auto"/>
        <w:bottom w:val="none" w:sz="0" w:space="0" w:color="auto"/>
        <w:right w:val="none" w:sz="0" w:space="0" w:color="auto"/>
      </w:divBdr>
    </w:div>
    <w:div w:id="1469591252">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08250431">
      <w:bodyDiv w:val="1"/>
      <w:marLeft w:val="0"/>
      <w:marRight w:val="0"/>
      <w:marTop w:val="0"/>
      <w:marBottom w:val="0"/>
      <w:divBdr>
        <w:top w:val="none" w:sz="0" w:space="0" w:color="auto"/>
        <w:left w:val="none" w:sz="0" w:space="0" w:color="auto"/>
        <w:bottom w:val="none" w:sz="0" w:space="0" w:color="auto"/>
        <w:right w:val="none" w:sz="0" w:space="0" w:color="auto"/>
      </w:divBdr>
    </w:div>
    <w:div w:id="151835292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618636398">
      <w:bodyDiv w:val="1"/>
      <w:marLeft w:val="0"/>
      <w:marRight w:val="0"/>
      <w:marTop w:val="0"/>
      <w:marBottom w:val="0"/>
      <w:divBdr>
        <w:top w:val="none" w:sz="0" w:space="0" w:color="auto"/>
        <w:left w:val="none" w:sz="0" w:space="0" w:color="auto"/>
        <w:bottom w:val="none" w:sz="0" w:space="0" w:color="auto"/>
        <w:right w:val="none" w:sz="0" w:space="0" w:color="auto"/>
      </w:divBdr>
    </w:div>
    <w:div w:id="1764298790">
      <w:bodyDiv w:val="1"/>
      <w:marLeft w:val="0"/>
      <w:marRight w:val="0"/>
      <w:marTop w:val="0"/>
      <w:marBottom w:val="0"/>
      <w:divBdr>
        <w:top w:val="none" w:sz="0" w:space="0" w:color="auto"/>
        <w:left w:val="none" w:sz="0" w:space="0" w:color="auto"/>
        <w:bottom w:val="none" w:sz="0" w:space="0" w:color="auto"/>
        <w:right w:val="none" w:sz="0" w:space="0" w:color="auto"/>
      </w:divBdr>
    </w:div>
    <w:div w:id="1778483187">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4763390">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25550113">
      <w:bodyDiv w:val="1"/>
      <w:marLeft w:val="0"/>
      <w:marRight w:val="0"/>
      <w:marTop w:val="0"/>
      <w:marBottom w:val="0"/>
      <w:divBdr>
        <w:top w:val="none" w:sz="0" w:space="0" w:color="auto"/>
        <w:left w:val="none" w:sz="0" w:space="0" w:color="auto"/>
        <w:bottom w:val="none" w:sz="0" w:space="0" w:color="auto"/>
        <w:right w:val="none" w:sz="0" w:space="0" w:color="auto"/>
      </w:divBdr>
    </w:div>
    <w:div w:id="2058892337">
      <w:bodyDiv w:val="1"/>
      <w:marLeft w:val="0"/>
      <w:marRight w:val="0"/>
      <w:marTop w:val="0"/>
      <w:marBottom w:val="0"/>
      <w:divBdr>
        <w:top w:val="none" w:sz="0" w:space="0" w:color="auto"/>
        <w:left w:val="none" w:sz="0" w:space="0" w:color="auto"/>
        <w:bottom w:val="none" w:sz="0" w:space="0" w:color="auto"/>
        <w:right w:val="none" w:sz="0" w:space="0" w:color="auto"/>
      </w:divBdr>
    </w:div>
    <w:div w:id="2092197261">
      <w:bodyDiv w:val="1"/>
      <w:marLeft w:val="0"/>
      <w:marRight w:val="0"/>
      <w:marTop w:val="0"/>
      <w:marBottom w:val="0"/>
      <w:divBdr>
        <w:top w:val="none" w:sz="0" w:space="0" w:color="auto"/>
        <w:left w:val="none" w:sz="0" w:space="0" w:color="auto"/>
        <w:bottom w:val="none" w:sz="0" w:space="0" w:color="auto"/>
        <w:right w:val="none" w:sz="0" w:space="0" w:color="auto"/>
      </w:divBdr>
    </w:div>
    <w:div w:id="2105492482">
      <w:bodyDiv w:val="1"/>
      <w:marLeft w:val="0"/>
      <w:marRight w:val="0"/>
      <w:marTop w:val="0"/>
      <w:marBottom w:val="0"/>
      <w:divBdr>
        <w:top w:val="none" w:sz="0" w:space="0" w:color="auto"/>
        <w:left w:val="none" w:sz="0" w:space="0" w:color="auto"/>
        <w:bottom w:val="none" w:sz="0" w:space="0" w:color="auto"/>
        <w:right w:val="none" w:sz="0" w:space="0" w:color="auto"/>
      </w:divBdr>
    </w:div>
    <w:div w:id="21071859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2</Pages>
  <Words>292</Words>
  <Characters>1667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kgpolysgr58@gmail.com</cp:lastModifiedBy>
  <cp:revision>8</cp:revision>
  <cp:lastPrinted>2025-09-08T04:34:00Z</cp:lastPrinted>
  <dcterms:created xsi:type="dcterms:W3CDTF">2025-09-02T14:57:00Z</dcterms:created>
  <dcterms:modified xsi:type="dcterms:W3CDTF">2025-09-08T05:13:00Z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