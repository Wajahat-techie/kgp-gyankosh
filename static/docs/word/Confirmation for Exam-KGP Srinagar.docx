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3F5DC4A5" w14:textId="40E94762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FE66E1">
        <w:rPr>
          <w:rFonts w:ascii="Tahoma" w:hAnsi="Tahoma" w:cs="Tahoma"/>
          <w:color w:val="1F1F1F"/>
          <w:sz w:val="25"/>
          <w:szCs w:val="25"/>
        </w:rPr>
        <w:t>Additional District Magistrate</w:t>
      </w:r>
      <w:r w:rsidRPr="00C768A0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0D8AF03F" w14:textId="2EA7A497" w:rsidR="00C768A0" w:rsidRDefault="00FE66E1" w:rsidP="00C768A0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</w:t>
      </w:r>
      <w:r w:rsidR="0043439E">
        <w:rPr>
          <w:rFonts w:ascii="Tahoma" w:hAnsi="Tahoma" w:cs="Tahoma"/>
          <w:color w:val="1F1F1F"/>
          <w:sz w:val="25"/>
          <w:szCs w:val="25"/>
        </w:rPr>
        <w:t>.</w:t>
      </w:r>
    </w:p>
    <w:p w14:paraId="7E114C30" w14:textId="77777777" w:rsidR="0043439E" w:rsidRPr="00C768A0" w:rsidRDefault="0043439E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031FEA4D" w14:textId="286B1290" w:rsidR="00C768A0" w:rsidRDefault="00A00B98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No: KGP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/Estt/202</w:t>
      </w:r>
      <w:r w:rsidR="00CC58D9">
        <w:rPr>
          <w:rFonts w:ascii="Tahoma" w:hAnsi="Tahoma" w:cs="Tahoma"/>
          <w:color w:val="1F1F1F"/>
          <w:sz w:val="25"/>
          <w:szCs w:val="25"/>
        </w:rPr>
        <w:t>6/</w:t>
      </w:r>
      <w:r w:rsidR="00E34AA3">
        <w:rPr>
          <w:rFonts w:ascii="Tahoma" w:hAnsi="Tahoma" w:cs="Tahoma"/>
          <w:color w:val="1F1F1F"/>
          <w:sz w:val="25"/>
          <w:szCs w:val="25"/>
        </w:rPr>
        <w:t>144</w:t>
      </w:r>
      <w:r w:rsidR="00BA559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E423C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768A0">
        <w:rPr>
          <w:rFonts w:ascii="Tahoma" w:hAnsi="Tahoma" w:cs="Tahoma"/>
          <w:color w:val="1F1F1F"/>
          <w:sz w:val="25"/>
          <w:szCs w:val="25"/>
        </w:rPr>
        <w:t>Dated:</w:t>
      </w:r>
      <w:r w:rsidR="00AD376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A5594">
        <w:rPr>
          <w:rFonts w:ascii="Tahoma" w:hAnsi="Tahoma" w:cs="Tahoma"/>
          <w:color w:val="1F1F1F"/>
          <w:sz w:val="25"/>
          <w:szCs w:val="25"/>
        </w:rPr>
        <w:t>22</w:t>
      </w:r>
      <w:r w:rsidR="00C768A0">
        <w:rPr>
          <w:rFonts w:ascii="Tahoma" w:hAnsi="Tahoma" w:cs="Tahoma"/>
          <w:color w:val="1F1F1F"/>
          <w:sz w:val="25"/>
          <w:szCs w:val="25"/>
        </w:rPr>
        <w:t>-</w:t>
      </w:r>
      <w:r w:rsidR="0043439E">
        <w:rPr>
          <w:rFonts w:ascii="Tahoma" w:hAnsi="Tahoma" w:cs="Tahoma"/>
          <w:color w:val="1F1F1F"/>
          <w:sz w:val="25"/>
          <w:szCs w:val="25"/>
        </w:rPr>
        <w:t>0</w:t>
      </w:r>
      <w:r w:rsidR="00CC58D9">
        <w:rPr>
          <w:rFonts w:ascii="Tahoma" w:hAnsi="Tahoma" w:cs="Tahoma"/>
          <w:color w:val="1F1F1F"/>
          <w:sz w:val="25"/>
          <w:szCs w:val="25"/>
        </w:rPr>
        <w:t>4</w:t>
      </w:r>
      <w:r w:rsidR="00C768A0">
        <w:rPr>
          <w:rFonts w:ascii="Tahoma" w:hAnsi="Tahoma" w:cs="Tahoma"/>
          <w:color w:val="1F1F1F"/>
          <w:sz w:val="25"/>
          <w:szCs w:val="25"/>
        </w:rPr>
        <w:t>-202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</w:p>
    <w:p w14:paraId="3613A2E0" w14:textId="77777777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54F53C96" w14:textId="2ABFD21F" w:rsidR="00C768A0" w:rsidRDefault="00C768A0" w:rsidP="005859D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768A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Conduct of 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>OMR-Based Examination</w:t>
      </w:r>
      <w:r w:rsidR="004C615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C768A0">
        <w:rPr>
          <w:rFonts w:ascii="Tahoma" w:hAnsi="Tahoma" w:cs="Tahoma"/>
          <w:b/>
          <w:bCs/>
          <w:color w:val="1F1F1F"/>
          <w:sz w:val="25"/>
          <w:szCs w:val="25"/>
        </w:rPr>
        <w:t xml:space="preserve">for the 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 xml:space="preserve">post of </w:t>
      </w:r>
      <w:r w:rsidR="004C6152" w:rsidRPr="004C6152">
        <w:rPr>
          <w:rFonts w:ascii="Tahoma" w:hAnsi="Tahoma" w:cs="Tahoma"/>
          <w:b/>
          <w:bCs/>
          <w:color w:val="1F1F1F"/>
          <w:sz w:val="25"/>
          <w:szCs w:val="25"/>
        </w:rPr>
        <w:t>Junior Staff Nurse/</w:t>
      </w:r>
      <w:r w:rsidR="004C6152">
        <w:rPr>
          <w:rFonts w:ascii="Tahoma" w:hAnsi="Tahoma" w:cs="Tahoma"/>
          <w:b/>
          <w:bCs/>
          <w:color w:val="1F1F1F"/>
          <w:sz w:val="25"/>
          <w:szCs w:val="25"/>
        </w:rPr>
        <w:t>Junior</w:t>
      </w:r>
      <w:r w:rsidR="004C6152" w:rsidRPr="004C6152">
        <w:rPr>
          <w:rFonts w:ascii="Tahoma" w:hAnsi="Tahoma" w:cs="Tahoma"/>
          <w:b/>
          <w:bCs/>
          <w:color w:val="1F1F1F"/>
          <w:sz w:val="25"/>
          <w:szCs w:val="25"/>
        </w:rPr>
        <w:t xml:space="preserve"> Male Nurse 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 xml:space="preserve">scheduled to be held on </w:t>
      </w:r>
      <w:r w:rsidR="004C6152" w:rsidRPr="004C6152">
        <w:rPr>
          <w:rFonts w:ascii="Tahoma" w:hAnsi="Tahoma" w:cs="Tahoma"/>
          <w:b/>
          <w:bCs/>
          <w:color w:val="1F1F1F"/>
          <w:sz w:val="25"/>
          <w:szCs w:val="25"/>
        </w:rPr>
        <w:t>28-06-2026 (Sunday)</w:t>
      </w:r>
      <w:r w:rsidR="004C6152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D4E9615" w14:textId="77777777" w:rsidR="005859D6" w:rsidRPr="00C768A0" w:rsidRDefault="005859D6" w:rsidP="005859D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A13E057" w14:textId="07E5749B" w:rsidR="00C768A0" w:rsidRDefault="005859D6" w:rsidP="00BA5594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Sir/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Madam,</w:t>
      </w:r>
    </w:p>
    <w:p w14:paraId="4C83D9E1" w14:textId="77777777" w:rsidR="004C6152" w:rsidRPr="00C768A0" w:rsidRDefault="004C6152" w:rsidP="00BA559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06704FA" w14:textId="548C2B02" w:rsidR="00A00B98" w:rsidRDefault="00C768A0" w:rsidP="00C30EDC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With reference to your office communication No. </w:t>
      </w:r>
      <w:r w:rsidR="005859D6">
        <w:rPr>
          <w:rFonts w:ascii="Tahoma" w:hAnsi="Tahoma" w:cs="Tahoma"/>
          <w:color w:val="1F1F1F"/>
          <w:sz w:val="25"/>
          <w:szCs w:val="25"/>
        </w:rPr>
        <w:t>DSC/ADC/PS/SSB-Exam/202</w:t>
      </w:r>
      <w:r w:rsidR="000E40BA">
        <w:rPr>
          <w:rFonts w:ascii="Tahoma" w:hAnsi="Tahoma" w:cs="Tahoma"/>
          <w:color w:val="1F1F1F"/>
          <w:sz w:val="25"/>
          <w:szCs w:val="25"/>
        </w:rPr>
        <w:t>6</w:t>
      </w:r>
      <w:r w:rsidR="005859D6">
        <w:rPr>
          <w:rFonts w:ascii="Tahoma" w:hAnsi="Tahoma" w:cs="Tahoma"/>
          <w:color w:val="1F1F1F"/>
          <w:sz w:val="25"/>
          <w:szCs w:val="25"/>
        </w:rPr>
        <w:t>-2</w:t>
      </w:r>
      <w:r w:rsidR="000E40BA">
        <w:rPr>
          <w:rFonts w:ascii="Tahoma" w:hAnsi="Tahoma" w:cs="Tahoma"/>
          <w:color w:val="1F1F1F"/>
          <w:sz w:val="25"/>
          <w:szCs w:val="25"/>
        </w:rPr>
        <w:t>7</w:t>
      </w:r>
      <w:r w:rsidR="005859D6">
        <w:rPr>
          <w:rFonts w:ascii="Tahoma" w:hAnsi="Tahoma" w:cs="Tahoma"/>
          <w:color w:val="1F1F1F"/>
          <w:sz w:val="25"/>
          <w:szCs w:val="25"/>
        </w:rPr>
        <w:t>/</w:t>
      </w:r>
      <w:r w:rsidR="004C6152">
        <w:rPr>
          <w:rFonts w:ascii="Tahoma" w:hAnsi="Tahoma" w:cs="Tahoma"/>
          <w:color w:val="1F1F1F"/>
          <w:sz w:val="25"/>
          <w:szCs w:val="25"/>
        </w:rPr>
        <w:t>4466</w:t>
      </w:r>
      <w:r w:rsidR="005859D6">
        <w:rPr>
          <w:rFonts w:ascii="Tahoma" w:hAnsi="Tahoma" w:cs="Tahoma"/>
          <w:color w:val="1F1F1F"/>
          <w:sz w:val="25"/>
          <w:szCs w:val="25"/>
        </w:rPr>
        <w:t>-</w:t>
      </w:r>
      <w:r w:rsidR="004C6152">
        <w:rPr>
          <w:rFonts w:ascii="Tahoma" w:hAnsi="Tahoma" w:cs="Tahoma"/>
          <w:color w:val="1F1F1F"/>
          <w:sz w:val="25"/>
          <w:szCs w:val="25"/>
        </w:rPr>
        <w:t>69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, dated </w:t>
      </w:r>
      <w:r w:rsidR="004C6152">
        <w:rPr>
          <w:rFonts w:ascii="Tahoma" w:hAnsi="Tahoma" w:cs="Tahoma"/>
          <w:color w:val="1F1F1F"/>
          <w:sz w:val="25"/>
          <w:szCs w:val="25"/>
        </w:rPr>
        <w:t>03</w:t>
      </w:r>
      <w:r w:rsidR="005859D6">
        <w:rPr>
          <w:rFonts w:ascii="Tahoma" w:hAnsi="Tahoma" w:cs="Tahoma"/>
          <w:color w:val="1F1F1F"/>
          <w:sz w:val="25"/>
          <w:szCs w:val="25"/>
        </w:rPr>
        <w:t>-0</w:t>
      </w:r>
      <w:r w:rsidR="004C6152">
        <w:rPr>
          <w:rFonts w:ascii="Tahoma" w:hAnsi="Tahoma" w:cs="Tahoma"/>
          <w:color w:val="1F1F1F"/>
          <w:sz w:val="25"/>
          <w:szCs w:val="25"/>
        </w:rPr>
        <w:t>6</w:t>
      </w:r>
      <w:r w:rsidR="005859D6">
        <w:rPr>
          <w:rFonts w:ascii="Tahoma" w:hAnsi="Tahoma" w:cs="Tahoma"/>
          <w:color w:val="1F1F1F"/>
          <w:sz w:val="25"/>
          <w:szCs w:val="25"/>
        </w:rPr>
        <w:t>-2026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the institution is </w:t>
      </w:r>
      <w:r w:rsidR="00E902EB" w:rsidRPr="005859D6">
        <w:rPr>
          <w:rFonts w:ascii="Tahoma" w:hAnsi="Tahoma" w:cs="Tahoma"/>
          <w:color w:val="1F1F1F"/>
          <w:sz w:val="25"/>
          <w:szCs w:val="25"/>
        </w:rPr>
        <w:t xml:space="preserve">ready for the </w:t>
      </w:r>
      <w:r w:rsidR="005859D6" w:rsidRPr="005859D6">
        <w:rPr>
          <w:rFonts w:ascii="Tahoma" w:hAnsi="Tahoma" w:cs="Tahoma"/>
          <w:color w:val="1F1F1F"/>
          <w:sz w:val="25"/>
          <w:szCs w:val="25"/>
        </w:rPr>
        <w:t xml:space="preserve">Conduct of OMR-Based Examination for the </w:t>
      </w:r>
      <w:r w:rsidR="004C6152" w:rsidRPr="004C6152">
        <w:rPr>
          <w:rFonts w:ascii="Tahoma" w:hAnsi="Tahoma" w:cs="Tahoma"/>
          <w:color w:val="1F1F1F"/>
          <w:sz w:val="25"/>
          <w:szCs w:val="25"/>
        </w:rPr>
        <w:t>post of Junior Staff Nurse/Junior Male Nurse scheduled to be held on 28-06-2026 (Sunday</w:t>
      </w:r>
      <w:proofErr w:type="gramStart"/>
      <w:r w:rsidR="004C6152" w:rsidRPr="004C6152">
        <w:rPr>
          <w:rFonts w:ascii="Tahoma" w:hAnsi="Tahoma" w:cs="Tahoma"/>
          <w:color w:val="1F1F1F"/>
          <w:sz w:val="25"/>
          <w:szCs w:val="25"/>
        </w:rPr>
        <w:t>)</w:t>
      </w:r>
      <w:r w:rsidR="005859D6" w:rsidRPr="005859D6">
        <w:rPr>
          <w:rFonts w:ascii="Tahoma" w:hAnsi="Tahoma" w:cs="Tahoma"/>
          <w:color w:val="1F1F1F"/>
          <w:sz w:val="25"/>
          <w:szCs w:val="25"/>
        </w:rPr>
        <w:t>.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>The</w:t>
      </w:r>
      <w:proofErr w:type="gramEnd"/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institution is equipped to accommodate up to </w:t>
      </w:r>
      <w:r w:rsidR="00A00B98">
        <w:rPr>
          <w:rFonts w:ascii="Tahoma" w:hAnsi="Tahoma" w:cs="Tahoma"/>
          <w:color w:val="1F1F1F"/>
          <w:sz w:val="25"/>
          <w:szCs w:val="25"/>
        </w:rPr>
        <w:t>480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candidates for the </w:t>
      </w:r>
      <w:r w:rsidR="004C6152" w:rsidRPr="00E902EB">
        <w:rPr>
          <w:rFonts w:ascii="Tahoma" w:hAnsi="Tahoma" w:cs="Tahoma"/>
          <w:color w:val="1F1F1F"/>
          <w:sz w:val="25"/>
          <w:szCs w:val="25"/>
        </w:rPr>
        <w:t>examination.</w:t>
      </w:r>
      <w:r w:rsidR="004C6152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43439E">
        <w:rPr>
          <w:rFonts w:ascii="Tahoma" w:hAnsi="Tahoma" w:cs="Tahoma"/>
          <w:color w:val="1F1F1F"/>
          <w:sz w:val="25"/>
          <w:szCs w:val="25"/>
        </w:rPr>
        <w:t xml:space="preserve"> list of the staff is also enclosed</w:t>
      </w:r>
      <w:r w:rsidR="00C30EDC">
        <w:rPr>
          <w:rFonts w:ascii="Tahoma" w:hAnsi="Tahoma" w:cs="Tahoma"/>
          <w:color w:val="1F1F1F"/>
          <w:sz w:val="25"/>
          <w:szCs w:val="25"/>
        </w:rPr>
        <w:t xml:space="preserve"> in Annexure-A</w:t>
      </w:r>
      <w:r w:rsidR="0043439E">
        <w:rPr>
          <w:rFonts w:ascii="Tahoma" w:hAnsi="Tahoma" w:cs="Tahoma"/>
          <w:color w:val="1F1F1F"/>
          <w:sz w:val="25"/>
          <w:szCs w:val="25"/>
        </w:rPr>
        <w:t>.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39E">
        <w:rPr>
          <w:rFonts w:ascii="Tahoma" w:hAnsi="Tahoma" w:cs="Tahoma"/>
          <w:color w:val="1F1F1F"/>
          <w:sz w:val="25"/>
          <w:szCs w:val="25"/>
        </w:rPr>
        <w:t>room-wise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seating arrangement plan </w:t>
      </w:r>
      <w:r w:rsidR="00E902EB">
        <w:rPr>
          <w:rFonts w:ascii="Tahoma" w:hAnsi="Tahoma" w:cs="Tahoma"/>
          <w:color w:val="1F1F1F"/>
          <w:sz w:val="25"/>
          <w:szCs w:val="25"/>
        </w:rPr>
        <w:t>is given below:</w:t>
      </w: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0"/>
        <w:gridCol w:w="2035"/>
        <w:gridCol w:w="2067"/>
        <w:gridCol w:w="2288"/>
      </w:tblGrid>
      <w:tr w:rsidR="000E40BA" w:rsidRPr="00412959" w14:paraId="34C51FBE" w14:textId="77777777" w:rsidTr="001672C3">
        <w:trPr>
          <w:trHeight w:val="561"/>
        </w:trPr>
        <w:tc>
          <w:tcPr>
            <w:tcW w:w="2730" w:type="dxa"/>
          </w:tcPr>
          <w:p w14:paraId="7CA96BFF" w14:textId="77777777" w:rsidR="000E40BA" w:rsidRPr="00412959" w:rsidRDefault="000E40BA" w:rsidP="001672C3">
            <w:pPr>
              <w:pStyle w:val="TableParagraph"/>
              <w:spacing w:before="143"/>
              <w:ind w:left="8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Block</w:t>
            </w:r>
          </w:p>
        </w:tc>
        <w:tc>
          <w:tcPr>
            <w:tcW w:w="2035" w:type="dxa"/>
          </w:tcPr>
          <w:p w14:paraId="0AA111CC" w14:textId="77777777" w:rsidR="000E40BA" w:rsidRPr="00412959" w:rsidRDefault="000E40BA" w:rsidP="001672C3">
            <w:pPr>
              <w:pStyle w:val="TableParagraph"/>
              <w:spacing w:before="143"/>
              <w:ind w:left="8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Floor</w:t>
            </w:r>
          </w:p>
        </w:tc>
        <w:tc>
          <w:tcPr>
            <w:tcW w:w="2067" w:type="dxa"/>
          </w:tcPr>
          <w:p w14:paraId="603471D6" w14:textId="77777777" w:rsidR="000E40BA" w:rsidRPr="00412959" w:rsidRDefault="000E40BA" w:rsidP="001672C3">
            <w:pPr>
              <w:pStyle w:val="TableParagraph"/>
              <w:spacing w:before="143"/>
              <w:ind w:left="8" w:right="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Room </w:t>
            </w:r>
            <w:r w:rsidRPr="00412959">
              <w:rPr>
                <w:rFonts w:ascii="Tahoma" w:hAnsi="Tahoma" w:cs="Tahoma"/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2288" w:type="dxa"/>
          </w:tcPr>
          <w:p w14:paraId="56FFF775" w14:textId="77777777" w:rsidR="000E40BA" w:rsidRPr="00412959" w:rsidRDefault="000E40BA" w:rsidP="001672C3">
            <w:pPr>
              <w:pStyle w:val="TableParagraph"/>
              <w:spacing w:before="143"/>
              <w:ind w:left="271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>Seating</w:t>
            </w:r>
            <w:r w:rsidRPr="00412959">
              <w:rPr>
                <w:rFonts w:ascii="Tahoma" w:hAnsi="Tahoma" w:cs="Tahoma"/>
                <w:b/>
                <w:spacing w:val="-1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Capacity</w:t>
            </w:r>
          </w:p>
        </w:tc>
      </w:tr>
      <w:tr w:rsidR="000E40BA" w:rsidRPr="00412959" w14:paraId="32860615" w14:textId="77777777" w:rsidTr="001672C3">
        <w:trPr>
          <w:trHeight w:val="342"/>
        </w:trPr>
        <w:tc>
          <w:tcPr>
            <w:tcW w:w="2730" w:type="dxa"/>
            <w:vMerge w:val="restart"/>
          </w:tcPr>
          <w:p w14:paraId="095F8681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0B7CB78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60594CF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</w:t>
            </w:r>
          </w:p>
          <w:p w14:paraId="6F2A9759" w14:textId="77777777" w:rsidR="000E40BA" w:rsidRPr="00412959" w:rsidRDefault="000E40BA" w:rsidP="001672C3">
            <w:pPr>
              <w:pStyle w:val="TableParagraph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Academic Block-</w:t>
            </w: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3</w:t>
            </w:r>
          </w:p>
        </w:tc>
        <w:tc>
          <w:tcPr>
            <w:tcW w:w="2035" w:type="dxa"/>
            <w:vMerge w:val="restart"/>
          </w:tcPr>
          <w:p w14:paraId="4FFD1C7B" w14:textId="77777777" w:rsidR="000E40BA" w:rsidRPr="00412959" w:rsidRDefault="000E40BA" w:rsidP="001672C3">
            <w:pPr>
              <w:pStyle w:val="TableParagraph"/>
              <w:spacing w:before="200"/>
              <w:ind w:left="417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z w:val="24"/>
                <w:szCs w:val="24"/>
              </w:rPr>
              <w:t>First Floor</w:t>
            </w:r>
          </w:p>
        </w:tc>
        <w:tc>
          <w:tcPr>
            <w:tcW w:w="2067" w:type="dxa"/>
          </w:tcPr>
          <w:p w14:paraId="3C3A6AEF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1105</w:t>
            </w:r>
          </w:p>
        </w:tc>
        <w:tc>
          <w:tcPr>
            <w:tcW w:w="2288" w:type="dxa"/>
          </w:tcPr>
          <w:p w14:paraId="28251AE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05DAA03F" w14:textId="77777777" w:rsidTr="001672C3">
        <w:trPr>
          <w:trHeight w:val="342"/>
        </w:trPr>
        <w:tc>
          <w:tcPr>
            <w:tcW w:w="2730" w:type="dxa"/>
            <w:vMerge/>
          </w:tcPr>
          <w:p w14:paraId="5AA41843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6443AADD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12FEC90A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1106</w:t>
            </w:r>
          </w:p>
        </w:tc>
        <w:tc>
          <w:tcPr>
            <w:tcW w:w="2288" w:type="dxa"/>
          </w:tcPr>
          <w:p w14:paraId="5373358F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36</w:t>
            </w:r>
          </w:p>
        </w:tc>
      </w:tr>
      <w:tr w:rsidR="000E40BA" w:rsidRPr="00412959" w14:paraId="0D74BDBB" w14:textId="77777777" w:rsidTr="001672C3">
        <w:trPr>
          <w:trHeight w:val="342"/>
        </w:trPr>
        <w:tc>
          <w:tcPr>
            <w:tcW w:w="2730" w:type="dxa"/>
            <w:vMerge/>
          </w:tcPr>
          <w:p w14:paraId="2F423694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1A348D41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D1BC702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pacing w:val="-5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1107</w:t>
            </w:r>
          </w:p>
        </w:tc>
        <w:tc>
          <w:tcPr>
            <w:tcW w:w="2288" w:type="dxa"/>
          </w:tcPr>
          <w:p w14:paraId="5DAE941B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3ED4F69C" w14:textId="77777777" w:rsidTr="001672C3">
        <w:trPr>
          <w:trHeight w:val="342"/>
        </w:trPr>
        <w:tc>
          <w:tcPr>
            <w:tcW w:w="2730" w:type="dxa"/>
            <w:vMerge/>
          </w:tcPr>
          <w:p w14:paraId="529F7451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 w:val="restart"/>
          </w:tcPr>
          <w:p w14:paraId="4A3E28E8" w14:textId="77777777" w:rsidR="000E40BA" w:rsidRPr="00412959" w:rsidRDefault="000E40BA" w:rsidP="001672C3">
            <w:pPr>
              <w:pStyle w:val="TableParagraph"/>
              <w:spacing w:before="200"/>
              <w:ind w:left="314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 xml:space="preserve">Ground </w:t>
            </w: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Floor</w:t>
            </w:r>
          </w:p>
        </w:tc>
        <w:tc>
          <w:tcPr>
            <w:tcW w:w="2067" w:type="dxa"/>
          </w:tcPr>
          <w:p w14:paraId="4DB4322F" w14:textId="77777777" w:rsidR="000E40BA" w:rsidRPr="00412959" w:rsidRDefault="000E40BA" w:rsidP="001672C3">
            <w:pPr>
              <w:pStyle w:val="TableParagraph"/>
              <w:spacing w:before="32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1108</w:t>
            </w:r>
          </w:p>
        </w:tc>
        <w:tc>
          <w:tcPr>
            <w:tcW w:w="2288" w:type="dxa"/>
          </w:tcPr>
          <w:p w14:paraId="14F6101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0CD97F71" w14:textId="77777777" w:rsidTr="001672C3">
        <w:trPr>
          <w:trHeight w:val="342"/>
        </w:trPr>
        <w:tc>
          <w:tcPr>
            <w:tcW w:w="2730" w:type="dxa"/>
            <w:vMerge/>
          </w:tcPr>
          <w:p w14:paraId="0B05A2DB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72455969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98417A3" w14:textId="77777777" w:rsidR="000E40BA" w:rsidRPr="00412959" w:rsidRDefault="000E40BA" w:rsidP="001672C3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1109</w:t>
            </w:r>
          </w:p>
        </w:tc>
        <w:tc>
          <w:tcPr>
            <w:tcW w:w="2288" w:type="dxa"/>
          </w:tcPr>
          <w:p w14:paraId="0B8BCA3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36</w:t>
            </w:r>
          </w:p>
        </w:tc>
      </w:tr>
      <w:tr w:rsidR="000E40BA" w:rsidRPr="00412959" w14:paraId="4CD98E67" w14:textId="77777777" w:rsidTr="001672C3">
        <w:trPr>
          <w:trHeight w:val="342"/>
        </w:trPr>
        <w:tc>
          <w:tcPr>
            <w:tcW w:w="2730" w:type="dxa"/>
            <w:vMerge/>
          </w:tcPr>
          <w:p w14:paraId="0EFAD544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7D4428E" w14:textId="77777777" w:rsidR="000E40BA" w:rsidRPr="00412959" w:rsidRDefault="000E40BA" w:rsidP="001672C3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67" w:type="dxa"/>
          </w:tcPr>
          <w:p w14:paraId="350A2BE9" w14:textId="77777777" w:rsidR="000E40BA" w:rsidRPr="00412959" w:rsidRDefault="000E40BA" w:rsidP="001672C3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pacing w:val="-5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5"/>
                <w:sz w:val="24"/>
                <w:szCs w:val="24"/>
              </w:rPr>
              <w:t>1110</w:t>
            </w:r>
          </w:p>
        </w:tc>
        <w:tc>
          <w:tcPr>
            <w:tcW w:w="2288" w:type="dxa"/>
          </w:tcPr>
          <w:p w14:paraId="624359D1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12959">
              <w:rPr>
                <w:rFonts w:ascii="Tahoma" w:hAnsi="Tahoma" w:cs="Tahoma"/>
                <w:sz w:val="24"/>
                <w:szCs w:val="24"/>
              </w:rPr>
              <w:t>48</w:t>
            </w:r>
          </w:p>
        </w:tc>
      </w:tr>
      <w:tr w:rsidR="000E40BA" w:rsidRPr="00412959" w14:paraId="5C008D2D" w14:textId="77777777" w:rsidTr="001672C3">
        <w:trPr>
          <w:trHeight w:val="435"/>
        </w:trPr>
        <w:tc>
          <w:tcPr>
            <w:tcW w:w="2730" w:type="dxa"/>
            <w:vMerge w:val="restart"/>
          </w:tcPr>
          <w:p w14:paraId="5138D956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412959">
              <w:rPr>
                <w:rFonts w:ascii="Tahoma" w:hAnsi="Tahoma" w:cs="Tahoma"/>
                <w:b/>
                <w:sz w:val="24"/>
                <w:szCs w:val="24"/>
              </w:rPr>
              <w:t xml:space="preserve">    </w:t>
            </w:r>
          </w:p>
          <w:p w14:paraId="0CF6A2DE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CD2E454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718E67DE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Academic Block-</w:t>
            </w:r>
            <w:r>
              <w:rPr>
                <w:rFonts w:ascii="Tahoma" w:hAnsi="Tahoma" w:cs="Tahoma"/>
                <w:spacing w:val="-5"/>
                <w:sz w:val="24"/>
                <w:szCs w:val="24"/>
              </w:rPr>
              <w:t>2</w:t>
            </w:r>
          </w:p>
        </w:tc>
        <w:tc>
          <w:tcPr>
            <w:tcW w:w="2035" w:type="dxa"/>
            <w:vMerge w:val="restart"/>
          </w:tcPr>
          <w:p w14:paraId="7F33AB80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7C475771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57F27353" w14:textId="77777777" w:rsidR="000E40BA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0B3F18F0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412959">
              <w:rPr>
                <w:rFonts w:ascii="Tahoma" w:hAnsi="Tahoma" w:cs="Tahoma"/>
                <w:sz w:val="24"/>
                <w:szCs w:val="24"/>
              </w:rPr>
              <w:t>First Floor</w:t>
            </w:r>
          </w:p>
          <w:p w14:paraId="0EAC643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068E42B8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1209</w:t>
            </w:r>
          </w:p>
        </w:tc>
        <w:tc>
          <w:tcPr>
            <w:tcW w:w="2288" w:type="dxa"/>
          </w:tcPr>
          <w:p w14:paraId="1AA2360F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7E6D1B2A" w14:textId="77777777" w:rsidTr="001672C3">
        <w:trPr>
          <w:trHeight w:val="435"/>
        </w:trPr>
        <w:tc>
          <w:tcPr>
            <w:tcW w:w="2730" w:type="dxa"/>
            <w:vMerge/>
          </w:tcPr>
          <w:p w14:paraId="1C34EC3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3557A16C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7DD88E16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1210</w:t>
            </w:r>
          </w:p>
        </w:tc>
        <w:tc>
          <w:tcPr>
            <w:tcW w:w="2288" w:type="dxa"/>
          </w:tcPr>
          <w:p w14:paraId="77CFEABC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4473BB37" w14:textId="77777777" w:rsidTr="001672C3">
        <w:trPr>
          <w:trHeight w:val="435"/>
        </w:trPr>
        <w:tc>
          <w:tcPr>
            <w:tcW w:w="2730" w:type="dxa"/>
            <w:vMerge/>
          </w:tcPr>
          <w:p w14:paraId="3AB8179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36EB787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0983998D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1211</w:t>
            </w:r>
          </w:p>
        </w:tc>
        <w:tc>
          <w:tcPr>
            <w:tcW w:w="2288" w:type="dxa"/>
          </w:tcPr>
          <w:p w14:paraId="18A6721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3107DC2D" w14:textId="77777777" w:rsidTr="001672C3">
        <w:trPr>
          <w:trHeight w:val="435"/>
        </w:trPr>
        <w:tc>
          <w:tcPr>
            <w:tcW w:w="2730" w:type="dxa"/>
            <w:vMerge/>
          </w:tcPr>
          <w:p w14:paraId="26E2052C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7ED3ACE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72F5D829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1212</w:t>
            </w:r>
          </w:p>
        </w:tc>
        <w:tc>
          <w:tcPr>
            <w:tcW w:w="2288" w:type="dxa"/>
          </w:tcPr>
          <w:p w14:paraId="5C72893D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24</w:t>
            </w:r>
          </w:p>
        </w:tc>
      </w:tr>
      <w:tr w:rsidR="000E40BA" w:rsidRPr="00412959" w14:paraId="04F74C93" w14:textId="77777777" w:rsidTr="001672C3">
        <w:trPr>
          <w:trHeight w:val="435"/>
        </w:trPr>
        <w:tc>
          <w:tcPr>
            <w:tcW w:w="2730" w:type="dxa"/>
            <w:vMerge/>
          </w:tcPr>
          <w:p w14:paraId="15967D39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494EA323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</w:p>
        </w:tc>
        <w:tc>
          <w:tcPr>
            <w:tcW w:w="2067" w:type="dxa"/>
          </w:tcPr>
          <w:p w14:paraId="68D54EBA" w14:textId="77777777" w:rsidR="000E40BA" w:rsidRPr="00412959" w:rsidRDefault="000E40BA" w:rsidP="001672C3">
            <w:pPr>
              <w:pStyle w:val="TableParagraph"/>
              <w:spacing w:before="35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1213</w:t>
            </w:r>
          </w:p>
        </w:tc>
        <w:tc>
          <w:tcPr>
            <w:tcW w:w="2288" w:type="dxa"/>
          </w:tcPr>
          <w:p w14:paraId="5A3A2DAE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>
              <w:rPr>
                <w:rFonts w:ascii="Tahoma" w:hAnsi="Tahoma" w:cs="Tahoma"/>
                <w:spacing w:val="-2"/>
                <w:sz w:val="24"/>
                <w:szCs w:val="24"/>
              </w:rPr>
              <w:t>84</w:t>
            </w:r>
          </w:p>
        </w:tc>
      </w:tr>
      <w:tr w:rsidR="000E40BA" w:rsidRPr="00412959" w14:paraId="59597412" w14:textId="77777777" w:rsidTr="001672C3">
        <w:trPr>
          <w:trHeight w:val="297"/>
        </w:trPr>
        <w:tc>
          <w:tcPr>
            <w:tcW w:w="2730" w:type="dxa"/>
          </w:tcPr>
          <w:p w14:paraId="25B1BD08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 xml:space="preserve">Electrical </w:t>
            </w:r>
            <w:r>
              <w:rPr>
                <w:rFonts w:ascii="Tahoma" w:hAnsi="Tahoma" w:cs="Tahoma"/>
                <w:spacing w:val="-2"/>
                <w:sz w:val="24"/>
                <w:szCs w:val="24"/>
              </w:rPr>
              <w:t>Classroom</w:t>
            </w:r>
          </w:p>
        </w:tc>
        <w:tc>
          <w:tcPr>
            <w:tcW w:w="2035" w:type="dxa"/>
          </w:tcPr>
          <w:p w14:paraId="2EAD93A7" w14:textId="77777777" w:rsidR="000E40BA" w:rsidRPr="00412959" w:rsidRDefault="000E40BA" w:rsidP="001672C3">
            <w:pPr>
              <w:pStyle w:val="TableParagraph"/>
              <w:spacing w:before="102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ELE Room-1</w:t>
            </w:r>
          </w:p>
        </w:tc>
        <w:tc>
          <w:tcPr>
            <w:tcW w:w="2067" w:type="dxa"/>
          </w:tcPr>
          <w:p w14:paraId="54064CE7" w14:textId="77777777" w:rsidR="000E40BA" w:rsidRPr="00412959" w:rsidRDefault="000E40BA" w:rsidP="001672C3">
            <w:pPr>
              <w:pStyle w:val="TableParagraph"/>
              <w:spacing w:before="35"/>
              <w:ind w:left="8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ELE-001</w:t>
            </w:r>
          </w:p>
        </w:tc>
        <w:tc>
          <w:tcPr>
            <w:tcW w:w="2288" w:type="dxa"/>
          </w:tcPr>
          <w:p w14:paraId="10C10E97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pacing w:val="-2"/>
                <w:sz w:val="24"/>
                <w:szCs w:val="24"/>
              </w:rPr>
            </w:pPr>
            <w:r w:rsidRPr="00412959">
              <w:rPr>
                <w:rFonts w:ascii="Tahoma" w:hAnsi="Tahoma" w:cs="Tahoma"/>
                <w:spacing w:val="-2"/>
                <w:sz w:val="24"/>
                <w:szCs w:val="24"/>
              </w:rPr>
              <w:t>36</w:t>
            </w:r>
          </w:p>
        </w:tc>
      </w:tr>
      <w:tr w:rsidR="000E40BA" w:rsidRPr="00412959" w14:paraId="56E9AF36" w14:textId="77777777" w:rsidTr="001672C3">
        <w:trPr>
          <w:trHeight w:val="259"/>
        </w:trPr>
        <w:tc>
          <w:tcPr>
            <w:tcW w:w="4765" w:type="dxa"/>
            <w:gridSpan w:val="2"/>
          </w:tcPr>
          <w:p w14:paraId="57C6BFBD" w14:textId="77777777" w:rsidR="000E40BA" w:rsidRPr="00412959" w:rsidRDefault="000E40BA" w:rsidP="001672C3">
            <w:pPr>
              <w:pStyle w:val="TableParagraph"/>
              <w:spacing w:before="81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pacing w:val="-2"/>
                <w:sz w:val="24"/>
                <w:szCs w:val="24"/>
              </w:rPr>
              <w:t xml:space="preserve">                            </w:t>
            </w:r>
            <w:r w:rsidRPr="00412959">
              <w:rPr>
                <w:rFonts w:ascii="Tahoma" w:hAnsi="Tahoma" w:cs="Tahoma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067" w:type="dxa"/>
          </w:tcPr>
          <w:p w14:paraId="7EB69065" w14:textId="77777777" w:rsidR="000E40BA" w:rsidRPr="00412959" w:rsidRDefault="000E40BA" w:rsidP="001672C3">
            <w:pPr>
              <w:pStyle w:val="TableParagraph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88" w:type="dxa"/>
          </w:tcPr>
          <w:p w14:paraId="3CCE719F" w14:textId="5407A225" w:rsidR="000E40BA" w:rsidRPr="00412959" w:rsidRDefault="000E40BA" w:rsidP="001672C3">
            <w:pPr>
              <w:pStyle w:val="TableParagrap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       </w:t>
            </w:r>
            <w:r w:rsidR="00BA5594">
              <w:rPr>
                <w:rFonts w:ascii="Tahoma" w:hAnsi="Tahoma" w:cs="Tahoma"/>
                <w:b/>
                <w:bCs/>
                <w:sz w:val="24"/>
                <w:szCs w:val="24"/>
              </w:rPr>
              <w:t>480</w:t>
            </w:r>
          </w:p>
        </w:tc>
      </w:tr>
    </w:tbl>
    <w:p w14:paraId="3F9C5D2E" w14:textId="66F82602" w:rsidR="00FA370C" w:rsidRPr="000D2F04" w:rsidRDefault="00FA370C" w:rsidP="000D2F04">
      <w:pPr>
        <w:rPr>
          <w:rFonts w:ascii="Tahoma" w:hAnsi="Tahoma" w:cs="Tahoma"/>
          <w:color w:val="1F1F1F"/>
          <w:sz w:val="25"/>
          <w:szCs w:val="25"/>
        </w:rPr>
      </w:pPr>
    </w:p>
    <w:p w14:paraId="4D2944A7" w14:textId="489142FF" w:rsidR="00F96FD2" w:rsidRDefault="00C63B7A" w:rsidP="00A00B9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BA5594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A559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1DDAC108" w14:textId="07C4042F" w:rsidR="00F96FD2" w:rsidRDefault="004C615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0FEB4AF" wp14:editId="70EE4E29">
            <wp:simplePos x="0" y="0"/>
            <wp:positionH relativeFrom="margin">
              <wp:posOffset>4356735</wp:posOffset>
            </wp:positionH>
            <wp:positionV relativeFrom="paragraph">
              <wp:posOffset>4445</wp:posOffset>
            </wp:positionV>
            <wp:extent cx="1410970" cy="755650"/>
            <wp:effectExtent l="0" t="0" r="0" b="6350"/>
            <wp:wrapTight wrapText="bothSides">
              <wp:wrapPolygon edited="0">
                <wp:start x="12832" y="0"/>
                <wp:lineTo x="8457" y="545"/>
                <wp:lineTo x="1458" y="5990"/>
                <wp:lineTo x="1458" y="9257"/>
                <wp:lineTo x="0" y="11980"/>
                <wp:lineTo x="0" y="13613"/>
                <wp:lineTo x="6707" y="17970"/>
                <wp:lineTo x="6707" y="21237"/>
                <wp:lineTo x="8457" y="21237"/>
                <wp:lineTo x="8749" y="17970"/>
                <wp:lineTo x="13415" y="9257"/>
                <wp:lineTo x="21289" y="5990"/>
                <wp:lineTo x="21289" y="1634"/>
                <wp:lineTo x="14581" y="0"/>
                <wp:lineTo x="12832" y="0"/>
              </wp:wrapPolygon>
            </wp:wrapTight>
            <wp:docPr id="8500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D72BE" w14:textId="674CE8C3" w:rsidR="00E423C2" w:rsidRDefault="00E423C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4561432" w14:textId="43E45802" w:rsidR="00E423C2" w:rsidRDefault="00F96FD2" w:rsidP="00BA55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7D4346C4" w14:textId="77777777" w:rsidR="00E34AA3" w:rsidRDefault="00E423C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</w:p>
    <w:p w14:paraId="2141638F" w14:textId="117D95E9" w:rsidR="00247F81" w:rsidRPr="003D1396" w:rsidRDefault="00E34AA3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4BA74E" w14:textId="31678286" w:rsidR="00A00B98" w:rsidRDefault="00BA5594" w:rsidP="00BA5594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6204B79" w14:textId="4EF87B18" w:rsidR="00A00B98" w:rsidRPr="00A00B98" w:rsidRDefault="00A00B98" w:rsidP="00A00B9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0B98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4EF5F4A3" w14:textId="6AF0C97A" w:rsidR="00C30EDC" w:rsidRDefault="00A00B98" w:rsidP="00C30ED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  <w:sectPr w:rsidR="00C30EDC" w:rsidSect="004C6152">
          <w:headerReference w:type="default" r:id="rId9"/>
          <w:pgSz w:w="11906" w:h="16838"/>
          <w:pgMar w:top="1338" w:right="1133" w:bottom="8" w:left="709" w:header="270" w:footer="720" w:gutter="0"/>
          <w:cols w:space="720"/>
          <w:docGrid w:linePitch="360"/>
        </w:sect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Er. </w:t>
      </w:r>
      <w:r w:rsidR="005859D6">
        <w:rPr>
          <w:rFonts w:ascii="Tahoma" w:hAnsi="Tahoma" w:cs="Tahoma"/>
          <w:color w:val="1F1F1F"/>
          <w:sz w:val="25"/>
          <w:szCs w:val="25"/>
        </w:rPr>
        <w:t>Jav</w:t>
      </w:r>
      <w:r w:rsidR="00C30EDC">
        <w:rPr>
          <w:rFonts w:ascii="Tahoma" w:hAnsi="Tahoma" w:cs="Tahoma"/>
          <w:color w:val="1F1F1F"/>
          <w:sz w:val="25"/>
          <w:szCs w:val="25"/>
        </w:rPr>
        <w:t>eed Ahmad Najar, for information and necessary action.</w:t>
      </w:r>
    </w:p>
    <w:tbl>
      <w:tblPr>
        <w:tblpPr w:leftFromText="180" w:rightFromText="180" w:vertAnchor="text" w:horzAnchor="margin" w:tblpXSpec="center" w:tblpY="4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9"/>
        <w:gridCol w:w="2592"/>
        <w:gridCol w:w="2239"/>
      </w:tblGrid>
      <w:tr w:rsidR="00C30EDC" w:rsidRPr="00BA5594" w14:paraId="1A3A5E9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AFB13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A5594">
              <w:rPr>
                <w:rFonts w:ascii="Aptos Narrow" w:hAnsi="Aptos Narrow"/>
                <w:b/>
                <w:bCs/>
                <w:color w:val="000000"/>
              </w:rPr>
              <w:lastRenderedPageBreak/>
              <w:t>S No.</w:t>
            </w:r>
          </w:p>
        </w:tc>
        <w:tc>
          <w:tcPr>
            <w:tcW w:w="0" w:type="auto"/>
            <w:noWrap/>
            <w:vAlign w:val="center"/>
            <w:hideMark/>
          </w:tcPr>
          <w:p w14:paraId="2D2BAF2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A5594">
              <w:rPr>
                <w:rFonts w:ascii="Aptos Narrow" w:hAnsi="Aptos Narrow"/>
                <w:b/>
                <w:bCs/>
                <w:color w:val="000000"/>
              </w:rPr>
              <w:t>Name of Employee</w:t>
            </w:r>
          </w:p>
        </w:tc>
        <w:tc>
          <w:tcPr>
            <w:tcW w:w="0" w:type="auto"/>
            <w:noWrap/>
            <w:vAlign w:val="center"/>
            <w:hideMark/>
          </w:tcPr>
          <w:p w14:paraId="7FEBF59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A5594">
              <w:rPr>
                <w:rFonts w:ascii="Aptos Narrow" w:hAnsi="Aptos Narrow"/>
                <w:b/>
                <w:bCs/>
                <w:color w:val="000000"/>
              </w:rPr>
              <w:t>Appointed as</w:t>
            </w:r>
          </w:p>
        </w:tc>
      </w:tr>
      <w:tr w:rsidR="00C30EDC" w:rsidRPr="00BA5594" w14:paraId="1306A29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C4B25D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79F6726D" w14:textId="4DD2220F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Dr. Shafquat</w:t>
            </w:r>
            <w:r w:rsidRPr="00BA5594">
              <w:rPr>
                <w:rFonts w:ascii="Aptos Narrow" w:hAnsi="Aptos Narrow"/>
                <w:color w:val="000000"/>
              </w:rPr>
              <w:t xml:space="preserve"> Ara</w:t>
            </w:r>
          </w:p>
        </w:tc>
        <w:tc>
          <w:tcPr>
            <w:tcW w:w="0" w:type="auto"/>
            <w:noWrap/>
            <w:vAlign w:val="center"/>
            <w:hideMark/>
          </w:tcPr>
          <w:p w14:paraId="7E90C5F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Center Superintendent</w:t>
            </w:r>
          </w:p>
        </w:tc>
      </w:tr>
      <w:tr w:rsidR="00C30EDC" w:rsidRPr="00BA5594" w14:paraId="7B3CB330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09948D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138B1CF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Javeed Ahmad Najar</w:t>
            </w:r>
          </w:p>
        </w:tc>
        <w:tc>
          <w:tcPr>
            <w:tcW w:w="0" w:type="auto"/>
            <w:noWrap/>
            <w:vAlign w:val="center"/>
            <w:hideMark/>
          </w:tcPr>
          <w:p w14:paraId="5AE4166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Deputy Superintendent</w:t>
            </w:r>
          </w:p>
        </w:tc>
      </w:tr>
      <w:tr w:rsidR="00C30EDC" w:rsidRPr="00BA5594" w14:paraId="40DBC08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2B3365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1037A14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Rouf Ahmad Mir</w:t>
            </w:r>
          </w:p>
        </w:tc>
        <w:tc>
          <w:tcPr>
            <w:tcW w:w="0" w:type="auto"/>
            <w:noWrap/>
            <w:vAlign w:val="center"/>
            <w:hideMark/>
          </w:tcPr>
          <w:p w14:paraId="4132470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Clerk</w:t>
            </w:r>
          </w:p>
        </w:tc>
      </w:tr>
      <w:tr w:rsidR="00C30EDC" w:rsidRPr="00BA5594" w14:paraId="40387E3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975742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</w:t>
            </w:r>
          </w:p>
        </w:tc>
        <w:tc>
          <w:tcPr>
            <w:tcW w:w="0" w:type="auto"/>
            <w:noWrap/>
            <w:vAlign w:val="center"/>
            <w:hideMark/>
          </w:tcPr>
          <w:p w14:paraId="39F5BAB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Javeed Baba</w:t>
            </w:r>
          </w:p>
        </w:tc>
        <w:tc>
          <w:tcPr>
            <w:tcW w:w="0" w:type="auto"/>
            <w:noWrap/>
            <w:vAlign w:val="center"/>
            <w:hideMark/>
          </w:tcPr>
          <w:p w14:paraId="23098B7A" w14:textId="4AFBBB50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 Guide</w:t>
            </w:r>
          </w:p>
        </w:tc>
      </w:tr>
      <w:tr w:rsidR="00C30EDC" w:rsidRPr="00BA5594" w14:paraId="583F563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24FEFD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14:paraId="5FB09A04" w14:textId="65111435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Shiraz Bashir</w:t>
            </w:r>
          </w:p>
        </w:tc>
        <w:tc>
          <w:tcPr>
            <w:tcW w:w="0" w:type="auto"/>
            <w:noWrap/>
            <w:vAlign w:val="center"/>
            <w:hideMark/>
          </w:tcPr>
          <w:p w14:paraId="15116AEA" w14:textId="1EAE8353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3EC9696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0DB799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4ED34D4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Suhail Sultan</w:t>
            </w:r>
          </w:p>
        </w:tc>
        <w:tc>
          <w:tcPr>
            <w:tcW w:w="0" w:type="auto"/>
            <w:noWrap/>
            <w:vAlign w:val="center"/>
            <w:hideMark/>
          </w:tcPr>
          <w:p w14:paraId="1B48469B" w14:textId="3678F6B0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29F39F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FDE282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7</w:t>
            </w:r>
          </w:p>
        </w:tc>
        <w:tc>
          <w:tcPr>
            <w:tcW w:w="0" w:type="auto"/>
            <w:noWrap/>
            <w:vAlign w:val="center"/>
            <w:hideMark/>
          </w:tcPr>
          <w:p w14:paraId="18B74AC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Nisar</w:t>
            </w:r>
            <w:r w:rsidRPr="00BA5594">
              <w:rPr>
                <w:rFonts w:ascii="Aptos Narrow" w:hAnsi="Aptos Narrow"/>
                <w:color w:val="000000"/>
              </w:rPr>
              <w:t xml:space="preserve"> Ahmad Sofi</w:t>
            </w:r>
          </w:p>
        </w:tc>
        <w:tc>
          <w:tcPr>
            <w:tcW w:w="0" w:type="auto"/>
            <w:noWrap/>
            <w:vAlign w:val="center"/>
            <w:hideMark/>
          </w:tcPr>
          <w:p w14:paraId="4ABD136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620B750A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17F1B0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8</w:t>
            </w:r>
          </w:p>
        </w:tc>
        <w:tc>
          <w:tcPr>
            <w:tcW w:w="0" w:type="auto"/>
            <w:noWrap/>
            <w:vAlign w:val="center"/>
            <w:hideMark/>
          </w:tcPr>
          <w:p w14:paraId="443DEAF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Shazia Ali</w:t>
            </w:r>
          </w:p>
        </w:tc>
        <w:tc>
          <w:tcPr>
            <w:tcW w:w="0" w:type="auto"/>
            <w:noWrap/>
            <w:vAlign w:val="center"/>
            <w:hideMark/>
          </w:tcPr>
          <w:p w14:paraId="166CABE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7FABCE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C95DC5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9</w:t>
            </w:r>
          </w:p>
        </w:tc>
        <w:tc>
          <w:tcPr>
            <w:tcW w:w="0" w:type="auto"/>
            <w:noWrap/>
            <w:vAlign w:val="center"/>
            <w:hideMark/>
          </w:tcPr>
          <w:p w14:paraId="4C33026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Mudasir</w:t>
            </w:r>
            <w:r w:rsidRPr="00BA5594">
              <w:rPr>
                <w:rFonts w:ascii="Aptos Narrow" w:hAnsi="Aptos Narrow"/>
                <w:color w:val="000000"/>
              </w:rPr>
              <w:t xml:space="preserve"> Rashid</w:t>
            </w:r>
          </w:p>
        </w:tc>
        <w:tc>
          <w:tcPr>
            <w:tcW w:w="0" w:type="auto"/>
            <w:noWrap/>
            <w:vAlign w:val="center"/>
            <w:hideMark/>
          </w:tcPr>
          <w:p w14:paraId="5BEFC238" w14:textId="67F1EF7A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3B149651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92DCC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3D0EEBE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Mushtaq</w:t>
            </w:r>
            <w:r w:rsidRPr="00BA5594">
              <w:rPr>
                <w:rFonts w:ascii="Aptos Narrow" w:hAnsi="Aptos Narrow"/>
                <w:color w:val="000000"/>
              </w:rPr>
              <w:t xml:space="preserve"> Ahmad Rather</w:t>
            </w:r>
          </w:p>
        </w:tc>
        <w:tc>
          <w:tcPr>
            <w:tcW w:w="0" w:type="auto"/>
            <w:noWrap/>
            <w:vAlign w:val="center"/>
            <w:hideMark/>
          </w:tcPr>
          <w:p w14:paraId="007C494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E69188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FD773A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11</w:t>
            </w:r>
          </w:p>
        </w:tc>
        <w:tc>
          <w:tcPr>
            <w:tcW w:w="0" w:type="auto"/>
            <w:noWrap/>
            <w:vAlign w:val="center"/>
            <w:hideMark/>
          </w:tcPr>
          <w:p w14:paraId="277B8A0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Mrs.Safoora Tariq</w:t>
            </w:r>
          </w:p>
        </w:tc>
        <w:tc>
          <w:tcPr>
            <w:tcW w:w="0" w:type="auto"/>
            <w:noWrap/>
            <w:vAlign w:val="center"/>
            <w:hideMark/>
          </w:tcPr>
          <w:p w14:paraId="496B24A1" w14:textId="43F8852E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22CF3776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0DE6C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12</w:t>
            </w:r>
          </w:p>
        </w:tc>
        <w:tc>
          <w:tcPr>
            <w:tcW w:w="0" w:type="auto"/>
            <w:noWrap/>
            <w:vAlign w:val="center"/>
            <w:hideMark/>
          </w:tcPr>
          <w:p w14:paraId="3FF911F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Mrs.Shafeeqa Akhter</w:t>
            </w:r>
          </w:p>
        </w:tc>
        <w:tc>
          <w:tcPr>
            <w:tcW w:w="0" w:type="auto"/>
            <w:noWrap/>
            <w:vAlign w:val="center"/>
            <w:hideMark/>
          </w:tcPr>
          <w:p w14:paraId="5132BED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AC1D2C2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28F740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14:paraId="5463C374" w14:textId="3A48CD92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Ashiq Patloo</w:t>
            </w:r>
          </w:p>
        </w:tc>
        <w:tc>
          <w:tcPr>
            <w:tcW w:w="0" w:type="auto"/>
            <w:noWrap/>
            <w:vAlign w:val="center"/>
            <w:hideMark/>
          </w:tcPr>
          <w:p w14:paraId="124E23D8" w14:textId="47868CFF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BF0EF9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8BF4CA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14</w:t>
            </w:r>
          </w:p>
        </w:tc>
        <w:tc>
          <w:tcPr>
            <w:tcW w:w="0" w:type="auto"/>
            <w:noWrap/>
            <w:vAlign w:val="center"/>
            <w:hideMark/>
          </w:tcPr>
          <w:p w14:paraId="3DEC2C8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Aqif Ahmad Lone</w:t>
            </w:r>
          </w:p>
        </w:tc>
        <w:tc>
          <w:tcPr>
            <w:tcW w:w="0" w:type="auto"/>
            <w:noWrap/>
            <w:vAlign w:val="center"/>
            <w:hideMark/>
          </w:tcPr>
          <w:p w14:paraId="287642E4" w14:textId="61D82ADC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2521EC23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524F1C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15</w:t>
            </w:r>
          </w:p>
        </w:tc>
        <w:tc>
          <w:tcPr>
            <w:tcW w:w="0" w:type="auto"/>
            <w:noWrap/>
            <w:vAlign w:val="center"/>
            <w:hideMark/>
          </w:tcPr>
          <w:p w14:paraId="355C9C1D" w14:textId="3F88144A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Mushtaq</w:t>
            </w:r>
            <w:r w:rsidRPr="00BA5594">
              <w:rPr>
                <w:rFonts w:ascii="Aptos Narrow" w:hAnsi="Aptos Narrow"/>
                <w:color w:val="000000"/>
              </w:rPr>
              <w:t xml:space="preserve"> Ahmad Bhat</w:t>
            </w:r>
          </w:p>
        </w:tc>
        <w:tc>
          <w:tcPr>
            <w:tcW w:w="0" w:type="auto"/>
            <w:noWrap/>
            <w:vAlign w:val="center"/>
            <w:hideMark/>
          </w:tcPr>
          <w:p w14:paraId="3CDDD42F" w14:textId="76358DB2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34FDC89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16CC51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64D2F7E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Rafiq Ahmad</w:t>
            </w:r>
          </w:p>
        </w:tc>
        <w:tc>
          <w:tcPr>
            <w:tcW w:w="0" w:type="auto"/>
            <w:noWrap/>
            <w:vAlign w:val="center"/>
            <w:hideMark/>
          </w:tcPr>
          <w:p w14:paraId="0C7D10E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4BD848F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705AA9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17</w:t>
            </w:r>
          </w:p>
        </w:tc>
        <w:tc>
          <w:tcPr>
            <w:tcW w:w="0" w:type="auto"/>
            <w:noWrap/>
            <w:vAlign w:val="center"/>
            <w:hideMark/>
          </w:tcPr>
          <w:p w14:paraId="7F6F2DB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Arif Hussain Zargar</w:t>
            </w:r>
          </w:p>
        </w:tc>
        <w:tc>
          <w:tcPr>
            <w:tcW w:w="0" w:type="auto"/>
            <w:noWrap/>
            <w:vAlign w:val="center"/>
            <w:hideMark/>
          </w:tcPr>
          <w:p w14:paraId="673A8A4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5C51DE3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374373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18</w:t>
            </w:r>
          </w:p>
        </w:tc>
        <w:tc>
          <w:tcPr>
            <w:tcW w:w="0" w:type="auto"/>
            <w:noWrap/>
            <w:vAlign w:val="center"/>
            <w:hideMark/>
          </w:tcPr>
          <w:p w14:paraId="5C784DF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Mrs. Saba</w:t>
            </w:r>
            <w:r w:rsidRPr="00BA5594">
              <w:rPr>
                <w:rFonts w:ascii="Aptos Narrow" w:hAnsi="Aptos Narrow"/>
                <w:color w:val="000000"/>
              </w:rPr>
              <w:t xml:space="preserve"> Hamdani</w:t>
            </w:r>
          </w:p>
        </w:tc>
        <w:tc>
          <w:tcPr>
            <w:tcW w:w="0" w:type="auto"/>
            <w:noWrap/>
            <w:vAlign w:val="center"/>
            <w:hideMark/>
          </w:tcPr>
          <w:p w14:paraId="0E53F405" w14:textId="2DE2F161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0C58866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6185E8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19</w:t>
            </w:r>
          </w:p>
        </w:tc>
        <w:tc>
          <w:tcPr>
            <w:tcW w:w="0" w:type="auto"/>
            <w:noWrap/>
            <w:vAlign w:val="center"/>
            <w:hideMark/>
          </w:tcPr>
          <w:p w14:paraId="5FEF9C23" w14:textId="3323C875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Ms. Shabnum</w:t>
            </w:r>
            <w:r w:rsidRPr="00BA5594">
              <w:rPr>
                <w:rFonts w:ascii="Aptos Narrow" w:hAnsi="Aptos Narrow"/>
                <w:color w:val="000000"/>
              </w:rPr>
              <w:t xml:space="preserve"> Jeelani</w:t>
            </w:r>
          </w:p>
        </w:tc>
        <w:tc>
          <w:tcPr>
            <w:tcW w:w="0" w:type="auto"/>
            <w:noWrap/>
            <w:vAlign w:val="center"/>
            <w:hideMark/>
          </w:tcPr>
          <w:p w14:paraId="0645D9EA" w14:textId="355BD725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8AA90A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50E993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20</w:t>
            </w:r>
          </w:p>
        </w:tc>
        <w:tc>
          <w:tcPr>
            <w:tcW w:w="0" w:type="auto"/>
            <w:noWrap/>
            <w:vAlign w:val="center"/>
            <w:hideMark/>
          </w:tcPr>
          <w:p w14:paraId="4C184C2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Shabir Ahmad Ahanger</w:t>
            </w:r>
          </w:p>
        </w:tc>
        <w:tc>
          <w:tcPr>
            <w:tcW w:w="0" w:type="auto"/>
            <w:noWrap/>
            <w:vAlign w:val="center"/>
            <w:hideMark/>
          </w:tcPr>
          <w:p w14:paraId="5B2EACDD" w14:textId="43AB3C12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Invigilator</w:t>
            </w:r>
          </w:p>
        </w:tc>
      </w:tr>
      <w:tr w:rsidR="00C30EDC" w:rsidRPr="00BA5594" w14:paraId="5996847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27CF00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21</w:t>
            </w:r>
          </w:p>
        </w:tc>
        <w:tc>
          <w:tcPr>
            <w:tcW w:w="0" w:type="auto"/>
            <w:noWrap/>
            <w:vAlign w:val="center"/>
            <w:hideMark/>
          </w:tcPr>
          <w:p w14:paraId="7E10F25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Bilal Ah</w:t>
            </w:r>
            <w:r w:rsidRPr="00C30EDC">
              <w:rPr>
                <w:rFonts w:ascii="Aptos Narrow" w:hAnsi="Aptos Narrow"/>
                <w:color w:val="000000"/>
              </w:rPr>
              <w:t>ma</w:t>
            </w:r>
            <w:r w:rsidRPr="00BA5594">
              <w:rPr>
                <w:rFonts w:ascii="Aptos Narrow" w:hAnsi="Aptos Narrow"/>
                <w:color w:val="000000"/>
              </w:rPr>
              <w:t>d Khan</w:t>
            </w:r>
          </w:p>
        </w:tc>
        <w:tc>
          <w:tcPr>
            <w:tcW w:w="0" w:type="auto"/>
            <w:noWrap/>
            <w:vAlign w:val="center"/>
            <w:hideMark/>
          </w:tcPr>
          <w:p w14:paraId="6B2DDD7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E87F51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E6569E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22</w:t>
            </w:r>
          </w:p>
        </w:tc>
        <w:tc>
          <w:tcPr>
            <w:tcW w:w="0" w:type="auto"/>
            <w:noWrap/>
            <w:vAlign w:val="center"/>
            <w:hideMark/>
          </w:tcPr>
          <w:p w14:paraId="139DA3F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Mudasir Tantray</w:t>
            </w:r>
          </w:p>
        </w:tc>
        <w:tc>
          <w:tcPr>
            <w:tcW w:w="0" w:type="auto"/>
            <w:noWrap/>
            <w:vAlign w:val="center"/>
            <w:hideMark/>
          </w:tcPr>
          <w:p w14:paraId="21A8A9D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E06D5C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0D273B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23</w:t>
            </w:r>
          </w:p>
        </w:tc>
        <w:tc>
          <w:tcPr>
            <w:tcW w:w="0" w:type="auto"/>
            <w:noWrap/>
            <w:vAlign w:val="center"/>
            <w:hideMark/>
          </w:tcPr>
          <w:p w14:paraId="44ADC65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Yameen Kinnah</w:t>
            </w:r>
          </w:p>
        </w:tc>
        <w:tc>
          <w:tcPr>
            <w:tcW w:w="0" w:type="auto"/>
            <w:noWrap/>
            <w:vAlign w:val="center"/>
            <w:hideMark/>
          </w:tcPr>
          <w:p w14:paraId="599FAEE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17C22F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744DE2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24</w:t>
            </w:r>
          </w:p>
        </w:tc>
        <w:tc>
          <w:tcPr>
            <w:tcW w:w="0" w:type="auto"/>
            <w:noWrap/>
            <w:vAlign w:val="center"/>
            <w:hideMark/>
          </w:tcPr>
          <w:p w14:paraId="380C7A3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Shabir Ahmad Mir</w:t>
            </w:r>
          </w:p>
        </w:tc>
        <w:tc>
          <w:tcPr>
            <w:tcW w:w="0" w:type="auto"/>
            <w:noWrap/>
            <w:vAlign w:val="center"/>
            <w:hideMark/>
          </w:tcPr>
          <w:p w14:paraId="51B9018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26956A7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256E4F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25</w:t>
            </w:r>
          </w:p>
        </w:tc>
        <w:tc>
          <w:tcPr>
            <w:tcW w:w="0" w:type="auto"/>
            <w:noWrap/>
            <w:vAlign w:val="center"/>
            <w:hideMark/>
          </w:tcPr>
          <w:p w14:paraId="6A9A427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Bashir Ahmad Kumar</w:t>
            </w:r>
          </w:p>
        </w:tc>
        <w:tc>
          <w:tcPr>
            <w:tcW w:w="0" w:type="auto"/>
            <w:noWrap/>
            <w:vAlign w:val="center"/>
            <w:hideMark/>
          </w:tcPr>
          <w:p w14:paraId="3AF41F8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CD9DA71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E2E26B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26</w:t>
            </w:r>
          </w:p>
        </w:tc>
        <w:tc>
          <w:tcPr>
            <w:tcW w:w="0" w:type="auto"/>
            <w:noWrap/>
            <w:vAlign w:val="center"/>
            <w:hideMark/>
          </w:tcPr>
          <w:p w14:paraId="2B9164A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Sumeera Qadeemi</w:t>
            </w:r>
          </w:p>
        </w:tc>
        <w:tc>
          <w:tcPr>
            <w:tcW w:w="0" w:type="auto"/>
            <w:noWrap/>
            <w:vAlign w:val="center"/>
            <w:hideMark/>
          </w:tcPr>
          <w:p w14:paraId="03CFFAE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2DF199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C9E0F6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27</w:t>
            </w:r>
          </w:p>
        </w:tc>
        <w:tc>
          <w:tcPr>
            <w:tcW w:w="0" w:type="auto"/>
            <w:noWrap/>
            <w:vAlign w:val="center"/>
            <w:hideMark/>
          </w:tcPr>
          <w:p w14:paraId="46C26B1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Amir Khan</w:t>
            </w:r>
          </w:p>
        </w:tc>
        <w:tc>
          <w:tcPr>
            <w:tcW w:w="0" w:type="auto"/>
            <w:noWrap/>
            <w:vAlign w:val="center"/>
            <w:hideMark/>
          </w:tcPr>
          <w:p w14:paraId="2B9233E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019330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3E661F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28</w:t>
            </w:r>
          </w:p>
        </w:tc>
        <w:tc>
          <w:tcPr>
            <w:tcW w:w="0" w:type="auto"/>
            <w:noWrap/>
            <w:vAlign w:val="center"/>
            <w:hideMark/>
          </w:tcPr>
          <w:p w14:paraId="1848467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Yasmeena</w:t>
            </w:r>
          </w:p>
        </w:tc>
        <w:tc>
          <w:tcPr>
            <w:tcW w:w="0" w:type="auto"/>
            <w:noWrap/>
            <w:vAlign w:val="center"/>
            <w:hideMark/>
          </w:tcPr>
          <w:p w14:paraId="27C372D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7BEE4B3B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1C7E26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29</w:t>
            </w:r>
          </w:p>
        </w:tc>
        <w:tc>
          <w:tcPr>
            <w:tcW w:w="0" w:type="auto"/>
            <w:noWrap/>
            <w:vAlign w:val="center"/>
            <w:hideMark/>
          </w:tcPr>
          <w:p w14:paraId="5C46104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Aqib Farooq</w:t>
            </w:r>
          </w:p>
        </w:tc>
        <w:tc>
          <w:tcPr>
            <w:tcW w:w="0" w:type="auto"/>
            <w:noWrap/>
            <w:vAlign w:val="center"/>
            <w:hideMark/>
          </w:tcPr>
          <w:p w14:paraId="06EAE20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8FBC81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FC9201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61E06CA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Issaq Ahmad Bhat</w:t>
            </w:r>
          </w:p>
        </w:tc>
        <w:tc>
          <w:tcPr>
            <w:tcW w:w="0" w:type="auto"/>
            <w:noWrap/>
            <w:vAlign w:val="center"/>
            <w:hideMark/>
          </w:tcPr>
          <w:p w14:paraId="79B5A80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52334E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E38195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31</w:t>
            </w:r>
          </w:p>
        </w:tc>
        <w:tc>
          <w:tcPr>
            <w:tcW w:w="0" w:type="auto"/>
            <w:noWrap/>
            <w:vAlign w:val="center"/>
            <w:hideMark/>
          </w:tcPr>
          <w:p w14:paraId="4931B3B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Muzammil Hussain</w:t>
            </w:r>
          </w:p>
        </w:tc>
        <w:tc>
          <w:tcPr>
            <w:tcW w:w="0" w:type="auto"/>
            <w:noWrap/>
            <w:vAlign w:val="center"/>
            <w:hideMark/>
          </w:tcPr>
          <w:p w14:paraId="12C75C0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30E332F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32B0E45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32</w:t>
            </w:r>
          </w:p>
        </w:tc>
        <w:tc>
          <w:tcPr>
            <w:tcW w:w="0" w:type="auto"/>
            <w:noWrap/>
            <w:vAlign w:val="center"/>
            <w:hideMark/>
          </w:tcPr>
          <w:p w14:paraId="4734014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Shaika Hassan</w:t>
            </w:r>
          </w:p>
        </w:tc>
        <w:tc>
          <w:tcPr>
            <w:tcW w:w="0" w:type="auto"/>
            <w:noWrap/>
            <w:vAlign w:val="center"/>
            <w:hideMark/>
          </w:tcPr>
          <w:p w14:paraId="31227C7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132DAE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2CE43E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33</w:t>
            </w:r>
          </w:p>
        </w:tc>
        <w:tc>
          <w:tcPr>
            <w:tcW w:w="0" w:type="auto"/>
            <w:noWrap/>
            <w:vAlign w:val="center"/>
            <w:hideMark/>
          </w:tcPr>
          <w:p w14:paraId="5E0FC6B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Farooq Ahmad Chopan</w:t>
            </w:r>
          </w:p>
        </w:tc>
        <w:tc>
          <w:tcPr>
            <w:tcW w:w="0" w:type="auto"/>
            <w:noWrap/>
            <w:vAlign w:val="center"/>
            <w:hideMark/>
          </w:tcPr>
          <w:p w14:paraId="1E4827F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447988B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7044FB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34</w:t>
            </w:r>
          </w:p>
        </w:tc>
        <w:tc>
          <w:tcPr>
            <w:tcW w:w="0" w:type="auto"/>
            <w:noWrap/>
            <w:vAlign w:val="center"/>
            <w:hideMark/>
          </w:tcPr>
          <w:p w14:paraId="6B72249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 Rizwan Bashir</w:t>
            </w:r>
          </w:p>
        </w:tc>
        <w:tc>
          <w:tcPr>
            <w:tcW w:w="0" w:type="auto"/>
            <w:noWrap/>
            <w:vAlign w:val="center"/>
            <w:hideMark/>
          </w:tcPr>
          <w:p w14:paraId="14F2DF9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7BBE21F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57F9A6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35</w:t>
            </w:r>
          </w:p>
        </w:tc>
        <w:tc>
          <w:tcPr>
            <w:tcW w:w="0" w:type="auto"/>
            <w:noWrap/>
            <w:vAlign w:val="center"/>
            <w:hideMark/>
          </w:tcPr>
          <w:p w14:paraId="0B53D9F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Mr. Wajahat </w:t>
            </w:r>
          </w:p>
        </w:tc>
        <w:tc>
          <w:tcPr>
            <w:tcW w:w="0" w:type="auto"/>
            <w:noWrap/>
            <w:vAlign w:val="center"/>
            <w:hideMark/>
          </w:tcPr>
          <w:p w14:paraId="2ADD52B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161138D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DDE815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36</w:t>
            </w:r>
          </w:p>
        </w:tc>
        <w:tc>
          <w:tcPr>
            <w:tcW w:w="0" w:type="auto"/>
            <w:noWrap/>
            <w:vAlign w:val="center"/>
            <w:hideMark/>
          </w:tcPr>
          <w:p w14:paraId="6C15151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Nowsheeba Shah</w:t>
            </w:r>
          </w:p>
        </w:tc>
        <w:tc>
          <w:tcPr>
            <w:tcW w:w="0" w:type="auto"/>
            <w:noWrap/>
            <w:vAlign w:val="center"/>
            <w:hideMark/>
          </w:tcPr>
          <w:p w14:paraId="7FD7D4F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3654F232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2DBE130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37</w:t>
            </w:r>
          </w:p>
        </w:tc>
        <w:tc>
          <w:tcPr>
            <w:tcW w:w="0" w:type="auto"/>
            <w:noWrap/>
            <w:vAlign w:val="center"/>
            <w:hideMark/>
          </w:tcPr>
          <w:p w14:paraId="6FECD09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Rehana Shafi</w:t>
            </w:r>
          </w:p>
        </w:tc>
        <w:tc>
          <w:tcPr>
            <w:tcW w:w="0" w:type="auto"/>
            <w:noWrap/>
            <w:vAlign w:val="center"/>
            <w:hideMark/>
          </w:tcPr>
          <w:p w14:paraId="6B0B94B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3262509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3DC272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38</w:t>
            </w:r>
          </w:p>
        </w:tc>
        <w:tc>
          <w:tcPr>
            <w:tcW w:w="0" w:type="auto"/>
            <w:noWrap/>
            <w:vAlign w:val="center"/>
            <w:hideMark/>
          </w:tcPr>
          <w:p w14:paraId="5FD7E05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Gazala Nazir</w:t>
            </w:r>
          </w:p>
        </w:tc>
        <w:tc>
          <w:tcPr>
            <w:tcW w:w="0" w:type="auto"/>
            <w:noWrap/>
            <w:vAlign w:val="center"/>
            <w:hideMark/>
          </w:tcPr>
          <w:p w14:paraId="77C607C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EFF2CB9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9676A9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39</w:t>
            </w:r>
          </w:p>
        </w:tc>
        <w:tc>
          <w:tcPr>
            <w:tcW w:w="0" w:type="auto"/>
            <w:noWrap/>
            <w:vAlign w:val="center"/>
            <w:hideMark/>
          </w:tcPr>
          <w:p w14:paraId="3F6FFB2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Rafiq Darzi</w:t>
            </w:r>
          </w:p>
        </w:tc>
        <w:tc>
          <w:tcPr>
            <w:tcW w:w="0" w:type="auto"/>
            <w:noWrap/>
            <w:vAlign w:val="center"/>
            <w:hideMark/>
          </w:tcPr>
          <w:p w14:paraId="46037DD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28B39EFC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6E636E99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40</w:t>
            </w:r>
          </w:p>
        </w:tc>
        <w:tc>
          <w:tcPr>
            <w:tcW w:w="0" w:type="auto"/>
            <w:noWrap/>
            <w:vAlign w:val="center"/>
            <w:hideMark/>
          </w:tcPr>
          <w:p w14:paraId="7796E90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C30EDC">
              <w:rPr>
                <w:rFonts w:ascii="Aptos Narrow" w:hAnsi="Aptos Narrow"/>
                <w:color w:val="000000"/>
              </w:rPr>
              <w:t>Mr. Mohammad</w:t>
            </w:r>
            <w:r w:rsidRPr="00BA5594">
              <w:rPr>
                <w:rFonts w:ascii="Aptos Narrow" w:hAnsi="Aptos Narrow"/>
                <w:color w:val="000000"/>
              </w:rPr>
              <w:t xml:space="preserve"> Iqbal</w:t>
            </w:r>
          </w:p>
        </w:tc>
        <w:tc>
          <w:tcPr>
            <w:tcW w:w="0" w:type="auto"/>
            <w:noWrap/>
            <w:vAlign w:val="center"/>
            <w:hideMark/>
          </w:tcPr>
          <w:p w14:paraId="73769EB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700F8C3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DE6EE8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41</w:t>
            </w:r>
          </w:p>
        </w:tc>
        <w:tc>
          <w:tcPr>
            <w:tcW w:w="0" w:type="auto"/>
            <w:noWrap/>
            <w:vAlign w:val="center"/>
            <w:hideMark/>
          </w:tcPr>
          <w:p w14:paraId="6F5AA296" w14:textId="00517870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Yasir Manzoor</w:t>
            </w:r>
          </w:p>
        </w:tc>
        <w:tc>
          <w:tcPr>
            <w:tcW w:w="0" w:type="auto"/>
            <w:noWrap/>
            <w:vAlign w:val="center"/>
            <w:hideMark/>
          </w:tcPr>
          <w:p w14:paraId="031C4F0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4C1769A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F83E6D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42</w:t>
            </w:r>
          </w:p>
        </w:tc>
        <w:tc>
          <w:tcPr>
            <w:tcW w:w="0" w:type="auto"/>
            <w:noWrap/>
            <w:vAlign w:val="center"/>
            <w:hideMark/>
          </w:tcPr>
          <w:p w14:paraId="223AA4A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BA5594">
              <w:rPr>
                <w:rFonts w:ascii="Aptos Narrow" w:hAnsi="Aptos Narrow"/>
                <w:color w:val="000000"/>
              </w:rPr>
              <w:t>Mr.Mohd</w:t>
            </w:r>
            <w:proofErr w:type="gramEnd"/>
            <w:r w:rsidRPr="00BA5594">
              <w:rPr>
                <w:rFonts w:ascii="Aptos Narrow" w:hAnsi="Aptos Narrow"/>
                <w:color w:val="000000"/>
              </w:rPr>
              <w:t xml:space="preserve"> Amin</w:t>
            </w:r>
          </w:p>
        </w:tc>
        <w:tc>
          <w:tcPr>
            <w:tcW w:w="0" w:type="auto"/>
            <w:noWrap/>
            <w:vAlign w:val="center"/>
            <w:hideMark/>
          </w:tcPr>
          <w:p w14:paraId="3ECACA5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5876C0D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CEFA34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43</w:t>
            </w:r>
          </w:p>
        </w:tc>
        <w:tc>
          <w:tcPr>
            <w:tcW w:w="0" w:type="auto"/>
            <w:noWrap/>
            <w:vAlign w:val="center"/>
            <w:hideMark/>
          </w:tcPr>
          <w:p w14:paraId="605695A8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Umar Mushtaq</w:t>
            </w:r>
          </w:p>
        </w:tc>
        <w:tc>
          <w:tcPr>
            <w:tcW w:w="0" w:type="auto"/>
            <w:noWrap/>
            <w:vAlign w:val="center"/>
            <w:hideMark/>
          </w:tcPr>
          <w:p w14:paraId="74B82BD7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622ACCC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5ED06A3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44</w:t>
            </w:r>
          </w:p>
        </w:tc>
        <w:tc>
          <w:tcPr>
            <w:tcW w:w="0" w:type="auto"/>
            <w:noWrap/>
            <w:vAlign w:val="center"/>
            <w:hideMark/>
          </w:tcPr>
          <w:p w14:paraId="7C88B59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proofErr w:type="gramStart"/>
            <w:r w:rsidRPr="00BA5594">
              <w:rPr>
                <w:rFonts w:ascii="Aptos Narrow" w:hAnsi="Aptos Narrow"/>
                <w:color w:val="000000"/>
              </w:rPr>
              <w:t>Mrs .Saima</w:t>
            </w:r>
            <w:proofErr w:type="gramEnd"/>
            <w:r w:rsidRPr="00BA5594">
              <w:rPr>
                <w:rFonts w:ascii="Aptos Narrow" w:hAnsi="Aptos Narrow"/>
                <w:color w:val="000000"/>
              </w:rPr>
              <w:t xml:space="preserve"> Farooq</w:t>
            </w:r>
          </w:p>
        </w:tc>
        <w:tc>
          <w:tcPr>
            <w:tcW w:w="0" w:type="auto"/>
            <w:noWrap/>
            <w:vAlign w:val="center"/>
            <w:hideMark/>
          </w:tcPr>
          <w:p w14:paraId="23AA953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 xml:space="preserve">Invigilator </w:t>
            </w:r>
          </w:p>
        </w:tc>
      </w:tr>
      <w:tr w:rsidR="00C30EDC" w:rsidRPr="00BA5594" w14:paraId="06BD0E0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EFE9C73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45</w:t>
            </w:r>
          </w:p>
        </w:tc>
        <w:tc>
          <w:tcPr>
            <w:tcW w:w="0" w:type="auto"/>
            <w:noWrap/>
            <w:vAlign w:val="center"/>
            <w:hideMark/>
          </w:tcPr>
          <w:p w14:paraId="28C4BD6C" w14:textId="426075AA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Mrs. Afroza Bashir</w:t>
            </w:r>
          </w:p>
        </w:tc>
        <w:tc>
          <w:tcPr>
            <w:tcW w:w="0" w:type="auto"/>
            <w:noWrap/>
            <w:vAlign w:val="center"/>
            <w:hideMark/>
          </w:tcPr>
          <w:p w14:paraId="1EA3A351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16E6482E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DD0E85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46</w:t>
            </w:r>
          </w:p>
        </w:tc>
        <w:tc>
          <w:tcPr>
            <w:tcW w:w="0" w:type="auto"/>
            <w:noWrap/>
            <w:vAlign w:val="center"/>
            <w:hideMark/>
          </w:tcPr>
          <w:p w14:paraId="726DD60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Ghulam Mohammad</w:t>
            </w:r>
          </w:p>
        </w:tc>
        <w:tc>
          <w:tcPr>
            <w:tcW w:w="0" w:type="auto"/>
            <w:noWrap/>
            <w:vAlign w:val="center"/>
            <w:hideMark/>
          </w:tcPr>
          <w:p w14:paraId="7AB8998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Sweeper</w:t>
            </w:r>
          </w:p>
        </w:tc>
      </w:tr>
      <w:tr w:rsidR="00C30EDC" w:rsidRPr="00BA5594" w14:paraId="3E42353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B6BBD7E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47</w:t>
            </w:r>
          </w:p>
        </w:tc>
        <w:tc>
          <w:tcPr>
            <w:tcW w:w="0" w:type="auto"/>
            <w:noWrap/>
            <w:vAlign w:val="center"/>
            <w:hideMark/>
          </w:tcPr>
          <w:p w14:paraId="0F5147C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Gulzar Sheikh</w:t>
            </w:r>
          </w:p>
        </w:tc>
        <w:tc>
          <w:tcPr>
            <w:tcW w:w="0" w:type="auto"/>
            <w:noWrap/>
            <w:vAlign w:val="center"/>
            <w:hideMark/>
          </w:tcPr>
          <w:p w14:paraId="3C3AFE7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Sweeper</w:t>
            </w:r>
          </w:p>
        </w:tc>
      </w:tr>
      <w:tr w:rsidR="00C30EDC" w:rsidRPr="00BA5594" w14:paraId="13E1701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D013C9B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48</w:t>
            </w:r>
          </w:p>
        </w:tc>
        <w:tc>
          <w:tcPr>
            <w:tcW w:w="0" w:type="auto"/>
            <w:noWrap/>
            <w:vAlign w:val="center"/>
            <w:hideMark/>
          </w:tcPr>
          <w:p w14:paraId="037EB8D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Mushtaq Punjabi</w:t>
            </w:r>
          </w:p>
        </w:tc>
        <w:tc>
          <w:tcPr>
            <w:tcW w:w="0" w:type="auto"/>
            <w:noWrap/>
            <w:vAlign w:val="center"/>
            <w:hideMark/>
          </w:tcPr>
          <w:p w14:paraId="2F84C76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6B85BADD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4A96D1E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49</w:t>
            </w:r>
          </w:p>
        </w:tc>
        <w:tc>
          <w:tcPr>
            <w:tcW w:w="0" w:type="auto"/>
            <w:noWrap/>
            <w:vAlign w:val="center"/>
            <w:hideMark/>
          </w:tcPr>
          <w:p w14:paraId="16FEEB0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Showket</w:t>
            </w:r>
          </w:p>
        </w:tc>
        <w:tc>
          <w:tcPr>
            <w:tcW w:w="0" w:type="auto"/>
            <w:noWrap/>
            <w:vAlign w:val="center"/>
            <w:hideMark/>
          </w:tcPr>
          <w:p w14:paraId="4C8A2A4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04FA2E18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45EA9E6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3EA8888A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Umer Bilal</w:t>
            </w:r>
          </w:p>
        </w:tc>
        <w:tc>
          <w:tcPr>
            <w:tcW w:w="0" w:type="auto"/>
            <w:noWrap/>
            <w:vAlign w:val="center"/>
            <w:hideMark/>
          </w:tcPr>
          <w:p w14:paraId="628AE18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5F5C8994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CC6F77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51</w:t>
            </w:r>
          </w:p>
        </w:tc>
        <w:tc>
          <w:tcPr>
            <w:tcW w:w="0" w:type="auto"/>
            <w:noWrap/>
            <w:vAlign w:val="center"/>
            <w:hideMark/>
          </w:tcPr>
          <w:p w14:paraId="4810FC5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Reyaz Ahmad Bhat</w:t>
            </w:r>
          </w:p>
        </w:tc>
        <w:tc>
          <w:tcPr>
            <w:tcW w:w="0" w:type="auto"/>
            <w:noWrap/>
            <w:vAlign w:val="center"/>
            <w:hideMark/>
          </w:tcPr>
          <w:p w14:paraId="4EAD09C4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7D32115F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7C16E9C0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52</w:t>
            </w:r>
          </w:p>
        </w:tc>
        <w:tc>
          <w:tcPr>
            <w:tcW w:w="0" w:type="auto"/>
            <w:noWrap/>
            <w:vAlign w:val="center"/>
            <w:hideMark/>
          </w:tcPr>
          <w:p w14:paraId="161255A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Mohd Shafi Bhat</w:t>
            </w:r>
          </w:p>
        </w:tc>
        <w:tc>
          <w:tcPr>
            <w:tcW w:w="0" w:type="auto"/>
            <w:noWrap/>
            <w:vAlign w:val="center"/>
            <w:hideMark/>
          </w:tcPr>
          <w:p w14:paraId="586D891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76F13B00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04D162AD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53</w:t>
            </w:r>
          </w:p>
        </w:tc>
        <w:tc>
          <w:tcPr>
            <w:tcW w:w="0" w:type="auto"/>
            <w:noWrap/>
            <w:vAlign w:val="center"/>
            <w:hideMark/>
          </w:tcPr>
          <w:p w14:paraId="6FC32F62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Shameem</w:t>
            </w:r>
          </w:p>
        </w:tc>
        <w:tc>
          <w:tcPr>
            <w:tcW w:w="0" w:type="auto"/>
            <w:noWrap/>
            <w:vAlign w:val="center"/>
            <w:hideMark/>
          </w:tcPr>
          <w:p w14:paraId="2DFDA6B5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  <w:tr w:rsidR="00C30EDC" w:rsidRPr="00BA5594" w14:paraId="511D6795" w14:textId="77777777" w:rsidTr="00C30EDC">
        <w:trPr>
          <w:trHeight w:val="227"/>
        </w:trPr>
        <w:tc>
          <w:tcPr>
            <w:tcW w:w="0" w:type="auto"/>
            <w:noWrap/>
            <w:vAlign w:val="center"/>
            <w:hideMark/>
          </w:tcPr>
          <w:p w14:paraId="1F71799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eastAsia="Calibri" w:hAnsi="Aptos Narrow" w:cs="Calibri"/>
                <w:color w:val="000000"/>
              </w:rPr>
              <w:t>54</w:t>
            </w:r>
          </w:p>
        </w:tc>
        <w:tc>
          <w:tcPr>
            <w:tcW w:w="0" w:type="auto"/>
            <w:noWrap/>
            <w:vAlign w:val="center"/>
            <w:hideMark/>
          </w:tcPr>
          <w:p w14:paraId="5F537DBC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Mr. Khurshid Ahmad</w:t>
            </w:r>
          </w:p>
        </w:tc>
        <w:tc>
          <w:tcPr>
            <w:tcW w:w="0" w:type="auto"/>
            <w:noWrap/>
            <w:vAlign w:val="center"/>
            <w:hideMark/>
          </w:tcPr>
          <w:p w14:paraId="210B7F3F" w14:textId="77777777" w:rsidR="00C30EDC" w:rsidRPr="00BA5594" w:rsidRDefault="00C30EDC" w:rsidP="00C30EDC">
            <w:pPr>
              <w:jc w:val="center"/>
              <w:rPr>
                <w:rFonts w:ascii="Aptos Narrow" w:hAnsi="Aptos Narrow"/>
                <w:color w:val="000000"/>
              </w:rPr>
            </w:pPr>
            <w:r w:rsidRPr="00BA5594">
              <w:rPr>
                <w:rFonts w:ascii="Aptos Narrow" w:hAnsi="Aptos Narrow"/>
                <w:color w:val="000000"/>
              </w:rPr>
              <w:t>Class-IV</w:t>
            </w:r>
          </w:p>
        </w:tc>
      </w:tr>
    </w:tbl>
    <w:p w14:paraId="4DB7676D" w14:textId="6C8A1968" w:rsidR="00C30EDC" w:rsidRPr="00C30EDC" w:rsidRDefault="00C30EDC" w:rsidP="00C30EDC">
      <w:pPr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</w:t>
      </w:r>
      <w:r w:rsidRPr="00C30EDC">
        <w:rPr>
          <w:rFonts w:ascii="Tahoma" w:hAnsi="Tahoma" w:cs="Tahoma"/>
          <w:b/>
          <w:bCs/>
          <w:color w:val="1F1F1F"/>
          <w:sz w:val="25"/>
          <w:szCs w:val="25"/>
        </w:rPr>
        <w:t xml:space="preserve">Annexure-A </w:t>
      </w:r>
    </w:p>
    <w:p w14:paraId="6D2A1AE0" w14:textId="77777777" w:rsidR="00C30EDC" w:rsidRPr="00C30EDC" w:rsidRDefault="00C30EDC" w:rsidP="00C30EDC">
      <w:pPr>
        <w:jc w:val="both"/>
        <w:rPr>
          <w:rFonts w:ascii="Tahoma" w:hAnsi="Tahoma" w:cs="Tahoma"/>
          <w:color w:val="1F1F1F"/>
        </w:rPr>
      </w:pPr>
    </w:p>
    <w:p w14:paraId="0355FFAF" w14:textId="77777777" w:rsidR="00C30EDC" w:rsidRDefault="00C30EDC" w:rsidP="00C30EDC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868100E" w14:textId="77777777" w:rsidR="00C30EDC" w:rsidRPr="00C30EDC" w:rsidRDefault="00C30EDC" w:rsidP="00C30EDC">
      <w:pPr>
        <w:spacing w:line="360" w:lineRule="auto"/>
        <w:jc w:val="both"/>
        <w:rPr>
          <w:rFonts w:ascii="Tahoma" w:hAnsi="Tahoma" w:cs="Tahoma"/>
          <w:color w:val="1F1F1F"/>
          <w:sz w:val="20"/>
          <w:szCs w:val="20"/>
        </w:rPr>
      </w:pPr>
    </w:p>
    <w:p w14:paraId="28B71CAC" w14:textId="4CB6F6D1" w:rsidR="00C30EDC" w:rsidRDefault="00C30EDC" w:rsidP="00BA559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ECE3AC7" w14:textId="7C0C9853" w:rsidR="00C30EDC" w:rsidRDefault="004C6152">
      <w:pPr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0464337" wp14:editId="205AD5AD">
            <wp:simplePos x="0" y="0"/>
            <wp:positionH relativeFrom="margin">
              <wp:posOffset>5213985</wp:posOffset>
            </wp:positionH>
            <wp:positionV relativeFrom="paragraph">
              <wp:posOffset>8172450</wp:posOffset>
            </wp:positionV>
            <wp:extent cx="1149350" cy="615315"/>
            <wp:effectExtent l="0" t="0" r="0" b="0"/>
            <wp:wrapTight wrapText="bothSides">
              <wp:wrapPolygon edited="0">
                <wp:start x="8234" y="0"/>
                <wp:lineTo x="5370" y="2006"/>
                <wp:lineTo x="0" y="8693"/>
                <wp:lineTo x="0" y="13375"/>
                <wp:lineTo x="6444" y="20731"/>
                <wp:lineTo x="7876" y="20731"/>
                <wp:lineTo x="8234" y="20731"/>
                <wp:lineTo x="9666" y="12706"/>
                <wp:lineTo x="9666" y="11368"/>
                <wp:lineTo x="21123" y="5350"/>
                <wp:lineTo x="21123" y="1337"/>
                <wp:lineTo x="14678" y="0"/>
                <wp:lineTo x="8234" y="0"/>
              </wp:wrapPolygon>
            </wp:wrapTight>
            <wp:docPr id="112952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EDC">
        <w:rPr>
          <w:rFonts w:ascii="Tahoma" w:hAnsi="Tahoma" w:cs="Tahoma"/>
          <w:color w:val="1F1F1F"/>
          <w:sz w:val="25"/>
          <w:szCs w:val="25"/>
        </w:rPr>
        <w:br w:type="page"/>
      </w:r>
    </w:p>
    <w:p w14:paraId="3C74F09E" w14:textId="28013744" w:rsidR="00F96FD2" w:rsidRPr="00BA5594" w:rsidRDefault="00F96FD2" w:rsidP="00BA5594">
      <w:pPr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sectPr w:rsidR="00F96FD2" w:rsidRPr="00BA5594" w:rsidSect="00C30EDC">
      <w:headerReference w:type="default" r:id="rId11"/>
      <w:pgSz w:w="11906" w:h="16838"/>
      <w:pgMar w:top="284" w:right="101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C34E8" w14:textId="77777777" w:rsidR="006D0221" w:rsidRDefault="006D0221">
      <w:r>
        <w:separator/>
      </w:r>
    </w:p>
  </w:endnote>
  <w:endnote w:type="continuationSeparator" w:id="0">
    <w:p w14:paraId="44DDF861" w14:textId="77777777" w:rsidR="006D0221" w:rsidRDefault="006D0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1F87" w14:textId="77777777" w:rsidR="006D0221" w:rsidRDefault="006D0221">
      <w:r>
        <w:separator/>
      </w:r>
    </w:p>
  </w:footnote>
  <w:footnote w:type="continuationSeparator" w:id="0">
    <w:p w14:paraId="4D30E880" w14:textId="77777777" w:rsidR="006D0221" w:rsidRDefault="006D0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9575" w14:textId="77777777" w:rsidR="00C30EDC" w:rsidRDefault="00C30ED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Phone No:    0194-2310144/2310060                   </w:t>
    </w:r>
  </w:p>
  <w:p w14:paraId="639D61B3" w14:textId="77777777" w:rsidR="00C30EDC" w:rsidRDefault="00C30EDC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2336" behindDoc="1" locked="0" layoutInCell="1" allowOverlap="1" wp14:anchorId="6517D4A1" wp14:editId="5E45163A">
          <wp:simplePos x="0" y="0"/>
          <wp:positionH relativeFrom="margin">
            <wp:posOffset>190500</wp:posOffset>
          </wp:positionH>
          <wp:positionV relativeFrom="page">
            <wp:posOffset>303530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91278878" name="Picture 891278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27B9F2B6" w14:textId="77777777" w:rsidR="00C30EDC" w:rsidRPr="00461DF9" w:rsidRDefault="00C30EDC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3A0EC10" w14:textId="77777777" w:rsidR="00C30EDC" w:rsidRDefault="00C30EDC" w:rsidP="008B22E1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F8CE146" w14:textId="77777777" w:rsidR="00C30EDC" w:rsidRPr="009F0D34" w:rsidRDefault="00C30EDC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r>
      <w:t>kgp-srinagar@jk.gov.in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9EE8" w14:textId="3D54E89B" w:rsidR="00B14580" w:rsidRPr="009F0D34" w:rsidRDefault="00B14580" w:rsidP="009F0D34">
    <w:pPr>
      <w:contextualSpacing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401536E7"/>
    <w:multiLevelType w:val="hybridMultilevel"/>
    <w:tmpl w:val="E9DEA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7"/>
  </w:num>
  <w:num w:numId="15" w16cid:durableId="197470814">
    <w:abstractNumId w:val="13"/>
  </w:num>
  <w:num w:numId="16" w16cid:durableId="1182625237">
    <w:abstractNumId w:val="18"/>
  </w:num>
  <w:num w:numId="17" w16cid:durableId="683215562">
    <w:abstractNumId w:val="19"/>
  </w:num>
  <w:num w:numId="18" w16cid:durableId="1559392209">
    <w:abstractNumId w:val="15"/>
  </w:num>
  <w:num w:numId="19" w16cid:durableId="959844241">
    <w:abstractNumId w:val="16"/>
  </w:num>
  <w:num w:numId="20" w16cid:durableId="14690151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65067"/>
    <w:rsid w:val="000716D2"/>
    <w:rsid w:val="00071AAB"/>
    <w:rsid w:val="00076EA7"/>
    <w:rsid w:val="00082091"/>
    <w:rsid w:val="00095053"/>
    <w:rsid w:val="000B2C46"/>
    <w:rsid w:val="000B76C4"/>
    <w:rsid w:val="000C5610"/>
    <w:rsid w:val="000D2F04"/>
    <w:rsid w:val="000E40BA"/>
    <w:rsid w:val="000E6552"/>
    <w:rsid w:val="000F334E"/>
    <w:rsid w:val="000F3A4F"/>
    <w:rsid w:val="000F59AC"/>
    <w:rsid w:val="00101BEA"/>
    <w:rsid w:val="00107BDB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243F9"/>
    <w:rsid w:val="00247F81"/>
    <w:rsid w:val="002509BD"/>
    <w:rsid w:val="00254246"/>
    <w:rsid w:val="0026631D"/>
    <w:rsid w:val="00272108"/>
    <w:rsid w:val="00277FE8"/>
    <w:rsid w:val="002A5606"/>
    <w:rsid w:val="002C2F53"/>
    <w:rsid w:val="002C350F"/>
    <w:rsid w:val="002D0BC4"/>
    <w:rsid w:val="002E17D5"/>
    <w:rsid w:val="002F1995"/>
    <w:rsid w:val="00304996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439E"/>
    <w:rsid w:val="00454054"/>
    <w:rsid w:val="00461DF9"/>
    <w:rsid w:val="004643D8"/>
    <w:rsid w:val="004729FE"/>
    <w:rsid w:val="0048205E"/>
    <w:rsid w:val="004831C3"/>
    <w:rsid w:val="00497C24"/>
    <w:rsid w:val="004A6FEC"/>
    <w:rsid w:val="004B3216"/>
    <w:rsid w:val="004C191F"/>
    <w:rsid w:val="004C6152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2D2B"/>
    <w:rsid w:val="005647F2"/>
    <w:rsid w:val="005662D1"/>
    <w:rsid w:val="00573A09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D0221"/>
    <w:rsid w:val="006E1E46"/>
    <w:rsid w:val="006F095C"/>
    <w:rsid w:val="00705C8D"/>
    <w:rsid w:val="0071188C"/>
    <w:rsid w:val="007152D7"/>
    <w:rsid w:val="0074054D"/>
    <w:rsid w:val="00746C14"/>
    <w:rsid w:val="0075246D"/>
    <w:rsid w:val="00757FC8"/>
    <w:rsid w:val="00762F19"/>
    <w:rsid w:val="0077476B"/>
    <w:rsid w:val="00775ECA"/>
    <w:rsid w:val="007A65F9"/>
    <w:rsid w:val="007B4E2D"/>
    <w:rsid w:val="007B6B21"/>
    <w:rsid w:val="007C2C59"/>
    <w:rsid w:val="007C3556"/>
    <w:rsid w:val="007C51A8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376C"/>
    <w:rsid w:val="00AF292B"/>
    <w:rsid w:val="00AF3249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A5594"/>
    <w:rsid w:val="00BB7C2B"/>
    <w:rsid w:val="00BC1664"/>
    <w:rsid w:val="00BC2546"/>
    <w:rsid w:val="00BD3823"/>
    <w:rsid w:val="00BD636C"/>
    <w:rsid w:val="00BE098D"/>
    <w:rsid w:val="00BE41BC"/>
    <w:rsid w:val="00BF3E13"/>
    <w:rsid w:val="00BF5AA4"/>
    <w:rsid w:val="00C05085"/>
    <w:rsid w:val="00C1141A"/>
    <w:rsid w:val="00C1593D"/>
    <w:rsid w:val="00C17FA6"/>
    <w:rsid w:val="00C22591"/>
    <w:rsid w:val="00C30EDC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58D9"/>
    <w:rsid w:val="00CC78AC"/>
    <w:rsid w:val="00CF3120"/>
    <w:rsid w:val="00CF7953"/>
    <w:rsid w:val="00D04D4C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76D2"/>
    <w:rsid w:val="00DD30ED"/>
    <w:rsid w:val="00DE34B8"/>
    <w:rsid w:val="00DF03A7"/>
    <w:rsid w:val="00DF0AEB"/>
    <w:rsid w:val="00DF4937"/>
    <w:rsid w:val="00E00548"/>
    <w:rsid w:val="00E03670"/>
    <w:rsid w:val="00E34AA3"/>
    <w:rsid w:val="00E423C2"/>
    <w:rsid w:val="00E64C21"/>
    <w:rsid w:val="00E66F64"/>
    <w:rsid w:val="00E67631"/>
    <w:rsid w:val="00E750CA"/>
    <w:rsid w:val="00E7798A"/>
    <w:rsid w:val="00E902EB"/>
    <w:rsid w:val="00EC24C6"/>
    <w:rsid w:val="00ED04D1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3C51"/>
    <w:rsid w:val="00F96FD2"/>
    <w:rsid w:val="00FA370C"/>
    <w:rsid w:val="00FB0BD8"/>
    <w:rsid w:val="00FB2688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332A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0E40BA"/>
    <w:pPr>
      <w:widowControl w:val="0"/>
      <w:autoSpaceDE w:val="0"/>
      <w:autoSpaceDN w:val="0"/>
    </w:pPr>
    <w:rPr>
      <w:rFonts w:ascii="Arial Narrow" w:eastAsia="Arial Narrow" w:hAnsi="Arial Narrow" w:cs="Arial Narro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</cp:revision>
  <cp:lastPrinted>2026-04-22T08:48:00Z</cp:lastPrinted>
  <dcterms:created xsi:type="dcterms:W3CDTF">2026-06-05T15:19:00Z</dcterms:created>
  <dcterms:modified xsi:type="dcterms:W3CDTF">2026-06-05T15:19:00Z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