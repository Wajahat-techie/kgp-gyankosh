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FBC" w14:textId="330C8A24" w:rsidR="003F5B25" w:rsidRDefault="003F5B25" w:rsidP="00A0748B">
      <w:pPr>
        <w:spacing w:line="276" w:lineRule="auto"/>
        <w:jc w:val="both"/>
        <w:rPr>
          <w:rFonts w:ascii="Tahoma" w:hAnsi="Tahoma" w:cs="Tahoma"/>
          <w:sz w:val="24"/>
          <w:szCs w:val="24"/>
        </w:rPr>
      </w:pPr>
    </w:p>
    <w:p w14:paraId="16A11ADE" w14:textId="338E4363"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 xml:space="preserve">The </w:t>
      </w:r>
      <w:r w:rsidR="008F16F1" w:rsidRPr="00644272">
        <w:rPr>
          <w:rFonts w:ascii="Tahoma" w:hAnsi="Tahoma" w:cs="Tahoma"/>
          <w:sz w:val="25"/>
          <w:szCs w:val="25"/>
        </w:rPr>
        <w:t>Principal</w:t>
      </w:r>
      <w:r w:rsidR="002E6B7A" w:rsidRPr="00644272">
        <w:rPr>
          <w:rFonts w:ascii="Tahoma" w:hAnsi="Tahoma" w:cs="Tahoma"/>
          <w:sz w:val="25"/>
          <w:szCs w:val="25"/>
        </w:rPr>
        <w:t>,</w:t>
      </w:r>
    </w:p>
    <w:p w14:paraId="3D90760A" w14:textId="2BB581EB" w:rsidR="00A0748B" w:rsidRPr="00644272" w:rsidRDefault="008F16F1" w:rsidP="00A0748B">
      <w:pPr>
        <w:ind w:left="-900"/>
        <w:jc w:val="both"/>
        <w:rPr>
          <w:rFonts w:ascii="Tahoma" w:hAnsi="Tahoma" w:cs="Tahoma"/>
          <w:sz w:val="25"/>
          <w:szCs w:val="25"/>
        </w:rPr>
      </w:pPr>
      <w:r w:rsidRPr="00644272">
        <w:rPr>
          <w:rFonts w:ascii="Tahoma" w:hAnsi="Tahoma" w:cs="Tahoma"/>
          <w:sz w:val="25"/>
          <w:szCs w:val="25"/>
        </w:rPr>
        <w:t xml:space="preserve">Govt.Polytechnic for </w:t>
      </w:r>
      <w:r w:rsidR="00644272">
        <w:rPr>
          <w:rFonts w:ascii="Tahoma" w:hAnsi="Tahoma" w:cs="Tahoma"/>
          <w:sz w:val="25"/>
          <w:szCs w:val="25"/>
        </w:rPr>
        <w:t>W</w:t>
      </w:r>
      <w:r w:rsidRPr="00644272">
        <w:rPr>
          <w:rFonts w:ascii="Tahoma" w:hAnsi="Tahoma" w:cs="Tahoma"/>
          <w:sz w:val="25"/>
          <w:szCs w:val="25"/>
        </w:rPr>
        <w:t>omen</w:t>
      </w:r>
      <w:r w:rsidR="00A0748B" w:rsidRPr="00644272">
        <w:rPr>
          <w:rFonts w:ascii="Tahoma" w:hAnsi="Tahoma" w:cs="Tahoma"/>
          <w:sz w:val="25"/>
          <w:szCs w:val="25"/>
        </w:rPr>
        <w:t>,</w:t>
      </w:r>
    </w:p>
    <w:p w14:paraId="162D449E" w14:textId="726183C7"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Srinagar.</w:t>
      </w:r>
    </w:p>
    <w:p w14:paraId="61AE1E77" w14:textId="77777777" w:rsidR="00A0748B" w:rsidRPr="00644272" w:rsidRDefault="00A0748B" w:rsidP="00A0748B">
      <w:pPr>
        <w:ind w:left="-900"/>
        <w:jc w:val="both"/>
        <w:rPr>
          <w:rFonts w:ascii="Tahoma" w:hAnsi="Tahoma" w:cs="Tahoma"/>
          <w:sz w:val="25"/>
          <w:szCs w:val="25"/>
        </w:rPr>
      </w:pPr>
    </w:p>
    <w:p w14:paraId="6FD3967E" w14:textId="73653416" w:rsidR="00A0748B" w:rsidRPr="00644272" w:rsidRDefault="00A0748B" w:rsidP="00A0748B">
      <w:pPr>
        <w:ind w:left="-900"/>
        <w:jc w:val="both"/>
        <w:rPr>
          <w:rFonts w:ascii="Tahoma" w:hAnsi="Tahoma" w:cs="Tahoma"/>
          <w:sz w:val="25"/>
          <w:szCs w:val="25"/>
        </w:rPr>
      </w:pPr>
      <w:r w:rsidRPr="00644272">
        <w:rPr>
          <w:rFonts w:ascii="Tahoma" w:hAnsi="Tahoma" w:cs="Tahoma"/>
          <w:sz w:val="25"/>
          <w:szCs w:val="25"/>
        </w:rPr>
        <w:t>No:</w:t>
      </w:r>
      <w:r w:rsidR="00F13EBE" w:rsidRPr="00644272">
        <w:rPr>
          <w:rFonts w:ascii="Tahoma" w:hAnsi="Tahoma" w:cs="Tahoma"/>
          <w:sz w:val="25"/>
          <w:szCs w:val="25"/>
        </w:rPr>
        <w:t xml:space="preserve"> </w:t>
      </w:r>
      <w:r w:rsidR="008F16F1" w:rsidRPr="00644272">
        <w:rPr>
          <w:rFonts w:ascii="Tahoma" w:hAnsi="Tahoma" w:cs="Tahoma"/>
          <w:sz w:val="25"/>
          <w:szCs w:val="25"/>
        </w:rPr>
        <w:t>KGP/Estt/202</w:t>
      </w:r>
      <w:r w:rsidR="00B65E21">
        <w:rPr>
          <w:rFonts w:ascii="Tahoma" w:hAnsi="Tahoma" w:cs="Tahoma"/>
          <w:sz w:val="25"/>
          <w:szCs w:val="25"/>
        </w:rPr>
        <w:t>5</w:t>
      </w:r>
      <w:r w:rsidR="008F16F1" w:rsidRPr="00644272">
        <w:rPr>
          <w:rFonts w:ascii="Tahoma" w:hAnsi="Tahoma" w:cs="Tahoma"/>
          <w:sz w:val="25"/>
          <w:szCs w:val="25"/>
        </w:rPr>
        <w:t>/</w:t>
      </w:r>
      <w:r w:rsidR="0019531D">
        <w:rPr>
          <w:rFonts w:ascii="Tahoma" w:hAnsi="Tahoma" w:cs="Tahoma"/>
          <w:sz w:val="25"/>
          <w:szCs w:val="25"/>
        </w:rPr>
        <w:t>1563</w:t>
      </w:r>
      <w:r w:rsidR="008F16F1" w:rsidRPr="00644272">
        <w:rPr>
          <w:rFonts w:ascii="Tahoma" w:hAnsi="Tahoma" w:cs="Tahoma"/>
          <w:sz w:val="25"/>
          <w:szCs w:val="25"/>
        </w:rPr>
        <w:t xml:space="preserve">                </w:t>
      </w:r>
      <w:r w:rsidRPr="00644272">
        <w:rPr>
          <w:rFonts w:ascii="Tahoma" w:hAnsi="Tahoma" w:cs="Tahoma"/>
          <w:sz w:val="25"/>
          <w:szCs w:val="25"/>
        </w:rPr>
        <w:t xml:space="preserve">              </w:t>
      </w:r>
      <w:r w:rsidR="0019531D">
        <w:rPr>
          <w:rFonts w:ascii="Tahoma" w:hAnsi="Tahoma" w:cs="Tahoma"/>
          <w:sz w:val="25"/>
          <w:szCs w:val="25"/>
        </w:rPr>
        <w:t xml:space="preserve">         </w:t>
      </w:r>
      <w:r w:rsidRPr="00644272">
        <w:rPr>
          <w:rFonts w:ascii="Tahoma" w:hAnsi="Tahoma" w:cs="Tahoma"/>
          <w:sz w:val="25"/>
          <w:szCs w:val="25"/>
        </w:rPr>
        <w:t>Dated:</w:t>
      </w:r>
      <w:r w:rsidR="009A1CCF">
        <w:rPr>
          <w:rFonts w:ascii="Tahoma" w:hAnsi="Tahoma" w:cs="Tahoma"/>
          <w:sz w:val="25"/>
          <w:szCs w:val="25"/>
        </w:rPr>
        <w:t>10</w:t>
      </w:r>
      <w:r w:rsidR="008F16F1" w:rsidRPr="00644272">
        <w:rPr>
          <w:rFonts w:ascii="Tahoma" w:hAnsi="Tahoma" w:cs="Tahoma"/>
          <w:sz w:val="25"/>
          <w:szCs w:val="25"/>
        </w:rPr>
        <w:t>-</w:t>
      </w:r>
      <w:r w:rsidR="009A1CCF">
        <w:rPr>
          <w:rFonts w:ascii="Tahoma" w:hAnsi="Tahoma" w:cs="Tahoma"/>
          <w:sz w:val="25"/>
          <w:szCs w:val="25"/>
        </w:rPr>
        <w:t>11</w:t>
      </w:r>
      <w:r w:rsidR="008F16F1" w:rsidRPr="00644272">
        <w:rPr>
          <w:rFonts w:ascii="Tahoma" w:hAnsi="Tahoma" w:cs="Tahoma"/>
          <w:sz w:val="25"/>
          <w:szCs w:val="25"/>
        </w:rPr>
        <w:t>-202</w:t>
      </w:r>
      <w:r w:rsidR="00B65E21">
        <w:rPr>
          <w:rFonts w:ascii="Tahoma" w:hAnsi="Tahoma" w:cs="Tahoma"/>
          <w:sz w:val="25"/>
          <w:szCs w:val="25"/>
        </w:rPr>
        <w:t>5</w:t>
      </w:r>
      <w:r w:rsidRPr="00644272">
        <w:rPr>
          <w:rFonts w:ascii="Tahoma" w:hAnsi="Tahoma" w:cs="Tahoma"/>
          <w:sz w:val="25"/>
          <w:szCs w:val="25"/>
        </w:rPr>
        <w:t xml:space="preserve">                                                                                   </w:t>
      </w:r>
    </w:p>
    <w:p w14:paraId="7E3D1895" w14:textId="4796F4CE" w:rsidR="00025187" w:rsidRPr="00025187" w:rsidRDefault="00025187" w:rsidP="006449AD">
      <w:pPr>
        <w:jc w:val="both"/>
        <w:rPr>
          <w:rFonts w:ascii="Tahoma" w:hAnsi="Tahoma" w:cs="Tahoma"/>
          <w:sz w:val="24"/>
          <w:szCs w:val="24"/>
        </w:rPr>
      </w:pPr>
    </w:p>
    <w:p w14:paraId="7873D90F" w14:textId="41F54E4E" w:rsidR="009A1CCF" w:rsidRDefault="009A1CCF" w:rsidP="0019531D">
      <w:pPr>
        <w:ind w:left="-900"/>
        <w:jc w:val="both"/>
        <w:rPr>
          <w:rFonts w:ascii="Tahoma" w:hAnsi="Tahoma" w:cs="Tahoma"/>
          <w:b/>
          <w:bCs/>
          <w:sz w:val="25"/>
          <w:szCs w:val="25"/>
        </w:rPr>
      </w:pPr>
      <w:r>
        <w:rPr>
          <w:rFonts w:ascii="Tahoma" w:hAnsi="Tahoma" w:cs="Tahoma"/>
          <w:b/>
          <w:bCs/>
          <w:sz w:val="25"/>
          <w:szCs w:val="25"/>
        </w:rPr>
        <w:t xml:space="preserve">Subject: </w:t>
      </w:r>
      <w:r w:rsidRPr="009A1CCF">
        <w:rPr>
          <w:rFonts w:ascii="Tahoma" w:hAnsi="Tahoma" w:cs="Tahoma"/>
          <w:b/>
          <w:bCs/>
          <w:sz w:val="25"/>
          <w:szCs w:val="25"/>
        </w:rPr>
        <w:t>Request for Permission to Conduct Microwave and Radar Engineering Practicals for 5th Semester E</w:t>
      </w:r>
      <w:r w:rsidR="0019531D">
        <w:rPr>
          <w:rFonts w:ascii="Tahoma" w:hAnsi="Tahoma" w:cs="Tahoma"/>
          <w:b/>
          <w:bCs/>
          <w:sz w:val="25"/>
          <w:szCs w:val="25"/>
        </w:rPr>
        <w:t xml:space="preserve">lectronics and Communication Engineering </w:t>
      </w:r>
      <w:r w:rsidRPr="009A1CCF">
        <w:rPr>
          <w:rFonts w:ascii="Tahoma" w:hAnsi="Tahoma" w:cs="Tahoma"/>
          <w:b/>
          <w:bCs/>
          <w:sz w:val="25"/>
          <w:szCs w:val="25"/>
        </w:rPr>
        <w:t xml:space="preserve">Students </w:t>
      </w:r>
      <w:r w:rsidR="004170E3">
        <w:rPr>
          <w:rFonts w:ascii="Tahoma" w:hAnsi="Tahoma" w:cs="Tahoma"/>
          <w:b/>
          <w:bCs/>
          <w:sz w:val="25"/>
          <w:szCs w:val="25"/>
        </w:rPr>
        <w:t xml:space="preserve">tentatively scheduled </w:t>
      </w:r>
      <w:r w:rsidRPr="009A1CCF">
        <w:rPr>
          <w:rFonts w:ascii="Tahoma" w:hAnsi="Tahoma" w:cs="Tahoma"/>
          <w:b/>
          <w:bCs/>
          <w:sz w:val="25"/>
          <w:szCs w:val="25"/>
        </w:rPr>
        <w:t xml:space="preserve">on </w:t>
      </w:r>
      <w:r>
        <w:rPr>
          <w:rFonts w:ascii="Tahoma" w:hAnsi="Tahoma" w:cs="Tahoma"/>
          <w:b/>
          <w:bCs/>
          <w:sz w:val="25"/>
          <w:szCs w:val="25"/>
        </w:rPr>
        <w:t>11-11-2025.</w:t>
      </w:r>
    </w:p>
    <w:p w14:paraId="0C78A5AE" w14:textId="77777777" w:rsidR="009A1CCF" w:rsidRPr="009A1CCF" w:rsidRDefault="009A1CCF" w:rsidP="009A1CCF">
      <w:pPr>
        <w:ind w:left="-900"/>
        <w:rPr>
          <w:rFonts w:ascii="Tahoma" w:hAnsi="Tahoma" w:cs="Tahoma"/>
          <w:b/>
          <w:bCs/>
          <w:sz w:val="25"/>
          <w:szCs w:val="25"/>
        </w:rPr>
      </w:pPr>
    </w:p>
    <w:p w14:paraId="09A3FAFF" w14:textId="30EEAF3E" w:rsidR="009A1CCF" w:rsidRPr="0019531D" w:rsidRDefault="009A1CCF" w:rsidP="0019531D">
      <w:pPr>
        <w:ind w:left="-900"/>
        <w:rPr>
          <w:rFonts w:ascii="Tahoma" w:hAnsi="Tahoma" w:cs="Tahoma"/>
          <w:sz w:val="25"/>
          <w:szCs w:val="25"/>
        </w:rPr>
      </w:pPr>
      <w:r w:rsidRPr="0019531D">
        <w:rPr>
          <w:rFonts w:ascii="Tahoma" w:hAnsi="Tahoma" w:cs="Tahoma"/>
          <w:sz w:val="25"/>
          <w:szCs w:val="25"/>
        </w:rPr>
        <w:t>Sir,</w:t>
      </w:r>
    </w:p>
    <w:p w14:paraId="45BA18B3" w14:textId="6D4232B6" w:rsidR="0019531D" w:rsidRPr="0019531D" w:rsidRDefault="0019531D" w:rsidP="0019531D">
      <w:pPr>
        <w:spacing w:line="276" w:lineRule="auto"/>
        <w:ind w:left="-900"/>
        <w:jc w:val="both"/>
        <w:rPr>
          <w:rFonts w:ascii="Tahoma" w:hAnsi="Tahoma" w:cs="Tahoma"/>
          <w:sz w:val="25"/>
          <w:szCs w:val="25"/>
        </w:rPr>
      </w:pPr>
      <w:r w:rsidRPr="0019531D">
        <w:rPr>
          <w:rFonts w:ascii="Tahoma" w:hAnsi="Tahoma" w:cs="Tahoma"/>
          <w:sz w:val="25"/>
          <w:szCs w:val="25"/>
        </w:rPr>
        <w:t>With reference to the above captioned subject, we kindly seek your permission to utilize the Microwave and Radar Engineering laboratory facilities at your institution for conducting practical sessions for our 5th Semester Electronics and Communication Engineering students.</w:t>
      </w:r>
    </w:p>
    <w:p w14:paraId="217361FB" w14:textId="138809CB" w:rsidR="009A1CCF" w:rsidRPr="009A1CCF" w:rsidRDefault="009A1CCF" w:rsidP="009A1CCF">
      <w:pPr>
        <w:spacing w:line="276" w:lineRule="auto"/>
        <w:ind w:left="-900"/>
        <w:jc w:val="both"/>
        <w:rPr>
          <w:rFonts w:ascii="Tahoma" w:hAnsi="Tahoma" w:cs="Tahoma"/>
          <w:sz w:val="25"/>
          <w:szCs w:val="25"/>
        </w:rPr>
      </w:pPr>
      <w:r w:rsidRPr="009A1CCF">
        <w:rPr>
          <w:rFonts w:ascii="Tahoma" w:hAnsi="Tahoma" w:cs="Tahoma"/>
          <w:sz w:val="25"/>
          <w:szCs w:val="25"/>
        </w:rPr>
        <w:t xml:space="preserve">Our 5th semester </w:t>
      </w:r>
      <w:r w:rsidR="0019531D" w:rsidRPr="0019531D">
        <w:rPr>
          <w:rFonts w:ascii="Tahoma" w:hAnsi="Tahoma" w:cs="Tahoma"/>
          <w:sz w:val="25"/>
          <w:szCs w:val="25"/>
        </w:rPr>
        <w:t>Electronics and Communication Engineering</w:t>
      </w:r>
      <w:r w:rsidRPr="009A1CCF">
        <w:rPr>
          <w:rFonts w:ascii="Tahoma" w:hAnsi="Tahoma" w:cs="Tahoma"/>
          <w:sz w:val="25"/>
          <w:szCs w:val="25"/>
        </w:rPr>
        <w:t xml:space="preserve"> students are currently pursuing the subject "Microwave and Radar Engineering," which requires hands-on practical training using specialized equipment such as microwave benches, radar simulators, and related instrumentation. Due to limited availability of such advanced setup in our institution, we propose to conduct these </w:t>
      </w:r>
      <w:proofErr w:type="gramStart"/>
      <w:r w:rsidR="0019531D" w:rsidRPr="009A1CCF">
        <w:rPr>
          <w:rFonts w:ascii="Tahoma" w:hAnsi="Tahoma" w:cs="Tahoma"/>
          <w:sz w:val="25"/>
          <w:szCs w:val="25"/>
        </w:rPr>
        <w:t>practical’s</w:t>
      </w:r>
      <w:proofErr w:type="gramEnd"/>
      <w:r w:rsidRPr="009A1CCF">
        <w:rPr>
          <w:rFonts w:ascii="Tahoma" w:hAnsi="Tahoma" w:cs="Tahoma"/>
          <w:sz w:val="25"/>
          <w:szCs w:val="25"/>
        </w:rPr>
        <w:t xml:space="preserve"> at your </w:t>
      </w:r>
      <w:r>
        <w:rPr>
          <w:rFonts w:ascii="Tahoma" w:hAnsi="Tahoma" w:cs="Tahoma"/>
          <w:sz w:val="25"/>
          <w:szCs w:val="25"/>
        </w:rPr>
        <w:t>institution.</w:t>
      </w:r>
    </w:p>
    <w:p w14:paraId="630661A6" w14:textId="63B1FABB" w:rsidR="009A1CCF" w:rsidRPr="009A1CCF" w:rsidRDefault="009A1CCF" w:rsidP="009A1CCF">
      <w:pPr>
        <w:spacing w:line="276" w:lineRule="auto"/>
        <w:ind w:left="-900"/>
        <w:jc w:val="both"/>
        <w:rPr>
          <w:rFonts w:ascii="Tahoma" w:hAnsi="Tahoma" w:cs="Tahoma"/>
          <w:sz w:val="25"/>
          <w:szCs w:val="25"/>
        </w:rPr>
      </w:pPr>
      <w:r w:rsidRPr="009A1CCF">
        <w:rPr>
          <w:rFonts w:ascii="Tahoma" w:hAnsi="Tahoma" w:cs="Tahoma"/>
          <w:sz w:val="25"/>
          <w:szCs w:val="25"/>
        </w:rPr>
        <w:t xml:space="preserve">We kindly request permission to accommodate 12 students along with one faculty member for the practical session </w:t>
      </w:r>
      <w:r w:rsidR="0019531D">
        <w:rPr>
          <w:rFonts w:ascii="Tahoma" w:hAnsi="Tahoma" w:cs="Tahoma"/>
          <w:sz w:val="25"/>
          <w:szCs w:val="25"/>
        </w:rPr>
        <w:t xml:space="preserve">tentatively </w:t>
      </w:r>
      <w:r w:rsidRPr="009A1CCF">
        <w:rPr>
          <w:rFonts w:ascii="Tahoma" w:hAnsi="Tahoma" w:cs="Tahoma"/>
          <w:sz w:val="25"/>
          <w:szCs w:val="25"/>
        </w:rPr>
        <w:t xml:space="preserve">scheduled </w:t>
      </w:r>
      <w:r w:rsidR="0019531D">
        <w:rPr>
          <w:rFonts w:ascii="Tahoma" w:hAnsi="Tahoma" w:cs="Tahoma"/>
          <w:sz w:val="25"/>
          <w:szCs w:val="25"/>
        </w:rPr>
        <w:t xml:space="preserve">on </w:t>
      </w:r>
      <w:r>
        <w:rPr>
          <w:rFonts w:ascii="Tahoma" w:hAnsi="Tahoma" w:cs="Tahoma"/>
          <w:sz w:val="25"/>
          <w:szCs w:val="25"/>
        </w:rPr>
        <w:t>11-11-2025.</w:t>
      </w:r>
      <w:r w:rsidRPr="009A1CCF">
        <w:rPr>
          <w:rFonts w:ascii="Tahoma" w:hAnsi="Tahoma" w:cs="Tahoma"/>
          <w:sz w:val="25"/>
          <w:szCs w:val="25"/>
        </w:rPr>
        <w:t>Your support in this matter will greatly contribute to the practical skill development of our students and strengthen the academic collaboration between our institutions. We would be grateful if you could confirm the availability and provide any additional instructions at your earliest convenience.</w:t>
      </w:r>
    </w:p>
    <w:p w14:paraId="06DD0C6D" w14:textId="77777777" w:rsidR="009A1CCF" w:rsidRPr="009A1CCF" w:rsidRDefault="009A1CCF" w:rsidP="009A1CCF">
      <w:pPr>
        <w:spacing w:line="276" w:lineRule="auto"/>
        <w:ind w:left="-900"/>
        <w:jc w:val="both"/>
        <w:rPr>
          <w:rFonts w:ascii="Tahoma" w:hAnsi="Tahoma" w:cs="Tahoma"/>
          <w:sz w:val="25"/>
          <w:szCs w:val="25"/>
        </w:rPr>
      </w:pPr>
      <w:r w:rsidRPr="009A1CCF">
        <w:rPr>
          <w:rFonts w:ascii="Tahoma" w:hAnsi="Tahoma" w:cs="Tahoma"/>
          <w:sz w:val="25"/>
          <w:szCs w:val="25"/>
        </w:rPr>
        <w:t>Thank you for your consideration. I look forward to your positive response.</w:t>
      </w:r>
    </w:p>
    <w:p w14:paraId="6F308698" w14:textId="69327362" w:rsidR="004F190B" w:rsidRPr="009A1CCF" w:rsidRDefault="004F190B" w:rsidP="009A1CCF">
      <w:pPr>
        <w:spacing w:line="276" w:lineRule="auto"/>
        <w:ind w:left="-900"/>
        <w:jc w:val="both"/>
        <w:rPr>
          <w:rFonts w:ascii="Tahoma" w:hAnsi="Tahoma" w:cs="Tahoma"/>
          <w:sz w:val="25"/>
          <w:szCs w:val="25"/>
        </w:rPr>
      </w:pPr>
    </w:p>
    <w:p w14:paraId="12B3FD58" w14:textId="4EE0854E" w:rsidR="00AF00E1" w:rsidRPr="00AF00E1" w:rsidRDefault="003C0FCF" w:rsidP="00AF00E1">
      <w:pPr>
        <w:spacing w:line="360" w:lineRule="auto"/>
        <w:ind w:left="-900"/>
        <w:jc w:val="both"/>
        <w:rPr>
          <w:rFonts w:ascii="Tahoma" w:hAnsi="Tahoma" w:cs="Tahoma"/>
          <w:sz w:val="25"/>
          <w:szCs w:val="25"/>
        </w:rPr>
      </w:pPr>
      <w:r>
        <w:rPr>
          <w:rFonts w:ascii="Tahoma" w:hAnsi="Tahoma" w:cs="Tahoma"/>
          <w:sz w:val="25"/>
          <w:szCs w:val="25"/>
        </w:rPr>
        <w:t xml:space="preserve">   </w:t>
      </w:r>
    </w:p>
    <w:p w14:paraId="4645E4D7" w14:textId="52B04055" w:rsidR="00025187" w:rsidRDefault="00B65E21" w:rsidP="00B65E21">
      <w:pPr>
        <w:ind w:left="-900"/>
        <w:jc w:val="center"/>
        <w:rPr>
          <w:rFonts w:ascii="Tahoma" w:hAnsi="Tahoma" w:cs="Tahoma"/>
          <w:sz w:val="25"/>
          <w:szCs w:val="25"/>
        </w:rPr>
      </w:pPr>
      <w:r>
        <w:rPr>
          <w:rFonts w:ascii="Tahoma" w:hAnsi="Tahoma" w:cs="Tahoma"/>
          <w:sz w:val="25"/>
          <w:szCs w:val="25"/>
        </w:rPr>
        <w:t xml:space="preserve">                            </w:t>
      </w:r>
      <w:r w:rsidR="003C0FCF">
        <w:rPr>
          <w:rFonts w:ascii="Tahoma" w:hAnsi="Tahoma" w:cs="Tahoma"/>
          <w:sz w:val="25"/>
          <w:szCs w:val="25"/>
        </w:rPr>
        <w:t xml:space="preserve">  </w:t>
      </w:r>
      <w:r>
        <w:rPr>
          <w:rFonts w:ascii="Tahoma" w:hAnsi="Tahoma" w:cs="Tahoma"/>
          <w:sz w:val="25"/>
          <w:szCs w:val="25"/>
        </w:rPr>
        <w:t xml:space="preserve"> </w:t>
      </w:r>
      <w:r w:rsidR="009A1CCF">
        <w:rPr>
          <w:rFonts w:ascii="Tahoma" w:hAnsi="Tahoma" w:cs="Tahoma"/>
          <w:sz w:val="25"/>
          <w:szCs w:val="25"/>
        </w:rPr>
        <w:t xml:space="preserve">  </w:t>
      </w:r>
      <w:r w:rsidR="00E9279E">
        <w:rPr>
          <w:rFonts w:ascii="Tahoma" w:hAnsi="Tahoma" w:cs="Tahoma"/>
          <w:sz w:val="25"/>
          <w:szCs w:val="25"/>
        </w:rPr>
        <w:t xml:space="preserve">  </w:t>
      </w:r>
      <w:r w:rsidR="00A0748B" w:rsidRPr="00644272">
        <w:rPr>
          <w:rFonts w:ascii="Tahoma" w:hAnsi="Tahoma" w:cs="Tahoma"/>
          <w:sz w:val="25"/>
          <w:szCs w:val="25"/>
        </w:rPr>
        <w:t xml:space="preserve">Yours </w:t>
      </w:r>
      <w:r w:rsidR="00025187" w:rsidRPr="00644272">
        <w:rPr>
          <w:rFonts w:ascii="Tahoma" w:hAnsi="Tahoma" w:cs="Tahoma"/>
          <w:sz w:val="25"/>
          <w:szCs w:val="25"/>
        </w:rPr>
        <w:t>Faithfully</w:t>
      </w:r>
    </w:p>
    <w:p w14:paraId="32D36846" w14:textId="2D59DE66" w:rsidR="003C0FCF" w:rsidRDefault="003C0FCF" w:rsidP="00B65E21">
      <w:pPr>
        <w:ind w:left="-900"/>
        <w:jc w:val="center"/>
        <w:rPr>
          <w:rFonts w:ascii="Tahoma" w:hAnsi="Tahoma" w:cs="Tahoma"/>
          <w:sz w:val="25"/>
          <w:szCs w:val="25"/>
        </w:rPr>
      </w:pPr>
    </w:p>
    <w:p w14:paraId="7C93F37F" w14:textId="47848D74" w:rsidR="003C0FCF" w:rsidRDefault="003C0FCF" w:rsidP="00B65E21">
      <w:pPr>
        <w:ind w:left="-900"/>
        <w:jc w:val="center"/>
        <w:rPr>
          <w:rFonts w:ascii="Tahoma" w:hAnsi="Tahoma" w:cs="Tahoma"/>
          <w:sz w:val="25"/>
          <w:szCs w:val="25"/>
        </w:rPr>
      </w:pPr>
    </w:p>
    <w:p w14:paraId="6B72A8C8" w14:textId="77777777" w:rsidR="009A1CCF" w:rsidRPr="00644272" w:rsidRDefault="009A1CCF" w:rsidP="00B65E21">
      <w:pPr>
        <w:ind w:left="-900"/>
        <w:jc w:val="center"/>
        <w:rPr>
          <w:rFonts w:ascii="Tahoma" w:hAnsi="Tahoma" w:cs="Tahoma"/>
          <w:sz w:val="25"/>
          <w:szCs w:val="25"/>
        </w:rPr>
      </w:pPr>
    </w:p>
    <w:p w14:paraId="2C7BCDA4" w14:textId="77777777" w:rsidR="00025187" w:rsidRPr="00644272" w:rsidRDefault="00025187" w:rsidP="00B65E21">
      <w:pPr>
        <w:ind w:left="-900"/>
        <w:jc w:val="center"/>
        <w:rPr>
          <w:rFonts w:ascii="Tahoma" w:hAnsi="Tahoma" w:cs="Tahoma"/>
          <w:sz w:val="25"/>
          <w:szCs w:val="25"/>
        </w:rPr>
      </w:pPr>
    </w:p>
    <w:p w14:paraId="34AEF0F8" w14:textId="09A36931" w:rsidR="00A0748B" w:rsidRPr="003C0FCF" w:rsidRDefault="003C0FCF" w:rsidP="00B65E21">
      <w:pPr>
        <w:ind w:left="-900"/>
        <w:jc w:val="center"/>
        <w:rPr>
          <w:rFonts w:ascii="Tahoma" w:hAnsi="Tahoma" w:cs="Tahoma"/>
          <w:b/>
          <w:bCs/>
          <w:sz w:val="25"/>
          <w:szCs w:val="25"/>
        </w:rPr>
      </w:pPr>
      <w:r w:rsidRPr="003C0FCF">
        <w:rPr>
          <w:rFonts w:ascii="Tahoma" w:hAnsi="Tahoma" w:cs="Tahoma"/>
          <w:b/>
          <w:bCs/>
          <w:sz w:val="25"/>
          <w:szCs w:val="25"/>
        </w:rPr>
        <w:t xml:space="preserve">                           </w:t>
      </w:r>
      <w:r w:rsidR="0047512F">
        <w:rPr>
          <w:rFonts w:ascii="Tahoma" w:hAnsi="Tahoma" w:cs="Tahoma"/>
          <w:b/>
          <w:bCs/>
          <w:sz w:val="25"/>
          <w:szCs w:val="25"/>
        </w:rPr>
        <w:t xml:space="preserve">    </w:t>
      </w:r>
      <w:r w:rsidRPr="003C0FCF">
        <w:rPr>
          <w:rFonts w:ascii="Tahoma" w:hAnsi="Tahoma" w:cs="Tahoma"/>
          <w:b/>
          <w:bCs/>
          <w:sz w:val="25"/>
          <w:szCs w:val="25"/>
        </w:rPr>
        <w:t xml:space="preserve"> </w:t>
      </w:r>
      <w:r w:rsidR="0047512F" w:rsidRPr="003C0FCF">
        <w:rPr>
          <w:rFonts w:ascii="Tahoma" w:hAnsi="Tahoma" w:cs="Tahoma"/>
          <w:b/>
          <w:bCs/>
          <w:sz w:val="25"/>
          <w:szCs w:val="25"/>
        </w:rPr>
        <w:t>Dr. Shafquat</w:t>
      </w:r>
      <w:r w:rsidRPr="003C0FCF">
        <w:rPr>
          <w:rFonts w:ascii="Tahoma" w:hAnsi="Tahoma" w:cs="Tahoma"/>
          <w:b/>
          <w:bCs/>
          <w:sz w:val="25"/>
          <w:szCs w:val="25"/>
        </w:rPr>
        <w:t xml:space="preserve"> Ara</w:t>
      </w:r>
    </w:p>
    <w:p w14:paraId="618997C1" w14:textId="52F139C2"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Principal</w:t>
      </w:r>
    </w:p>
    <w:p w14:paraId="768FAB70" w14:textId="093B51B1" w:rsidR="00A0748B" w:rsidRPr="00644272" w:rsidRDefault="00B65E21" w:rsidP="00B65E21">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Kashmir Government Polytechnic College</w:t>
      </w:r>
    </w:p>
    <w:p w14:paraId="3D75580F" w14:textId="48F27370" w:rsidR="00F13EBE" w:rsidRPr="00644272" w:rsidRDefault="00B65E21" w:rsidP="009A1CCF">
      <w:pPr>
        <w:ind w:left="-900"/>
        <w:jc w:val="center"/>
        <w:rPr>
          <w:rFonts w:ascii="Tahoma" w:hAnsi="Tahoma" w:cs="Tahoma"/>
          <w:sz w:val="25"/>
          <w:szCs w:val="25"/>
        </w:rPr>
      </w:pPr>
      <w:r>
        <w:rPr>
          <w:rFonts w:ascii="Tahoma" w:hAnsi="Tahoma" w:cs="Tahoma"/>
          <w:sz w:val="25"/>
          <w:szCs w:val="25"/>
        </w:rPr>
        <w:t xml:space="preserve">                                  </w:t>
      </w:r>
      <w:r w:rsidR="00A0748B" w:rsidRPr="00644272">
        <w:rPr>
          <w:rFonts w:ascii="Tahoma" w:hAnsi="Tahoma" w:cs="Tahoma"/>
          <w:sz w:val="25"/>
          <w:szCs w:val="25"/>
        </w:rPr>
        <w:t>Srinagar</w:t>
      </w:r>
    </w:p>
    <w:p w14:paraId="29E5D8D5" w14:textId="00597A51" w:rsidR="00686577" w:rsidRPr="00425DCF" w:rsidRDefault="00A0748B" w:rsidP="00686577">
      <w:pPr>
        <w:ind w:left="-900"/>
        <w:jc w:val="both"/>
        <w:rPr>
          <w:rFonts w:ascii="Tahoma" w:hAnsi="Tahoma" w:cs="Tahoma"/>
          <w:b/>
          <w:bCs/>
          <w:sz w:val="25"/>
          <w:szCs w:val="25"/>
        </w:rPr>
      </w:pPr>
      <w:r w:rsidRPr="00425DCF">
        <w:rPr>
          <w:rFonts w:ascii="Tahoma" w:hAnsi="Tahoma" w:cs="Tahoma"/>
          <w:b/>
          <w:bCs/>
          <w:sz w:val="25"/>
          <w:szCs w:val="25"/>
        </w:rPr>
        <w:t>Copy to the:</w:t>
      </w:r>
    </w:p>
    <w:p w14:paraId="149D9A64" w14:textId="03559353" w:rsidR="00A0748B" w:rsidRPr="00644272" w:rsidRDefault="00A0748B" w:rsidP="0019531D">
      <w:pPr>
        <w:ind w:left="-900"/>
        <w:rPr>
          <w:rFonts w:ascii="Tahoma" w:hAnsi="Tahoma" w:cs="Tahoma"/>
          <w:sz w:val="25"/>
          <w:szCs w:val="25"/>
        </w:rPr>
      </w:pPr>
      <w:r w:rsidRPr="00644272">
        <w:rPr>
          <w:rFonts w:ascii="Tahoma" w:hAnsi="Tahoma" w:cs="Tahoma"/>
          <w:sz w:val="25"/>
          <w:szCs w:val="25"/>
        </w:rPr>
        <w:t>1.</w:t>
      </w:r>
      <w:r w:rsidRPr="00644272">
        <w:rPr>
          <w:rFonts w:ascii="Tahoma" w:hAnsi="Tahoma" w:cs="Tahoma"/>
          <w:sz w:val="25"/>
          <w:szCs w:val="25"/>
        </w:rPr>
        <w:tab/>
      </w:r>
      <w:r w:rsidR="0019531D">
        <w:rPr>
          <w:rFonts w:ascii="Tahoma" w:hAnsi="Tahoma" w:cs="Tahoma"/>
          <w:sz w:val="25"/>
          <w:szCs w:val="25"/>
        </w:rPr>
        <w:t>HOD,</w:t>
      </w:r>
      <w:r w:rsidR="0019531D" w:rsidRPr="0019531D">
        <w:rPr>
          <w:rFonts w:ascii="Tahoma" w:hAnsi="Tahoma" w:cs="Tahoma"/>
          <w:sz w:val="25"/>
          <w:szCs w:val="25"/>
        </w:rPr>
        <w:t xml:space="preserve"> Electronics</w:t>
      </w:r>
      <w:r w:rsidR="0019531D" w:rsidRPr="0019531D">
        <w:rPr>
          <w:rFonts w:ascii="Tahoma" w:hAnsi="Tahoma" w:cs="Tahoma"/>
          <w:sz w:val="25"/>
          <w:szCs w:val="25"/>
        </w:rPr>
        <w:t xml:space="preserve"> and Communication Engineering </w:t>
      </w:r>
      <w:r w:rsidR="0019531D">
        <w:rPr>
          <w:rFonts w:ascii="Tahoma" w:hAnsi="Tahoma" w:cs="Tahoma"/>
          <w:sz w:val="25"/>
          <w:szCs w:val="25"/>
        </w:rPr>
        <w:t>Department</w:t>
      </w:r>
      <w:r w:rsidR="009A1CCF">
        <w:rPr>
          <w:rFonts w:ascii="Tahoma" w:hAnsi="Tahoma" w:cs="Tahoma"/>
          <w:sz w:val="25"/>
          <w:szCs w:val="25"/>
        </w:rPr>
        <w:t xml:space="preserve"> </w:t>
      </w:r>
      <w:r w:rsidRPr="00644272">
        <w:rPr>
          <w:rFonts w:ascii="Tahoma" w:hAnsi="Tahoma" w:cs="Tahoma"/>
          <w:sz w:val="25"/>
          <w:szCs w:val="25"/>
        </w:rPr>
        <w:t>for information and necessary action.</w:t>
      </w:r>
    </w:p>
    <w:p w14:paraId="6D3FFD54" w14:textId="097591DC" w:rsidR="00982DBF" w:rsidRPr="00644272" w:rsidRDefault="00982DBF" w:rsidP="00025187">
      <w:pPr>
        <w:ind w:left="-900"/>
        <w:jc w:val="both"/>
        <w:rPr>
          <w:rFonts w:ascii="Tahoma" w:hAnsi="Tahoma" w:cs="Tahoma"/>
          <w:sz w:val="25"/>
          <w:szCs w:val="25"/>
        </w:rPr>
      </w:pPr>
    </w:p>
    <w:sectPr w:rsidR="00982DBF" w:rsidRPr="00644272" w:rsidSect="00AF00E1">
      <w:headerReference w:type="default" r:id="rId7"/>
      <w:footerReference w:type="default" r:id="rId8"/>
      <w:pgSz w:w="11906" w:h="16838"/>
      <w:pgMar w:top="90" w:right="656" w:bottom="1440" w:left="1800" w:header="1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0035F" w14:textId="77777777" w:rsidR="00F54611" w:rsidRDefault="00F54611">
      <w:r>
        <w:separator/>
      </w:r>
    </w:p>
  </w:endnote>
  <w:endnote w:type="continuationSeparator" w:id="0">
    <w:p w14:paraId="5DAA1C72" w14:textId="77777777" w:rsidR="00F54611" w:rsidRDefault="00F54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72569" w14:textId="77777777" w:rsidR="00F54611" w:rsidRDefault="00F54611">
      <w:r>
        <w:separator/>
      </w:r>
    </w:p>
  </w:footnote>
  <w:footnote w:type="continuationSeparator" w:id="0">
    <w:p w14:paraId="08A1AA56" w14:textId="77777777" w:rsidR="00F54611" w:rsidRDefault="00F54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D17F" w14:textId="77777777" w:rsidR="008C17F8" w:rsidRDefault="008C17F8" w:rsidP="008C17F8">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3826D47E" wp14:editId="0A766301">
          <wp:simplePos x="0" y="0"/>
          <wp:positionH relativeFrom="column">
            <wp:posOffset>-514350</wp:posOffset>
          </wp:positionH>
          <wp:positionV relativeFrom="page">
            <wp:posOffset>513715</wp:posOffset>
          </wp:positionV>
          <wp:extent cx="742950" cy="719455"/>
          <wp:effectExtent l="0" t="0" r="0" b="4445"/>
          <wp:wrapTight wrapText="bothSides">
            <wp:wrapPolygon edited="0">
              <wp:start x="0" y="0"/>
              <wp:lineTo x="0" y="21162"/>
              <wp:lineTo x="21046" y="21162"/>
              <wp:lineTo x="21046" y="0"/>
              <wp:lineTo x="0" y="0"/>
            </wp:wrapPolygon>
          </wp:wrapTight>
          <wp:docPr id="817299831" name="Picture 81729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2950"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543E4FDD" w14:textId="77777777" w:rsidR="008C17F8" w:rsidRDefault="008C17F8" w:rsidP="008C17F8">
    <w:pPr>
      <w:jc w:val="right"/>
      <w:rPr>
        <w:rFonts w:ascii="Century Gothic" w:eastAsia="Calibri" w:hAnsi="Century Gothic"/>
        <w:sz w:val="16"/>
        <w:szCs w:val="16"/>
      </w:rPr>
    </w:pPr>
  </w:p>
  <w:p w14:paraId="616C5558" w14:textId="65BF462E" w:rsidR="008C17F8" w:rsidRDefault="008C17F8" w:rsidP="008C17F8">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14130124" w14:textId="10724A91" w:rsidR="008C17F8" w:rsidRDefault="008C17F8" w:rsidP="008C17F8">
    <w:pPr>
      <w:jc w:val="right"/>
      <w:rPr>
        <w:rFonts w:ascii="Century Gothic" w:eastAsia="Calibri" w:hAnsi="Century Gothic"/>
        <w:color w:val="FFFFFF"/>
        <w:sz w:val="16"/>
        <w:szCs w:val="16"/>
      </w:rPr>
    </w:pPr>
    <w:proofErr w:type="gramStart"/>
    <w:r>
      <w:rPr>
        <w:rFonts w:ascii="Century Gothic" w:eastAsia="Calibri" w:hAnsi="Century Gothic"/>
        <w:sz w:val="16"/>
        <w:szCs w:val="16"/>
      </w:rPr>
      <w:t>Fax::</w:t>
    </w:r>
    <w:proofErr w:type="gramEnd"/>
    <w:r>
      <w:rPr>
        <w:rFonts w:ascii="Century Gothic" w:eastAsia="Calibri" w:hAnsi="Century Gothic"/>
        <w:sz w:val="16"/>
        <w:szCs w:val="16"/>
      </w:rPr>
      <w:t xml:space="preserve"> 0194-2310144</w:t>
    </w:r>
  </w:p>
  <w:p w14:paraId="381F7255" w14:textId="40B391D4" w:rsidR="008C17F8" w:rsidRPr="008C17F8" w:rsidRDefault="008C17F8" w:rsidP="008C17F8">
    <w:pPr>
      <w:ind w:left="720"/>
      <w:contextualSpacing/>
      <w:rPr>
        <w:rFonts w:ascii="Century Gothic" w:eastAsia="Calibri" w:hAnsi="Century Gothic"/>
        <w:b/>
        <w:bCs/>
        <w:sz w:val="23"/>
        <w:szCs w:val="23"/>
      </w:rPr>
    </w:pPr>
    <w:r>
      <w:rPr>
        <w:rFonts w:ascii="Century Gothic" w:eastAsia="Calibri" w:hAnsi="Century Gothic"/>
        <w:b/>
        <w:bCs/>
      </w:rPr>
      <w:t xml:space="preserve">                     </w:t>
    </w:r>
    <w:r w:rsidRPr="008C17F8">
      <w:rPr>
        <w:rFonts w:ascii="Century Gothic" w:eastAsia="Calibri" w:hAnsi="Century Gothic"/>
        <w:b/>
        <w:bCs/>
        <w:sz w:val="23"/>
        <w:szCs w:val="23"/>
      </w:rPr>
      <w:t>OFFICE OF THE PRINCIPAL,</w:t>
    </w:r>
  </w:p>
  <w:p w14:paraId="2971FFD2" w14:textId="4C413E65" w:rsidR="008C17F8" w:rsidRPr="008C17F8" w:rsidRDefault="008C17F8" w:rsidP="008C17F8">
    <w:pPr>
      <w:contextualSpacing/>
      <w:rPr>
        <w:rFonts w:ascii="Century Gothic" w:eastAsia="Calibri" w:hAnsi="Century Gothic"/>
        <w:b/>
        <w:bCs/>
        <w:sz w:val="23"/>
        <w:szCs w:val="23"/>
      </w:rPr>
    </w:pPr>
    <w:r w:rsidRPr="008C17F8">
      <w:rPr>
        <w:rFonts w:ascii="Century Gothic" w:eastAsia="Calibri" w:hAnsi="Century Gothic"/>
        <w:b/>
        <w:bCs/>
        <w:sz w:val="23"/>
        <w:szCs w:val="23"/>
      </w:rPr>
      <w:t xml:space="preserve">     KASHMIR GOVT. POLYTECHNIC, COLLEGE GOGJI BAGH SRINAGAR.</w:t>
    </w:r>
  </w:p>
  <w:p w14:paraId="156FE612" w14:textId="77777777" w:rsidR="008C17F8" w:rsidRDefault="008C17F8" w:rsidP="008C17F8">
    <w:pPr>
      <w:contextualSpacing/>
      <w:jc w:val="center"/>
      <w:rPr>
        <w:sz w:val="20"/>
        <w:szCs w:val="20"/>
      </w:rPr>
    </w:pPr>
    <w:hyperlink r:id="rId2" w:history="1">
      <w:r w:rsidRPr="005430B4">
        <w:rPr>
          <w:rStyle w:val="Hyperlink"/>
          <w:rFonts w:ascii="Century Gothic" w:hAnsi="Century Gothic" w:cs="Calibri"/>
          <w:sz w:val="20"/>
          <w:szCs w:val="20"/>
        </w:rPr>
        <w:t>http://www.kgpsrinagar.Edu.in.</w:t>
      </w:r>
    </w:hyperlink>
  </w:p>
  <w:p w14:paraId="06EFF119" w14:textId="72BA39F2" w:rsidR="0044478E" w:rsidRPr="008C17F8" w:rsidRDefault="00490BB9" w:rsidP="00490BB9">
    <w:pPr>
      <w:rPr>
        <w:sz w:val="20"/>
        <w:szCs w:val="20"/>
      </w:rPr>
    </w:pPr>
    <w:r>
      <w:rPr>
        <w:sz w:val="20"/>
        <w:szCs w:val="20"/>
      </w:rPr>
      <w:t xml:space="preserve">                            </w:t>
    </w:r>
    <w:r w:rsidR="008C17F8">
      <w:rPr>
        <w:sz w:val="20"/>
        <w:szCs w:val="20"/>
      </w:rPr>
      <w:t xml:space="preserve">Email: </w:t>
    </w:r>
    <w:hyperlink r:id="rId3" w:history="1">
      <w:r w:rsidR="008C17F8">
        <w:rPr>
          <w:rStyle w:val="Hyperlink"/>
          <w:sz w:val="20"/>
          <w:szCs w:val="20"/>
        </w:rPr>
        <w:t>kgpolysgr@rediffmail.com</w:t>
      </w:r>
    </w:hyperlink>
    <w:r>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5187"/>
    <w:rsid w:val="00035FCC"/>
    <w:rsid w:val="00050A31"/>
    <w:rsid w:val="00055350"/>
    <w:rsid w:val="000644D6"/>
    <w:rsid w:val="000716D2"/>
    <w:rsid w:val="00071AAB"/>
    <w:rsid w:val="00082573"/>
    <w:rsid w:val="000B76C4"/>
    <w:rsid w:val="000C5610"/>
    <w:rsid w:val="000E6552"/>
    <w:rsid w:val="000F3A4F"/>
    <w:rsid w:val="000F59AC"/>
    <w:rsid w:val="001364FE"/>
    <w:rsid w:val="001368DD"/>
    <w:rsid w:val="00147DB3"/>
    <w:rsid w:val="001518A5"/>
    <w:rsid w:val="001547F1"/>
    <w:rsid w:val="00170095"/>
    <w:rsid w:val="00170E4F"/>
    <w:rsid w:val="001743F4"/>
    <w:rsid w:val="00187C33"/>
    <w:rsid w:val="001936B7"/>
    <w:rsid w:val="0019531D"/>
    <w:rsid w:val="00196AB1"/>
    <w:rsid w:val="001A37D6"/>
    <w:rsid w:val="001E5E4B"/>
    <w:rsid w:val="001E7EC2"/>
    <w:rsid w:val="00201333"/>
    <w:rsid w:val="00210FA7"/>
    <w:rsid w:val="00216417"/>
    <w:rsid w:val="0026631D"/>
    <w:rsid w:val="002C088A"/>
    <w:rsid w:val="002C2F53"/>
    <w:rsid w:val="002E6B7A"/>
    <w:rsid w:val="0033518C"/>
    <w:rsid w:val="003437C2"/>
    <w:rsid w:val="00377186"/>
    <w:rsid w:val="003A1C03"/>
    <w:rsid w:val="003C0FCF"/>
    <w:rsid w:val="003F5B25"/>
    <w:rsid w:val="00414627"/>
    <w:rsid w:val="004170E3"/>
    <w:rsid w:val="00425D63"/>
    <w:rsid w:val="00425DCF"/>
    <w:rsid w:val="0044478E"/>
    <w:rsid w:val="0045263F"/>
    <w:rsid w:val="004643D8"/>
    <w:rsid w:val="0047512F"/>
    <w:rsid w:val="004829B1"/>
    <w:rsid w:val="00490BB9"/>
    <w:rsid w:val="00497C24"/>
    <w:rsid w:val="004C7BA5"/>
    <w:rsid w:val="004E7628"/>
    <w:rsid w:val="004F190B"/>
    <w:rsid w:val="004F3334"/>
    <w:rsid w:val="004F48F2"/>
    <w:rsid w:val="00507200"/>
    <w:rsid w:val="005149B1"/>
    <w:rsid w:val="00534C70"/>
    <w:rsid w:val="005367F4"/>
    <w:rsid w:val="005647F2"/>
    <w:rsid w:val="005662D1"/>
    <w:rsid w:val="00573A09"/>
    <w:rsid w:val="00573FAA"/>
    <w:rsid w:val="005A4526"/>
    <w:rsid w:val="005C1B16"/>
    <w:rsid w:val="005D577D"/>
    <w:rsid w:val="005E53D0"/>
    <w:rsid w:val="005F155B"/>
    <w:rsid w:val="006002EB"/>
    <w:rsid w:val="006128EF"/>
    <w:rsid w:val="006264B4"/>
    <w:rsid w:val="00643033"/>
    <w:rsid w:val="00644272"/>
    <w:rsid w:val="006449AD"/>
    <w:rsid w:val="00644CC3"/>
    <w:rsid w:val="00661468"/>
    <w:rsid w:val="006649F0"/>
    <w:rsid w:val="0067245D"/>
    <w:rsid w:val="0068470E"/>
    <w:rsid w:val="00686577"/>
    <w:rsid w:val="00695DCD"/>
    <w:rsid w:val="006A05CC"/>
    <w:rsid w:val="006A35A7"/>
    <w:rsid w:val="006C4190"/>
    <w:rsid w:val="007152D7"/>
    <w:rsid w:val="00720311"/>
    <w:rsid w:val="00746C14"/>
    <w:rsid w:val="0078386D"/>
    <w:rsid w:val="00786CBE"/>
    <w:rsid w:val="007C2C59"/>
    <w:rsid w:val="00801F23"/>
    <w:rsid w:val="00837632"/>
    <w:rsid w:val="0085640F"/>
    <w:rsid w:val="008567AA"/>
    <w:rsid w:val="00892712"/>
    <w:rsid w:val="008A680A"/>
    <w:rsid w:val="008B0BB0"/>
    <w:rsid w:val="008C17F8"/>
    <w:rsid w:val="008E6C4B"/>
    <w:rsid w:val="008F16F1"/>
    <w:rsid w:val="008F18C0"/>
    <w:rsid w:val="00906CAD"/>
    <w:rsid w:val="00907648"/>
    <w:rsid w:val="00930FDE"/>
    <w:rsid w:val="00982DBF"/>
    <w:rsid w:val="00984C93"/>
    <w:rsid w:val="00987CE1"/>
    <w:rsid w:val="0099405C"/>
    <w:rsid w:val="00994F30"/>
    <w:rsid w:val="009A1CCF"/>
    <w:rsid w:val="009C600F"/>
    <w:rsid w:val="009D3723"/>
    <w:rsid w:val="009E04F2"/>
    <w:rsid w:val="00A03B7B"/>
    <w:rsid w:val="00A0748B"/>
    <w:rsid w:val="00A200C9"/>
    <w:rsid w:val="00A204F3"/>
    <w:rsid w:val="00A250D5"/>
    <w:rsid w:val="00A32F56"/>
    <w:rsid w:val="00A36028"/>
    <w:rsid w:val="00A77585"/>
    <w:rsid w:val="00A82F54"/>
    <w:rsid w:val="00A91424"/>
    <w:rsid w:val="00AA2C77"/>
    <w:rsid w:val="00AB7810"/>
    <w:rsid w:val="00AB7B78"/>
    <w:rsid w:val="00AC3FB9"/>
    <w:rsid w:val="00AC702A"/>
    <w:rsid w:val="00AD226F"/>
    <w:rsid w:val="00AF00E1"/>
    <w:rsid w:val="00B13A52"/>
    <w:rsid w:val="00B24CF4"/>
    <w:rsid w:val="00B26993"/>
    <w:rsid w:val="00B4465A"/>
    <w:rsid w:val="00B4570C"/>
    <w:rsid w:val="00B5208C"/>
    <w:rsid w:val="00B65E21"/>
    <w:rsid w:val="00B74876"/>
    <w:rsid w:val="00BB7485"/>
    <w:rsid w:val="00BB7C2B"/>
    <w:rsid w:val="00BC1664"/>
    <w:rsid w:val="00BC2546"/>
    <w:rsid w:val="00BC3981"/>
    <w:rsid w:val="00C05085"/>
    <w:rsid w:val="00C1593D"/>
    <w:rsid w:val="00C56C7E"/>
    <w:rsid w:val="00C776A4"/>
    <w:rsid w:val="00CA2C6C"/>
    <w:rsid w:val="00CC0600"/>
    <w:rsid w:val="00CC78AC"/>
    <w:rsid w:val="00CD4082"/>
    <w:rsid w:val="00CF7953"/>
    <w:rsid w:val="00D07232"/>
    <w:rsid w:val="00D10245"/>
    <w:rsid w:val="00D21BDD"/>
    <w:rsid w:val="00D44F04"/>
    <w:rsid w:val="00D65F07"/>
    <w:rsid w:val="00D92BB7"/>
    <w:rsid w:val="00DC60D9"/>
    <w:rsid w:val="00DC76D2"/>
    <w:rsid w:val="00DD30ED"/>
    <w:rsid w:val="00DF5082"/>
    <w:rsid w:val="00E17F4F"/>
    <w:rsid w:val="00E56A3E"/>
    <w:rsid w:val="00E61B9E"/>
    <w:rsid w:val="00E64C21"/>
    <w:rsid w:val="00E9279E"/>
    <w:rsid w:val="00EC24C6"/>
    <w:rsid w:val="00EF0537"/>
    <w:rsid w:val="00EF2933"/>
    <w:rsid w:val="00F05146"/>
    <w:rsid w:val="00F1115D"/>
    <w:rsid w:val="00F13EBE"/>
    <w:rsid w:val="00F3513C"/>
    <w:rsid w:val="00F41F89"/>
    <w:rsid w:val="00F465C5"/>
    <w:rsid w:val="00F5180D"/>
    <w:rsid w:val="00F51B21"/>
    <w:rsid w:val="00F51D87"/>
    <w:rsid w:val="00F54611"/>
    <w:rsid w:val="00F74C09"/>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51000">
      <w:bodyDiv w:val="1"/>
      <w:marLeft w:val="0"/>
      <w:marRight w:val="0"/>
      <w:marTop w:val="0"/>
      <w:marBottom w:val="0"/>
      <w:divBdr>
        <w:top w:val="none" w:sz="0" w:space="0" w:color="auto"/>
        <w:left w:val="none" w:sz="0" w:space="0" w:color="auto"/>
        <w:bottom w:val="none" w:sz="0" w:space="0" w:color="auto"/>
        <w:right w:val="none" w:sz="0" w:space="0" w:color="auto"/>
      </w:divBdr>
    </w:div>
    <w:div w:id="416026534">
      <w:bodyDiv w:val="1"/>
      <w:marLeft w:val="0"/>
      <w:marRight w:val="0"/>
      <w:marTop w:val="0"/>
      <w:marBottom w:val="0"/>
      <w:divBdr>
        <w:top w:val="none" w:sz="0" w:space="0" w:color="auto"/>
        <w:left w:val="none" w:sz="0" w:space="0" w:color="auto"/>
        <w:bottom w:val="none" w:sz="0" w:space="0" w:color="auto"/>
        <w:right w:val="none" w:sz="0" w:space="0" w:color="auto"/>
      </w:divBdr>
    </w:div>
    <w:div w:id="509417612">
      <w:bodyDiv w:val="1"/>
      <w:marLeft w:val="0"/>
      <w:marRight w:val="0"/>
      <w:marTop w:val="0"/>
      <w:marBottom w:val="0"/>
      <w:divBdr>
        <w:top w:val="none" w:sz="0" w:space="0" w:color="auto"/>
        <w:left w:val="none" w:sz="0" w:space="0" w:color="auto"/>
        <w:bottom w:val="none" w:sz="0" w:space="0" w:color="auto"/>
        <w:right w:val="none" w:sz="0" w:space="0" w:color="auto"/>
      </w:divBdr>
    </w:div>
    <w:div w:id="628046802">
      <w:bodyDiv w:val="1"/>
      <w:marLeft w:val="0"/>
      <w:marRight w:val="0"/>
      <w:marTop w:val="0"/>
      <w:marBottom w:val="0"/>
      <w:divBdr>
        <w:top w:val="none" w:sz="0" w:space="0" w:color="auto"/>
        <w:left w:val="none" w:sz="0" w:space="0" w:color="auto"/>
        <w:bottom w:val="none" w:sz="0" w:space="0" w:color="auto"/>
        <w:right w:val="none" w:sz="0" w:space="0" w:color="auto"/>
      </w:divBdr>
    </w:div>
    <w:div w:id="651637531">
      <w:bodyDiv w:val="1"/>
      <w:marLeft w:val="0"/>
      <w:marRight w:val="0"/>
      <w:marTop w:val="0"/>
      <w:marBottom w:val="0"/>
      <w:divBdr>
        <w:top w:val="none" w:sz="0" w:space="0" w:color="auto"/>
        <w:left w:val="none" w:sz="0" w:space="0" w:color="auto"/>
        <w:bottom w:val="none" w:sz="0" w:space="0" w:color="auto"/>
        <w:right w:val="none" w:sz="0" w:space="0" w:color="auto"/>
      </w:divBdr>
    </w:div>
    <w:div w:id="1217089773">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660882031">
      <w:bodyDiv w:val="1"/>
      <w:marLeft w:val="0"/>
      <w:marRight w:val="0"/>
      <w:marTop w:val="0"/>
      <w:marBottom w:val="0"/>
      <w:divBdr>
        <w:top w:val="none" w:sz="0" w:space="0" w:color="auto"/>
        <w:left w:val="none" w:sz="0" w:space="0" w:color="auto"/>
        <w:bottom w:val="none" w:sz="0" w:space="0" w:color="auto"/>
        <w:right w:val="none" w:sz="0" w:space="0" w:color="auto"/>
      </w:divBdr>
    </w:div>
    <w:div w:id="1755127745">
      <w:bodyDiv w:val="1"/>
      <w:marLeft w:val="0"/>
      <w:marRight w:val="0"/>
      <w:marTop w:val="0"/>
      <w:marBottom w:val="0"/>
      <w:divBdr>
        <w:top w:val="none" w:sz="0" w:space="0" w:color="auto"/>
        <w:left w:val="none" w:sz="0" w:space="0" w:color="auto"/>
        <w:bottom w:val="none" w:sz="0" w:space="0" w:color="auto"/>
        <w:right w:val="none" w:sz="0" w:space="0" w:color="auto"/>
      </w:divBdr>
    </w:div>
    <w:div w:id="1842697131">
      <w:bodyDiv w:val="1"/>
      <w:marLeft w:val="0"/>
      <w:marRight w:val="0"/>
      <w:marTop w:val="0"/>
      <w:marBottom w:val="0"/>
      <w:divBdr>
        <w:top w:val="none" w:sz="0" w:space="0" w:color="auto"/>
        <w:left w:val="none" w:sz="0" w:space="0" w:color="auto"/>
        <w:bottom w:val="none" w:sz="0" w:space="0" w:color="auto"/>
        <w:right w:val="none" w:sz="0" w:space="0" w:color="auto"/>
      </w:divBdr>
    </w:div>
    <w:div w:id="1869370251">
      <w:bodyDiv w:val="1"/>
      <w:marLeft w:val="0"/>
      <w:marRight w:val="0"/>
      <w:marTop w:val="0"/>
      <w:marBottom w:val="0"/>
      <w:divBdr>
        <w:top w:val="none" w:sz="0" w:space="0" w:color="auto"/>
        <w:left w:val="none" w:sz="0" w:space="0" w:color="auto"/>
        <w:bottom w:val="none" w:sz="0" w:space="0" w:color="auto"/>
        <w:right w:val="none" w:sz="0" w:space="0" w:color="auto"/>
      </w:divBdr>
    </w:div>
    <w:div w:id="1995988581">
      <w:bodyDiv w:val="1"/>
      <w:marLeft w:val="0"/>
      <w:marRight w:val="0"/>
      <w:marTop w:val="0"/>
      <w:marBottom w:val="0"/>
      <w:divBdr>
        <w:top w:val="none" w:sz="0" w:space="0" w:color="auto"/>
        <w:left w:val="none" w:sz="0" w:space="0" w:color="auto"/>
        <w:bottom w:val="none" w:sz="0" w:space="0" w:color="auto"/>
        <w:right w:val="none" w:sz="0" w:space="0" w:color="auto"/>
      </w:divBdr>
    </w:div>
    <w:div w:id="2084793755">
      <w:bodyDiv w:val="1"/>
      <w:marLeft w:val="0"/>
      <w:marRight w:val="0"/>
      <w:marTop w:val="0"/>
      <w:marBottom w:val="0"/>
      <w:divBdr>
        <w:top w:val="none" w:sz="0" w:space="0" w:color="auto"/>
        <w:left w:val="none" w:sz="0" w:space="0" w:color="auto"/>
        <w:bottom w:val="none" w:sz="0" w:space="0" w:color="auto"/>
        <w:right w:val="none" w:sz="0" w:space="0" w:color="auto"/>
      </w:divBdr>
    </w:div>
    <w:div w:id="2097626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225</Words>
  <Characters>1481</Characters>
  <Application>Microsoft Office Word</Application>
  <DocSecurity>0</DocSecurity>
  <Lines>40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2025-11-10T07:35:00Z</cp:lastPrinted>
  <dcterms:created xsi:type="dcterms:W3CDTF">2025-11-10T07:29:00Z</dcterms:created>
  <dcterms:modified xsi:type="dcterms:W3CDTF">2025-11-10T08:08:00Z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14a14ce3788199c29738bba02340e5aaab7bbb2de30703d2bdf8c467cdacd480</vt:lpwstr>
  </property>
</Properties>
</file>