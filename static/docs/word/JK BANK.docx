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F4A7" w14:textId="77777777" w:rsidR="00B454FD" w:rsidRPr="00AB290C" w:rsidRDefault="00B454FD" w:rsidP="00B454FD">
      <w:pPr>
        <w:ind w:left="180"/>
        <w:jc w:val="both"/>
        <w:rPr>
          <w:rFonts w:ascii="Tahoma" w:hAnsi="Tahoma" w:cs="Tahoma"/>
          <w:color w:val="1F1F1F"/>
          <w:sz w:val="25"/>
          <w:szCs w:val="25"/>
        </w:rPr>
      </w:pPr>
      <w:bookmarkStart w:id="0" w:name="_Hlk201913794"/>
      <w:r w:rsidRPr="00AB290C">
        <w:rPr>
          <w:rFonts w:ascii="Tahoma" w:hAnsi="Tahoma" w:cs="Tahoma"/>
          <w:color w:val="1F1F1F"/>
          <w:sz w:val="25"/>
          <w:szCs w:val="25"/>
        </w:rPr>
        <w:t>The Branch Manager</w:t>
      </w:r>
    </w:p>
    <w:p w14:paraId="285B5587" w14:textId="77777777" w:rsidR="00B454FD" w:rsidRPr="00AB290C" w:rsidRDefault="00B454FD" w:rsidP="00B454FD">
      <w:pPr>
        <w:ind w:left="180"/>
        <w:jc w:val="both"/>
        <w:rPr>
          <w:rFonts w:ascii="Tahoma" w:hAnsi="Tahoma" w:cs="Tahoma"/>
          <w:color w:val="1F1F1F"/>
          <w:sz w:val="25"/>
          <w:szCs w:val="25"/>
        </w:rPr>
      </w:pPr>
      <w:r w:rsidRPr="00AB290C">
        <w:rPr>
          <w:rFonts w:ascii="Tahoma" w:hAnsi="Tahoma" w:cs="Tahoma"/>
          <w:color w:val="1F1F1F"/>
          <w:sz w:val="25"/>
          <w:szCs w:val="25"/>
        </w:rPr>
        <w:t>Jammu and Kashmir Bank</w:t>
      </w:r>
    </w:p>
    <w:p w14:paraId="52ECF1FC" w14:textId="77777777" w:rsidR="00B454FD" w:rsidRPr="00AB290C" w:rsidRDefault="00B454FD" w:rsidP="00B454FD">
      <w:pPr>
        <w:ind w:left="180"/>
        <w:jc w:val="both"/>
        <w:rPr>
          <w:rFonts w:ascii="Tahoma" w:hAnsi="Tahoma" w:cs="Tahoma"/>
          <w:color w:val="1F1F1F"/>
          <w:sz w:val="25"/>
          <w:szCs w:val="25"/>
        </w:rPr>
      </w:pPr>
      <w:r w:rsidRPr="00AB290C">
        <w:rPr>
          <w:rFonts w:ascii="Tahoma" w:hAnsi="Tahoma" w:cs="Tahoma"/>
          <w:color w:val="1F1F1F"/>
          <w:sz w:val="25"/>
          <w:szCs w:val="25"/>
        </w:rPr>
        <w:t>Branch Address</w:t>
      </w:r>
    </w:p>
    <w:p w14:paraId="40D62086" w14:textId="5AB9F301" w:rsidR="00A03137" w:rsidRDefault="00A03137" w:rsidP="00B454FD">
      <w:pPr>
        <w:ind w:left="180"/>
        <w:rPr>
          <w:rFonts w:ascii="Tahoma" w:hAnsi="Tahoma" w:cs="Tahoma"/>
          <w:sz w:val="25"/>
          <w:szCs w:val="25"/>
        </w:rPr>
      </w:pPr>
    </w:p>
    <w:p w14:paraId="4EA82C48" w14:textId="7DC222D1" w:rsidR="00BF65A0" w:rsidRDefault="00173553" w:rsidP="00554A8D">
      <w:pPr>
        <w:ind w:left="18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F533EF">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DB59C7">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A4572B">
        <w:rPr>
          <w:rFonts w:ascii="Tahoma" w:hAnsi="Tahoma" w:cs="Tahoma"/>
          <w:color w:val="1F1F1F"/>
          <w:sz w:val="25"/>
          <w:szCs w:val="25"/>
        </w:rPr>
        <w:t>22</w:t>
      </w:r>
      <w:r>
        <w:rPr>
          <w:rFonts w:ascii="Tahoma" w:hAnsi="Tahoma" w:cs="Tahoma"/>
          <w:color w:val="1F1F1F"/>
          <w:sz w:val="25"/>
          <w:szCs w:val="25"/>
        </w:rPr>
        <w:t>-0</w:t>
      </w:r>
      <w:r w:rsidR="00A4572B">
        <w:rPr>
          <w:rFonts w:ascii="Tahoma" w:hAnsi="Tahoma" w:cs="Tahoma"/>
          <w:color w:val="1F1F1F"/>
          <w:sz w:val="25"/>
          <w:szCs w:val="25"/>
        </w:rPr>
        <w:t>9</w:t>
      </w:r>
      <w:r>
        <w:rPr>
          <w:rFonts w:ascii="Tahoma" w:hAnsi="Tahoma" w:cs="Tahoma"/>
          <w:color w:val="1F1F1F"/>
          <w:sz w:val="25"/>
          <w:szCs w:val="25"/>
        </w:rPr>
        <w:t>-2025</w:t>
      </w:r>
      <w:bookmarkEnd w:id="0"/>
    </w:p>
    <w:p w14:paraId="740C4BB1" w14:textId="5E4E383C" w:rsidR="00A4572B" w:rsidRDefault="00554A8D" w:rsidP="00A4572B">
      <w:pPr>
        <w:ind w:left="180"/>
        <w:jc w:val="both"/>
        <w:rPr>
          <w:rFonts w:ascii="Tahoma" w:hAnsi="Tahoma" w:cs="Tahoma"/>
          <w:b/>
          <w:bCs/>
          <w:color w:val="1F1F1F"/>
          <w:sz w:val="25"/>
          <w:szCs w:val="25"/>
        </w:rPr>
      </w:pPr>
      <w:r w:rsidRPr="00554A8D">
        <w:rPr>
          <w:rFonts w:ascii="Tahoma" w:hAnsi="Tahoma" w:cs="Tahoma"/>
          <w:color w:val="1F1F1F"/>
          <w:sz w:val="25"/>
          <w:szCs w:val="25"/>
        </w:rPr>
        <w:br/>
      </w:r>
      <w:r w:rsidR="00A4572B" w:rsidRPr="00A4572B">
        <w:rPr>
          <w:rFonts w:ascii="Tahoma" w:hAnsi="Tahoma" w:cs="Tahoma"/>
          <w:b/>
          <w:bCs/>
          <w:color w:val="1F1F1F"/>
          <w:sz w:val="25"/>
          <w:szCs w:val="25"/>
        </w:rPr>
        <w:t>Subject: Request for Support in Providing Water Purifiers, Dustbins, Garden Benches, and Waiting Benches under CSR Initiative</w:t>
      </w:r>
      <w:r w:rsidR="00A4572B" w:rsidRPr="00A4572B">
        <w:rPr>
          <w:rFonts w:ascii="Tahoma" w:hAnsi="Tahoma" w:cs="Tahoma"/>
          <w:b/>
          <w:bCs/>
          <w:color w:val="1F1F1F"/>
          <w:sz w:val="25"/>
          <w:szCs w:val="25"/>
        </w:rPr>
        <w:t>.</w:t>
      </w:r>
    </w:p>
    <w:p w14:paraId="7B6E5049" w14:textId="77777777" w:rsidR="00A4572B" w:rsidRDefault="00A4572B" w:rsidP="00A4572B">
      <w:pPr>
        <w:ind w:left="180"/>
        <w:jc w:val="both"/>
        <w:rPr>
          <w:rFonts w:ascii="Tahoma" w:hAnsi="Tahoma" w:cs="Tahoma"/>
          <w:b/>
          <w:bCs/>
          <w:color w:val="1F1F1F"/>
          <w:sz w:val="25"/>
          <w:szCs w:val="25"/>
        </w:rPr>
      </w:pPr>
    </w:p>
    <w:p w14:paraId="16C0BC37" w14:textId="738E0465" w:rsidR="00A4572B" w:rsidRPr="00A4572B" w:rsidRDefault="00A4572B" w:rsidP="00A4572B">
      <w:pPr>
        <w:jc w:val="both"/>
        <w:rPr>
          <w:rFonts w:ascii="Tahoma" w:hAnsi="Tahoma" w:cs="Tahoma"/>
          <w:color w:val="1F1F1F"/>
          <w:sz w:val="25"/>
          <w:szCs w:val="25"/>
        </w:rPr>
      </w:pPr>
      <w:r>
        <w:rPr>
          <w:rFonts w:ascii="Tahoma" w:hAnsi="Tahoma" w:cs="Tahoma"/>
          <w:b/>
          <w:bCs/>
          <w:color w:val="1F1F1F"/>
          <w:sz w:val="25"/>
          <w:szCs w:val="25"/>
        </w:rPr>
        <w:t xml:space="preserve"> </w:t>
      </w:r>
      <w:r w:rsidRPr="00A4572B">
        <w:rPr>
          <w:rFonts w:ascii="Tahoma" w:hAnsi="Tahoma" w:cs="Tahoma"/>
          <w:color w:val="1F1F1F"/>
          <w:sz w:val="25"/>
          <w:szCs w:val="25"/>
        </w:rPr>
        <w:t>Sir</w:t>
      </w:r>
      <w:r>
        <w:rPr>
          <w:rFonts w:ascii="Tahoma" w:hAnsi="Tahoma" w:cs="Tahoma"/>
          <w:color w:val="1F1F1F"/>
          <w:sz w:val="25"/>
          <w:szCs w:val="25"/>
        </w:rPr>
        <w:t>/Madam</w:t>
      </w:r>
      <w:r w:rsidRPr="00A4572B">
        <w:rPr>
          <w:rFonts w:ascii="Tahoma" w:hAnsi="Tahoma" w:cs="Tahoma"/>
          <w:color w:val="1F1F1F"/>
          <w:sz w:val="25"/>
          <w:szCs w:val="25"/>
        </w:rPr>
        <w:t>,</w:t>
      </w:r>
    </w:p>
    <w:p w14:paraId="7B0147A5" w14:textId="77777777" w:rsidR="00A4572B" w:rsidRPr="00A4572B" w:rsidRDefault="00A4572B" w:rsidP="00A4572B">
      <w:pPr>
        <w:ind w:left="180"/>
        <w:jc w:val="both"/>
        <w:rPr>
          <w:rFonts w:ascii="Tahoma" w:hAnsi="Tahoma" w:cs="Tahoma"/>
          <w:color w:val="1F1F1F"/>
          <w:sz w:val="25"/>
          <w:szCs w:val="25"/>
        </w:rPr>
      </w:pPr>
      <w:r w:rsidRPr="00A4572B">
        <w:rPr>
          <w:rFonts w:ascii="Tahoma" w:hAnsi="Tahoma" w:cs="Tahoma"/>
          <w:color w:val="1F1F1F"/>
          <w:sz w:val="25"/>
          <w:szCs w:val="25"/>
        </w:rPr>
        <w:t>At Kashmir Government Polytechnic College, Srinagar, we are dedicated to creating a clean, welcoming, and supportive environment for our students, faculty, staff, and visitors. To continue improving our campus and ensuring it remains a place where everyone thrives, we kindly seek the support of Jammu and Kashmir Bank through its esteemed Corporate Social Responsibility (CSR) initiative. Your partnership in providing the following items would make a meaningful difference in our campus community:</w:t>
      </w:r>
    </w:p>
    <w:p w14:paraId="7B267196" w14:textId="77777777" w:rsidR="00A4572B" w:rsidRPr="00A4572B" w:rsidRDefault="00A4572B" w:rsidP="00A4572B">
      <w:pPr>
        <w:numPr>
          <w:ilvl w:val="0"/>
          <w:numId w:val="22"/>
        </w:numPr>
        <w:jc w:val="both"/>
        <w:rPr>
          <w:rFonts w:ascii="Tahoma" w:hAnsi="Tahoma" w:cs="Tahoma"/>
          <w:color w:val="1F1F1F"/>
          <w:sz w:val="25"/>
          <w:szCs w:val="25"/>
        </w:rPr>
      </w:pPr>
      <w:r w:rsidRPr="00A4572B">
        <w:rPr>
          <w:rFonts w:ascii="Tahoma" w:hAnsi="Tahoma" w:cs="Tahoma"/>
          <w:b/>
          <w:bCs/>
          <w:color w:val="1F1F1F"/>
          <w:sz w:val="25"/>
          <w:szCs w:val="25"/>
        </w:rPr>
        <w:t>Two (2) Commercial Water Purifiers:</w:t>
      </w:r>
      <w:r w:rsidRPr="00A4572B">
        <w:rPr>
          <w:rFonts w:ascii="Tahoma" w:hAnsi="Tahoma" w:cs="Tahoma"/>
          <w:color w:val="1F1F1F"/>
          <w:sz w:val="25"/>
          <w:szCs w:val="25"/>
        </w:rPr>
        <w:t xml:space="preserve"> One for our college hostel and one for the main campus to provide safe, clean drinking water for all.</w:t>
      </w:r>
    </w:p>
    <w:p w14:paraId="0CE07005" w14:textId="77777777" w:rsidR="00A4572B" w:rsidRPr="00A4572B" w:rsidRDefault="00A4572B" w:rsidP="00A4572B">
      <w:pPr>
        <w:numPr>
          <w:ilvl w:val="0"/>
          <w:numId w:val="22"/>
        </w:numPr>
        <w:jc w:val="both"/>
        <w:rPr>
          <w:rFonts w:ascii="Tahoma" w:hAnsi="Tahoma" w:cs="Tahoma"/>
          <w:color w:val="1F1F1F"/>
          <w:sz w:val="25"/>
          <w:szCs w:val="25"/>
        </w:rPr>
      </w:pPr>
      <w:r w:rsidRPr="00A4572B">
        <w:rPr>
          <w:rFonts w:ascii="Tahoma" w:hAnsi="Tahoma" w:cs="Tahoma"/>
          <w:b/>
          <w:bCs/>
          <w:color w:val="1F1F1F"/>
          <w:sz w:val="25"/>
          <w:szCs w:val="25"/>
        </w:rPr>
        <w:t>A minimum of Twenty (20) Dustbins:</w:t>
      </w:r>
      <w:r w:rsidRPr="00A4572B">
        <w:rPr>
          <w:rFonts w:ascii="Tahoma" w:hAnsi="Tahoma" w:cs="Tahoma"/>
          <w:color w:val="1F1F1F"/>
          <w:sz w:val="25"/>
          <w:szCs w:val="25"/>
        </w:rPr>
        <w:t xml:space="preserve"> To encourage proper waste management and keep our campus clean and tidy.</w:t>
      </w:r>
    </w:p>
    <w:p w14:paraId="19363248" w14:textId="77777777" w:rsidR="00A4572B" w:rsidRPr="00A4572B" w:rsidRDefault="00A4572B" w:rsidP="00A4572B">
      <w:pPr>
        <w:numPr>
          <w:ilvl w:val="0"/>
          <w:numId w:val="22"/>
        </w:numPr>
        <w:jc w:val="both"/>
        <w:rPr>
          <w:rFonts w:ascii="Tahoma" w:hAnsi="Tahoma" w:cs="Tahoma"/>
          <w:color w:val="1F1F1F"/>
          <w:sz w:val="25"/>
          <w:szCs w:val="25"/>
        </w:rPr>
      </w:pPr>
      <w:r w:rsidRPr="00A4572B">
        <w:rPr>
          <w:rFonts w:ascii="Tahoma" w:hAnsi="Tahoma" w:cs="Tahoma"/>
          <w:b/>
          <w:bCs/>
          <w:color w:val="1F1F1F"/>
          <w:sz w:val="25"/>
          <w:szCs w:val="25"/>
        </w:rPr>
        <w:t>A minimum of Twenty (20) Garden Benches:</w:t>
      </w:r>
      <w:r w:rsidRPr="00A4572B">
        <w:rPr>
          <w:rFonts w:ascii="Tahoma" w:hAnsi="Tahoma" w:cs="Tahoma"/>
          <w:color w:val="1F1F1F"/>
          <w:sz w:val="25"/>
          <w:szCs w:val="25"/>
        </w:rPr>
        <w:t xml:space="preserve"> To enhance our campus gardens, offering comfortable seating for students and staff to relax and connect.</w:t>
      </w:r>
    </w:p>
    <w:p w14:paraId="4F33AC0D" w14:textId="77777777" w:rsidR="00A4572B" w:rsidRPr="00A4572B" w:rsidRDefault="00A4572B" w:rsidP="00A4572B">
      <w:pPr>
        <w:numPr>
          <w:ilvl w:val="0"/>
          <w:numId w:val="22"/>
        </w:numPr>
        <w:jc w:val="both"/>
        <w:rPr>
          <w:rFonts w:ascii="Tahoma" w:hAnsi="Tahoma" w:cs="Tahoma"/>
          <w:color w:val="1F1F1F"/>
          <w:sz w:val="25"/>
          <w:szCs w:val="25"/>
        </w:rPr>
      </w:pPr>
      <w:r w:rsidRPr="00A4572B">
        <w:rPr>
          <w:rFonts w:ascii="Tahoma" w:hAnsi="Tahoma" w:cs="Tahoma"/>
          <w:b/>
          <w:bCs/>
          <w:color w:val="1F1F1F"/>
          <w:sz w:val="25"/>
          <w:szCs w:val="25"/>
        </w:rPr>
        <w:t>A minimum of Twenty (20) Waiting Benches:</w:t>
      </w:r>
      <w:r w:rsidRPr="00A4572B">
        <w:rPr>
          <w:rFonts w:ascii="Tahoma" w:hAnsi="Tahoma" w:cs="Tahoma"/>
          <w:color w:val="1F1F1F"/>
          <w:sz w:val="25"/>
          <w:szCs w:val="25"/>
        </w:rPr>
        <w:t xml:space="preserve"> To provide convenient seating for parents and visitors in our waiting areas.</w:t>
      </w:r>
    </w:p>
    <w:p w14:paraId="0C5C5BE6" w14:textId="77777777" w:rsidR="00A4572B" w:rsidRPr="00A4572B" w:rsidRDefault="00A4572B" w:rsidP="00A4572B">
      <w:pPr>
        <w:ind w:left="180"/>
        <w:jc w:val="both"/>
        <w:rPr>
          <w:rFonts w:ascii="Tahoma" w:hAnsi="Tahoma" w:cs="Tahoma"/>
          <w:color w:val="1F1F1F"/>
          <w:sz w:val="25"/>
          <w:szCs w:val="25"/>
        </w:rPr>
      </w:pPr>
      <w:r w:rsidRPr="00A4572B">
        <w:rPr>
          <w:rFonts w:ascii="Tahoma" w:hAnsi="Tahoma" w:cs="Tahoma"/>
          <w:color w:val="1F1F1F"/>
          <w:sz w:val="25"/>
          <w:szCs w:val="25"/>
        </w:rPr>
        <w:t>Your generous contribution would greatly enhance our campus facilities, reflecting Jammu and Kashmir Bank’s commitment to supporting education and community well-being. We believe this collaboration would not only benefit our institution but also showcase your dedication to uplifting local communities.</w:t>
      </w:r>
    </w:p>
    <w:p w14:paraId="4E3E2C9E" w14:textId="17803D51" w:rsidR="00A4572B" w:rsidRDefault="00A4572B" w:rsidP="00A4572B">
      <w:pPr>
        <w:ind w:left="180"/>
        <w:jc w:val="both"/>
        <w:rPr>
          <w:rFonts w:ascii="Tahoma" w:hAnsi="Tahoma" w:cs="Tahoma"/>
          <w:color w:val="1F1F1F"/>
          <w:sz w:val="25"/>
          <w:szCs w:val="25"/>
        </w:rPr>
      </w:pPr>
      <w:r w:rsidRPr="00A4572B">
        <w:rPr>
          <w:rFonts w:ascii="Tahoma" w:hAnsi="Tahoma" w:cs="Tahoma"/>
          <w:color w:val="1F1F1F"/>
          <w:sz w:val="25"/>
          <w:szCs w:val="25"/>
        </w:rPr>
        <w:t>We would be delighted to discuss this request further or complete any necessary formalities. Please feel free to contact Mr. Tahir Amin Wani, Head of Department,</w:t>
      </w:r>
      <w:r>
        <w:rPr>
          <w:rFonts w:ascii="Tahoma" w:hAnsi="Tahoma" w:cs="Tahoma"/>
          <w:color w:val="1F1F1F"/>
          <w:sz w:val="25"/>
          <w:szCs w:val="25"/>
        </w:rPr>
        <w:t xml:space="preserve"> Wood Technology, </w:t>
      </w:r>
      <w:r w:rsidRPr="00A4572B">
        <w:rPr>
          <w:rFonts w:ascii="Tahoma" w:hAnsi="Tahoma" w:cs="Tahoma"/>
          <w:color w:val="1F1F1F"/>
          <w:sz w:val="25"/>
          <w:szCs w:val="25"/>
        </w:rPr>
        <w:t>at 8716950030 to coordinate or arrange a meeting at your convenience.</w:t>
      </w:r>
    </w:p>
    <w:p w14:paraId="67569572" w14:textId="77777777" w:rsidR="00A4572B" w:rsidRPr="00A4572B" w:rsidRDefault="00A4572B" w:rsidP="00A4572B">
      <w:pPr>
        <w:ind w:left="180"/>
        <w:jc w:val="both"/>
        <w:rPr>
          <w:rFonts w:ascii="Tahoma" w:hAnsi="Tahoma" w:cs="Tahoma"/>
          <w:color w:val="1F1F1F"/>
          <w:sz w:val="25"/>
          <w:szCs w:val="25"/>
        </w:rPr>
      </w:pPr>
    </w:p>
    <w:p w14:paraId="42428DBA" w14:textId="77777777" w:rsidR="00A4572B" w:rsidRDefault="00A4572B" w:rsidP="00A4572B">
      <w:pPr>
        <w:ind w:left="180"/>
        <w:jc w:val="both"/>
        <w:rPr>
          <w:rFonts w:ascii="Tahoma" w:hAnsi="Tahoma" w:cs="Tahoma"/>
          <w:color w:val="1F1F1F"/>
          <w:sz w:val="25"/>
          <w:szCs w:val="25"/>
        </w:rPr>
      </w:pPr>
      <w:r w:rsidRPr="00A4572B">
        <w:rPr>
          <w:rFonts w:ascii="Tahoma" w:hAnsi="Tahoma" w:cs="Tahoma"/>
          <w:color w:val="1F1F1F"/>
          <w:sz w:val="25"/>
          <w:szCs w:val="25"/>
        </w:rPr>
        <w:t>Thank you for considering this opportunity to partner with us. We are hopeful for your positive response and look forward to working together to create a better campus environment.</w:t>
      </w:r>
    </w:p>
    <w:p w14:paraId="7916904E" w14:textId="77777777" w:rsidR="00A4572B" w:rsidRDefault="00A4572B" w:rsidP="00A4572B">
      <w:pPr>
        <w:ind w:left="180"/>
        <w:jc w:val="both"/>
        <w:rPr>
          <w:rFonts w:ascii="Tahoma" w:hAnsi="Tahoma" w:cs="Tahoma"/>
          <w:color w:val="1F1F1F"/>
          <w:sz w:val="25"/>
          <w:szCs w:val="25"/>
        </w:rPr>
      </w:pPr>
    </w:p>
    <w:p w14:paraId="491AF60D" w14:textId="77777777" w:rsidR="00A4572B" w:rsidRDefault="00A4572B" w:rsidP="00A4572B">
      <w:pPr>
        <w:ind w:left="180"/>
        <w:jc w:val="both"/>
        <w:rPr>
          <w:rFonts w:ascii="Tahoma" w:hAnsi="Tahoma" w:cs="Tahoma"/>
          <w:color w:val="1F1F1F"/>
          <w:sz w:val="25"/>
          <w:szCs w:val="25"/>
        </w:rPr>
      </w:pPr>
    </w:p>
    <w:p w14:paraId="799F2777" w14:textId="77777777" w:rsidR="00A4572B" w:rsidRPr="00A4572B" w:rsidRDefault="00A4572B" w:rsidP="00A4572B">
      <w:pPr>
        <w:ind w:left="180"/>
        <w:jc w:val="both"/>
        <w:rPr>
          <w:rFonts w:ascii="Tahoma" w:hAnsi="Tahoma" w:cs="Tahoma"/>
          <w:color w:val="1F1F1F"/>
          <w:sz w:val="25"/>
          <w:szCs w:val="25"/>
        </w:rPr>
      </w:pPr>
    </w:p>
    <w:p w14:paraId="235EA01A" w14:textId="0E43FABB" w:rsidR="00AB290C" w:rsidRDefault="00AB290C" w:rsidP="00A4572B">
      <w:pPr>
        <w:ind w:left="180"/>
        <w:jc w:val="both"/>
        <w:rPr>
          <w:rFonts w:ascii="Tahoma" w:hAnsi="Tahoma" w:cs="Tahoma"/>
          <w:color w:val="1F1F1F"/>
          <w:sz w:val="25"/>
          <w:szCs w:val="25"/>
        </w:rPr>
      </w:pPr>
    </w:p>
    <w:p w14:paraId="4056B3FF" w14:textId="215814AF" w:rsidR="00AB290C" w:rsidRDefault="00AB290C" w:rsidP="00A4572B">
      <w:pPr>
        <w:jc w:val="both"/>
        <w:rPr>
          <w:rFonts w:ascii="Tahoma" w:hAnsi="Tahoma" w:cs="Tahoma"/>
          <w:color w:val="1F1F1F"/>
          <w:sz w:val="25"/>
          <w:szCs w:val="25"/>
        </w:rPr>
      </w:pPr>
    </w:p>
    <w:p w14:paraId="59772070" w14:textId="11150BB2" w:rsidR="00A4572B" w:rsidRPr="00377397" w:rsidRDefault="00A4572B" w:rsidP="00A4572B">
      <w:pPr>
        <w:shd w:val="clear" w:color="auto" w:fill="FFFFFF"/>
        <w:ind w:left="-90"/>
        <w:jc w:val="both"/>
        <w:rPr>
          <w:rFonts w:ascii="Tahoma" w:hAnsi="Tahoma" w:cs="Tahoma"/>
          <w:b/>
          <w:bCs/>
          <w:color w:val="1F1F1F"/>
          <w:sz w:val="24"/>
          <w:szCs w:val="24"/>
        </w:rPr>
      </w:pPr>
      <w:r>
        <w:rPr>
          <w:rFonts w:ascii="Tahoma" w:hAnsi="Tahoma" w:cs="Tahoma"/>
          <w:b/>
          <w:bCs/>
          <w:color w:val="1F1F1F"/>
          <w:sz w:val="24"/>
          <w:szCs w:val="24"/>
        </w:rPr>
        <w:t xml:space="preserve">                                                     </w:t>
      </w:r>
      <w:r w:rsidRPr="00377397">
        <w:rPr>
          <w:rFonts w:ascii="Tahoma" w:hAnsi="Tahoma" w:cs="Tahoma"/>
          <w:b/>
          <w:bCs/>
          <w:color w:val="1F1F1F"/>
          <w:sz w:val="24"/>
          <w:szCs w:val="24"/>
        </w:rPr>
        <w:t>Dr. Shafquat Ara</w:t>
      </w:r>
    </w:p>
    <w:p w14:paraId="4A2443A6" w14:textId="77777777" w:rsidR="00A4572B" w:rsidRPr="00377397" w:rsidRDefault="00A4572B" w:rsidP="00A4572B">
      <w:pPr>
        <w:shd w:val="clear" w:color="auto" w:fill="FFFFFF"/>
        <w:ind w:left="-90"/>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Principal</w:t>
      </w:r>
    </w:p>
    <w:p w14:paraId="6C4424C6" w14:textId="77777777" w:rsidR="00A4572B" w:rsidRDefault="00A4572B" w:rsidP="00A4572B">
      <w:pPr>
        <w:shd w:val="clear" w:color="auto" w:fill="FFFFFF"/>
        <w:ind w:left="-90"/>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Kashmir Govt.Polytechnic College Srinagar</w:t>
      </w:r>
    </w:p>
    <w:p w14:paraId="29187C6A" w14:textId="77777777" w:rsidR="00554A8D" w:rsidRDefault="00554A8D" w:rsidP="00554A8D">
      <w:pPr>
        <w:ind w:left="180"/>
        <w:jc w:val="both"/>
        <w:rPr>
          <w:rFonts w:ascii="Tahoma" w:hAnsi="Tahoma" w:cs="Tahoma"/>
          <w:color w:val="1F1F1F"/>
          <w:sz w:val="25"/>
          <w:szCs w:val="25"/>
        </w:rPr>
      </w:pPr>
    </w:p>
    <w:p w14:paraId="42450808" w14:textId="77777777" w:rsidR="00554A8D" w:rsidRDefault="00554A8D" w:rsidP="00554A8D">
      <w:pPr>
        <w:jc w:val="both"/>
        <w:rPr>
          <w:rFonts w:ascii="Tahoma" w:hAnsi="Tahoma" w:cs="Tahoma"/>
          <w:color w:val="1F1F1F"/>
          <w:sz w:val="25"/>
          <w:szCs w:val="25"/>
        </w:rPr>
      </w:pPr>
    </w:p>
    <w:p w14:paraId="7969B49C" w14:textId="77777777" w:rsidR="00554A8D" w:rsidRDefault="00554A8D" w:rsidP="00D232A4">
      <w:pPr>
        <w:ind w:left="426"/>
        <w:jc w:val="both"/>
        <w:rPr>
          <w:rFonts w:ascii="Tahoma" w:hAnsi="Tahoma" w:cs="Tahoma"/>
          <w:color w:val="1F1F1F"/>
          <w:sz w:val="25"/>
          <w:szCs w:val="25"/>
        </w:rPr>
      </w:pPr>
    </w:p>
    <w:p w14:paraId="46E56127" w14:textId="68CCE830" w:rsidR="003D4DBE" w:rsidRDefault="003D4DBE" w:rsidP="00554A8D">
      <w:pPr>
        <w:jc w:val="both"/>
        <w:rPr>
          <w:rFonts w:ascii="Tahoma" w:hAnsi="Tahoma" w:cs="Tahoma"/>
          <w:color w:val="1F1F1F"/>
          <w:sz w:val="25"/>
          <w:szCs w:val="25"/>
        </w:rPr>
      </w:pPr>
    </w:p>
    <w:p w14:paraId="17F45D2B" w14:textId="14A70B66" w:rsidR="003D4DBE" w:rsidRDefault="003D4DBE" w:rsidP="00D232A4">
      <w:pPr>
        <w:ind w:left="426"/>
        <w:jc w:val="both"/>
        <w:rPr>
          <w:rFonts w:ascii="Tahoma" w:hAnsi="Tahoma" w:cs="Tahoma"/>
          <w:color w:val="1F1F1F"/>
          <w:sz w:val="25"/>
          <w:szCs w:val="25"/>
        </w:rPr>
      </w:pPr>
    </w:p>
    <w:p w14:paraId="74B202BF" w14:textId="6C203E3D" w:rsidR="000C6B22" w:rsidRDefault="000C6B22" w:rsidP="00D232A4">
      <w:pPr>
        <w:ind w:left="426"/>
        <w:jc w:val="both"/>
        <w:rPr>
          <w:rFonts w:ascii="Tahoma" w:hAnsi="Tahoma" w:cs="Tahoma"/>
          <w:color w:val="1F1F1F"/>
          <w:sz w:val="25"/>
          <w:szCs w:val="25"/>
        </w:rPr>
      </w:pPr>
    </w:p>
    <w:p w14:paraId="2C0096E2" w14:textId="2DA92528" w:rsidR="000C6B22" w:rsidRDefault="000C6B22" w:rsidP="00BF65A0">
      <w:pPr>
        <w:ind w:left="360"/>
        <w:jc w:val="both"/>
        <w:rPr>
          <w:rFonts w:ascii="Tahoma" w:hAnsi="Tahoma" w:cs="Tahoma"/>
          <w:color w:val="1F1F1F"/>
          <w:sz w:val="25"/>
          <w:szCs w:val="25"/>
        </w:rPr>
      </w:pPr>
    </w:p>
    <w:p w14:paraId="4D034D31" w14:textId="12B52C97" w:rsidR="000C6B22" w:rsidRDefault="000C6B22" w:rsidP="00BF65A0">
      <w:pPr>
        <w:ind w:left="360"/>
        <w:jc w:val="both"/>
        <w:rPr>
          <w:rFonts w:ascii="Tahoma" w:hAnsi="Tahoma" w:cs="Tahoma"/>
          <w:color w:val="1F1F1F"/>
          <w:sz w:val="25"/>
          <w:szCs w:val="25"/>
        </w:rPr>
      </w:pPr>
    </w:p>
    <w:p w14:paraId="4B7C63E3" w14:textId="7E10DCCB" w:rsidR="000C6B22" w:rsidRDefault="000C6B22" w:rsidP="00D232A4">
      <w:pPr>
        <w:jc w:val="both"/>
        <w:rPr>
          <w:rFonts w:ascii="Tahoma" w:hAnsi="Tahoma" w:cs="Tahoma"/>
          <w:color w:val="1F1F1F"/>
          <w:sz w:val="25"/>
          <w:szCs w:val="25"/>
        </w:rPr>
      </w:pPr>
    </w:p>
    <w:p w14:paraId="12914933" w14:textId="3BB06369" w:rsidR="000C6B22" w:rsidRDefault="000C6B22" w:rsidP="000C6B22">
      <w:pPr>
        <w:ind w:left="360"/>
        <w:jc w:val="both"/>
        <w:rPr>
          <w:rFonts w:ascii="Tahoma" w:hAnsi="Tahoma" w:cs="Tahoma"/>
          <w:color w:val="1F1F1F"/>
          <w:sz w:val="25"/>
          <w:szCs w:val="25"/>
        </w:rPr>
      </w:pPr>
    </w:p>
    <w:sectPr w:rsidR="000C6B22" w:rsidSect="009A2993">
      <w:headerReference w:type="default" r:id="rId7"/>
      <w:pgSz w:w="11906" w:h="16838"/>
      <w:pgMar w:top="900" w:right="746" w:bottom="8" w:left="709"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3CC31" w14:textId="77777777" w:rsidR="00C3184D" w:rsidRDefault="00C3184D">
      <w:r>
        <w:separator/>
      </w:r>
    </w:p>
  </w:endnote>
  <w:endnote w:type="continuationSeparator" w:id="0">
    <w:p w14:paraId="16B4BB89" w14:textId="77777777" w:rsidR="00C3184D" w:rsidRDefault="00C31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E38C8" w14:textId="77777777" w:rsidR="00C3184D" w:rsidRDefault="00C3184D">
      <w:r>
        <w:separator/>
      </w:r>
    </w:p>
  </w:footnote>
  <w:footnote w:type="continuationSeparator" w:id="0">
    <w:p w14:paraId="1F7EDA93" w14:textId="77777777" w:rsidR="00C3184D" w:rsidRDefault="00C31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3A9D27AE" w:rsidR="00B14580" w:rsidRDefault="00746E60">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30E4B187">
          <wp:simplePos x="0" y="0"/>
          <wp:positionH relativeFrom="margin">
            <wp:align>left</wp:align>
          </wp:positionH>
          <wp:positionV relativeFrom="page">
            <wp:posOffset>459622</wp:posOffset>
          </wp:positionV>
          <wp:extent cx="790575" cy="765810"/>
          <wp:effectExtent l="0" t="0" r="9525" b="0"/>
          <wp:wrapTight wrapText="bothSides">
            <wp:wrapPolygon edited="0">
              <wp:start x="0" y="0"/>
              <wp:lineTo x="0" y="20955"/>
              <wp:lineTo x="21340" y="20955"/>
              <wp:lineTo x="21340" y="0"/>
              <wp:lineTo x="0" y="0"/>
            </wp:wrapPolygon>
          </wp:wrapTight>
          <wp:docPr id="1040255703" name="Picture 104025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w:t>
    </w:r>
  </w:p>
  <w:p w14:paraId="70D033A1" w14:textId="7200D3BB" w:rsidR="00B14580" w:rsidRPr="00461DF9" w:rsidRDefault="00746E60" w:rsidP="00746E60">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27C2DFF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213A3015" w:rsidR="00965277" w:rsidRDefault="008B22E1" w:rsidP="008B22E1">
    <w:pPr>
      <w:contextualSpacing/>
      <w:rPr>
        <w:sz w:val="20"/>
        <w:szCs w:val="20"/>
      </w:rPr>
    </w:pPr>
    <w:r>
      <w:t xml:space="preserve">                </w:t>
    </w:r>
    <w:r w:rsidR="00CF3D0F">
      <w:t xml:space="preserve"> </w:t>
    </w:r>
    <w:r>
      <w:t xml:space="preserve">    </w:t>
    </w:r>
    <w:hyperlink r:id="rId2" w:history="1">
      <w:r w:rsidR="00B70DB7" w:rsidRPr="00BD35CF">
        <w:rPr>
          <w:rStyle w:val="Hyperlink"/>
          <w:rFonts w:ascii="Century Gothic" w:hAnsi="Century Gothic" w:cs="Calibri"/>
          <w:sz w:val="20"/>
          <w:szCs w:val="20"/>
        </w:rPr>
        <w:t>https://www.kgpsrinagar.edu.in.</w:t>
      </w:r>
    </w:hyperlink>
  </w:p>
  <w:p w14:paraId="5B0771A5" w14:textId="22A9FA7E" w:rsidR="00B14580" w:rsidRDefault="00965277" w:rsidP="00965277">
    <w:pPr>
      <w:contextualSpacing/>
      <w:rPr>
        <w:sz w:val="20"/>
        <w:szCs w:val="20"/>
      </w:rPr>
    </w:pPr>
    <w:r>
      <w:rPr>
        <w:sz w:val="20"/>
        <w:szCs w:val="20"/>
      </w:rPr>
      <w:t xml:space="preserve">                      </w:t>
    </w:r>
    <w:r w:rsidR="009B27AA">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CF4CFE"/>
    <w:multiLevelType w:val="multilevel"/>
    <w:tmpl w:val="F8D4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627F76"/>
    <w:multiLevelType w:val="multilevel"/>
    <w:tmpl w:val="2DD0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6F9041DD"/>
    <w:multiLevelType w:val="multilevel"/>
    <w:tmpl w:val="E960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D45C1"/>
    <w:multiLevelType w:val="multilevel"/>
    <w:tmpl w:val="A03E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223231">
    <w:abstractNumId w:val="9"/>
  </w:num>
  <w:num w:numId="2" w16cid:durableId="144903828">
    <w:abstractNumId w:val="7"/>
  </w:num>
  <w:num w:numId="3" w16cid:durableId="1076316108">
    <w:abstractNumId w:val="6"/>
  </w:num>
  <w:num w:numId="4" w16cid:durableId="234366957">
    <w:abstractNumId w:val="5"/>
  </w:num>
  <w:num w:numId="5" w16cid:durableId="1495873107">
    <w:abstractNumId w:val="4"/>
  </w:num>
  <w:num w:numId="6" w16cid:durableId="237135347">
    <w:abstractNumId w:val="8"/>
  </w:num>
  <w:num w:numId="7" w16cid:durableId="151603131">
    <w:abstractNumId w:val="3"/>
  </w:num>
  <w:num w:numId="8" w16cid:durableId="273488675">
    <w:abstractNumId w:val="2"/>
  </w:num>
  <w:num w:numId="9" w16cid:durableId="452864790">
    <w:abstractNumId w:val="1"/>
  </w:num>
  <w:num w:numId="10" w16cid:durableId="182942263">
    <w:abstractNumId w:val="0"/>
  </w:num>
  <w:num w:numId="11" w16cid:durableId="1783185257">
    <w:abstractNumId w:val="12"/>
  </w:num>
  <w:num w:numId="12" w16cid:durableId="69234203">
    <w:abstractNumId w:val="13"/>
  </w:num>
  <w:num w:numId="13" w16cid:durableId="451436402">
    <w:abstractNumId w:val="11"/>
  </w:num>
  <w:num w:numId="14" w16cid:durableId="467013285">
    <w:abstractNumId w:val="18"/>
  </w:num>
  <w:num w:numId="15" w16cid:durableId="1015229174">
    <w:abstractNumId w:val="17"/>
  </w:num>
  <w:num w:numId="16" w16cid:durableId="492913160">
    <w:abstractNumId w:val="19"/>
  </w:num>
  <w:num w:numId="17" w16cid:durableId="326982244">
    <w:abstractNumId w:val="14"/>
  </w:num>
  <w:num w:numId="18" w16cid:durableId="464353454">
    <w:abstractNumId w:val="10"/>
  </w:num>
  <w:num w:numId="19" w16cid:durableId="1315451770">
    <w:abstractNumId w:val="21"/>
  </w:num>
  <w:num w:numId="20" w16cid:durableId="1164398888">
    <w:abstractNumId w:val="16"/>
  </w:num>
  <w:num w:numId="21" w16cid:durableId="1955481370">
    <w:abstractNumId w:val="15"/>
  </w:num>
  <w:num w:numId="22" w16cid:durableId="21416800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0AC7"/>
    <w:rsid w:val="00033893"/>
    <w:rsid w:val="00035D9D"/>
    <w:rsid w:val="000450C6"/>
    <w:rsid w:val="000457E9"/>
    <w:rsid w:val="00045AAD"/>
    <w:rsid w:val="00050A31"/>
    <w:rsid w:val="000716D2"/>
    <w:rsid w:val="00071AAB"/>
    <w:rsid w:val="0007558A"/>
    <w:rsid w:val="00076EA7"/>
    <w:rsid w:val="00080704"/>
    <w:rsid w:val="00082091"/>
    <w:rsid w:val="000A6E66"/>
    <w:rsid w:val="000B76C4"/>
    <w:rsid w:val="000C20B0"/>
    <w:rsid w:val="000C4267"/>
    <w:rsid w:val="000C5610"/>
    <w:rsid w:val="000C6B22"/>
    <w:rsid w:val="000D6FF1"/>
    <w:rsid w:val="000E6552"/>
    <w:rsid w:val="000F334E"/>
    <w:rsid w:val="000F3A4F"/>
    <w:rsid w:val="000F59AC"/>
    <w:rsid w:val="00121CFB"/>
    <w:rsid w:val="001364FE"/>
    <w:rsid w:val="001368DD"/>
    <w:rsid w:val="00136E9F"/>
    <w:rsid w:val="00140EEE"/>
    <w:rsid w:val="001476A0"/>
    <w:rsid w:val="00147DB3"/>
    <w:rsid w:val="001517A1"/>
    <w:rsid w:val="001518A5"/>
    <w:rsid w:val="001565C3"/>
    <w:rsid w:val="0015747D"/>
    <w:rsid w:val="00164730"/>
    <w:rsid w:val="00170095"/>
    <w:rsid w:val="00170E4F"/>
    <w:rsid w:val="00173553"/>
    <w:rsid w:val="001743F4"/>
    <w:rsid w:val="0017744B"/>
    <w:rsid w:val="00183E42"/>
    <w:rsid w:val="00187C33"/>
    <w:rsid w:val="001936B7"/>
    <w:rsid w:val="00196AB1"/>
    <w:rsid w:val="001A21FE"/>
    <w:rsid w:val="001B104B"/>
    <w:rsid w:val="001B155E"/>
    <w:rsid w:val="001D02DE"/>
    <w:rsid w:val="001D2BA0"/>
    <w:rsid w:val="001D4D94"/>
    <w:rsid w:val="001E0D46"/>
    <w:rsid w:val="001E3E29"/>
    <w:rsid w:val="001E487E"/>
    <w:rsid w:val="001F08DE"/>
    <w:rsid w:val="001F5E65"/>
    <w:rsid w:val="00201333"/>
    <w:rsid w:val="00204F3D"/>
    <w:rsid w:val="00210EE4"/>
    <w:rsid w:val="00210FA7"/>
    <w:rsid w:val="00216417"/>
    <w:rsid w:val="00217E71"/>
    <w:rsid w:val="00247F81"/>
    <w:rsid w:val="0026631D"/>
    <w:rsid w:val="00272108"/>
    <w:rsid w:val="00296B12"/>
    <w:rsid w:val="00297397"/>
    <w:rsid w:val="002A5606"/>
    <w:rsid w:val="002C2F53"/>
    <w:rsid w:val="002D0BC4"/>
    <w:rsid w:val="002E0586"/>
    <w:rsid w:val="002F1995"/>
    <w:rsid w:val="002F2493"/>
    <w:rsid w:val="00307CD5"/>
    <w:rsid w:val="00317A00"/>
    <w:rsid w:val="00322356"/>
    <w:rsid w:val="003231AE"/>
    <w:rsid w:val="0033518C"/>
    <w:rsid w:val="00337606"/>
    <w:rsid w:val="00337A66"/>
    <w:rsid w:val="00342855"/>
    <w:rsid w:val="003437C2"/>
    <w:rsid w:val="003547E4"/>
    <w:rsid w:val="003554AD"/>
    <w:rsid w:val="0036038D"/>
    <w:rsid w:val="00360589"/>
    <w:rsid w:val="0036116C"/>
    <w:rsid w:val="003735B5"/>
    <w:rsid w:val="003737B7"/>
    <w:rsid w:val="00377186"/>
    <w:rsid w:val="0037797E"/>
    <w:rsid w:val="00381641"/>
    <w:rsid w:val="003832DA"/>
    <w:rsid w:val="003A1C03"/>
    <w:rsid w:val="003C0776"/>
    <w:rsid w:val="003C2E46"/>
    <w:rsid w:val="003C3196"/>
    <w:rsid w:val="003D1396"/>
    <w:rsid w:val="003D3311"/>
    <w:rsid w:val="003D4DBE"/>
    <w:rsid w:val="003D5412"/>
    <w:rsid w:val="00414627"/>
    <w:rsid w:val="00415B47"/>
    <w:rsid w:val="00420B16"/>
    <w:rsid w:val="00421AFA"/>
    <w:rsid w:val="00425D63"/>
    <w:rsid w:val="00461DF9"/>
    <w:rsid w:val="004643D8"/>
    <w:rsid w:val="00470E74"/>
    <w:rsid w:val="004728C1"/>
    <w:rsid w:val="00473EA5"/>
    <w:rsid w:val="0048205E"/>
    <w:rsid w:val="004831C3"/>
    <w:rsid w:val="00487840"/>
    <w:rsid w:val="00490659"/>
    <w:rsid w:val="00497C24"/>
    <w:rsid w:val="004B3216"/>
    <w:rsid w:val="004C7BA5"/>
    <w:rsid w:val="004D2AEC"/>
    <w:rsid w:val="004E5652"/>
    <w:rsid w:val="004E7628"/>
    <w:rsid w:val="004F48F2"/>
    <w:rsid w:val="005065F5"/>
    <w:rsid w:val="0050696F"/>
    <w:rsid w:val="00506C5C"/>
    <w:rsid w:val="0051407E"/>
    <w:rsid w:val="005149B1"/>
    <w:rsid w:val="005208C9"/>
    <w:rsid w:val="00527AED"/>
    <w:rsid w:val="005366CB"/>
    <w:rsid w:val="00541014"/>
    <w:rsid w:val="005511E0"/>
    <w:rsid w:val="0055495B"/>
    <w:rsid w:val="00554A8D"/>
    <w:rsid w:val="00554BB2"/>
    <w:rsid w:val="005647F2"/>
    <w:rsid w:val="005662D1"/>
    <w:rsid w:val="00572053"/>
    <w:rsid w:val="00573A09"/>
    <w:rsid w:val="0058776A"/>
    <w:rsid w:val="005A4526"/>
    <w:rsid w:val="005A6F16"/>
    <w:rsid w:val="005B473D"/>
    <w:rsid w:val="005C1B16"/>
    <w:rsid w:val="005E53D0"/>
    <w:rsid w:val="005E759A"/>
    <w:rsid w:val="005F0F78"/>
    <w:rsid w:val="005F289C"/>
    <w:rsid w:val="006002EB"/>
    <w:rsid w:val="006009B0"/>
    <w:rsid w:val="006128EF"/>
    <w:rsid w:val="006264B4"/>
    <w:rsid w:val="00632CB9"/>
    <w:rsid w:val="00634A54"/>
    <w:rsid w:val="00635DE5"/>
    <w:rsid w:val="00643033"/>
    <w:rsid w:val="00644CC3"/>
    <w:rsid w:val="0065245E"/>
    <w:rsid w:val="00657BD9"/>
    <w:rsid w:val="00661468"/>
    <w:rsid w:val="006649F0"/>
    <w:rsid w:val="00665E79"/>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372C"/>
    <w:rsid w:val="007152D7"/>
    <w:rsid w:val="00715A84"/>
    <w:rsid w:val="0072068A"/>
    <w:rsid w:val="0074054D"/>
    <w:rsid w:val="00746C14"/>
    <w:rsid w:val="00746E60"/>
    <w:rsid w:val="00750BE5"/>
    <w:rsid w:val="00757FC8"/>
    <w:rsid w:val="00762F19"/>
    <w:rsid w:val="00765FBC"/>
    <w:rsid w:val="007802D8"/>
    <w:rsid w:val="007A49B3"/>
    <w:rsid w:val="007A65F9"/>
    <w:rsid w:val="007B6B21"/>
    <w:rsid w:val="007C2C59"/>
    <w:rsid w:val="007C336F"/>
    <w:rsid w:val="007C3556"/>
    <w:rsid w:val="007C794F"/>
    <w:rsid w:val="007E433B"/>
    <w:rsid w:val="007F0C80"/>
    <w:rsid w:val="007F1D21"/>
    <w:rsid w:val="007F6994"/>
    <w:rsid w:val="00800CF2"/>
    <w:rsid w:val="00801F23"/>
    <w:rsid w:val="008048EF"/>
    <w:rsid w:val="00830478"/>
    <w:rsid w:val="00831980"/>
    <w:rsid w:val="008332A4"/>
    <w:rsid w:val="00834240"/>
    <w:rsid w:val="00837632"/>
    <w:rsid w:val="00842689"/>
    <w:rsid w:val="00845890"/>
    <w:rsid w:val="008555C8"/>
    <w:rsid w:val="0085640F"/>
    <w:rsid w:val="008567AA"/>
    <w:rsid w:val="008729B0"/>
    <w:rsid w:val="008818EB"/>
    <w:rsid w:val="00892712"/>
    <w:rsid w:val="008961CA"/>
    <w:rsid w:val="008A680A"/>
    <w:rsid w:val="008B0BB0"/>
    <w:rsid w:val="008B22E1"/>
    <w:rsid w:val="008C0DC9"/>
    <w:rsid w:val="008D218D"/>
    <w:rsid w:val="008E66A0"/>
    <w:rsid w:val="008E6C4B"/>
    <w:rsid w:val="008F0D79"/>
    <w:rsid w:val="008F18C0"/>
    <w:rsid w:val="008F43DD"/>
    <w:rsid w:val="00900EE4"/>
    <w:rsid w:val="00904F3B"/>
    <w:rsid w:val="00907648"/>
    <w:rsid w:val="00930FDE"/>
    <w:rsid w:val="00932BAF"/>
    <w:rsid w:val="00934C7C"/>
    <w:rsid w:val="00937AD8"/>
    <w:rsid w:val="0094030F"/>
    <w:rsid w:val="00965277"/>
    <w:rsid w:val="00984C93"/>
    <w:rsid w:val="00987CE1"/>
    <w:rsid w:val="00987F02"/>
    <w:rsid w:val="0099405C"/>
    <w:rsid w:val="009A1100"/>
    <w:rsid w:val="009A2993"/>
    <w:rsid w:val="009A4DAD"/>
    <w:rsid w:val="009B27AA"/>
    <w:rsid w:val="009C4512"/>
    <w:rsid w:val="009C600F"/>
    <w:rsid w:val="009D3723"/>
    <w:rsid w:val="009E04F2"/>
    <w:rsid w:val="00A00745"/>
    <w:rsid w:val="00A02CB2"/>
    <w:rsid w:val="00A03137"/>
    <w:rsid w:val="00A03B7B"/>
    <w:rsid w:val="00A05BB6"/>
    <w:rsid w:val="00A13D12"/>
    <w:rsid w:val="00A200C9"/>
    <w:rsid w:val="00A250D5"/>
    <w:rsid w:val="00A3038E"/>
    <w:rsid w:val="00A320AE"/>
    <w:rsid w:val="00A32F56"/>
    <w:rsid w:val="00A36028"/>
    <w:rsid w:val="00A4572B"/>
    <w:rsid w:val="00A45CFF"/>
    <w:rsid w:val="00A47EA1"/>
    <w:rsid w:val="00A86E40"/>
    <w:rsid w:val="00A91424"/>
    <w:rsid w:val="00A9467C"/>
    <w:rsid w:val="00AA2C77"/>
    <w:rsid w:val="00AA5C1D"/>
    <w:rsid w:val="00AB130B"/>
    <w:rsid w:val="00AB290C"/>
    <w:rsid w:val="00AB2CF2"/>
    <w:rsid w:val="00AC3FB9"/>
    <w:rsid w:val="00AC702A"/>
    <w:rsid w:val="00AD0FA7"/>
    <w:rsid w:val="00AD226F"/>
    <w:rsid w:val="00AF292B"/>
    <w:rsid w:val="00AF4BE2"/>
    <w:rsid w:val="00B01309"/>
    <w:rsid w:val="00B13A52"/>
    <w:rsid w:val="00B14580"/>
    <w:rsid w:val="00B161E7"/>
    <w:rsid w:val="00B24CF4"/>
    <w:rsid w:val="00B25697"/>
    <w:rsid w:val="00B26993"/>
    <w:rsid w:val="00B275F5"/>
    <w:rsid w:val="00B31A79"/>
    <w:rsid w:val="00B454FD"/>
    <w:rsid w:val="00B4570C"/>
    <w:rsid w:val="00B51D14"/>
    <w:rsid w:val="00B5208C"/>
    <w:rsid w:val="00B5709B"/>
    <w:rsid w:val="00B60B3A"/>
    <w:rsid w:val="00B60D01"/>
    <w:rsid w:val="00B70DB7"/>
    <w:rsid w:val="00B70F32"/>
    <w:rsid w:val="00B74876"/>
    <w:rsid w:val="00B74A36"/>
    <w:rsid w:val="00B90E4A"/>
    <w:rsid w:val="00B91718"/>
    <w:rsid w:val="00B9683E"/>
    <w:rsid w:val="00BB0885"/>
    <w:rsid w:val="00BB7C2B"/>
    <w:rsid w:val="00BC1664"/>
    <w:rsid w:val="00BC2546"/>
    <w:rsid w:val="00BD636C"/>
    <w:rsid w:val="00BD701B"/>
    <w:rsid w:val="00BE0201"/>
    <w:rsid w:val="00BE349E"/>
    <w:rsid w:val="00BE41BC"/>
    <w:rsid w:val="00BF3E13"/>
    <w:rsid w:val="00BF4ADA"/>
    <w:rsid w:val="00BF65A0"/>
    <w:rsid w:val="00C01F2D"/>
    <w:rsid w:val="00C05085"/>
    <w:rsid w:val="00C12F58"/>
    <w:rsid w:val="00C1593D"/>
    <w:rsid w:val="00C17FA6"/>
    <w:rsid w:val="00C3184D"/>
    <w:rsid w:val="00C40A5D"/>
    <w:rsid w:val="00C45227"/>
    <w:rsid w:val="00C5102C"/>
    <w:rsid w:val="00C56C7E"/>
    <w:rsid w:val="00C644CF"/>
    <w:rsid w:val="00C73C0F"/>
    <w:rsid w:val="00C776A4"/>
    <w:rsid w:val="00C80E02"/>
    <w:rsid w:val="00C92DBE"/>
    <w:rsid w:val="00CA2C6C"/>
    <w:rsid w:val="00CB030E"/>
    <w:rsid w:val="00CB0652"/>
    <w:rsid w:val="00CC0600"/>
    <w:rsid w:val="00CC586C"/>
    <w:rsid w:val="00CC78AC"/>
    <w:rsid w:val="00CD7194"/>
    <w:rsid w:val="00CE2671"/>
    <w:rsid w:val="00CF2247"/>
    <w:rsid w:val="00CF2B3B"/>
    <w:rsid w:val="00CF3120"/>
    <w:rsid w:val="00CF3D0F"/>
    <w:rsid w:val="00CF7953"/>
    <w:rsid w:val="00D07232"/>
    <w:rsid w:val="00D10245"/>
    <w:rsid w:val="00D21BDD"/>
    <w:rsid w:val="00D232A4"/>
    <w:rsid w:val="00D23AB4"/>
    <w:rsid w:val="00D34210"/>
    <w:rsid w:val="00D45E5D"/>
    <w:rsid w:val="00D464E1"/>
    <w:rsid w:val="00D5625E"/>
    <w:rsid w:val="00D6579E"/>
    <w:rsid w:val="00D65F07"/>
    <w:rsid w:val="00D704F3"/>
    <w:rsid w:val="00D92B62"/>
    <w:rsid w:val="00D92BB7"/>
    <w:rsid w:val="00DB59C7"/>
    <w:rsid w:val="00DC0F8A"/>
    <w:rsid w:val="00DC76D2"/>
    <w:rsid w:val="00DD30ED"/>
    <w:rsid w:val="00DE34B8"/>
    <w:rsid w:val="00DE6EE3"/>
    <w:rsid w:val="00DE7C37"/>
    <w:rsid w:val="00DF03A7"/>
    <w:rsid w:val="00E002E2"/>
    <w:rsid w:val="00E00548"/>
    <w:rsid w:val="00E03670"/>
    <w:rsid w:val="00E05D9F"/>
    <w:rsid w:val="00E631FE"/>
    <w:rsid w:val="00E64C21"/>
    <w:rsid w:val="00E66F64"/>
    <w:rsid w:val="00E67631"/>
    <w:rsid w:val="00E7798A"/>
    <w:rsid w:val="00E81656"/>
    <w:rsid w:val="00EC24C6"/>
    <w:rsid w:val="00EE62FA"/>
    <w:rsid w:val="00EF2933"/>
    <w:rsid w:val="00F05146"/>
    <w:rsid w:val="00F052E8"/>
    <w:rsid w:val="00F1115D"/>
    <w:rsid w:val="00F26C57"/>
    <w:rsid w:val="00F308C1"/>
    <w:rsid w:val="00F34C5D"/>
    <w:rsid w:val="00F3513C"/>
    <w:rsid w:val="00F465C5"/>
    <w:rsid w:val="00F46641"/>
    <w:rsid w:val="00F47DE8"/>
    <w:rsid w:val="00F5180D"/>
    <w:rsid w:val="00F51B21"/>
    <w:rsid w:val="00F51D87"/>
    <w:rsid w:val="00F52DA3"/>
    <w:rsid w:val="00F533EF"/>
    <w:rsid w:val="00F649D8"/>
    <w:rsid w:val="00F8455C"/>
    <w:rsid w:val="00F84C4F"/>
    <w:rsid w:val="00F87C2F"/>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34732">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5233459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02551693">
      <w:bodyDiv w:val="1"/>
      <w:marLeft w:val="0"/>
      <w:marRight w:val="0"/>
      <w:marTop w:val="0"/>
      <w:marBottom w:val="0"/>
      <w:divBdr>
        <w:top w:val="none" w:sz="0" w:space="0" w:color="auto"/>
        <w:left w:val="none" w:sz="0" w:space="0" w:color="auto"/>
        <w:bottom w:val="none" w:sz="0" w:space="0" w:color="auto"/>
        <w:right w:val="none" w:sz="0" w:space="0" w:color="auto"/>
      </w:divBdr>
    </w:div>
    <w:div w:id="511336636">
      <w:bodyDiv w:val="1"/>
      <w:marLeft w:val="0"/>
      <w:marRight w:val="0"/>
      <w:marTop w:val="0"/>
      <w:marBottom w:val="0"/>
      <w:divBdr>
        <w:top w:val="none" w:sz="0" w:space="0" w:color="auto"/>
        <w:left w:val="none" w:sz="0" w:space="0" w:color="auto"/>
        <w:bottom w:val="none" w:sz="0" w:space="0" w:color="auto"/>
        <w:right w:val="none" w:sz="0" w:space="0" w:color="auto"/>
      </w:divBdr>
    </w:div>
    <w:div w:id="56526666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85853458">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89407307">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20857128">
      <w:bodyDiv w:val="1"/>
      <w:marLeft w:val="0"/>
      <w:marRight w:val="0"/>
      <w:marTop w:val="0"/>
      <w:marBottom w:val="0"/>
      <w:divBdr>
        <w:top w:val="none" w:sz="0" w:space="0" w:color="auto"/>
        <w:left w:val="none" w:sz="0" w:space="0" w:color="auto"/>
        <w:bottom w:val="none" w:sz="0" w:space="0" w:color="auto"/>
        <w:right w:val="none" w:sz="0" w:space="0" w:color="auto"/>
      </w:divBdr>
    </w:div>
    <w:div w:id="1095707038">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0427251">
      <w:bodyDiv w:val="1"/>
      <w:marLeft w:val="0"/>
      <w:marRight w:val="0"/>
      <w:marTop w:val="0"/>
      <w:marBottom w:val="0"/>
      <w:divBdr>
        <w:top w:val="none" w:sz="0" w:space="0" w:color="auto"/>
        <w:left w:val="none" w:sz="0" w:space="0" w:color="auto"/>
        <w:bottom w:val="none" w:sz="0" w:space="0" w:color="auto"/>
        <w:right w:val="none" w:sz="0" w:space="0" w:color="auto"/>
      </w:divBdr>
    </w:div>
    <w:div w:id="1442916355">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2563671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38295271">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Pages>
  <Words>302</Words>
  <Characters>1750</Characters>
  <Application>Microsoft Office Word</Application>
  <DocSecurity>0</DocSecurity>
  <Lines>51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6</cp:revision>
  <cp:lastPrinted>2025-08-11T09:40:00Z</cp:lastPrinted>
  <dcterms:created xsi:type="dcterms:W3CDTF">2025-08-21T09:44:00Z</dcterms:created>
  <dcterms:modified xsi:type="dcterms:W3CDTF">2025-09-22T04:18:00Z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