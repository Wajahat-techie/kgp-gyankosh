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AC579" w14:textId="77777777" w:rsidR="0074054D" w:rsidRDefault="0074054D" w:rsidP="00076EA7">
      <w:pPr>
        <w:rPr>
          <w:rFonts w:ascii="Tahoma" w:hAnsi="Tahoma" w:cs="Tahoma"/>
          <w:color w:val="1F1F1F"/>
          <w:sz w:val="25"/>
          <w:szCs w:val="25"/>
        </w:rPr>
      </w:pPr>
    </w:p>
    <w:p w14:paraId="2CDE6022" w14:textId="6069E74A" w:rsidR="00BD636C" w:rsidRPr="003D1396" w:rsidRDefault="00BD636C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3D1396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3D1396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3D1396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D1396" w:rsidRDefault="00900EE4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B3984C5" w14:textId="1CC5EF50" w:rsidR="00BD636C" w:rsidRDefault="00900EE4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337606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 w:rsidR="00076EA7"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                                       Dated:</w:t>
      </w:r>
      <w:r w:rsidR="00815BDF">
        <w:rPr>
          <w:rFonts w:ascii="Tahoma" w:hAnsi="Tahoma" w:cs="Tahoma"/>
          <w:color w:val="1F1F1F"/>
          <w:sz w:val="25"/>
          <w:szCs w:val="25"/>
        </w:rPr>
        <w:t>1</w:t>
      </w:r>
      <w:r w:rsidR="00043666">
        <w:rPr>
          <w:rFonts w:ascii="Tahoma" w:hAnsi="Tahoma" w:cs="Tahoma"/>
          <w:color w:val="1F1F1F"/>
          <w:sz w:val="25"/>
          <w:szCs w:val="25"/>
        </w:rPr>
        <w:t>6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815BDF">
        <w:rPr>
          <w:rFonts w:ascii="Tahoma" w:hAnsi="Tahoma" w:cs="Tahoma"/>
          <w:color w:val="1F1F1F"/>
          <w:sz w:val="25"/>
          <w:szCs w:val="25"/>
        </w:rPr>
        <w:t>9</w:t>
      </w:r>
      <w:r w:rsidR="00272108">
        <w:rPr>
          <w:rFonts w:ascii="Tahoma" w:hAnsi="Tahoma" w:cs="Tahoma"/>
          <w:color w:val="1F1F1F"/>
          <w:sz w:val="25"/>
          <w:szCs w:val="25"/>
        </w:rPr>
        <w:t>-2025</w:t>
      </w:r>
    </w:p>
    <w:p w14:paraId="3B448829" w14:textId="77777777" w:rsidR="00815BDF" w:rsidRDefault="00815BDF" w:rsidP="00815BDF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3C50017" w14:textId="19B6CFD0" w:rsidR="00815BDF" w:rsidRDefault="00815BDF" w:rsidP="00815BDF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815BDF">
        <w:rPr>
          <w:rFonts w:ascii="Tahoma" w:hAnsi="Tahoma" w:cs="Tahoma"/>
          <w:b/>
          <w:bCs/>
          <w:color w:val="1F1F1F"/>
          <w:sz w:val="25"/>
          <w:szCs w:val="25"/>
        </w:rPr>
        <w:t>Subject: Submission of Action Taken Report on IT Governance Measures as per Circular No. 12-JK(GAD) of 2025 dated 21.05.2025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6A9738B" w14:textId="77777777" w:rsidR="00FF6654" w:rsidRPr="00815BDF" w:rsidRDefault="00FF6654" w:rsidP="00815BDF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7A13EB4" w14:textId="77777777" w:rsidR="00815BDF" w:rsidRPr="00C656D5" w:rsidRDefault="00815BDF" w:rsidP="00815BD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C656D5">
        <w:rPr>
          <w:rFonts w:ascii="Tahoma" w:hAnsi="Tahoma" w:cs="Tahoma"/>
          <w:color w:val="1F1F1F"/>
          <w:sz w:val="25"/>
          <w:szCs w:val="25"/>
        </w:rPr>
        <w:t>Sir,</w:t>
      </w:r>
    </w:p>
    <w:p w14:paraId="2285D5F7" w14:textId="570FA3F5" w:rsidR="00815BDF" w:rsidRDefault="00FF6654" w:rsidP="00FF665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With reference to your</w:t>
      </w:r>
      <w:r w:rsidR="00815BDF" w:rsidRPr="00815BDF">
        <w:rPr>
          <w:rFonts w:ascii="Tahoma" w:hAnsi="Tahoma" w:cs="Tahoma"/>
          <w:color w:val="1F1F1F"/>
          <w:sz w:val="25"/>
          <w:szCs w:val="25"/>
        </w:rPr>
        <w:t xml:space="preserve"> office letter No. </w:t>
      </w:r>
      <w:r w:rsidR="00C656D5">
        <w:rPr>
          <w:rFonts w:ascii="Tahoma" w:hAnsi="Tahoma" w:cs="Tahoma"/>
          <w:color w:val="1F1F1F"/>
          <w:sz w:val="25"/>
          <w:szCs w:val="25"/>
        </w:rPr>
        <w:t xml:space="preserve">DSD/IT/2025/01-79, dated 09-09-2025 and letter no   </w:t>
      </w:r>
      <w:r w:rsidR="00815BDF" w:rsidRPr="00815BDF">
        <w:rPr>
          <w:rFonts w:ascii="Tahoma" w:hAnsi="Tahoma" w:cs="Tahoma"/>
          <w:color w:val="1F1F1F"/>
          <w:sz w:val="25"/>
          <w:szCs w:val="25"/>
        </w:rPr>
        <w:t>DSD-GNCD/122/2025-02(7650936) dated 22.07.2025</w:t>
      </w:r>
      <w:r w:rsidR="00C656D5">
        <w:rPr>
          <w:rFonts w:ascii="Tahoma" w:hAnsi="Tahoma" w:cs="Tahoma"/>
          <w:color w:val="1F1F1F"/>
          <w:sz w:val="25"/>
          <w:szCs w:val="25"/>
        </w:rPr>
        <w:t xml:space="preserve"> from the administrative department of Skill Development</w:t>
      </w:r>
      <w:r w:rsidR="00815BDF" w:rsidRPr="00815BDF">
        <w:rPr>
          <w:rFonts w:ascii="Tahoma" w:hAnsi="Tahoma" w:cs="Tahoma"/>
          <w:color w:val="1F1F1F"/>
          <w:sz w:val="25"/>
          <w:szCs w:val="25"/>
        </w:rPr>
        <w:t>, along with OM No. IT-Gen/193/2025 dated 03.07.2025 received from the Information Technology Department, regarding the subject cited above</w:t>
      </w:r>
      <w:r>
        <w:rPr>
          <w:rFonts w:ascii="Tahoma" w:hAnsi="Tahoma" w:cs="Tahoma"/>
          <w:color w:val="1F1F1F"/>
          <w:sz w:val="25"/>
          <w:szCs w:val="25"/>
        </w:rPr>
        <w:t xml:space="preserve">. It is to be mentioned that </w:t>
      </w:r>
      <w:r w:rsidR="00815BDF" w:rsidRPr="00815BDF">
        <w:rPr>
          <w:rFonts w:ascii="Tahoma" w:hAnsi="Tahoma" w:cs="Tahoma"/>
          <w:color w:val="1F1F1F"/>
          <w:sz w:val="25"/>
          <w:szCs w:val="25"/>
        </w:rPr>
        <w:t>the requisite information in respect of this institut</w:t>
      </w:r>
      <w:r>
        <w:rPr>
          <w:rFonts w:ascii="Tahoma" w:hAnsi="Tahoma" w:cs="Tahoma"/>
          <w:color w:val="1F1F1F"/>
          <w:sz w:val="25"/>
          <w:szCs w:val="25"/>
        </w:rPr>
        <w:t>ion</w:t>
      </w:r>
      <w:r w:rsidR="00815BDF" w:rsidRPr="00815BDF">
        <w:rPr>
          <w:rFonts w:ascii="Tahoma" w:hAnsi="Tahoma" w:cs="Tahoma"/>
          <w:color w:val="1F1F1F"/>
          <w:sz w:val="25"/>
          <w:szCs w:val="25"/>
        </w:rPr>
        <w:t xml:space="preserve"> is furnished herewith in the prescribed formats as per Annexures I, II and III, duly signed, along with a soft copy in Excel format, for onward submission to the Administrative Department.</w:t>
      </w:r>
    </w:p>
    <w:p w14:paraId="754B2724" w14:textId="77777777" w:rsidR="00FF6654" w:rsidRDefault="00FF6654" w:rsidP="00FF665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6CDA048" w14:textId="77777777" w:rsidR="00FF6654" w:rsidRPr="00815BDF" w:rsidRDefault="00FF6654" w:rsidP="00FF665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56E8EA4" w14:textId="47319DEF" w:rsidR="00FF6654" w:rsidRDefault="00FF6654" w:rsidP="00FF6654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815BDF">
        <w:rPr>
          <w:rFonts w:ascii="Tahoma" w:hAnsi="Tahoma" w:cs="Tahoma"/>
          <w:b/>
          <w:bCs/>
          <w:color w:val="1F1F1F"/>
          <w:sz w:val="25"/>
          <w:szCs w:val="25"/>
        </w:rPr>
        <w:t>Encl</w:t>
      </w:r>
      <w:r w:rsidR="00125E94">
        <w:rPr>
          <w:rFonts w:ascii="Tahoma" w:hAnsi="Tahoma" w:cs="Tahoma"/>
          <w:b/>
          <w:bCs/>
          <w:color w:val="1F1F1F"/>
          <w:sz w:val="25"/>
          <w:szCs w:val="25"/>
        </w:rPr>
        <w:t>osures:</w:t>
      </w:r>
    </w:p>
    <w:p w14:paraId="346437B5" w14:textId="62E71AC4" w:rsidR="00125E94" w:rsidRPr="00125E94" w:rsidRDefault="00125E94" w:rsidP="00125E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125E94">
        <w:rPr>
          <w:rFonts w:ascii="Tahoma" w:hAnsi="Tahoma" w:cs="Tahoma"/>
          <w:color w:val="1F1F1F"/>
          <w:sz w:val="25"/>
          <w:szCs w:val="25"/>
        </w:rPr>
        <w:t>1.Annexure I &amp; II.</w:t>
      </w:r>
    </w:p>
    <w:p w14:paraId="6D044E30" w14:textId="5ADEE945" w:rsidR="00125E94" w:rsidRPr="00815BDF" w:rsidRDefault="00125E94" w:rsidP="00125E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125E94">
        <w:rPr>
          <w:rFonts w:ascii="Tahoma" w:hAnsi="Tahoma" w:cs="Tahoma"/>
          <w:color w:val="1F1F1F"/>
          <w:sz w:val="25"/>
          <w:szCs w:val="25"/>
        </w:rPr>
        <w:t>2.Annexure III-IT Assets.</w:t>
      </w:r>
    </w:p>
    <w:p w14:paraId="5E3DA5E6" w14:textId="087FB226" w:rsidR="00247F81" w:rsidRPr="00337606" w:rsidRDefault="00247F81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  <w:r w:rsidR="0015747D"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D1396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76EA7" w:rsidRPr="00337606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3CA87DFE" w:rsidR="00076EA7" w:rsidRPr="00337606" w:rsidRDefault="00247F81" w:rsidP="00337606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</w:p>
    <w:p w14:paraId="2141638F" w14:textId="5F645361" w:rsidR="00247F81" w:rsidRPr="003D1396" w:rsidRDefault="00247F81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46F0D65" w14:textId="235EF8F9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62FEA1B" w14:textId="7734B119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B7AFB20" w14:textId="7800DBF4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0756B611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4935796" w14:textId="4393CBD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7FEDEDB" w14:textId="27B8277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67DCD4" w14:textId="77777777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FBE2CB0" w14:textId="6DC541B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07145E8" w14:textId="77777777" w:rsidR="00360589" w:rsidRDefault="00360589" w:rsidP="00B61E26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22236F6D" w14:textId="77777777" w:rsidR="00960695" w:rsidRPr="001E487E" w:rsidRDefault="00960695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09B2027A" w14:textId="59EF2516" w:rsidR="00FF6654" w:rsidRPr="00FF6654" w:rsidRDefault="00B61E26" w:rsidP="00FF6654">
      <w:pPr>
        <w:spacing w:line="480" w:lineRule="auto"/>
        <w:ind w:left="-540"/>
        <w:jc w:val="center"/>
        <w:rPr>
          <w:rFonts w:ascii="Tahoma" w:hAnsi="Tahoma" w:cs="Tahoma"/>
          <w:b/>
          <w:bCs/>
          <w:color w:val="000000"/>
          <w:sz w:val="32"/>
          <w:szCs w:val="32"/>
          <w:u w:val="single"/>
        </w:rPr>
      </w:pPr>
      <w:r>
        <w:rPr>
          <w:rFonts w:ascii="Tahoma" w:hAnsi="Tahoma" w:cs="Tahoma"/>
          <w:b/>
          <w:bCs/>
          <w:color w:val="000000"/>
          <w:sz w:val="32"/>
          <w:szCs w:val="32"/>
          <w:u w:val="single"/>
        </w:rPr>
        <w:t xml:space="preserve">1. </w:t>
      </w:r>
      <w:r w:rsidR="00FF6654" w:rsidRPr="00FF6654">
        <w:rPr>
          <w:rFonts w:ascii="Tahoma" w:hAnsi="Tahoma" w:cs="Tahoma"/>
          <w:b/>
          <w:bCs/>
          <w:color w:val="000000"/>
          <w:sz w:val="32"/>
          <w:szCs w:val="32"/>
          <w:u w:val="single"/>
        </w:rPr>
        <w:t xml:space="preserve">(ANNEXURE I) Domain name status of websites </w:t>
      </w:r>
    </w:p>
    <w:tbl>
      <w:tblPr>
        <w:tblW w:w="10525" w:type="dxa"/>
        <w:tblLook w:val="04A0" w:firstRow="1" w:lastRow="0" w:firstColumn="1" w:lastColumn="0" w:noHBand="0" w:noVBand="1"/>
      </w:tblPr>
      <w:tblGrid>
        <w:gridCol w:w="1051"/>
        <w:gridCol w:w="2704"/>
        <w:gridCol w:w="3314"/>
        <w:gridCol w:w="2249"/>
        <w:gridCol w:w="1366"/>
      </w:tblGrid>
      <w:tr w:rsidR="00FF6654" w:rsidRPr="00FF6654" w14:paraId="73B77431" w14:textId="77777777" w:rsidTr="00960695">
        <w:trPr>
          <w:trHeight w:val="730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9751D" w14:textId="77777777" w:rsidR="00FF6654" w:rsidRPr="00FF6654" w:rsidRDefault="00FF6654" w:rsidP="00FF6654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FF6654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S.No.</w:t>
            </w:r>
          </w:p>
        </w:tc>
        <w:tc>
          <w:tcPr>
            <w:tcW w:w="2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EC403" w14:textId="77777777" w:rsidR="00FF6654" w:rsidRPr="00FF6654" w:rsidRDefault="00FF6654" w:rsidP="00FF6654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FF6654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Department/Office Name</w:t>
            </w:r>
          </w:p>
        </w:tc>
        <w:tc>
          <w:tcPr>
            <w:tcW w:w="3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25EE9" w14:textId="77777777" w:rsidR="00FF6654" w:rsidRPr="00FF6654" w:rsidRDefault="00FF6654" w:rsidP="00FF6654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FF6654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Website Domain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FF6DA" w14:textId="77777777" w:rsidR="00FF6654" w:rsidRPr="00FF6654" w:rsidRDefault="00FF6654" w:rsidP="00FF6654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FF6654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Status Active/Inactive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DB362" w14:textId="77777777" w:rsidR="00FF6654" w:rsidRPr="00FF6654" w:rsidRDefault="00FF6654" w:rsidP="00FF6654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FF6654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 xml:space="preserve">Remarks </w:t>
            </w:r>
          </w:p>
        </w:tc>
      </w:tr>
      <w:tr w:rsidR="00FF6654" w:rsidRPr="00FF6654" w14:paraId="79E5B05D" w14:textId="77777777" w:rsidTr="00960695">
        <w:trPr>
          <w:trHeight w:val="580"/>
        </w:trPr>
        <w:tc>
          <w:tcPr>
            <w:tcW w:w="1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1617A" w14:textId="77777777" w:rsidR="00FF6654" w:rsidRPr="00FF6654" w:rsidRDefault="00FF6654" w:rsidP="00FF6654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FF6654">
              <w:rPr>
                <w:rFonts w:ascii="Tahoma" w:hAnsi="Tahoma" w:cs="Tahoma"/>
                <w:color w:val="000000"/>
                <w:sz w:val="26"/>
                <w:szCs w:val="26"/>
              </w:rPr>
              <w:t>1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571E4" w14:textId="77777777" w:rsidR="00FF6654" w:rsidRPr="00FF6654" w:rsidRDefault="00FF6654" w:rsidP="00FF6654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FF6654">
              <w:rPr>
                <w:rFonts w:ascii="Tahoma" w:hAnsi="Tahoma" w:cs="Tahoma"/>
                <w:color w:val="000000"/>
                <w:sz w:val="26"/>
                <w:szCs w:val="26"/>
              </w:rPr>
              <w:t>Kashmir Government Polytechnic College Srinagar</w:t>
            </w:r>
          </w:p>
        </w:tc>
        <w:tc>
          <w:tcPr>
            <w:tcW w:w="3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F193B" w14:textId="77777777" w:rsidR="00FF6654" w:rsidRPr="00FF6654" w:rsidRDefault="00FF6654" w:rsidP="00FF6654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hyperlink r:id="rId7" w:history="1">
              <w:r w:rsidRPr="00FF6654">
                <w:rPr>
                  <w:rFonts w:ascii="Tahoma" w:hAnsi="Tahoma" w:cs="Tahoma"/>
                  <w:color w:val="000000"/>
                  <w:sz w:val="26"/>
                  <w:szCs w:val="26"/>
                </w:rPr>
                <w:t>https://kgpsrinagar.edu.in/</w:t>
              </w:r>
            </w:hyperlink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7F1BA" w14:textId="77777777" w:rsidR="00FF6654" w:rsidRPr="00FF6654" w:rsidRDefault="00FF6654" w:rsidP="00FF6654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FF6654">
              <w:rPr>
                <w:rFonts w:ascii="Tahoma" w:hAnsi="Tahoma" w:cs="Tahoma"/>
                <w:color w:val="000000"/>
                <w:sz w:val="26"/>
                <w:szCs w:val="26"/>
              </w:rPr>
              <w:t>Active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1722C" w14:textId="77777777" w:rsidR="00FF6654" w:rsidRPr="00FF6654" w:rsidRDefault="00FF6654" w:rsidP="00FF6654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FF6654">
              <w:rPr>
                <w:rFonts w:ascii="Tahoma" w:hAnsi="Tahoma" w:cs="Tahoma"/>
                <w:color w:val="000000"/>
                <w:sz w:val="26"/>
                <w:szCs w:val="26"/>
              </w:rPr>
              <w:t> </w:t>
            </w:r>
          </w:p>
        </w:tc>
      </w:tr>
    </w:tbl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3CBC3269" w14:textId="77777777" w:rsidR="00960695" w:rsidRPr="00360589" w:rsidRDefault="00960695" w:rsidP="00B61E26">
      <w:pPr>
        <w:spacing w:line="480" w:lineRule="auto"/>
        <w:jc w:val="both"/>
        <w:rPr>
          <w:rFonts w:ascii="Verdana" w:hAnsi="Verdana"/>
          <w:color w:val="000000"/>
        </w:rPr>
      </w:pPr>
    </w:p>
    <w:p w14:paraId="1D8EA667" w14:textId="19F05AB0" w:rsidR="00FF6654" w:rsidRPr="00B61E26" w:rsidRDefault="00FF6654" w:rsidP="00FF6654">
      <w:pPr>
        <w:rPr>
          <w:rFonts w:ascii="Tahoma" w:hAnsi="Tahoma" w:cs="Tahoma"/>
          <w:b/>
          <w:bCs/>
          <w:color w:val="000000"/>
          <w:sz w:val="32"/>
          <w:szCs w:val="32"/>
          <w:u w:val="single"/>
        </w:rPr>
      </w:pPr>
      <w:r w:rsidRPr="00B61E26">
        <w:rPr>
          <w:rFonts w:ascii="Tahoma" w:hAnsi="Tahoma" w:cs="Tahoma"/>
          <w:b/>
          <w:bCs/>
          <w:color w:val="000000"/>
          <w:sz w:val="32"/>
          <w:szCs w:val="32"/>
        </w:rPr>
        <w:t xml:space="preserve">     </w:t>
      </w:r>
      <w:r w:rsidR="00B61E26">
        <w:rPr>
          <w:rFonts w:ascii="Tahoma" w:hAnsi="Tahoma" w:cs="Tahoma"/>
          <w:b/>
          <w:bCs/>
          <w:color w:val="000000"/>
          <w:sz w:val="32"/>
          <w:szCs w:val="32"/>
        </w:rPr>
        <w:t xml:space="preserve">   </w:t>
      </w:r>
      <w:r w:rsidRPr="00B61E26">
        <w:rPr>
          <w:rFonts w:ascii="Tahoma" w:hAnsi="Tahoma" w:cs="Tahoma"/>
          <w:b/>
          <w:bCs/>
          <w:color w:val="000000"/>
          <w:sz w:val="32"/>
          <w:szCs w:val="32"/>
        </w:rPr>
        <w:t xml:space="preserve"> </w:t>
      </w:r>
      <w:r w:rsidR="00C656D5" w:rsidRPr="00B61E26">
        <w:rPr>
          <w:rFonts w:ascii="Tahoma" w:hAnsi="Tahoma" w:cs="Tahoma"/>
          <w:b/>
          <w:bCs/>
          <w:color w:val="000000"/>
          <w:sz w:val="32"/>
          <w:szCs w:val="32"/>
          <w:u w:val="single"/>
        </w:rPr>
        <w:t>2. (</w:t>
      </w:r>
      <w:r w:rsidRPr="00FF6654">
        <w:rPr>
          <w:rFonts w:ascii="Tahoma" w:hAnsi="Tahoma" w:cs="Tahoma"/>
          <w:b/>
          <w:bCs/>
          <w:color w:val="000000"/>
          <w:sz w:val="32"/>
          <w:szCs w:val="32"/>
          <w:u w:val="single"/>
        </w:rPr>
        <w:t>ANNEXURE II) Certificate format for email</w:t>
      </w:r>
    </w:p>
    <w:p w14:paraId="6A8C05C6" w14:textId="28E47359" w:rsidR="00B14580" w:rsidRPr="00B61E26" w:rsidRDefault="00B14580" w:rsidP="00FF6654">
      <w:pPr>
        <w:rPr>
          <w:rFonts w:ascii="Tahoma" w:hAnsi="Tahoma" w:cs="Tahoma"/>
          <w:b/>
          <w:bCs/>
          <w:color w:val="000000"/>
          <w:sz w:val="32"/>
          <w:szCs w:val="32"/>
          <w:u w:val="single"/>
        </w:rPr>
      </w:pPr>
    </w:p>
    <w:p w14:paraId="4ECF2140" w14:textId="77777777" w:rsidR="00FF6654" w:rsidRDefault="00FF6654" w:rsidP="00FF6654"/>
    <w:p w14:paraId="3245F6AA" w14:textId="5BE95EED" w:rsidR="00FF6654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049DD">
        <w:rPr>
          <w:rFonts w:ascii="Tahoma" w:hAnsi="Tahoma" w:cs="Tahoma"/>
          <w:color w:val="1F1F1F"/>
          <w:sz w:val="25"/>
          <w:szCs w:val="25"/>
        </w:rPr>
        <w:t>This is to certify that this institution has initiated the process for creating the .gov.</w:t>
      </w:r>
      <w:r>
        <w:rPr>
          <w:rFonts w:ascii="Tahoma" w:hAnsi="Tahoma" w:cs="Tahoma"/>
          <w:color w:val="1F1F1F"/>
          <w:sz w:val="25"/>
          <w:szCs w:val="25"/>
        </w:rPr>
        <w:t>in based</w:t>
      </w:r>
      <w:r w:rsidRPr="003049DD">
        <w:rPr>
          <w:rFonts w:ascii="Tahoma" w:hAnsi="Tahoma" w:cs="Tahoma"/>
          <w:color w:val="1F1F1F"/>
          <w:sz w:val="25"/>
          <w:szCs w:val="25"/>
        </w:rPr>
        <w:t xml:space="preserve"> mail id and at present is using the email id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hyperlink r:id="rId8" w:history="1">
        <w:r w:rsidRPr="00BC6DB2">
          <w:rPr>
            <w:rStyle w:val="Hyperlink"/>
            <w:rFonts w:ascii="Tahoma" w:hAnsi="Tahoma" w:cs="Tahoma"/>
            <w:sz w:val="25"/>
            <w:szCs w:val="25"/>
          </w:rPr>
          <w:t>kgpolysgr58@gmail.com</w:t>
        </w:r>
      </w:hyperlink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049DD">
        <w:rPr>
          <w:rFonts w:ascii="Tahoma" w:hAnsi="Tahoma" w:cs="Tahoma"/>
          <w:color w:val="1F1F1F"/>
          <w:sz w:val="25"/>
          <w:szCs w:val="25"/>
        </w:rPr>
        <w:t xml:space="preserve">for all official communication. The process for migration to exclusive use of </w:t>
      </w:r>
      <w:r>
        <w:rPr>
          <w:rFonts w:ascii="Tahoma" w:hAnsi="Tahoma" w:cs="Tahoma"/>
          <w:color w:val="1F1F1F"/>
          <w:sz w:val="25"/>
          <w:szCs w:val="25"/>
        </w:rPr>
        <w:t xml:space="preserve">the </w:t>
      </w:r>
      <w:r w:rsidRPr="003049DD">
        <w:rPr>
          <w:rFonts w:ascii="Tahoma" w:hAnsi="Tahoma" w:cs="Tahoma"/>
          <w:color w:val="1F1F1F"/>
          <w:sz w:val="25"/>
          <w:szCs w:val="25"/>
        </w:rPr>
        <w:t>official.gov.in domain is underway.</w:t>
      </w:r>
    </w:p>
    <w:p w14:paraId="4532AAF1" w14:textId="77777777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2380A3E" w14:textId="77777777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908B04" w14:textId="77777777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EE56F33" w14:textId="7BD4F8FF" w:rsidR="003049DD" w:rsidRPr="00960695" w:rsidRDefault="003049DD" w:rsidP="003049DD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960695">
        <w:rPr>
          <w:rFonts w:ascii="Tahoma" w:hAnsi="Tahoma" w:cs="Tahoma"/>
          <w:b/>
          <w:bCs/>
          <w:color w:val="1F1F1F"/>
          <w:sz w:val="25"/>
          <w:szCs w:val="25"/>
        </w:rPr>
        <w:t>Authorized Signatory</w:t>
      </w:r>
    </w:p>
    <w:p w14:paraId="13066C45" w14:textId="3B2AF5F4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499DC885" w14:textId="622FA651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Name: Dr. Shafquat Ara</w:t>
      </w:r>
    </w:p>
    <w:p w14:paraId="2EC15C1A" w14:textId="24C18571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Designation: Principal</w:t>
      </w:r>
    </w:p>
    <w:p w14:paraId="38908935" w14:textId="61EF7989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Office: Kashmir Govt.Polytechnic College Srinagar</w:t>
      </w:r>
    </w:p>
    <w:p w14:paraId="6C66A953" w14:textId="3D84A52D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Dated:15-09-2025</w:t>
      </w:r>
    </w:p>
    <w:p w14:paraId="1CD196CF" w14:textId="77777777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D3261B1" w14:textId="77777777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F6EECDE" w14:textId="77777777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B682AFB" w14:textId="77777777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E367190" w14:textId="77777777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DF18373" w14:textId="77777777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5B886E9" w14:textId="77777777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7B3D619" w14:textId="77777777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2A205C7" w14:textId="77777777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6F7D2FE" w14:textId="77777777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007A769" w14:textId="77777777" w:rsidR="00B61E26" w:rsidRDefault="00B61E26">
      <w:pPr>
        <w:rPr>
          <w:rFonts w:ascii="Tahoma" w:hAnsi="Tahoma" w:cs="Tahoma"/>
          <w:color w:val="1F1F1F"/>
          <w:sz w:val="25"/>
          <w:szCs w:val="25"/>
        </w:rPr>
        <w:sectPr w:rsidR="00B61E26" w:rsidSect="00421AFA">
          <w:headerReference w:type="default" r:id="rId9"/>
          <w:pgSz w:w="11906" w:h="16838"/>
          <w:pgMar w:top="1170" w:right="746" w:bottom="8" w:left="709" w:header="720" w:footer="720" w:gutter="0"/>
          <w:cols w:space="720"/>
          <w:docGrid w:linePitch="360"/>
        </w:sectPr>
      </w:pPr>
    </w:p>
    <w:p w14:paraId="5E3B6444" w14:textId="34278AFE" w:rsidR="00B61E26" w:rsidRPr="00B61E26" w:rsidRDefault="00B61E26">
      <w:pPr>
        <w:rPr>
          <w:rFonts w:ascii="Tahoma" w:hAnsi="Tahoma" w:cs="Tahoma"/>
          <w:b/>
          <w:bCs/>
          <w:color w:val="1F1F1F"/>
          <w:sz w:val="26"/>
          <w:szCs w:val="26"/>
          <w:u w:val="single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Pr="00B61E26">
        <w:rPr>
          <w:rFonts w:ascii="Tahoma" w:hAnsi="Tahoma" w:cs="Tahoma"/>
          <w:b/>
          <w:bCs/>
          <w:color w:val="1F1F1F"/>
          <w:sz w:val="26"/>
          <w:szCs w:val="26"/>
          <w:u w:val="single"/>
        </w:rPr>
        <w:t xml:space="preserve">3. (ANNEXURE </w:t>
      </w:r>
      <w:r>
        <w:rPr>
          <w:rFonts w:ascii="Tahoma" w:hAnsi="Tahoma" w:cs="Tahoma"/>
          <w:b/>
          <w:bCs/>
          <w:color w:val="1F1F1F"/>
          <w:sz w:val="26"/>
          <w:szCs w:val="26"/>
          <w:u w:val="single"/>
        </w:rPr>
        <w:t>III</w:t>
      </w:r>
      <w:r w:rsidRPr="00B61E26">
        <w:rPr>
          <w:rFonts w:ascii="Tahoma" w:hAnsi="Tahoma" w:cs="Tahoma"/>
          <w:b/>
          <w:bCs/>
          <w:color w:val="1F1F1F"/>
          <w:sz w:val="26"/>
          <w:szCs w:val="26"/>
          <w:u w:val="single"/>
        </w:rPr>
        <w:t>) IT ASSET INVENTORY FORMAT</w:t>
      </w:r>
    </w:p>
    <w:p w14:paraId="4B674AA2" w14:textId="6067BD17" w:rsidR="00B61E26" w:rsidRDefault="00B61E26">
      <w:pPr>
        <w:rPr>
          <w:rFonts w:ascii="Tahoma" w:hAnsi="Tahoma" w:cs="Tahoma"/>
          <w:color w:val="1F1F1F"/>
          <w:sz w:val="25"/>
          <w:szCs w:val="25"/>
        </w:rPr>
      </w:pPr>
    </w:p>
    <w:tbl>
      <w:tblPr>
        <w:tblW w:w="15840" w:type="dxa"/>
        <w:tblInd w:w="535" w:type="dxa"/>
        <w:tblLayout w:type="fixed"/>
        <w:tblLook w:val="04A0" w:firstRow="1" w:lastRow="0" w:firstColumn="1" w:lastColumn="0" w:noHBand="0" w:noVBand="1"/>
      </w:tblPr>
      <w:tblGrid>
        <w:gridCol w:w="630"/>
        <w:gridCol w:w="948"/>
        <w:gridCol w:w="900"/>
        <w:gridCol w:w="963"/>
        <w:gridCol w:w="1980"/>
        <w:gridCol w:w="3579"/>
        <w:gridCol w:w="1197"/>
        <w:gridCol w:w="1017"/>
        <w:gridCol w:w="1773"/>
        <w:gridCol w:w="699"/>
        <w:gridCol w:w="1281"/>
        <w:gridCol w:w="873"/>
      </w:tblGrid>
      <w:tr w:rsidR="00B61E26" w:rsidRPr="00B61E26" w14:paraId="580885DD" w14:textId="77777777" w:rsidTr="00B61E26">
        <w:trPr>
          <w:trHeight w:val="91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A6F5BB" w14:textId="77777777" w:rsidR="00B61E26" w:rsidRPr="00B61E26" w:rsidRDefault="00B61E26" w:rsidP="00B61E2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S.No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2DDF5A" w14:textId="77777777" w:rsidR="00B61E26" w:rsidRPr="00B61E26" w:rsidRDefault="00B61E26" w:rsidP="00B61E2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Serial Number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EDE4010" w14:textId="77777777" w:rsidR="00B61E26" w:rsidRPr="00B61E26" w:rsidRDefault="00B61E26" w:rsidP="00B61E2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IP </w:t>
            </w:r>
            <w:r w:rsidRPr="00B61E2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br/>
              <w:t>Address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4C5A69" w14:textId="77777777" w:rsidR="00B61E26" w:rsidRPr="00B61E26" w:rsidRDefault="00B61E26" w:rsidP="00B61E2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Desktop/Laptop/AIO: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355B9E" w14:textId="77777777" w:rsidR="00B61E26" w:rsidRPr="00B61E26" w:rsidRDefault="00B61E26" w:rsidP="00B61E2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MAC Address: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087E69" w14:textId="77777777" w:rsidR="00B61E26" w:rsidRPr="00B61E26" w:rsidRDefault="00B61E26" w:rsidP="00B61E2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Specification (RAM, Processor, Storage):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E65CF5" w14:textId="77777777" w:rsidR="00B61E26" w:rsidRPr="00B61E26" w:rsidRDefault="00B61E26" w:rsidP="00B61E2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Operating System: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890289" w14:textId="77777777" w:rsidR="00B61E26" w:rsidRPr="00B61E26" w:rsidRDefault="00B61E26" w:rsidP="00B61E2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Genuine or  Pirated: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333251" w14:textId="77777777" w:rsidR="00B61E26" w:rsidRPr="00B61E26" w:rsidRDefault="00B61E26" w:rsidP="00B61E2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Antivirus/Firewall Installed?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1DFA29" w14:textId="77777777" w:rsidR="00B61E26" w:rsidRPr="00B61E26" w:rsidRDefault="00B61E26" w:rsidP="00B61E2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EDR/UEM Installed?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12BB3C" w14:textId="77777777" w:rsidR="00B61E26" w:rsidRPr="00B61E26" w:rsidRDefault="00B61E26" w:rsidP="00B61E2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Other Software Installed: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A59316" w14:textId="77777777" w:rsidR="00B61E26" w:rsidRPr="00B61E26" w:rsidRDefault="00B61E26" w:rsidP="00B61E26">
            <w:pP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B61E26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Remarks:</w:t>
            </w:r>
          </w:p>
        </w:tc>
      </w:tr>
      <w:tr w:rsidR="00B61E26" w:rsidRPr="00B61E26" w14:paraId="18E6AFD0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44514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0DAE94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93440E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4AABE5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55553C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8C-DC-D4-54-23-A5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57B749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intel core i3, 3.6 GHZ, 500GB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C33F43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8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02D6A8D" w14:textId="39F67C28" w:rsidR="00B61E26" w:rsidRPr="00B61E26" w:rsidRDefault="00B571CB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95D8B7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BB87B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952D95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AutoCAD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A67BDB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8396C8C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38239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CD79F5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 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709D11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EA7F1A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BEF066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F4-4D-30-BD-2D-7C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BD6BDF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 4 gb storage 1 tb  processor i5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841BCC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CF45CF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5A013F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92A3A6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40F553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Auto CAD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B43EF2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1324A05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63376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EF138B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718BDD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B3784E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BF324D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74-12-B3-52-53-F7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9D8C3B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4gb/i5/1tb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BD9102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14CBB3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7B74F7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E71BA8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C0D2BB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Autocad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052527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4196D1B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E4A6F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38A22A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560F51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3A835D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725274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F4-4D-30-BD-36-54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761C4C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1tb,i5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CC6361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B170F7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EB917A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DCD503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88A183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Autocad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4CF69C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251B33B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B63AC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EABA68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 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A20A29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1099BE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8AF814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76-12-B3-51-CF-C7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FFE704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 8 gb-i5-storage 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F255F0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7BC761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40A968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53CF0B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DEC51A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AUTO CAD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E049EE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82B4F8C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59CB2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66956B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 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22FB21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ACF3A5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AFE520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48-of-cf-43-E8-1E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99EC83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4gb-i3 @3.60ghz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B74AE6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8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653112F" w14:textId="50BB717E" w:rsidR="00B61E26" w:rsidRPr="00B61E26" w:rsidRDefault="00B571CB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BC736A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487904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FB80E0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Autodesk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2FEE88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639652A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772DE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D1E93A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91341D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2D0A1C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8DC1C1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F6_12_B3_52_BF_55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F2FCB9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 8 gb. processor i5. storage 1 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7A35DF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1599AD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595DB1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103931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12DE17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AUTO CAD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82FA0D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AD791EB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AE42E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840B67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 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5A3DF1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AB297F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07C254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F4-4D-30-BD-30-1F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5AE48F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 , Intel (R) core(TM) i5 , 512GB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A320C7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D14F7C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873C47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C443A2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078DEB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Autodesk AutoCAD 2017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804CA7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07DA245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5ACAE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3BE4D8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 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6B1F8D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4A4D34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24A564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3C-A0-67-A7-22-EE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8DDF6C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4.GB, intel(R) Core(TM)i3, 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651279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268393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3672A9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7DA1DF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5BBE27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Autocad 2016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3EC04B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B2637CD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6F6F9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1FD9A5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9175E1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0825C3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417C5F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F4-4D-30-BD-2C-17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F11E8A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4.00GB_i5_ storage 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D17EFD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A57FCE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C8D9A1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F5DF18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206805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Àuto CAD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E77207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C168376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76586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C3EAC6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 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B68ECB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34F22A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F0E3D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F6_12_B3_51_CB_BF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60948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Ram.8 gb. Processor i5.storage 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2EE37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AD8758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2202F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CD9147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EF3561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AUTO CAD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83BE03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521DE27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E3703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A512C5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71F76B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D1A84F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D6C48A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64-6C-80-CB-0D-E8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E2B323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 64 bit, i5,930gb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A3226D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109158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48B5C1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159CBB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CE8AC4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Code blocks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4527061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AC5256D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43550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C8E324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62B9D2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23855A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639DC6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8C-DC-D4-53-64-A2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4C8356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 - i3 - 500gb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FB4904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8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10871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E1AF17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AAD5A7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774359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0398C3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F430426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97B59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03DDA6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FEF74E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065C96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BECEA7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8C-DC-D4-55-53-EE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AEC5E0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Intel core i3 4gb ram 512gb storage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8DF26B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3DD89A9" w14:textId="3FD802C7" w:rsidR="00B61E26" w:rsidRPr="00B61E26" w:rsidRDefault="00B571CB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4F6D4F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C53CC0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35C74EB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3A2457A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A2A30B8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2E9EA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FD4941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943222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F81470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8E6E6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3C_A0_67_AC_BF_4E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C2E01F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 4 gb .  Processor i3 .. storage 1 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C0E427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A17972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60DC20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D955B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4BB33A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AUTOCAD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CB8D75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19462F3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BF676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D4ACAC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 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9514FA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F6A08C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1DF498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F6-12-B3-52-BF-CD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E13AED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 Intel core 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426FA7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663A64F" w14:textId="657ECB6C" w:rsidR="00B61E26" w:rsidRPr="00B61E26" w:rsidRDefault="00B571CB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7F000E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D60C1A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3F285E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AutoCAD 2017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A06CA8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8E31A3E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4F02D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69EB76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1EEC81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07E830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076771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64-6C-80-CB-C5-DB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BC49B3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8GB,930GB,64 bit,inter core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083FE6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C3725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F061A9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36235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FF775D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3705E6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75F2AB8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2A188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7AB8C3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B2DE69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AF481A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11DD59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Internet drivers not working 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098662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2gb,intel core i7 3.40ghz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1941E5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7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A5CDB94" w14:textId="05F3CBDA" w:rsidR="00B61E26" w:rsidRPr="00B61E26" w:rsidRDefault="00B571CB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7608CC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E05FAE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6780BE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66D3A3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A1ADCB5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6AD7B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A6A435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9A5492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4F5198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9E0B27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66-6C-80-CB-0D-DF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C2AA2E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8GB RAM - INTEL I5 - 930GB STORAGE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AB8F39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46639C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0C46C2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A76DA1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C9A1CE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F534F6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9DD96BD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1CE4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BA2622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F9D305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C53505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Laptop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33E0D4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3C-9C-0F-9E-2A-82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E90E17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Intel core i5 8gb ram 238 SSD 128gb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7268FA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D6222C9" w14:textId="572F4684" w:rsidR="00B61E26" w:rsidRPr="00B61E26" w:rsidRDefault="00B571CB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8DD2B2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7CD182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5223CD8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291AE6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994433E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CB643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8190DD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35DC4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1509FC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0F800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66-6C-80-CB-D5-3B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6AF260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8GB,930,i5,64 bit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8525E5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AFAF9B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94BAD7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74B687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2F408E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705838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025D956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4498A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BE5E67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DC7009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66EF59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9CFFC3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C8-DB-FF-38-9E-A5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B0CA95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8Gb Ram - intelCore i5 - 930Gb storage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FC87D9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987CD2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9D6E25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3B6A0F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7048F5E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3A0E42C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28CE6CF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FA5C9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E57FF4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0E9899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A50E35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C2E46E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4C_EB_BD_BB_D3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6625AF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8gb,930gb,I5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64984A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731EB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6D10D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72CE0B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FB51AE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1D4FA2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E5D1B7E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F61B9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BD4DDD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CAD12-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04F163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514DE2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C9C512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8C-DC-D4-53-6A-6D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3E1C86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 - i3 - 500gb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7D176F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8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9CE15B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223A62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CA936F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2AED96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Auto CAD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8D63FE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63E8ECA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47432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11AA56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6482C9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9E49F3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2BBBC9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66-6C-80-CB-C4-A1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73EE9F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8GB,930,64bit,i5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3A34F6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B2ACB2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3BFBC9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DB262D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F85B8B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0C986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3C66BD2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8B526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84A3D8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32681B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74BFD8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94959F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64-6C-86-CB-0B-03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E0C33B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8gb ram,intelicore i5,930 storage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529B48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C00457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174A6B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32C89D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5EB0719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201A29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2E08040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31447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2CDE27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F753CF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FB03B0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6D6367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3C_A0_67_84_06_1D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2F45DC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 4 gb.  Processor i3 storage 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3BE808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E55575D" w14:textId="61E8B9BA" w:rsidR="00B61E26" w:rsidRPr="00B61E26" w:rsidRDefault="00B571CB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B057DF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CBDB42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4B55D6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AUTO CAD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CCD812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C7B70B1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4CAE0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207D2F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135DEB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AAD21A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EF0554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F4-4D-30-BD-36-54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504C10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4gb,1tb,i5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26D74B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C238E8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B1EFEF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F295A8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082911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Autocad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C04BAB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584F66F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F265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28DE08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7EC1CA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813D23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B744D8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74-12-B3-52-1C-CE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7CE8A0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 intel i5, 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9914C7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62F2DA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AF6160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B838F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F6EA34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AUTOCAD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27A366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4A3D392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F004D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3EB6D1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9C5643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4A1C5A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D2787C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80-E8-2C-FB-96-97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091CD4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8gb ram,intel core i5, 930gb storage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47C84F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805DAB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3A44FE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19B592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FB89C3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Electronics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184CC81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AE82441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86600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36DDF4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91C438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C57282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6AC03B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E6-6C-80-CB-DE-99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0162E2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8GB,930,i5,64bit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F5AFB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562CAA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A0489C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B27A5B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B0C227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B92D45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504C058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3C32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F21AA0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CAD11''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984644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7079ED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A651D3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48-0F-CF-4B-07-F6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41E4D3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 - i3 - 500gb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9847A4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8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A543DC7" w14:textId="3FD393F7" w:rsidR="00B61E26" w:rsidRPr="00B61E26" w:rsidRDefault="00B571CB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CD2CD6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E1F385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4EC163E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C22903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8862E25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3A266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D89DFE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5F40E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A4A1A1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7D6B57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3C-A0-67-AC-E6-CI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2FCBEB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4Gb,i3,512gb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52E6C6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102263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A8070D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C7664D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507596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5FEBC3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62EB0BA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4F776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9B668A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5D968A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091431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FC76A4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F4-4C-30-BD-32-98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043E92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4GB,i5,930GB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8533C3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C3A617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6BA481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36C217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664D029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36A0AD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5FB1B7C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E8226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113B69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C50569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117686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A0D071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80-E8-2C-FB-97-7A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0D4F43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8gb ram,intel core i5, 932gb storage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4AA9E1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080326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11A3C8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6921B0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5E24DCF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73E241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63E81CE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A466D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B4CB06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817E2A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75E802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F67121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3C-A0-67-AC-BR-4F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02DBF7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Intel core i3, 4gb ram , 512gb storage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618150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4EB4F4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24C8D2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DCF62B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680AC8A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0C0245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E708928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6AD22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62CA28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9630EB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837A8B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A505D7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Driver not installed 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81E175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 intle(R)core(TM)i3 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572232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8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6BC1C2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9912E2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1A57A0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446ED7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Auto desk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0105A9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2603E289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A9AC0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F1F7BB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5D9C54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E728F5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BF2905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80-E8-2C-FA-25-70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398443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8gb ram,intel core i5, 932gb storage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37E511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FFAC2E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2137A3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0459F6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1A01D89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3DED0F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F0A95E8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661D4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39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BB40DD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5837C2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03D7FA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25669E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64-6C-80-CB-CC-FC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829AD0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8GB,930,i5,64bit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1DF541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A99D8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90DB75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E3F2FE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491DFD6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E8F004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2BD1E12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5D7A0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ACDCFC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4A9813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5CE754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C768A1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F4-4D-30-BD-F0-B4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A9BCDD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8gb ram,intel core i5, 465gb storage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634DA9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4B2CE1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A9A00A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11809D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623F658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526209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2FAA189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74A83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41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03289B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D9EA5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C00537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38DDA3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64-6C-80-CB-06-90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3FA14D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8GB,i5,930GB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BFFB07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B22807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5A6C23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974F34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6A588B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779B3F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956E24F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4008D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42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E65FDC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9C4E1D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118608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F3AEA3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70-5A-0F-3D-77-23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238000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intel i3, 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9668B7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E00925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6FC1DF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115F28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7205290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B0426F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54E6ADA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4ED15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A78063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99224D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69B6DC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3CF047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64-6C-80-CB-0D-F9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7EB4AA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8Gb,i5,930gb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89AF6E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BFFC64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E66661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967412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93BED0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B0120A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1E12764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61247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2D7E28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F1AC38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0CC653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C52DD8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3C-A0-67-AC-4A-11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20A081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i3, 4gb ram ,512gb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5E6530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00BC4C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E88D79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2C398C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24C87A0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9FE752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BD22B41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1197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629F67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2E11B1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0D8C50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70B739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74-12-B3-50-9E-C2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5D22D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90F8A6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43D262C" w14:textId="6217D6AC" w:rsidR="00B61E26" w:rsidRPr="00B61E26" w:rsidRDefault="00B571CB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8EE4BE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8E21E8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5B9090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Auto CAD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69BA33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26437C58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2637C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46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A3F641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CEF8A3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C9735B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FF50C3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F4-4D-30-BD-301F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6E3810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Intel i5,  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0DA204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B15B7E9" w14:textId="7F6D7B97" w:rsidR="00B61E26" w:rsidRPr="00B61E26" w:rsidRDefault="00B571CB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B3D373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67D17F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080C714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061E2B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A2B6B8F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60B19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47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0E46A5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5D1590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B5193A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39A17E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8C-DC-D4-53-6B-39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994CA0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intel i3, 500GB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C17036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8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9E94062" w14:textId="681B10A4" w:rsidR="00B61E26" w:rsidRPr="00B61E26" w:rsidRDefault="00B571CB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457C68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667AAC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20F01D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C73AE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213AF3C2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A3D44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F9D3E4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CEL3-01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E6A3AA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C59CA6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BB5A25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9C-7B-EF-3E-19-79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2209DF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 GB - INTEL CORE i5 10500 - 930 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858204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7DC56E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AFEE4D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F9CD3E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E7B3F8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 , VS CODE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094117C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3B0C981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61C9C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A4834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A4D4FA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2F6769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4314C1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3C-A0-67-84-06-1F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23FD24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intel i3, 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5732E8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ECC11F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5D9D0F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031D82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33E8D9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AutoCAD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1CA948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BC3C7B5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F2A57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C78023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CAD9"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2FA54D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896B4C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8A1C78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76-12-B3-51-CE-1B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170575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 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DD3818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61C87C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F91F3E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D469C2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8E0E5E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Auto CAD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6E073B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A4B4FBE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16C9B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51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D4047E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61361B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09808B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394061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C8-B3-FF-38-9B-F0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0BB5D0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 GB- Intel core i3 7001-storage : 930 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EEBBA5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4597B2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7D7045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ECEC17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CE0EB1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 , VS CODE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BA7AAA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EE40FAC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EFBE5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52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952722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CEL1-03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AF24D0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C8135D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3FA88F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9C-7B-EF-3E-1E-22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D643C4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 GB- Intel core i5 10500 storage: 930 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9682DA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CAC47A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846497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B7CDB4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FF5217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5A11909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F15CF44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A2322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53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762ADA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CEL3-07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FAE06B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24462C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48E9DC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00-68-FB-AB-74-D0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E4880B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 GB, I7, HDD 932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E7EABA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C8BB78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70B8C2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10DA30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333B64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1E4BC3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74B8E58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D4783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54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26D1DF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F23817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02AB24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106754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64-4E-D7-6A-60-26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FCD3D8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8GB-Intel core i5 12400 storage: 477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FBEDA2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7C48C9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A528F6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C54BA7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98127D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7AE3269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08BCCE6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0C7F9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B2454A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BCF6EA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FD5693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9324DC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40-AB-FO-5E-06-4A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9DDB8B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 GB- Intel core i7 4770 storage :45 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A04D30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6214986" w14:textId="305D07BD" w:rsidR="00B61E26" w:rsidRPr="00B61E26" w:rsidRDefault="00B571CB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60E958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8B8C5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C941B9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8F3EB0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A7F8754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0623A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56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70540A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F8D608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DBD783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8BA511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18-31-BF-C5-ED-2E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EC4C6A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E05C77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EC1EF2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0FFA91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B06CAF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EA5705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BD3E18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BB3B13A" w14:textId="77777777" w:rsidTr="00B61E26">
        <w:trPr>
          <w:trHeight w:val="7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77D74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57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814A01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A4F2B4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A3B820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7F92F5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40-A8-F0-5D-87-49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D994DA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INTEL I7 , 512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D44087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8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6054AC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41322F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303F2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EF4BA6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OFFICE, ADOBE PHOTOSHOP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DA0C50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EAED44D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2D870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58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D55F66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5DAFD0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D2AAC9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92B368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8C-DC-D4-54-1F-BB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9D6C83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 , 500GB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FCB6ED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A6758C3" w14:textId="75374227" w:rsidR="00B61E26" w:rsidRPr="00B61E26" w:rsidRDefault="00B571CB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9C50F0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7DE3F6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7432632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C128CC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3AAD6C3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38869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59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C64D02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2914D5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B51DEA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ED7556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18-31-BF-C5-ED-04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5F52F9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A3034A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660173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66CC0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5AE13D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23BFD2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26B265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35E0C7D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DB3AF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EE306E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68DC7C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837008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11C1AF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2C-FD-A1-38-75-C6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E42C94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3314D8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578744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912D7F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2F4BDD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224563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70B9B9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6D7F0BB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1D647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61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956247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8C24F7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17028D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6DC271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2C-FD-A1-38-23-3F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6D536F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CA95FE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8D08B5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37E567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0C795C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3C9D3D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0D2176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03BC76B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AFF84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3692CA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4E35B1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1293E7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64E4A4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2C-FD-A1-38-42-84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484409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0AF911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A5CFE5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C95F5D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004453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EDF42C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6121EF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25211A84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E4935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63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C2B615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7419CB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B262A8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239E47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92-C5-F2-82-11-FF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1FE934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E63FF4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D45186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EC586D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AD225F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B07625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554E6A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C1A711F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2F3E0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6529B8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A24C0D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F06D73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47A398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18-31-BF-C5-ED-2D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FFE023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EA8538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A98F71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94C558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078B3B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1925CE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701D37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8814E64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27386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AC6BD8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562134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E8B455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FF008A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80-C5-F2-82-54-F7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689A83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A0832C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791F25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50A9D7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348B2D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7024B8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E178CC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D11CC08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93BE7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66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E6BE42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C1BD6A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3077B0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107564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18-31-BF-C5-EC-18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1864F3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89AC8C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514612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9E0E16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333EF0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A65CBB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E45F69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D40D696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D2C58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67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02AF2D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 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AB3689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FC0492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C2AD3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78-E3-B5-A3-4C-5D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7BE73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i5, 500GB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5628A8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7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068B9E6" w14:textId="4DE9E63A" w:rsidR="00B61E26" w:rsidRPr="00B61E26" w:rsidRDefault="00B571CB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CB0A57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C98CD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22D0B9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5237B5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39A6D1C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5019F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2CC156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A5D74F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E5E220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C4CDDC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18-31-BF-C5-EB-D4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BE6118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43C801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00B47A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BC996B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FA775F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66496B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BF7919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BF8E245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897AD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69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FBF8CC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288B2B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13C089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7217B7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18-31-BF-C5-EC-20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A8A677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AAEFA0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5BB675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1784B4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EED828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8B4EEF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040AB5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F138F52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D5279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70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821CAE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CEL2-04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3716BF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148969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8C6C65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64-4E-D7-6A-65-52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CB5135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 : 8 GB - Inrel core i5 12400 storage : 512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9B3B3F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E0BEFE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AFE932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361431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556F0F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23661A8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E227A55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E091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71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5EA79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 B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E4F501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3BFC00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37495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3C-A0-67-AC-BF-4E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A05D5F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4GB,Intel core i3 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CEF320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5E7489" w14:textId="18A22373" w:rsidR="00B61E26" w:rsidRPr="00B61E26" w:rsidRDefault="00B571CB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5A95E4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92673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48F77C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AutoCAD 2017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EF23D3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69B010C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C008C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72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66DC37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18B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BF0867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562919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1772C8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3c-A0-67-AC-BF-4E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3F45AD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 intel core 13.1tb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04DA02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D04EA67" w14:textId="11C8186E" w:rsidR="00B61E26" w:rsidRPr="00B61E26" w:rsidRDefault="00B571CB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0A1582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8BF5E6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09582E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Autocad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2CB26C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B958717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40D04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73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BF41C4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CEL3-03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EECE69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1572E2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892A5B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74-12-B3-51-CA-6A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CED7BD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 INTEL I5 10500, 1TBHDD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DB4865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192FAB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A93E6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CB11C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2754FB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97FEC3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45CA84C" w14:textId="77777777" w:rsidTr="00B61E26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C7564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5E056D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A715ED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A4F151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6E846A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18-31-BF-C5-EC-30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7EA685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6B1303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6927AD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C7EE53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B2D474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3143AC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A1F787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DE7D418" w14:textId="77777777" w:rsidTr="00B61E26">
        <w:trPr>
          <w:trHeight w:val="10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1414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75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82125B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CEL3-05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AAFD14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5FCE39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1B309C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74-12-B3-51-CB-C8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C8B7B9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8GB,INTEL I5 10500,1TB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11880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19C608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72F77F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31A8B5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C61249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ADOBE ANIMATE ADOBE PHOTOSHOP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5C5520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046752A" w14:textId="77777777" w:rsidTr="00B61E26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06D7D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76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E354D4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DE2296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85A5BD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D82D6C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18-31-BF-C5-ED-30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F771BD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774B94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3F4203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784FF4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443099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AD3867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NILL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FD9C42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9389BE5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9AF29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77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091AF1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CEL3-01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FF7784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3CDEAA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AEC3C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9C-7B-EF-3E-19-79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498B5D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 GB- INTEL CORE i5 10500 - 930 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184636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EE5402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BDAEFB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29EC6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85F37D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7EDCF5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908AA8C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15EC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45D05A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FAEB4F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C60D3F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9AFECE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18-31-BF-C5-EC-DE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D20AC7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9853AF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73387D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EF038B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0BBF7D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61F60E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CD52C1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26EBDCC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387F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79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D02DC2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1C589F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24A4D2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77EA03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80-C5-F2-70-4C-F1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FD5500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56BBB3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0F9057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C52943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70C1B5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681453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488DA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71C9D4B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4003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63843C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CEL3-08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78CD2F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085B42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45E24F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00_68-EB-A3-74-73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ABC48D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8GB,INTEL I7 10700,1TB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442E2F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50980B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89C7AD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620B1E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F563FD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 VS CODE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ADCE3D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9B47894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B3450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81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1A2DAB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CEL3-02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FAEAAA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AD4A2C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A75804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3C-A0-67-84-53-E4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C7623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4GB-INTEL CORE i3 7100- 1 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0E93F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E4F645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6C92FE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F3E8F2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E06786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946BC5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8F5B576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27BDD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82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7D6ACA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1AAFEC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7FDE0C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1A5181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80-C5-F2-82-5D-75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59B315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DC05C1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79928B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9BB7F7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916F98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16EF04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804BDE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11313D2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F3D58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83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6212BC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198CD0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DFE62A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31C7E9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64-4E-D7-6A-72-1D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730FE0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 INTEL 15 12400,512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8D716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6459FF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15BAB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4A7DF7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73560F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5D5405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CAF564E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BFF35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84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FAA7CA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Mech 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A7C12C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4E8C0B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03632A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6c-bc-d4-55-9d-2f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A42FCE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Ram: 4GB, intel (TM) core:i3, 466gb ssd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6ECEC8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A3AE33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02C801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63ABF8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6D2A1B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office, AutoCad etc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4991E29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3AEC864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EF428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85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0398C4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ADM1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AC67ED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BFCE72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03CB65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40-9F-38-68-5B-86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2BBBB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Intel core i3 4gb ram 932gb storage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CCC1C7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8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D6DCF9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8C08D3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F6893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5FBD89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9B0836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94E439A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A4512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86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348ABD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 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5F52AF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97D8FE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1078DA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18-31-BF-C5-EB-F6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9D1301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92F54B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7D3148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7C7638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741D56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3A4ECC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91D04C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2CC1C94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452F3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87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16EEC4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76A210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D81D1D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85C568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10-60-4B-81-F7-31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970A46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2GB,i7,300GB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15FED1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7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16835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2BA46A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F3438A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16F027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Auto  CAD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ABD7F5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A6DEB4B" w14:textId="77777777" w:rsidTr="00B61E26">
        <w:trPr>
          <w:trHeight w:val="7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13508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10C308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BAE5C7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B1F497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A52C94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40-A8-F0-5D-87-49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4FF86B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4GB,INTEL I7 4770,512HDD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9E0455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8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BD013A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88F0F1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341BC6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BE5318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OFFICE, ADOBE PHOTOSHOP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2A9E2C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507793F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897E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89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717615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Mech-2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6FE0ED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B8C057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5BAFC2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8C-DC-D4-55-53-87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1682E0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Ram: 4 GB, intel(TM) core: i-3. SSD:466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4BB5FF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35C9BBC" w14:textId="63A98CA8" w:rsidR="00B61E26" w:rsidRPr="00B61E26" w:rsidRDefault="00B571CB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2CF467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4CE8AB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2AD29C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office, AutoCAD etc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828EC8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A734BDF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33D2E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90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F0ED8A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799D7A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3F2235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B42910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2C-FD-A1-38-50-BC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3C1A96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78BDC2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B89D64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1EE434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C97BA6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3D709C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B9F545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535FF9C" w14:textId="77777777" w:rsidTr="00B61E26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281AE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0A5B79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082063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73508F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8A643F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18-31-BF-C5-EC-DC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8A898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6CB440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FEAD8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B53986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109FC5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722382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6D0D98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B264621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BEF58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92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039DD7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6F2A1B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532776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C1C157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90-B1-1C-7A-02-10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C706F0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2GB,INTEL I7 3770, 512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05FBEC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42789D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BE03FB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4F85EC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7593E0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5AD79C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6A2A4A5" w14:textId="77777777" w:rsidTr="00B61E26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D0A3F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93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A5EFDC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Mech 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93BCFC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69E0BF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83E997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64-6C-80-CB-C4-C8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49238A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Ram: 8 gb, intel(TM) core: i-5, 932 gb SSD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8954BD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8C69A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FBD012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0E13F4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C4677E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office, AutoCad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672368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A42E319" w14:textId="77777777" w:rsidTr="00B61E26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33258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94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1FF431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8BDC37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3016F3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9159FB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18-31-BF-C5-EC-E1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D9E56C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E72E10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82FF59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2ED0A6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AB4F0E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A89AAF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E70037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1E331A3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F0642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95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6FD31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701ED4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FF8810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Flat panel display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B7BBBD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00-60-4c-71-ac-4e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4E22B6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 ram,12th gen,intel core i-7 512 gb storage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3A8EC4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27C7CF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CD2D32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FBDE6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F8F0D3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Microsoft office,exel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DFA2ED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8CA8B0F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42404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96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816733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CAD-28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04EBC9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7A54B0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B3D81B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90-B1-1C-7A-FE-91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1A6790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 RAM, i7, 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A7E3E8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7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831052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BA0642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32F90C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62D1DCF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816ABD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93FE5E3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563E9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97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A16DAF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CEL3-18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DA9F6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322075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B7F5A2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9C-7B-EF-2F-6A-8A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FB399E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 INTEL 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824728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949D09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FD4629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1D6E8A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CA78E7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310DEC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C2C947E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3351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FF7B3D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CBAA00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E995E5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CC4315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18-31-BF-C5-EC-60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DA6211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94F34D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EABB1C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BD0725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6C04DC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A7485A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338915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BA42828" w14:textId="77777777" w:rsidTr="00B61E26">
        <w:trPr>
          <w:trHeight w:val="1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9701B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99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D5E767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CEL3-04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BF408C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C0187B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1BF839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3C-AO-67-A7-20-42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B272B9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 GB - INTEL CORE i3 7100 - 1 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8C0187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C78956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908856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6F1C8D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4B2711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Adobe photoshop , MS OFFICE , PYTHON , TURBO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CAA484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53A8733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56850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B9FA07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5DC32D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B988AF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617628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18-31-BF-C5-EC-2A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A2B64C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DC605A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0D4A07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81C5D7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33AFB5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8C939A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AB4CD7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C587457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181E0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101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4C039C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CEL3-17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74709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711062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326258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9C-7B-EF-3E-19-83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97B066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8GB,INTEL I5,1TB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FB0C2F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B34E7E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7B094B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C45A1C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65CD1D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1EC2BC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6F6755A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421E6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102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A45246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ADM3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99392C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D73086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1163A0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4C-EB-BD-22-7F-05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CBCD38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Intel core i5, 8gb ram , 512gb ssd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30B58E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55E699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20681C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EAC9B2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7EC949C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B1F9DD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F61AF08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0E565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103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56D3C8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AB7723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AA56EC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79807D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18-31-BF-C5-E9-BD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E70748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B33413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859196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D30FA4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AFD8E7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C4F58E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B1352F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2A4B6B5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4AAD6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104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99AA0E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ADM2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C1C34A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11CF05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E3D153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20-0B-74-0C-39-89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864CAF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 intel i5 , 512 ssd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DCBE8C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2AD31B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9583DA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940F34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2BC2A91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5DDA23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7E7F571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1DD0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105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688190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CEL3-12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E34EBB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F438F4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DCF27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00-68-EB-A3-74-03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04F486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8GB,INTEL 17 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C996A9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9AEE2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6AF636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1861FD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18073B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7E5047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929D93E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FF3D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106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6F9494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47C228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945355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F1C092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18-31-BF-C5-ED-2C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198AA2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8C4C42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FA6F80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385BEE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CFA14D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0FD486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FD067C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EE5EAFE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FEFD9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107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82126E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CEL3-10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ADD77C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D48F8A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37876C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00-68-EB-A3-73-02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F70EAF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 gb - i7- 1TB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9F39EC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21F6BB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A75595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2F198F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985988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538CB8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06A486E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4D509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108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E1D8E0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ADM4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EDEF25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A0301B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0659FB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20-0B-74-0A-FB-32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5AD58A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Intel core i5, 8gb, 512gb storage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62F778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608727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D1C40E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FF3D46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782893F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7C234A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18FEEC5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9571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109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C3DD60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CEL2 -11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B47DDD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F171BE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4959AB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20- 0B - 74- 0A -FB - 27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A5D7B1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 GB INTEL I5 512GB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F47A03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9DADBE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C3369D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B6F272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23EE8A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70198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FA4FDF3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79AD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110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98AED9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ADM5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1C9788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921E44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43E6C5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64-6C-80-CB-D0-CD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9CF914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 ram, intel core i5 , 930 ssd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B0485A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787B74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C8FCCD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3B1C24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5576C86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8F3E50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2C7585E8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F4206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111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84A57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CEL3-14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0CD86E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7BDF5C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89EE2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00-68-EB-A3-A6-E5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F81ACA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 B - i7 - 1 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CCA3B4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550986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FF3E5E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AC704F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01646E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1ABF22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F3B61DD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ED08D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112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EB37EB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 -Laptop1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7106BD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C054C8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Laptop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256A16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62-6D-C7-E0-7C-79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07AC0A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03D0D5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13601E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FF3A3F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0E69C5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A088C5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4FDFF6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05573C8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64084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113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A85CAA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CEL3-11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9BBC26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31CE40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6656DE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00-68-EB-A3-74-AE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C365D6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8GB- i7-180 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CAA66D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03831C7" w14:textId="4D278444" w:rsidR="00B61E26" w:rsidRPr="00B61E26" w:rsidRDefault="00B571CB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6DA79C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67FBDD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DA37B9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3C8FB1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A221F3C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76BA3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114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3F93DF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ADM9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BCABDE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BE39E3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63A257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64-4E-D7-CE-35-B2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FBAF1A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Intel core i5, 8 gb ram , 512gb ssd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1D5AE2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D87964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59D799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54E4E2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8180B4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D755A9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B76C16B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537B6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115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B06FEC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ADM6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6692B4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BAF118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63F1DE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9C-7B-EF-2F-69-6E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E6A64C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 intel i3, 512 ssd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A8316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7C2ED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C1D893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4266CD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129FD6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2EAF99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1DCCBF7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712D2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116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CC9B9D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1EA2AE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F7C4DD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EC3D36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9C-7B-EF-3E-18-EE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990FDA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8GB-i5-1TB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A5F487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46C709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F28763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E4C3DF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DF26E6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4882ED7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F28CE57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9A57C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117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19E6F5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6217E9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E01827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AF666B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40-A8-FO-5E-4E-82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CE8A5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4GB-i7-512 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39CFC2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81220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D034E8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2E908D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104A13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9AA23B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E3292AA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0B58D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118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3C1A2D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ADM7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68FCF1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607A04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D9CD39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74-12-B3-351-CD-73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46DC47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 ram, intel core i3, 512 ssd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2179C3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ED0DBA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D8737D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775DFF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401EBF2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699327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A7FA695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178DF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119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5F6D94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9F96F1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1270B7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1EE91D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80-C5-F2-82-11-9B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85EC4B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6AE97B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2FF60D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A33AAC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B2C038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2909E2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10FE98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2247D73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66C3C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31305E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ADM8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BD71D8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6959CD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4AFA0D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F4-3B-D8-F0-89-A0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0B9B6F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Intel core i5,8gb ram,512gb ssd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FADD6C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B16A74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F1D289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CAAE6B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2363089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94CCB6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273DF94E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D5362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121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7A4AFB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3F5090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A67D7F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CD5D03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9C-7B-EF-3E-ID-DD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1A1968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8GB-i5-1TB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F17F2D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CBCE1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9AE13B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637E2C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9047B3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BF87F7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9A38EAD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1E45B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122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AF2215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5F50B5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4C136F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3666F3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C8-D3-FF-38-8A-3C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BC5170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8gb,Intel I37100,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3121C8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8DE040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84C1F0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B4E739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BB5E00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B5FEA1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BB7666A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57065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123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FD59BB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CAD-29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0C4CC0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8D4C44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57B6CA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64-51-06-2A-9B-E0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B0422B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2GB, i7, 500GB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8B50E2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8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4ED3DD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C6B5AF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8DB67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709D82B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5AD7D9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2C28EC50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0CD9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124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C3B247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3F1EB0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2D3300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AE77D4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50-65-F3-33-2B-04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DBEC23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4gb,I3 Intel 4160,256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A2ECB7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8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040999A" w14:textId="00121785" w:rsidR="00B61E26" w:rsidRPr="00B61E26" w:rsidRDefault="00B571CB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9518F1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8EA957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A7577C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78032C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5422F90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E81BE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125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6C4373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086B64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B0BD3A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C486C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80-C5-F2-82-11-9B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173CAC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35F9A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macOS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BB71D3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AE96F0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855060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0D62ED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3D09DC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B03AC98" w14:textId="77777777" w:rsidTr="00B61E26">
        <w:trPr>
          <w:trHeight w:val="7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797B4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126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4F3BFE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Mech- HOD office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616409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EB8868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80E6A5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74-12-B3-52-0F-11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C12A8B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Ram: 8gb, intel (R) core (TM) i-5, SSD: 512GB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2DFE3F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238CF3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8719CE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99D782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916499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office, Excel, Autocad, etc .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17127AF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262CE43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127C6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127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25FA7A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AAE970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6E451E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0265EB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18-31-BF-C5-E9-EE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B0C3F8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ED64C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140C8A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5E0FF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C96A52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A49EA9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0BA33D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F5FE80F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FCB69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E7B6AA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CL1-11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FB6D3D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3E9DD2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DD54F4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40-A8-F0-5E-06-59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B4EF5D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4gb,512HDD,Intel I7 4770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F390E0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ADCA1E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D3BCF9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A97C84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BEBC96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F9B2ED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1694251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66302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129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621429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504158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8BB06A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9FB256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40-A8-F0-58-EE-B3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2D7FB5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4GB-i7-512 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2D17D7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9C7F22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6A2E3B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207D4B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178C23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0BF2E8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71DD2F3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203A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130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9F2080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52B253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33FE16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4B6592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80-C5-F2-82-54-E5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287CE6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F05B14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86E368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72D9A3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B817E3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1D45FE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B6FB27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A24238B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280C8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131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2833D9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FDEA7E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BDBAE1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5B2A78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40-A8-F0-5E-06-45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1D1097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4gb,512 HDD , Intel I7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B63ADA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8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A0ADB8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95C44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597D50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CD3287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BC4DB7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F621215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477FE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132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A2C25B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CEL3-09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AAF9A2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DBA68C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3521EC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00-68-EB-A3-DF-96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074015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8GB-i7-1TB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D63B41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501395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B00932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01AC20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D930FA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6DCBD2C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44B0CCE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C77C9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133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66C30C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F9875E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6EFBB1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5E9469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18-31-BF-C5-EA-C8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145AB4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C7B06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FC67C4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C9AF0C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F150B7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564CA8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6B9E31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83E9D3D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70DEF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134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11E4E2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2A9478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32A98B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43213B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20-0B-74-0A-60-41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02B9F9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8GB-i5-512TB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4960F3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BD3779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A9FD34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079AC4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6D2027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51B4982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43503C1" w14:textId="77777777" w:rsidTr="00B61E26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2EB0D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135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7A02CE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6E7C2A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42382F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164392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80-C5-F2-82-54-C3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CF0D3C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DF9278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A6E1C4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40303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286154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CEA3AB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0DAC7E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2AC92B3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DB43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136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45694A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CEL2-12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89227E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A12BE0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C12352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20-0B-74-0C-39-8D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18E85C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8gb,intel I5 12400,512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3AF880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003235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36F27B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A53FF1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36DC19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4A9018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BC91ED7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4C420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137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D64FD6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CEL2-08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65B3DD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55FB1D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335D44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4C-EB-BD-C0-15-35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31C8AF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 Intel I5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90C1F4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1183F0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A35F84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381CF3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5F78FF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55B549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773B86F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0ECDA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138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77B63B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3ADAC3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8B4850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0616A7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20-0B-74-0A-60-41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43D2A4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8GB-i5-512 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98C76C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CB4BF7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D2189D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AB2395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24E09C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26DA156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2F4E6D2" w14:textId="77777777" w:rsidTr="00B61E26">
        <w:trPr>
          <w:trHeight w:val="7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72DA6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139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01F236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WS01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59E080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AA7A84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CEF5F4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64-6C-8D-CB-14-24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626ABB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 Intel I510500, 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974B0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B26FFF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235D90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6D3D3E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77465F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 Adobe Photoshop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779491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2EEF723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7D15E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140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637DD2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82B675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427AC4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109D4F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74-12-B3-50-9E-B9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13B332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8GB-i5-1TB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7259CC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8FC810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9EF5B6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E92B1D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CBE92F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1619481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E95DC79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BEBAF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141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6DD569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CEL2-19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450AE2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6362EA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7A90C9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3C-A0-67-A7-25-44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B54FF1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4gb,Intel i3,1TB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6CA96C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5073B7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1802E4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D7D080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0AAD0E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41C592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86D0BE4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818F3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142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121FA0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F81603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154117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12FD28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40-A8-50-5E-06-47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2ABA6D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4GB-i7-512GB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E2D136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24E0E5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789702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EA0FF2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169F92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2989040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4767EE7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DE0E6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143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459C4C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CEL2-W4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2DFBFD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CD087D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6F8BF1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40-A8-F0-58-EE-CD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FC7A9B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 ram, intel iu -4770 , 512 HDD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9C70C4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42ED31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365D8C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53A0A9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EB4CA4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8C0B89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D1195F0" w14:textId="77777777" w:rsidTr="00B61E26">
        <w:trPr>
          <w:trHeight w:val="5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F3C08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144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4DEF01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CEL2-02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7AEC0B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623CBB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64B6E9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74-19-B3-52-33-50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6DE96C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8GB-INTEL CORE i5-512 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44A6CA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636931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6B5A61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1B14D7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9F5C64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OFFICE, VS CODE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34C3F81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ED99A32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1F1FE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145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39D585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CEL2-09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651FA5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1FE7AA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AB453C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4E-EB-BD-C0-15-39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2FEBD7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Intel i5 -9500, ram 8gb, storage 512 SSD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1B7D66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4A8E22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F960A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2FE39D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DFCDBA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Microsoft office,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8419A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247B9916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D71A4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146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1FD75A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CEL2-05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39634D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47530E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EE12AB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6M-ME-D7-6A-6E-AE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F30757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8GB-INTEL CORE i5- STORAGE 512 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116240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971E2C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117022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ABB769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4C1CE4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ADOBE , 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2A128B6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CBAE6BD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C9538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147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BE54FF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Laptop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739DA0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16D03F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Laptop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3E365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E8-F4-08--82-FA-AA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3B8252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A76898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086247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5325DD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848100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F9B921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Autocad 2017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E415DD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38C51B2" w14:textId="77777777" w:rsidTr="00B61E26">
        <w:trPr>
          <w:trHeight w:val="7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2B960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148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9FE741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1B9470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BE62D1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85B72A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74-12-B3-51-CB-CD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74AB1E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8GB-INTEL CORE i5 - 1TB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797FC6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CBBD80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D5C97F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43E6A0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977123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 , PYTHON , TURBO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0803C43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C73B59B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6E4F8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149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2AC6A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CEL2-22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812BB5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1AAFDC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7D6CC6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9C-7B-EF-3E-19-B1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66D6B9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8BG-INTEL CORE i5- 930GB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EC501E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6E5EAE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719BC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A71DE6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D6F2A8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CC0687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655008F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ACD22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F6C525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Lib1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99EB36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8558FA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574983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64-6C-80-CB-0E-AF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5013A3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8GB,930GB,i5,64bit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B22686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20D1CC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C14D50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63D614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3BCADF9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0F0F0D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22B68EE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369A7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151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BF9279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CEL2-13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071030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A8F0E3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D20736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40-A8-FO-FD-87-42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0F7E4B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4GB-INTEL CORE i7-512GB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10E70C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8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209B83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9ED171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79B593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DB9B87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8E69D4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797130E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553A5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152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846AAF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CEL2-17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A19D79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C7194F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C6D06B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18-D3-FF-38-9B-89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DA7C12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4GB-INTEL CORE i3-512GB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7A89AE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A4B653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975B13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31B549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A8993C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2AF802F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E02750F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2B895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153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E30045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Lib2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3228F9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FEC3AF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4A034F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64-6C-80-CB-0E-2F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11D743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8GB,930GB,i5,64bit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1FF9B6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5F96DD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CF7F6D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FC5B49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4EAD721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EFFFFB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F9B14D9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1AF44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154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BBDB66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80C044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00E119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6C5548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64-6C-80-CB-1A-77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B4878F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8Gb,i7,512gbSSD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6555ED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4253AE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35151A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1B5AA2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614DDFD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0390A87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45F9F3A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BB733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155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300EB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Tpo1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2B197F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21FA08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25DD43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6F-12-B3-52-BE-37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4A37A9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8GB,930GB,i5,64bit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A3555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B0EAE7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D47273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B7BCE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CD78B1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3FEE33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00C7D92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C63A3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156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0374FD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Tpo2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4FDB21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3A6A3F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AECA1E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74-12-B3-52-7C-7F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30CFC9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8GB,930GB,i5,64bit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442A0C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B1F5C3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D21AD5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003595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3B863E2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280C6F0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DC2F287" w14:textId="77777777" w:rsidTr="00B61E26">
        <w:trPr>
          <w:trHeight w:val="100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A0095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157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E355D5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Disktop All in one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04A10B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4712FD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544939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80-2B-F9-75-15-09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DEB2D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4GB,i5, iTb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480AC5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75F65B6" w14:textId="18A5411F" w:rsidR="00B61E26" w:rsidRPr="00B61E26" w:rsidRDefault="00B571CB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1CDB92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C4401C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805F50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Microsoft office professional plus 2010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79517E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2296F4A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EF750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158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6C2A2D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3EDBF5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2D3218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8BA5AF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4C-EB-BD-DB-25-47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03F7EA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8Gb,i5,930gb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EEBBCB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4B39AB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943255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FFD342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5FC7A8E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09A821E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5CFFF45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F3197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159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3E412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Office 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757349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789452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2E709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4C-EB-BD-22-83-C3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8A203A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8GB,930GB,i5,64bit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A7323B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E2DFB9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519E76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DD078D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1B8E96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DDF2D0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4631A55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0F912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160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9DFFCE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0F53FA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B986D9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1B13E5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80-E8-2C-FB-9A-FF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7B0FBB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8Gb,i5,413gb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BB6C96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E59F17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B90B1F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9089E8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3AB7AC8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3362124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2BD662E2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61D18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161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4C7295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Office 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789BFC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A8E1E1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Laptop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9251D1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42-1C-83-FB-9A-A1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D8DE4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8GB,930GB,i5,64bit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D53AF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843ED6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0F7297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4FE71A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05BE39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0363D3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2EE995AA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C4906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162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8AA4B9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823971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868D52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8C70E9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66-6C-80-CB-C4-DF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788931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8Gb,i5,418gb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D80F04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68F338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EB8AA6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D6EA5A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18D70A1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0CAB9E6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7DC7D15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F5AF8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163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7F1CF7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2B1976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209E53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0AC566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66-6C-80-CB-0E-3B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7BE0A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8Gb,i5,530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166065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20EF14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24A31C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364F0C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2276707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4C655F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6BD203A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769BE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164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760731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CEL3-20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A2B333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659596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CC72DF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00:ff:d7:9f:f5:5f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03A3D8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 intel i5, 932GB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5567E9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24342F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96BFA8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E770B3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7F65F0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Adobe photoshop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01A94B5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ECC3CDD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A2B10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165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FA2C98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CEL3-16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319E2C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31F03D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7E2B3A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00:68:eb:ae:74:92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14082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 Iintel i7, 932GB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88C5B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0169EC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ED61E3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7513F3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2F27BF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B8A96E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371726A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7CA6B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166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92D466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8F3E8D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037614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79AF7D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9C:7B:EF:3E:19:98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F21FAC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 i5,932GB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59E3C7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283A15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ED0575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9B3D0A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257FF3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34E6C07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C803E90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F0B4D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167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7A144B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 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0D50B3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81C812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893307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66-6C-80-CB-0E-3F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1B6749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 intel(R) CORE(TM),930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FA44D6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D3B36C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3B029C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840BDA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6B9304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office,ms excel,etc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97EB20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277D66F8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CDE93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168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023731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B02E9F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9D73DF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171094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40-a8-f0-61-44-aq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87D5C0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i7, 512GB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C41639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395B3C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11DB32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B6FAAC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45F8521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6271169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885557A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3FB15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169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52416F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490EBE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6B5BF6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57D844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40-a8-f0-4e-3a-bc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B485CC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i7, 512GB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21D097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8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F01617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304EB6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EC7618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1F537B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767E9E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2AA52DAB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D0E3F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170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1887A6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 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BCD850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675712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282B8B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66-6C-80-CB-C4-B9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BF50C4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8GB,intel(R)core (TM)i5,512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2E440A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990359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C65625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87A4DB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704427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0976B90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EBB2244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5B0B8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171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9E9542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74DC5F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DB15DB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660BF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48-f0-5d-87-47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E65A7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i7, 512GB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928C57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C2B6DD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920EF1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F817BC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57772F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28335F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7704FD2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E9878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172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CCC179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CB31B7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E322D1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5F91C2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000000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0BAF37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00000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F1B058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not sure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AAF0792" w14:textId="761531DD" w:rsidR="00B61E26" w:rsidRPr="00B61E26" w:rsidRDefault="00EF3168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7C2407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230A3B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3F05BF6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A8CD26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02DCD57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3110A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173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2A1A01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CEL1-33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87B56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A46ED7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E11895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70-5a-0f-c1-0b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1CD7EA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4GB, i3, 932GB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381B10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1712EE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E20900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2426D6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796B0BF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AB6C19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9DD09EA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B7CBE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174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75D3B8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 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EC0530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33CF4F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48FDE3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66-6C-80-CB-C4-A5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E4C95F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8GB,intel(R)core(TM),1TB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B21B7C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79392E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37854E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A5E14B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64D481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2DD32FC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4449209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20BF5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175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821877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Computer 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95631A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ABAA1B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DAB41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-not given-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53C6CB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 1TB SSD,  intel(R), core(TM) i-5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A237A7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E1D830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38FAB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F7F1E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C085BE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 audacity, ms office,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7BA61B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C7B72D7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33F36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176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2BCA93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AB4C8C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48812D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34704E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74-12-B3-52-61-AD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693694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Ram=8gb,i5,1tb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03BC44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FE6D58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59B6DB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6CE04F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8A143A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DAC77C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590D0EF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19DBC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177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E3D2A6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 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B90D45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E2DD68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8CE91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F4-4D-30-BD-EC-FD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BD6F99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8GB,intel(R)core(TM)i5,1TB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131CE5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EC62B0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36DD80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8056F2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3868A4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B74A95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B212463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C3D5D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178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DBAD8C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41B026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B38784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06BC2A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64-6C-80-CB-OE-1B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116EEE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7D8389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D009BF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B6BACF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CD76AF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0F2EE9C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15CB810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973209D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DAAB5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179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0A92D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Computer 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9AFCE3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888162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7C7037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-not available-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DD3E5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Ram:8GB, 1TB SSD, intel(R)core(TM)i-5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AAD02A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A4B3D8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383FF6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9E984A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E92048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 audacity, ms office,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2C3B7E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8FA91D5" w14:textId="77777777" w:rsidTr="00B61E26">
        <w:trPr>
          <w:trHeight w:val="7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6FF14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764662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 -01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1AFAF5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BE7BB2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404D49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80-E8-2C-FB-9A-BA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85C688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 ram,intel i5 CPU,1Tb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C226AB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F63E0F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5B952D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1AB10E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AB3C30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Net beans </w:t>
            </w: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br/>
              <w:t>Jdk</w:t>
            </w: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br/>
              <w:t>Vs code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3D4EF42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8593B33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95B4A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4F0079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 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760004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8F858A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A6DA78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F6-12-B3-52-E9-D3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BBFD97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 8gb -i5-storage 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A07007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9A9219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87B0B6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3705A7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84A383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25B019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B94C204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0ED97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182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FE7A06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4028F5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1423F0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579708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EDF85B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i5,2GB,253,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01AD6E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0B2AEE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1EC0DF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7DF70F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51FEEB6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3B99EFE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16055BF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3D22B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183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30296B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 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55D7F5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EEB0CA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A51AA5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80-E8-2C-FB-97-88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A011B4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 8gb, i5 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7816CA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B32436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25055C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EF7963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7B49F35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F0A836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6C14EDD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64ADD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184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D32EF4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E&amp;C 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6116AD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53C152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D04D76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64-6C-80-CB-12-DD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DC8810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8GB,intel(R)core (TM)i7,932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00AD7F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B0CD4B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6490ED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BCAA43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80AE3F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Ms office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64D7681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D07C653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B4E93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185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02328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358FF5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848A37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5B3030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F885A1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i5,4GB,1TB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CF42A4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07839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14F495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9BD452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2D12CC0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528E5E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078A428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032F9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186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5C0459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C3B52A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ADDC5F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900D95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64_6C-80-CB-OE-51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09ED06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7AE95B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FB1E56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6BA26B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E6BF7D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1F10109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4659DCC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4CD30F6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E336D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187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047AC7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Hod room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8B0750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487B38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4FE2D6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9C-7b-ef-3c-19-6a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61FFA6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8Gb,i5-1tb,i5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3D6B15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E5E219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C3C30B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C24DA0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CCD35C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794069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14D61AB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C150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C1E6D5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Elect-2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655F30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A5A465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44A354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66-6C-80-CB-C5-17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DEBAAC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 Gb ram, processor i5, 930 gb storage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50486E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9B79B7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3D303E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148DA0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2E1322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744E0CC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0C0E66F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8D7A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189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6514B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 -02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8D90A3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96A00B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2A9C49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9C-7b-ef-3e-19-45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5E8C95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8Gb,intel i5 CPU,1TB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E804C8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B04733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4C4EA3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159DC6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F68490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Net beans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EC5AE6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282288DC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5069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190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FE9C52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Staff room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63CAF1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11634B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BF01F4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9c-7b-ef-3e-18-5c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5ECAA6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8gb,1tb,i5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3511EF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A1C8C8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448828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CC4FB5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6BEC1C1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5BFD86A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E0E829A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9268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191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E7700C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664901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AF8304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E61B62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595577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8GB,1TB,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D489EA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5FA8E1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2A992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542EE0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3B2292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4E0C5B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9D8B899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54ED3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192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F9DB84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17 IT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0B4AFB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EC6445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737B7C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74-12-B3-51-CD-E5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F92641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 8 gb 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E17EBC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6BC139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847945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D11BDD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1CABE55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0989784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140E68B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EC03E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193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E91CB5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A3280A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E7E5B6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085B5C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9B0C5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B34AA1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E6EEBD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05A274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DA224B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20674A5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59C890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818BCE4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95403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194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978D80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IT-03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C051FD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BA3995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E3F038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80-e8-2c-fb-9b-41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2768F0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95AFD7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2BA1E2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923EEA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28640E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3748A0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vs code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68E0EE0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22CD7C0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346B5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195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68C32F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 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B8D1EA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FDEBBF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EDE133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64_6C_80_CB_1E_79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9474C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 8 gb .. processor i5.  Storage 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50047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2C8998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4B6CEB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426552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D9D4B8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Net beans 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66740C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161223A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DC933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196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1FC8B4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IT-04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079313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460CFF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116DBD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50-e8-2c-fb-9b-05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4FBDDC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D77267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F0C0FB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CC3501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BE5860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5F53D9E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2EDBCD5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E0C9CF0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AD792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197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BDCE75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IT 18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A3AC4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614F81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7D303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9C-7B-EF-3E-19-D2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6B0775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AE0178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1F29F4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3D56AE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728F9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5EFB306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57CC13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4A69D03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D941B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198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9579F7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IT-05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18D289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F5A0D1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CB4A04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64-6c-80-cb-0e-37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8752F0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29A606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771649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42D343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539451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11CBA7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vs code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662AD7D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DCDFE6E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22A05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199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D72E8E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C5E56C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A35426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84239E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F4-4d-30-bd-f0-26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B4E2E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971C5E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CC2372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1CA1C3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1AA714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22C7B8A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304E4E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60C85F6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6A89C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E9F630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3A6F53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719E13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6E221E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74-12-B3-52-76-57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C3C28E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AF9514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9AED45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3153AD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07F222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284DCFB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4C25828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248CA3B9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C1086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201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792BC9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Electric_6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359095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9C8932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EC1B6E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76-12-B3-51-CA-61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937CB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Ram=8gb,i5,1tb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2336A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AF40F1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FF3B33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32EC79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4AC469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01C30E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612ED6B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1C494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202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18F297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IT-06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C36DA4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F60AF0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B27AC8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80-e8-2c-fb-92-84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C13BDF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C6AB82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527250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9C36EB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97BCDF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D99EC1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vs code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15046E9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A521144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B10E9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203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234C23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0A9BE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B0BDF6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186879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80-E8-2C-FB-9A-7B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10CEB3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7A8C01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FDE697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281764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BA3D03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677DE4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F97B6F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2894A75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D561C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204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28D6C6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Elect-5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6848B6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5E4BC0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30ED2B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76-12-B3-51-C1-5F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AB7168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 i5 , 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CE7A3F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D8AF92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7860C4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C923DA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15460E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D153B1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42E0271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A5310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205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9518C3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 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7C058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8EDAC3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0F4AA7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74_12_B3_52_E9_AF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53BC9E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Ram 8 gb.  Processor i5. Storage 1 tb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1BD91B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08CCBF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4788C9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FB5F42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264C66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F1C1A6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F43D9A6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069C9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206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A8741D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1F5149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223D5F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3D57C1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9C-7B-EF-3E-19-BC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00754A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446742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DE23FC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BB57FB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CF0B7B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59C5B2F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106F776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5000F84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1702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207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73745A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Elect 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E78033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D1F3B6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235C42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F6-12-B3-52-E3-08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3B272F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8Gb-i5-1Tb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F252E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E63B05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171424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107EED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8617FA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F6BC8B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9FBF7C8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FF852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208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2C6329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IT-08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88E90D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0562E8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5435C3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80-e8-2c-fb-97-7d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43514C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36AE09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63814C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082923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C2FA24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A71E31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vs code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3E212E5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45DE5DC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D7943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209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701F5B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13CBA1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1BCA05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C5FC6E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64-6C-80-CB-OE-F7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15E669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9233E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CDCF8B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43F19E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3D18DB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2935AE8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B7576D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54EEBC0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80024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210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23A290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 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C4534C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607AA4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F1D92F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64_6C_80_CB_0E_29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C9C91C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Ram 8 gb . processor i5. Storage 1tb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D9277E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70DF01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CC09E2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47F814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7A8E5A9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4236A46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2373CCC7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6EBC7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211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78038F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D1719F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A4B698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A1C296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00-FF-A1-2-F-21-64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56D014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Ram8GB,i5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1D7B93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BEA6A4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AFCB93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C5ADB2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7497703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0B9D02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7C8DCCD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3A8F7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212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1F5C7D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CFFB70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91E5FE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D5266F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80-E8-2C-FB-9A-ED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D447B6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73EF37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50ED5E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531B9B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FAD97E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31A9B2F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5643881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DAAD42B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BADBD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213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3D522D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2A79E8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37A637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946705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00-FF-C8-2B-AC-69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E50CEE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1FA76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265E89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A97EDD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18B87C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0E3B14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A14090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FF24F3E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A36CE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214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0357E1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F32F89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176C61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499498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80-e8-2c-fb-9b-44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7A6813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I5,1tb,8gb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9B88F5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85F234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4D9BA4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FCD15C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09CA670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34DEBC8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48426F8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6E812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215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891DF9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workshop-01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F3C8B9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0C3D58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3E291C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74-12-b3-52-5e-d0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6003A7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1CEDA2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7936FC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E349AF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32A800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07E552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adobereader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9956D0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021A1DD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7BCE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216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B75D3D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24C994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FA0044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8D1752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74-12-B3-52-61-B1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687628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2DCCD2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BB8579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A06369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B6A2CA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233FFA0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6867C5F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24CB5B5D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B8A07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217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FB1A5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It15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52F4A3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23FC19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2F2262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9c-7b-ef-3e-19-42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EAF7D4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1tb,8gb,i5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65694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11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6849F0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8D5F8B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3B3FD5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B09EF1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726C11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26C76FA0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CD2EE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218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7B4CDA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workshop-02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E4152C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B12A75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5A9994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64-6c-80-cb-17-a0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66A243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8GB,i7,512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0FD242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A5FFC6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F61C86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55266A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53997F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1D88DE5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29C51C92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21ECC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219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E34517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workshop-3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82769B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B0FD05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8B7CC2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ca-d9-d2-7b-54-f9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E1EEED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8GB,i3,512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3BEB58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646F80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BA6D5C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A64F37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DDCD57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ms office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BF67A7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40D546D" w14:textId="77777777" w:rsidTr="00B61E26">
        <w:trPr>
          <w:trHeight w:val="5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5D1C0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220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0AC7BE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Electric_9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4194B5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96D2CD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AIO (All-in-one)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C5D155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74-12-B3-51-CB-BD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A083BB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Ram=8gb,i5,1tb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8E6B8A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647108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F52ACF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1C16A7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41E846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1C9C16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2081AD35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CA26D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221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A035B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No.11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539B31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197DAF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9B6E66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74-12-B3-51-CC-85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8B1E69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8gbram,intel core i5 ,930 gb storage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BE9162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803154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954397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F2D103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ED448E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0FE8D5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2A765A06" w14:textId="77777777" w:rsidTr="00B61E26">
        <w:trPr>
          <w:trHeight w:val="100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E993B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222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BA9312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Elect-10 (HOD Electrical)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4CF219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1947C2A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103F1C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71-12-B3-52-66-8F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F5F99C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 i5, 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19BB84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DF8F96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38478B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C1833A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782CE2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Microsoft office professional Plus 2010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02BC6C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625E1AE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870D3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223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6BD0BF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Electric _12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800CB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474C57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EC818C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74-12-B3-52-61-D5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6C87F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Ram=8gb,i5,1tb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7A9664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C661B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D9F060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B78AB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450991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30D092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3459FE9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FC459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224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D2C790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No.13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E2AD9B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CEEAD0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B70A8D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74-12-B3-51-CB-C1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C09AB3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1TB,8gb ram,intel  i5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9F9A9B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9F13B7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683C1A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7A86FE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bottom"/>
            <w:hideMark/>
          </w:tcPr>
          <w:p w14:paraId="63D96A5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bottom"/>
            <w:hideMark/>
          </w:tcPr>
          <w:p w14:paraId="26D0CC9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536F1FB7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48C6F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225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C5C292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Electric _14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6A4C60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A4D6E6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791554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74-12-B3-52-1C-C9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D81B2A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Ram=8gb,i5,1tb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3AE8D8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A79239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456B80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DE1D5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D193D3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C4D7AD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688E3F5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0887E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226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02141E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Elect 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6E95B7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316687F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57B279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76-12-B3-51-C2-B7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0AA6DF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8gb Ram -i5-1tb storage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548CF8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54F50F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EE2713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01E487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4CFA06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C4963D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FA14052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E2391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227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9C74B4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Electric _18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DA0390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6B80DD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F7E4B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74-12-B3-52-5E-CB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A0E4B1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Ram=8gb,i5,1tb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163D94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E93081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9A9C33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0B276D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986AF2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EFA9E8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2ECFF379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D4D00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228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CEFD03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Elect 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713B84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A92588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B5A5AB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76-12-B3-51-BC-11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4567F4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8gb Ram -I5-1tb storage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55EE45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46A09D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3082DB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BCF5AB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CD7FB0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4C5AEC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4D12DD33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C2C3D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229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FA24B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Elect-15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A5F1A0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D767C6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5901B1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76-12-B3-52-E3-2D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46B413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8Gb, i5 , 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1B2370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CF68D3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99375B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18541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55F937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EA8CED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FA8FC48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CCCFC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230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110C91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Electric_19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C00817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A740FA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188FD1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74-12-B3-51-91-3F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F63290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Ram=8gb,i5,1tb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A292C0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88A335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8E0C96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29A653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82A5DD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C5F50B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69F762D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35B27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231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2CD0E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Elect 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B569FF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544426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6B4BB7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76-12-B3-52-1D-05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E87BD4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 8gb -i5-storage 1 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8756E3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C110B2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E6416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067925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065D47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D95CB2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D2303BE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58279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232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2EB4BF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Electric _22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7CE7E8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27D7D5A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E2D649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74-12-B3-51-CD-75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E79537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Ram=8gb,i5,1tb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F83EF2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37B36E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8F57C6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CB16DE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DD1260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BABE95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CB38B21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3941F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233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8664C1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Elect-21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781FE9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111115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6D2332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9C-7B-EF-3E-1A-73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0254F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8Gb, i5 , 1Tb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983294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7D2770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02E492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AB81FD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4A9BB4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E8202D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0F693731" w14:textId="77777777" w:rsidTr="00B61E26">
        <w:trPr>
          <w:trHeight w:val="2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D6474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234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4338C8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Elect 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8A327C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63AE0F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7BD5BA2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74-12-B3-51-CC-89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15424A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 Ram -i5- 1tb Rom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40E8EC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D876085" w14:textId="60B042B1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="00B571CB"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D8EC96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9D21EC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6CF3C3B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EA8DE6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0044991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70C7F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235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C2738B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Elect 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7B83A8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1AAD3D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18CD34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76-12-B3-E3-39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9299F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8gb Ram -i5-1tb Rom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29B90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AB232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4701CB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C0B070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E1A64C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597EA4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7BBD244D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6FEFE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236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48F11C6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Elect-24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4DB9C3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5804F36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0FA6ED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76-12-B3-51-CA-OF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27AFF5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8Gb , i5, 1Tb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3A20F7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6B37E27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9F76C0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3F769E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45A6D9A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CF9870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33E021C9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6903E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237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C784E2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Elect-27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E5AE76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06C9EA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20F6214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76-12-B3-52-1C-D7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3328B4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8Gb,i5, 1Tb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5171AB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26876C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CA0C4A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EA3E0EE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FF8C3C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57BA7C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68FA5D86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CE11B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238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9D48E6B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Elect 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A686EE5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737320BA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2BB821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F6-12-B3-52-BD-9D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0E7ABCBF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8 gb ram -i5 - 1tb Rom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15A79FB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5AA5F488" w14:textId="511D00B0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="00B571CB">
              <w:rPr>
                <w:rFonts w:ascii="Arial" w:hAnsi="Arial" w:cs="Arial"/>
                <w:color w:val="000000"/>
                <w:sz w:val="18"/>
                <w:szCs w:val="18"/>
              </w:rPr>
              <w:t>Not active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BA2FE3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26FE7026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vAlign w:val="center"/>
            <w:hideMark/>
          </w:tcPr>
          <w:p w14:paraId="0A212D3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8F9FA" w:fill="F8F9FA"/>
            <w:noWrap/>
            <w:vAlign w:val="center"/>
            <w:hideMark/>
          </w:tcPr>
          <w:p w14:paraId="35CF339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B61E26" w:rsidRPr="00B61E26" w14:paraId="19AD73C7" w14:textId="77777777" w:rsidTr="00B61E26">
        <w:trPr>
          <w:trHeight w:val="25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2D6B0" w14:textId="77777777" w:rsidR="00B61E26" w:rsidRPr="00B61E26" w:rsidRDefault="00B61E26" w:rsidP="00B61E26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239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453053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 xml:space="preserve">Laptop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FFAE7D0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DHCP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79C0D8C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Laptop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C09EC9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62-6D-C7-E1-E5-5B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0984037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1TB,4gb ram,i3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BE4447D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F24465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Genuine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DAAD2F8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windows defender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6C2E63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A3C71F1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BEC0CA2" w14:textId="77777777" w:rsidR="00B61E26" w:rsidRPr="00B61E26" w:rsidRDefault="00B61E26" w:rsidP="00B61E2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1E2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</w:tbl>
    <w:p w14:paraId="0CFD53C1" w14:textId="02DBF589" w:rsidR="00960695" w:rsidRDefault="00960695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br w:type="page"/>
      </w:r>
    </w:p>
    <w:p w14:paraId="2A819BE8" w14:textId="77777777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394B807" w14:textId="77777777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0B05B9" w14:textId="77777777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E3B45F2" w14:textId="77777777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750AF" w14:textId="77777777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5F68E6A" w14:textId="77777777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EC881FB" w14:textId="77777777" w:rsidR="003049DD" w:rsidRDefault="003049DD" w:rsidP="003049D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sectPr w:rsidR="003049DD" w:rsidSect="00B61E26">
      <w:pgSz w:w="16838" w:h="11906" w:orient="landscape"/>
      <w:pgMar w:top="709" w:right="1170" w:bottom="746" w:left="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B5098" w14:textId="77777777" w:rsidR="00A60898" w:rsidRDefault="00A60898">
      <w:r>
        <w:separator/>
      </w:r>
    </w:p>
  </w:endnote>
  <w:endnote w:type="continuationSeparator" w:id="0">
    <w:p w14:paraId="6C0B58F2" w14:textId="77777777" w:rsidR="00A60898" w:rsidRDefault="00A60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D363B" w14:textId="77777777" w:rsidR="00A60898" w:rsidRDefault="00A60898">
      <w:r>
        <w:separator/>
      </w:r>
    </w:p>
  </w:footnote>
  <w:footnote w:type="continuationSeparator" w:id="0">
    <w:p w14:paraId="07CDC81C" w14:textId="77777777" w:rsidR="00A60898" w:rsidRDefault="00A608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29A93978">
          <wp:simplePos x="0" y="0"/>
          <wp:positionH relativeFrom="margin">
            <wp:posOffset>493597</wp:posOffset>
          </wp:positionH>
          <wp:positionV relativeFrom="page">
            <wp:posOffset>418465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38870998" name="Picture 14388709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6AE80F02" w:rsidR="00B14580" w:rsidRDefault="00B61E26" w:rsidP="00B61E26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                   </w:t>
    </w:r>
    <w:r w:rsidR="0069352F">
      <w:rPr>
        <w:rFonts w:ascii="Century Gothic" w:eastAsia="Calibri" w:hAnsi="Century Gothic"/>
        <w:sz w:val="16"/>
        <w:szCs w:val="16"/>
      </w:rPr>
      <w:t>Fax:    :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B957D58" w:rsidR="00965277" w:rsidRDefault="00B61E26" w:rsidP="00B61E26">
    <w:pPr>
      <w:contextualSpacing/>
      <w:jc w:val="center"/>
      <w:rPr>
        <w:sz w:val="20"/>
        <w:szCs w:val="20"/>
      </w:rPr>
    </w:pPr>
    <w:r>
      <w:rPr>
        <w:rFonts w:ascii="Century Gothic" w:hAnsi="Century Gothic" w:cs="Calibri"/>
        <w:sz w:val="20"/>
        <w:szCs w:val="20"/>
      </w:rPr>
      <w:t xml:space="preserve">          </w:t>
    </w:r>
    <w:hyperlink r:id="rId2" w:history="1">
      <w:r w:rsidRPr="00BC6DB2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AD4515B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 w:rsidR="00B61E26">
      <w:rPr>
        <w:sz w:val="20"/>
        <w:szCs w:val="20"/>
      </w:rPr>
      <w:t xml:space="preserve">   </w:t>
    </w:r>
    <w:r w:rsidR="00357D93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481967630">
    <w:abstractNumId w:val="9"/>
  </w:num>
  <w:num w:numId="2" w16cid:durableId="384836624">
    <w:abstractNumId w:val="7"/>
  </w:num>
  <w:num w:numId="3" w16cid:durableId="1043216318">
    <w:abstractNumId w:val="6"/>
  </w:num>
  <w:num w:numId="4" w16cid:durableId="1098598816">
    <w:abstractNumId w:val="5"/>
  </w:num>
  <w:num w:numId="5" w16cid:durableId="704407541">
    <w:abstractNumId w:val="4"/>
  </w:num>
  <w:num w:numId="6" w16cid:durableId="1717703409">
    <w:abstractNumId w:val="8"/>
  </w:num>
  <w:num w:numId="7" w16cid:durableId="65306555">
    <w:abstractNumId w:val="3"/>
  </w:num>
  <w:num w:numId="8" w16cid:durableId="172032516">
    <w:abstractNumId w:val="2"/>
  </w:num>
  <w:num w:numId="9" w16cid:durableId="1037118384">
    <w:abstractNumId w:val="1"/>
  </w:num>
  <w:num w:numId="10" w16cid:durableId="1083333391">
    <w:abstractNumId w:val="0"/>
  </w:num>
  <w:num w:numId="11" w16cid:durableId="729234604">
    <w:abstractNumId w:val="11"/>
  </w:num>
  <w:num w:numId="12" w16cid:durableId="311368566">
    <w:abstractNumId w:val="12"/>
  </w:num>
  <w:num w:numId="13" w16cid:durableId="2120448293">
    <w:abstractNumId w:val="10"/>
  </w:num>
  <w:num w:numId="14" w16cid:durableId="1024331661">
    <w:abstractNumId w:val="14"/>
  </w:num>
  <w:num w:numId="15" w16cid:durableId="657347895">
    <w:abstractNumId w:val="13"/>
  </w:num>
  <w:num w:numId="16" w16cid:durableId="17406374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3666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21CFB"/>
    <w:rsid w:val="00125E94"/>
    <w:rsid w:val="001364FE"/>
    <w:rsid w:val="001368DD"/>
    <w:rsid w:val="001456E8"/>
    <w:rsid w:val="001476A0"/>
    <w:rsid w:val="00147DB3"/>
    <w:rsid w:val="001517A1"/>
    <w:rsid w:val="001518A5"/>
    <w:rsid w:val="0015747D"/>
    <w:rsid w:val="00170095"/>
    <w:rsid w:val="00170E4F"/>
    <w:rsid w:val="001743F4"/>
    <w:rsid w:val="001761BD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332FC"/>
    <w:rsid w:val="00247F81"/>
    <w:rsid w:val="0026631D"/>
    <w:rsid w:val="00272108"/>
    <w:rsid w:val="002A5534"/>
    <w:rsid w:val="002A5606"/>
    <w:rsid w:val="002C2F53"/>
    <w:rsid w:val="002D0BC4"/>
    <w:rsid w:val="002F1995"/>
    <w:rsid w:val="003049DD"/>
    <w:rsid w:val="00322356"/>
    <w:rsid w:val="0033518C"/>
    <w:rsid w:val="00337606"/>
    <w:rsid w:val="00342855"/>
    <w:rsid w:val="003437C2"/>
    <w:rsid w:val="00357D93"/>
    <w:rsid w:val="0036038D"/>
    <w:rsid w:val="00360589"/>
    <w:rsid w:val="003735B5"/>
    <w:rsid w:val="00377186"/>
    <w:rsid w:val="0037797E"/>
    <w:rsid w:val="003A1C03"/>
    <w:rsid w:val="003A240F"/>
    <w:rsid w:val="003C3196"/>
    <w:rsid w:val="003D1396"/>
    <w:rsid w:val="00414627"/>
    <w:rsid w:val="00420B16"/>
    <w:rsid w:val="00421AFA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4A1F"/>
    <w:rsid w:val="005366CB"/>
    <w:rsid w:val="005511E0"/>
    <w:rsid w:val="00554BB2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15036"/>
    <w:rsid w:val="0061542B"/>
    <w:rsid w:val="006264B4"/>
    <w:rsid w:val="00635DE5"/>
    <w:rsid w:val="00643033"/>
    <w:rsid w:val="00644607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16281"/>
    <w:rsid w:val="0074054D"/>
    <w:rsid w:val="00746C14"/>
    <w:rsid w:val="00757FC8"/>
    <w:rsid w:val="00762F19"/>
    <w:rsid w:val="007A65F9"/>
    <w:rsid w:val="007A7198"/>
    <w:rsid w:val="007B6B21"/>
    <w:rsid w:val="007C2C59"/>
    <w:rsid w:val="007C3556"/>
    <w:rsid w:val="007E433B"/>
    <w:rsid w:val="007F6994"/>
    <w:rsid w:val="00801F23"/>
    <w:rsid w:val="008048EF"/>
    <w:rsid w:val="00815BDF"/>
    <w:rsid w:val="00830478"/>
    <w:rsid w:val="00831980"/>
    <w:rsid w:val="008332A4"/>
    <w:rsid w:val="00834240"/>
    <w:rsid w:val="00837632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416BB"/>
    <w:rsid w:val="00944EA9"/>
    <w:rsid w:val="00960695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200C9"/>
    <w:rsid w:val="00A243AC"/>
    <w:rsid w:val="00A250D5"/>
    <w:rsid w:val="00A32F56"/>
    <w:rsid w:val="00A33DDD"/>
    <w:rsid w:val="00A36028"/>
    <w:rsid w:val="00A47EA1"/>
    <w:rsid w:val="00A6089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571CB"/>
    <w:rsid w:val="00B60B3A"/>
    <w:rsid w:val="00B60D01"/>
    <w:rsid w:val="00B61E26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656D5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0548"/>
    <w:rsid w:val="00E03670"/>
    <w:rsid w:val="00E64C21"/>
    <w:rsid w:val="00E66F64"/>
    <w:rsid w:val="00E67631"/>
    <w:rsid w:val="00E7798A"/>
    <w:rsid w:val="00EB0E92"/>
    <w:rsid w:val="00EC20CB"/>
    <w:rsid w:val="00EC24C6"/>
    <w:rsid w:val="00EF2933"/>
    <w:rsid w:val="00EF3168"/>
    <w:rsid w:val="00F05146"/>
    <w:rsid w:val="00F1115D"/>
    <w:rsid w:val="00F33CF0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A0B84"/>
    <w:rsid w:val="00FB0BD8"/>
    <w:rsid w:val="00FB2688"/>
    <w:rsid w:val="00FF6654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Hyperlink" w:uiPriority="99"/>
    <w:lsdException w:name="FollowedHyperlink" w:uiPriority="99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paragraph" w:customStyle="1" w:styleId="msonormal0">
    <w:name w:val="msonormal"/>
    <w:basedOn w:val="Normal"/>
    <w:rsid w:val="00B61E2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font5">
    <w:name w:val="font5"/>
    <w:basedOn w:val="Normal"/>
    <w:rsid w:val="00B61E26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paragraph" w:customStyle="1" w:styleId="xl63">
    <w:name w:val="xl63"/>
    <w:basedOn w:val="Normal"/>
    <w:rsid w:val="00B61E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color w:val="000000"/>
      <w:sz w:val="24"/>
      <w:szCs w:val="24"/>
    </w:rPr>
  </w:style>
  <w:style w:type="paragraph" w:customStyle="1" w:styleId="xl64">
    <w:name w:val="xl64"/>
    <w:basedOn w:val="Normal"/>
    <w:rsid w:val="00B61E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65">
    <w:name w:val="xl65"/>
    <w:basedOn w:val="Normal"/>
    <w:rsid w:val="00B61E2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color w:val="000000"/>
      <w:sz w:val="24"/>
      <w:szCs w:val="24"/>
    </w:rPr>
  </w:style>
  <w:style w:type="paragraph" w:customStyle="1" w:styleId="xl66">
    <w:name w:val="xl66"/>
    <w:basedOn w:val="Normal"/>
    <w:rsid w:val="00B61E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b/>
      <w:bCs/>
      <w:color w:val="000000"/>
      <w:sz w:val="24"/>
      <w:szCs w:val="24"/>
    </w:rPr>
  </w:style>
  <w:style w:type="paragraph" w:customStyle="1" w:styleId="xl67">
    <w:name w:val="xl67"/>
    <w:basedOn w:val="Normal"/>
    <w:rsid w:val="00B61E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b/>
      <w:bCs/>
      <w:color w:val="000000"/>
      <w:sz w:val="24"/>
      <w:szCs w:val="24"/>
    </w:rPr>
  </w:style>
  <w:style w:type="paragraph" w:customStyle="1" w:styleId="xl68">
    <w:name w:val="xl68"/>
    <w:basedOn w:val="Normal"/>
    <w:rsid w:val="00B61E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color w:val="000000"/>
      <w:sz w:val="24"/>
      <w:szCs w:val="24"/>
    </w:rPr>
  </w:style>
  <w:style w:type="paragraph" w:customStyle="1" w:styleId="xl69">
    <w:name w:val="xl69"/>
    <w:basedOn w:val="Normal"/>
    <w:rsid w:val="00B61E2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l70">
    <w:name w:val="xl70"/>
    <w:basedOn w:val="Normal"/>
    <w:rsid w:val="00B61E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b/>
      <w:bCs/>
      <w:color w:val="000000"/>
      <w:sz w:val="24"/>
      <w:szCs w:val="24"/>
    </w:rPr>
  </w:style>
  <w:style w:type="paragraph" w:customStyle="1" w:styleId="xl71">
    <w:name w:val="xl71"/>
    <w:basedOn w:val="Normal"/>
    <w:rsid w:val="00B61E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7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gpolysgr58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gpsrinagar.edu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14</Pages>
  <Words>4143</Words>
  <Characters>23741</Characters>
  <Application>Microsoft Office Word</Application>
  <DocSecurity>0</DocSecurity>
  <Lines>3110</Lines>
  <Paragraphs>2537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14</cp:revision>
  <cp:lastPrinted>2025-09-16T05:06:00Z</cp:lastPrinted>
  <dcterms:created xsi:type="dcterms:W3CDTF">2025-09-15T13:55:00Z</dcterms:created>
  <dcterms:modified xsi:type="dcterms:W3CDTF">2025-09-16T05:09:00Z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