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9AFC" w14:textId="2A18B867" w:rsidR="005B1C80" w:rsidRPr="00C91747" w:rsidRDefault="005B1C80" w:rsidP="00C91747">
      <w:pPr>
        <w:spacing w:line="276" w:lineRule="auto"/>
        <w:ind w:left="-27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C91747">
        <w:rPr>
          <w:rFonts w:ascii="Tahoma" w:hAnsi="Tahoma" w:cs="Tahoma"/>
          <w:b/>
          <w:bCs/>
          <w:sz w:val="25"/>
          <w:szCs w:val="25"/>
        </w:rPr>
        <w:t xml:space="preserve">M/S </w:t>
      </w:r>
      <w:r w:rsidR="0035496F">
        <w:rPr>
          <w:rFonts w:ascii="Tahoma" w:hAnsi="Tahoma" w:cs="Tahoma"/>
          <w:b/>
          <w:bCs/>
          <w:sz w:val="25"/>
          <w:szCs w:val="25"/>
        </w:rPr>
        <w:t>Black Vintage</w:t>
      </w:r>
      <w:r w:rsidRPr="00C91747">
        <w:rPr>
          <w:rFonts w:ascii="Tahoma" w:hAnsi="Tahoma" w:cs="Tahoma"/>
          <w:b/>
          <w:bCs/>
          <w:sz w:val="25"/>
          <w:szCs w:val="25"/>
        </w:rPr>
        <w:t>,</w:t>
      </w:r>
    </w:p>
    <w:p w14:paraId="4110765C" w14:textId="3CED5770" w:rsidR="005B1C80" w:rsidRPr="00C91747" w:rsidRDefault="0035496F" w:rsidP="00C91747">
      <w:pPr>
        <w:spacing w:line="276" w:lineRule="auto"/>
        <w:ind w:left="-270" w:firstLine="90"/>
        <w:jc w:val="both"/>
        <w:rPr>
          <w:rFonts w:ascii="Tahoma" w:hAnsi="Tahoma" w:cs="Tahoma"/>
          <w:b/>
          <w:bCs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b/>
          <w:bCs/>
          <w:sz w:val="25"/>
          <w:szCs w:val="25"/>
        </w:rPr>
        <w:t>Ikhrajpora,Srinagar</w:t>
      </w:r>
      <w:proofErr w:type="spellEnd"/>
      <w:proofErr w:type="gramEnd"/>
      <w:r w:rsidR="005B1C80" w:rsidRPr="00C91747">
        <w:rPr>
          <w:rFonts w:ascii="Tahoma" w:hAnsi="Tahoma" w:cs="Tahoma"/>
          <w:b/>
          <w:bCs/>
          <w:sz w:val="25"/>
          <w:szCs w:val="25"/>
        </w:rPr>
        <w:t>.</w:t>
      </w:r>
    </w:p>
    <w:p w14:paraId="2F9985D5" w14:textId="77777777" w:rsidR="005B1C80" w:rsidRPr="00C91747" w:rsidRDefault="005B1C80" w:rsidP="00C91747">
      <w:pPr>
        <w:spacing w:line="276" w:lineRule="auto"/>
        <w:ind w:left="-270" w:firstLine="90"/>
        <w:jc w:val="both"/>
        <w:rPr>
          <w:rFonts w:ascii="Tahoma" w:hAnsi="Tahoma" w:cs="Tahoma"/>
          <w:sz w:val="25"/>
          <w:szCs w:val="25"/>
        </w:rPr>
      </w:pPr>
    </w:p>
    <w:p w14:paraId="2FB01120" w14:textId="129CD6EF" w:rsidR="005B1C80" w:rsidRPr="000A049F" w:rsidRDefault="005B1C80" w:rsidP="00C91747">
      <w:pPr>
        <w:spacing w:line="276" w:lineRule="auto"/>
        <w:ind w:left="-270" w:firstLine="90"/>
        <w:jc w:val="both"/>
        <w:rPr>
          <w:rFonts w:ascii="Tahoma" w:hAnsi="Tahoma" w:cs="Tahoma"/>
          <w:sz w:val="25"/>
          <w:szCs w:val="25"/>
        </w:rPr>
      </w:pPr>
      <w:r w:rsidRPr="000A049F">
        <w:rPr>
          <w:rFonts w:ascii="Tahoma" w:hAnsi="Tahoma" w:cs="Tahoma"/>
          <w:sz w:val="25"/>
          <w:szCs w:val="25"/>
        </w:rPr>
        <w:t xml:space="preserve">No: KGP/Estt/2025/                      </w:t>
      </w:r>
      <w:r w:rsidR="00C91747" w:rsidRPr="000A049F">
        <w:rPr>
          <w:rFonts w:ascii="Tahoma" w:hAnsi="Tahoma" w:cs="Tahoma"/>
          <w:sz w:val="25"/>
          <w:szCs w:val="25"/>
        </w:rPr>
        <w:t xml:space="preserve"> </w:t>
      </w:r>
      <w:r w:rsidRPr="000A049F">
        <w:rPr>
          <w:rFonts w:ascii="Tahoma" w:hAnsi="Tahoma" w:cs="Tahoma"/>
          <w:sz w:val="25"/>
          <w:szCs w:val="25"/>
        </w:rPr>
        <w:t xml:space="preserve"> </w:t>
      </w:r>
      <w:r w:rsidR="000A049F">
        <w:rPr>
          <w:rFonts w:ascii="Tahoma" w:hAnsi="Tahoma" w:cs="Tahoma"/>
          <w:sz w:val="25"/>
          <w:szCs w:val="25"/>
        </w:rPr>
        <w:t xml:space="preserve">               </w:t>
      </w:r>
      <w:r w:rsidRPr="000A049F">
        <w:rPr>
          <w:rFonts w:ascii="Tahoma" w:hAnsi="Tahoma" w:cs="Tahoma"/>
          <w:sz w:val="25"/>
          <w:szCs w:val="25"/>
        </w:rPr>
        <w:t xml:space="preserve"> Dated:1</w:t>
      </w:r>
      <w:r w:rsidR="0035496F">
        <w:rPr>
          <w:rFonts w:ascii="Tahoma" w:hAnsi="Tahoma" w:cs="Tahoma"/>
          <w:sz w:val="25"/>
          <w:szCs w:val="25"/>
        </w:rPr>
        <w:t>7</w:t>
      </w:r>
      <w:r w:rsidRPr="000A049F">
        <w:rPr>
          <w:rFonts w:ascii="Tahoma" w:hAnsi="Tahoma" w:cs="Tahoma"/>
          <w:sz w:val="25"/>
          <w:szCs w:val="25"/>
        </w:rPr>
        <w:t>-0</w:t>
      </w:r>
      <w:r w:rsidR="0035496F">
        <w:rPr>
          <w:rFonts w:ascii="Tahoma" w:hAnsi="Tahoma" w:cs="Tahoma"/>
          <w:sz w:val="25"/>
          <w:szCs w:val="25"/>
        </w:rPr>
        <w:t>9</w:t>
      </w:r>
      <w:r w:rsidRPr="000A049F">
        <w:rPr>
          <w:rFonts w:ascii="Tahoma" w:hAnsi="Tahoma" w:cs="Tahoma"/>
          <w:sz w:val="25"/>
          <w:szCs w:val="25"/>
        </w:rPr>
        <w:t>-2025</w:t>
      </w:r>
    </w:p>
    <w:p w14:paraId="108DBCD0" w14:textId="77777777" w:rsidR="005B1C80" w:rsidRPr="00C91747" w:rsidRDefault="005B1C80" w:rsidP="00C91747">
      <w:pPr>
        <w:spacing w:line="276" w:lineRule="auto"/>
        <w:ind w:left="-270" w:firstLine="90"/>
        <w:jc w:val="both"/>
        <w:rPr>
          <w:rFonts w:ascii="Tahoma" w:hAnsi="Tahoma" w:cs="Tahoma"/>
          <w:sz w:val="28"/>
          <w:szCs w:val="28"/>
        </w:rPr>
      </w:pPr>
    </w:p>
    <w:p w14:paraId="43C28975" w14:textId="556AB9B5" w:rsidR="0035496F" w:rsidRDefault="005B1C80" w:rsidP="0035496F">
      <w:pPr>
        <w:spacing w:line="276" w:lineRule="auto"/>
        <w:ind w:left="-270" w:firstLine="90"/>
        <w:jc w:val="both"/>
        <w:rPr>
          <w:rFonts w:ascii="Tahoma" w:hAnsi="Tahoma" w:cs="Tahoma"/>
          <w:b/>
          <w:bCs/>
          <w:sz w:val="28"/>
          <w:szCs w:val="28"/>
        </w:rPr>
      </w:pPr>
      <w:r w:rsidRPr="00C91747">
        <w:rPr>
          <w:rFonts w:ascii="Tahoma" w:hAnsi="Tahoma" w:cs="Tahoma"/>
          <w:b/>
          <w:bCs/>
          <w:sz w:val="28"/>
          <w:szCs w:val="28"/>
        </w:rPr>
        <w:t>Sub</w:t>
      </w:r>
      <w:r w:rsidR="00C91747">
        <w:rPr>
          <w:rFonts w:ascii="Tahoma" w:hAnsi="Tahoma" w:cs="Tahoma"/>
          <w:b/>
          <w:bCs/>
          <w:sz w:val="28"/>
          <w:szCs w:val="28"/>
        </w:rPr>
        <w:t>ject</w:t>
      </w:r>
      <w:r w:rsidRPr="00C91747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35496F" w:rsidRPr="0035496F">
        <w:rPr>
          <w:rFonts w:ascii="Tahoma" w:hAnsi="Tahoma" w:cs="Tahoma"/>
          <w:b/>
          <w:bCs/>
          <w:sz w:val="28"/>
          <w:szCs w:val="28"/>
        </w:rPr>
        <w:t>Extension of Contract for Mess</w:t>
      </w:r>
      <w:r w:rsidR="0035496F">
        <w:rPr>
          <w:rFonts w:ascii="Tahoma" w:hAnsi="Tahoma" w:cs="Tahoma"/>
          <w:b/>
          <w:bCs/>
          <w:sz w:val="28"/>
          <w:szCs w:val="28"/>
        </w:rPr>
        <w:t xml:space="preserve"> Service.</w:t>
      </w:r>
    </w:p>
    <w:p w14:paraId="1C4AA909" w14:textId="77777777" w:rsidR="0035496F" w:rsidRDefault="0035496F" w:rsidP="0035496F">
      <w:pPr>
        <w:spacing w:line="276" w:lineRule="auto"/>
        <w:ind w:left="-270" w:firstLine="9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031ACF57" w14:textId="75D817C2" w:rsidR="0035496F" w:rsidRPr="0035496F" w:rsidRDefault="0035496F" w:rsidP="0035496F">
      <w:pPr>
        <w:spacing w:line="276" w:lineRule="auto"/>
        <w:ind w:left="-270"/>
        <w:jc w:val="both"/>
        <w:rPr>
          <w:rFonts w:ascii="Tahoma" w:hAnsi="Tahoma" w:cs="Tahoma"/>
          <w:sz w:val="28"/>
          <w:szCs w:val="28"/>
        </w:rPr>
      </w:pPr>
      <w:r w:rsidRPr="0035496F">
        <w:rPr>
          <w:rFonts w:ascii="Tahoma" w:hAnsi="Tahoma" w:cs="Tahoma"/>
          <w:sz w:val="28"/>
          <w:szCs w:val="28"/>
        </w:rPr>
        <w:t>Sir/Madam,</w:t>
      </w:r>
    </w:p>
    <w:p w14:paraId="0E3BF315" w14:textId="1BA3F162" w:rsidR="005B1C80" w:rsidRPr="00C91747" w:rsidRDefault="0035496F" w:rsidP="0035496F">
      <w:pPr>
        <w:spacing w:line="276" w:lineRule="auto"/>
        <w:ind w:left="-27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8"/>
          <w:szCs w:val="28"/>
        </w:rPr>
        <w:t>Y</w:t>
      </w:r>
      <w:r w:rsidRPr="0035496F">
        <w:rPr>
          <w:rFonts w:ascii="Tahoma" w:hAnsi="Tahoma" w:cs="Tahoma"/>
          <w:sz w:val="28"/>
          <w:szCs w:val="28"/>
        </w:rPr>
        <w:t>our firm, M/s Black Vintage, has been engaged to operate and manage the student'</w:t>
      </w:r>
      <w:r>
        <w:rPr>
          <w:rFonts w:ascii="Tahoma" w:hAnsi="Tahoma" w:cs="Tahoma"/>
          <w:sz w:val="28"/>
          <w:szCs w:val="28"/>
        </w:rPr>
        <w:t>s</w:t>
      </w:r>
      <w:r w:rsidRPr="0035496F">
        <w:rPr>
          <w:rFonts w:ascii="Tahoma" w:hAnsi="Tahoma" w:cs="Tahoma"/>
          <w:sz w:val="28"/>
          <w:szCs w:val="28"/>
        </w:rPr>
        <w:t xml:space="preserve"> mess services at Government </w:t>
      </w:r>
      <w:r>
        <w:rPr>
          <w:rFonts w:ascii="Tahoma" w:hAnsi="Tahoma" w:cs="Tahoma"/>
          <w:sz w:val="28"/>
          <w:szCs w:val="28"/>
        </w:rPr>
        <w:t xml:space="preserve">Polytechnic College </w:t>
      </w:r>
      <w:proofErr w:type="spellStart"/>
      <w:r>
        <w:rPr>
          <w:rFonts w:ascii="Tahoma" w:hAnsi="Tahoma" w:cs="Tahoma"/>
          <w:sz w:val="28"/>
          <w:szCs w:val="28"/>
        </w:rPr>
        <w:t>Srinagar.In</w:t>
      </w:r>
      <w:proofErr w:type="spellEnd"/>
      <w:r>
        <w:rPr>
          <w:rFonts w:ascii="Tahoma" w:hAnsi="Tahoma" w:cs="Tahoma"/>
          <w:sz w:val="28"/>
          <w:szCs w:val="28"/>
        </w:rPr>
        <w:t xml:space="preserve"> order </w:t>
      </w:r>
      <w:r w:rsidRPr="0035496F">
        <w:rPr>
          <w:rFonts w:ascii="Tahoma" w:hAnsi="Tahoma" w:cs="Tahoma"/>
          <w:sz w:val="28"/>
          <w:szCs w:val="28"/>
        </w:rPr>
        <w:t>to ensure seamless support and the welfare of the student</w:t>
      </w:r>
      <w:r>
        <w:rPr>
          <w:rFonts w:ascii="Tahoma" w:hAnsi="Tahoma" w:cs="Tahoma"/>
          <w:sz w:val="28"/>
          <w:szCs w:val="28"/>
        </w:rPr>
        <w:t>s</w:t>
      </w:r>
      <w:r w:rsidRPr="0035496F">
        <w:rPr>
          <w:rFonts w:ascii="Tahoma" w:hAnsi="Tahoma" w:cs="Tahoma"/>
          <w:sz w:val="28"/>
          <w:szCs w:val="28"/>
        </w:rPr>
        <w:t xml:space="preserve">, it is deemed necessary to permit uninterrupted continuation of the said </w:t>
      </w:r>
      <w:proofErr w:type="spellStart"/>
      <w:r w:rsidRPr="0035496F">
        <w:rPr>
          <w:rFonts w:ascii="Tahoma" w:hAnsi="Tahoma" w:cs="Tahoma"/>
          <w:sz w:val="28"/>
          <w:szCs w:val="28"/>
        </w:rPr>
        <w:t>services</w:t>
      </w:r>
      <w:r>
        <w:rPr>
          <w:rFonts w:ascii="Tahoma" w:hAnsi="Tahoma" w:cs="Tahoma"/>
          <w:sz w:val="28"/>
          <w:szCs w:val="28"/>
        </w:rPr>
        <w:t>.</w:t>
      </w:r>
      <w:r w:rsidRPr="0035496F">
        <w:rPr>
          <w:rFonts w:ascii="Tahoma" w:hAnsi="Tahoma" w:cs="Tahoma"/>
          <w:sz w:val="28"/>
          <w:szCs w:val="28"/>
        </w:rPr>
        <w:t>Your</w:t>
      </w:r>
      <w:proofErr w:type="spellEnd"/>
      <w:r w:rsidRPr="0035496F">
        <w:rPr>
          <w:rFonts w:ascii="Tahoma" w:hAnsi="Tahoma" w:cs="Tahoma"/>
          <w:sz w:val="28"/>
          <w:szCs w:val="28"/>
        </w:rPr>
        <w:t xml:space="preserve"> firm is permitted to continue providing mess services</w:t>
      </w:r>
      <w:r>
        <w:rPr>
          <w:rFonts w:ascii="Tahoma" w:hAnsi="Tahoma" w:cs="Tahoma"/>
          <w:sz w:val="28"/>
          <w:szCs w:val="28"/>
        </w:rPr>
        <w:t xml:space="preserve"> </w:t>
      </w:r>
      <w:r w:rsidRPr="0035496F">
        <w:rPr>
          <w:rFonts w:ascii="Tahoma" w:hAnsi="Tahoma" w:cs="Tahoma"/>
          <w:sz w:val="28"/>
          <w:szCs w:val="28"/>
        </w:rPr>
        <w:t xml:space="preserve">effective immediately and till further </w:t>
      </w:r>
      <w:proofErr w:type="spellStart"/>
      <w:r w:rsidRPr="0035496F">
        <w:rPr>
          <w:rFonts w:ascii="Tahoma" w:hAnsi="Tahoma" w:cs="Tahoma"/>
          <w:sz w:val="28"/>
          <w:szCs w:val="28"/>
        </w:rPr>
        <w:t>orders.All</w:t>
      </w:r>
      <w:proofErr w:type="spellEnd"/>
      <w:r w:rsidRPr="0035496F">
        <w:rPr>
          <w:rFonts w:ascii="Tahoma" w:hAnsi="Tahoma" w:cs="Tahoma"/>
          <w:sz w:val="28"/>
          <w:szCs w:val="28"/>
        </w:rPr>
        <w:t xml:space="preserve"> operations shall strictly adhere to </w:t>
      </w:r>
      <w:r>
        <w:rPr>
          <w:rFonts w:ascii="Tahoma" w:hAnsi="Tahoma" w:cs="Tahoma"/>
          <w:sz w:val="28"/>
          <w:szCs w:val="28"/>
        </w:rPr>
        <w:t xml:space="preserve">all the laid down </w:t>
      </w:r>
      <w:r w:rsidRPr="0035496F">
        <w:rPr>
          <w:rFonts w:ascii="Tahoma" w:hAnsi="Tahoma" w:cs="Tahoma"/>
          <w:sz w:val="28"/>
          <w:szCs w:val="28"/>
        </w:rPr>
        <w:t>terms and conditions</w:t>
      </w:r>
      <w:r>
        <w:rPr>
          <w:rFonts w:ascii="Tahoma" w:hAnsi="Tahoma" w:cs="Tahoma"/>
          <w:sz w:val="28"/>
          <w:szCs w:val="28"/>
        </w:rPr>
        <w:t>.</w:t>
      </w:r>
    </w:p>
    <w:p w14:paraId="2CE92966" w14:textId="77777777" w:rsidR="005B1C80" w:rsidRPr="00C91747" w:rsidRDefault="005B1C80" w:rsidP="00C91747">
      <w:pPr>
        <w:ind w:left="-270" w:firstLine="90"/>
        <w:jc w:val="both"/>
        <w:rPr>
          <w:rFonts w:ascii="Tahoma" w:hAnsi="Tahoma" w:cs="Tahoma"/>
          <w:sz w:val="25"/>
          <w:szCs w:val="25"/>
        </w:rPr>
      </w:pPr>
      <w:r w:rsidRPr="00C91747">
        <w:rPr>
          <w:rFonts w:ascii="Tahoma" w:hAnsi="Tahoma" w:cs="Tahoma"/>
          <w:sz w:val="25"/>
          <w:szCs w:val="25"/>
        </w:rPr>
        <w:t xml:space="preserve"> </w:t>
      </w:r>
    </w:p>
    <w:p w14:paraId="07E5ED73" w14:textId="77777777" w:rsidR="005B1C80" w:rsidRPr="00C91747" w:rsidRDefault="005B1C80" w:rsidP="00C91747">
      <w:pPr>
        <w:ind w:left="-270" w:firstLine="90"/>
        <w:jc w:val="both"/>
        <w:rPr>
          <w:rFonts w:ascii="Tahoma" w:hAnsi="Tahoma" w:cs="Tahoma"/>
          <w:sz w:val="25"/>
          <w:szCs w:val="25"/>
        </w:rPr>
      </w:pPr>
    </w:p>
    <w:p w14:paraId="360FE716" w14:textId="36688455" w:rsidR="005B1C80" w:rsidRPr="00C91747" w:rsidRDefault="005B1C80" w:rsidP="0035496F">
      <w:pPr>
        <w:spacing w:line="360" w:lineRule="auto"/>
        <w:ind w:left="-270" w:firstLine="90"/>
        <w:jc w:val="both"/>
        <w:rPr>
          <w:rFonts w:ascii="Tahoma" w:hAnsi="Tahoma" w:cs="Tahoma"/>
          <w:sz w:val="25"/>
          <w:szCs w:val="25"/>
        </w:rPr>
      </w:pPr>
      <w:r w:rsidRPr="00C91747">
        <w:rPr>
          <w:rFonts w:ascii="Tahoma" w:hAnsi="Tahoma" w:cs="Tahoma"/>
          <w:sz w:val="25"/>
          <w:szCs w:val="25"/>
        </w:rPr>
        <w:t xml:space="preserve">        </w:t>
      </w:r>
    </w:p>
    <w:p w14:paraId="1B210C57" w14:textId="3E70F13F" w:rsidR="005B1C80" w:rsidRPr="00C91747" w:rsidRDefault="00C91747" w:rsidP="00C91747">
      <w:pPr>
        <w:spacing w:line="360" w:lineRule="auto"/>
        <w:ind w:left="-270" w:firstLine="90"/>
        <w:jc w:val="center"/>
        <w:rPr>
          <w:rFonts w:ascii="Tahoma" w:hAnsi="Tahoma" w:cs="Tahoma"/>
          <w:sz w:val="25"/>
          <w:szCs w:val="25"/>
        </w:rPr>
      </w:pPr>
      <w:r w:rsidRPr="00C91747">
        <w:rPr>
          <w:rFonts w:ascii="Tahoma" w:hAnsi="Tahoma" w:cs="Tahoma"/>
          <w:sz w:val="25"/>
          <w:szCs w:val="25"/>
        </w:rPr>
        <w:t xml:space="preserve">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="005B1C80" w:rsidRPr="00C91747">
        <w:rPr>
          <w:rFonts w:ascii="Tahoma" w:hAnsi="Tahoma" w:cs="Tahoma"/>
          <w:sz w:val="25"/>
          <w:szCs w:val="25"/>
        </w:rPr>
        <w:t>Yours</w:t>
      </w:r>
      <w:r>
        <w:rPr>
          <w:rFonts w:ascii="Tahoma" w:hAnsi="Tahoma" w:cs="Tahoma"/>
          <w:sz w:val="25"/>
          <w:szCs w:val="25"/>
        </w:rPr>
        <w:t xml:space="preserve"> </w:t>
      </w:r>
      <w:r w:rsidR="0035496F">
        <w:rPr>
          <w:rFonts w:ascii="Tahoma" w:hAnsi="Tahoma" w:cs="Tahoma"/>
          <w:sz w:val="25"/>
          <w:szCs w:val="25"/>
        </w:rPr>
        <w:t>Faithfully</w:t>
      </w:r>
    </w:p>
    <w:p w14:paraId="5DE314CF" w14:textId="714B9A3D" w:rsidR="005B1C80" w:rsidRPr="00C91747" w:rsidRDefault="005B1C80" w:rsidP="00C91747">
      <w:pPr>
        <w:spacing w:line="360" w:lineRule="auto"/>
        <w:ind w:left="-270" w:firstLine="90"/>
        <w:jc w:val="center"/>
        <w:rPr>
          <w:rFonts w:ascii="Tahoma" w:hAnsi="Tahoma" w:cs="Tahoma"/>
          <w:sz w:val="25"/>
          <w:szCs w:val="25"/>
        </w:rPr>
      </w:pPr>
    </w:p>
    <w:p w14:paraId="288A43C1" w14:textId="77777777" w:rsidR="00C91747" w:rsidRDefault="00C91747" w:rsidP="00C91747">
      <w:pPr>
        <w:spacing w:line="276" w:lineRule="auto"/>
        <w:ind w:left="-270" w:firstLine="90"/>
        <w:jc w:val="center"/>
        <w:rPr>
          <w:rFonts w:ascii="Tahoma" w:hAnsi="Tahoma" w:cs="Tahoma"/>
          <w:sz w:val="25"/>
          <w:szCs w:val="25"/>
        </w:rPr>
      </w:pPr>
      <w:r w:rsidRPr="00C91747">
        <w:rPr>
          <w:rFonts w:ascii="Tahoma" w:hAnsi="Tahoma" w:cs="Tahoma"/>
          <w:sz w:val="25"/>
          <w:szCs w:val="25"/>
        </w:rPr>
        <w:t xml:space="preserve">                                 </w:t>
      </w:r>
      <w:r>
        <w:rPr>
          <w:rFonts w:ascii="Tahoma" w:hAnsi="Tahoma" w:cs="Tahoma"/>
          <w:sz w:val="25"/>
          <w:szCs w:val="25"/>
        </w:rPr>
        <w:t xml:space="preserve">                        </w:t>
      </w:r>
    </w:p>
    <w:p w14:paraId="0FD7611D" w14:textId="77777777" w:rsidR="00C91747" w:rsidRDefault="00C91747" w:rsidP="00C91747">
      <w:pPr>
        <w:spacing w:line="276" w:lineRule="auto"/>
        <w:ind w:left="-270" w:firstLine="9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</w:t>
      </w:r>
    </w:p>
    <w:p w14:paraId="6BA233AC" w14:textId="67A4DA3F" w:rsidR="005B1C80" w:rsidRPr="00C91747" w:rsidRDefault="00C91747" w:rsidP="00C91747">
      <w:pPr>
        <w:spacing w:line="276" w:lineRule="auto"/>
        <w:ind w:left="-270" w:firstLine="9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</w:t>
      </w:r>
      <w:r w:rsidR="005B1C80" w:rsidRPr="00C91747">
        <w:rPr>
          <w:rFonts w:ascii="Tahoma" w:hAnsi="Tahoma" w:cs="Tahoma"/>
          <w:sz w:val="25"/>
          <w:szCs w:val="25"/>
        </w:rPr>
        <w:t>Principal</w:t>
      </w:r>
    </w:p>
    <w:p w14:paraId="48A52B98" w14:textId="657DA9A1" w:rsidR="005B1C80" w:rsidRPr="00C91747" w:rsidRDefault="00C91747" w:rsidP="00C91747">
      <w:pPr>
        <w:spacing w:line="276" w:lineRule="auto"/>
        <w:ind w:left="-270" w:firstLine="90"/>
        <w:jc w:val="center"/>
        <w:rPr>
          <w:rFonts w:ascii="Tahoma" w:hAnsi="Tahoma" w:cs="Tahoma"/>
          <w:sz w:val="25"/>
          <w:szCs w:val="25"/>
        </w:rPr>
      </w:pPr>
      <w:r w:rsidRPr="00C91747">
        <w:rPr>
          <w:rFonts w:ascii="Tahoma" w:hAnsi="Tahoma" w:cs="Tahoma"/>
          <w:sz w:val="25"/>
          <w:szCs w:val="25"/>
        </w:rPr>
        <w:t xml:space="preserve">                                  </w:t>
      </w:r>
      <w:r w:rsidR="005B1C80" w:rsidRPr="00C91747">
        <w:rPr>
          <w:rFonts w:ascii="Tahoma" w:hAnsi="Tahoma" w:cs="Tahoma"/>
          <w:sz w:val="25"/>
          <w:szCs w:val="25"/>
        </w:rPr>
        <w:t>Kashmir Government Polytechnic College</w:t>
      </w:r>
    </w:p>
    <w:p w14:paraId="03864575" w14:textId="688D6B51" w:rsidR="005B1C80" w:rsidRPr="00C91747" w:rsidRDefault="00C91747" w:rsidP="00C91747">
      <w:pPr>
        <w:spacing w:line="276" w:lineRule="auto"/>
        <w:ind w:left="-270" w:firstLine="90"/>
        <w:jc w:val="center"/>
        <w:rPr>
          <w:rFonts w:ascii="Tahoma" w:hAnsi="Tahoma" w:cs="Tahoma"/>
          <w:sz w:val="25"/>
          <w:szCs w:val="25"/>
        </w:rPr>
      </w:pPr>
      <w:r w:rsidRPr="00C91747">
        <w:rPr>
          <w:rFonts w:ascii="Tahoma" w:hAnsi="Tahoma" w:cs="Tahoma"/>
          <w:sz w:val="25"/>
          <w:szCs w:val="25"/>
        </w:rPr>
        <w:t xml:space="preserve">                                    </w:t>
      </w:r>
      <w:r w:rsidR="005B1C80" w:rsidRPr="00C91747">
        <w:rPr>
          <w:rFonts w:ascii="Tahoma" w:hAnsi="Tahoma" w:cs="Tahoma"/>
          <w:sz w:val="25"/>
          <w:szCs w:val="25"/>
        </w:rPr>
        <w:t>Srinagar</w:t>
      </w:r>
    </w:p>
    <w:p w14:paraId="512347CF" w14:textId="77777777" w:rsidR="005B1C80" w:rsidRPr="00C91747" w:rsidRDefault="005B1C80" w:rsidP="00C91747">
      <w:pPr>
        <w:spacing w:line="276" w:lineRule="auto"/>
        <w:ind w:left="-270" w:firstLine="90"/>
        <w:jc w:val="center"/>
        <w:rPr>
          <w:rFonts w:ascii="Tahoma" w:hAnsi="Tahoma" w:cs="Tahoma"/>
          <w:sz w:val="25"/>
          <w:szCs w:val="25"/>
        </w:rPr>
      </w:pPr>
    </w:p>
    <w:p w14:paraId="5186B3C7" w14:textId="7F217304" w:rsidR="005B1C80" w:rsidRPr="0033009D" w:rsidRDefault="005B1C80" w:rsidP="00C91747">
      <w:pPr>
        <w:spacing w:line="276" w:lineRule="auto"/>
        <w:ind w:left="-270" w:firstLine="90"/>
        <w:rPr>
          <w:rFonts w:ascii="Tahoma" w:hAnsi="Tahoma" w:cs="Tahoma"/>
          <w:b/>
          <w:bCs/>
          <w:sz w:val="25"/>
          <w:szCs w:val="25"/>
        </w:rPr>
      </w:pPr>
      <w:r w:rsidRPr="0033009D">
        <w:rPr>
          <w:rFonts w:ascii="Tahoma" w:hAnsi="Tahoma" w:cs="Tahoma"/>
          <w:b/>
          <w:bCs/>
          <w:sz w:val="25"/>
          <w:szCs w:val="25"/>
        </w:rPr>
        <w:t>Copy to the:</w:t>
      </w:r>
    </w:p>
    <w:p w14:paraId="37ABC27E" w14:textId="1C8A1970" w:rsidR="005B1C80" w:rsidRPr="00C91747" w:rsidRDefault="0035496F" w:rsidP="0033009D">
      <w:pPr>
        <w:pStyle w:val="ListParagraph"/>
        <w:numPr>
          <w:ilvl w:val="0"/>
          <w:numId w:val="23"/>
        </w:numPr>
        <w:spacing w:line="276" w:lineRule="auto"/>
        <w:ind w:left="-270" w:firstLine="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Hostel Incharges </w:t>
      </w:r>
      <w:r w:rsidR="005B1C80" w:rsidRPr="00C91747">
        <w:rPr>
          <w:rFonts w:ascii="Tahoma" w:hAnsi="Tahoma" w:cs="Tahoma"/>
          <w:sz w:val="25"/>
          <w:szCs w:val="25"/>
        </w:rPr>
        <w:t>for information and necessary action.</w:t>
      </w:r>
    </w:p>
    <w:p w14:paraId="53513683" w14:textId="77777777" w:rsidR="005B1C80" w:rsidRPr="00494B12" w:rsidRDefault="005B1C80" w:rsidP="00C91747">
      <w:pPr>
        <w:ind w:left="-270" w:firstLine="90"/>
        <w:rPr>
          <w:rFonts w:ascii="Tahoma" w:hAnsi="Tahoma" w:cs="Tahoma"/>
          <w:sz w:val="24"/>
          <w:szCs w:val="24"/>
        </w:rPr>
      </w:pPr>
      <w:r w:rsidRPr="005D1C05">
        <w:rPr>
          <w:rFonts w:ascii="Tahoma" w:hAnsi="Tahoma" w:cs="Tahoma"/>
        </w:rPr>
        <w:t xml:space="preserve">                                                                                     </w:t>
      </w:r>
    </w:p>
    <w:p w14:paraId="6DA51827" w14:textId="77777777" w:rsidR="005B1C80" w:rsidRPr="001E7EC2" w:rsidRDefault="005B1C80" w:rsidP="00C91747">
      <w:pPr>
        <w:spacing w:line="360" w:lineRule="auto"/>
        <w:ind w:left="-810" w:firstLine="90"/>
        <w:jc w:val="both"/>
        <w:rPr>
          <w:rFonts w:ascii="Tahoma" w:hAnsi="Tahoma" w:cs="Tahoma"/>
          <w:sz w:val="24"/>
          <w:szCs w:val="24"/>
        </w:rPr>
      </w:pPr>
      <w:r>
        <w:rPr>
          <w:rFonts w:asciiTheme="minorHAnsi" w:hAnsiTheme="minorHAnsi" w:cstheme="minorHAnsi"/>
          <w:b/>
          <w:sz w:val="30"/>
          <w:szCs w:val="30"/>
        </w:rPr>
        <w:t xml:space="preserve"> </w:t>
      </w:r>
    </w:p>
    <w:p w14:paraId="5D6EE4FD" w14:textId="719C84D4" w:rsidR="00711B2F" w:rsidRPr="00711B2F" w:rsidRDefault="00711B2F" w:rsidP="00C91747">
      <w:pPr>
        <w:ind w:left="284" w:firstLine="90"/>
        <w:jc w:val="center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C91747">
      <w:pPr>
        <w:spacing w:line="276" w:lineRule="auto"/>
        <w:ind w:left="-180" w:firstLine="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C91747">
      <w:pPr>
        <w:shd w:val="clear" w:color="auto" w:fill="FFFFFF"/>
        <w:ind w:firstLine="9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C91747">
      <w:pPr>
        <w:shd w:val="clear" w:color="auto" w:fill="FFFFFF"/>
        <w:ind w:firstLine="9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971FF3">
      <w:headerReference w:type="default" r:id="rId7"/>
      <w:footerReference w:type="default" r:id="rId8"/>
      <w:pgSz w:w="11906" w:h="16838"/>
      <w:pgMar w:top="720" w:right="83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859A" w14:textId="77777777" w:rsidR="00D243AE" w:rsidRDefault="00D243AE">
      <w:r>
        <w:separator/>
      </w:r>
    </w:p>
  </w:endnote>
  <w:endnote w:type="continuationSeparator" w:id="0">
    <w:p w14:paraId="08B2AD96" w14:textId="77777777" w:rsidR="00D243AE" w:rsidRDefault="00D24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EA67C" w14:textId="77777777" w:rsidR="00D243AE" w:rsidRDefault="00D243AE">
      <w:r>
        <w:separator/>
      </w:r>
    </w:p>
  </w:footnote>
  <w:footnote w:type="continuationSeparator" w:id="0">
    <w:p w14:paraId="2A19DFC1" w14:textId="77777777" w:rsidR="00D243AE" w:rsidRDefault="00D24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24789788" name="Picture 19247897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7575F95"/>
    <w:multiLevelType w:val="hybridMultilevel"/>
    <w:tmpl w:val="E5462EA2"/>
    <w:lvl w:ilvl="0" w:tplc="A9A461F2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1" w15:restartNumberingAfterBreak="0">
    <w:nsid w:val="5D985CAD"/>
    <w:multiLevelType w:val="multilevel"/>
    <w:tmpl w:val="58EA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2"/>
  </w:num>
  <w:num w:numId="12" w16cid:durableId="116339271">
    <w:abstractNumId w:val="13"/>
  </w:num>
  <w:num w:numId="13" w16cid:durableId="313722780">
    <w:abstractNumId w:val="11"/>
  </w:num>
  <w:num w:numId="14" w16cid:durableId="1667593248">
    <w:abstractNumId w:val="19"/>
  </w:num>
  <w:num w:numId="15" w16cid:durableId="1042631970">
    <w:abstractNumId w:val="18"/>
  </w:num>
  <w:num w:numId="16" w16cid:durableId="939988676">
    <w:abstractNumId w:val="15"/>
  </w:num>
  <w:num w:numId="17" w16cid:durableId="342972184">
    <w:abstractNumId w:val="14"/>
  </w:num>
  <w:num w:numId="18" w16cid:durableId="359359889">
    <w:abstractNumId w:val="22"/>
  </w:num>
  <w:num w:numId="19" w16cid:durableId="1448886953">
    <w:abstractNumId w:val="23"/>
  </w:num>
  <w:num w:numId="20" w16cid:durableId="1828591987">
    <w:abstractNumId w:val="17"/>
  </w:num>
  <w:num w:numId="21" w16cid:durableId="1294823468">
    <w:abstractNumId w:val="10"/>
  </w:num>
  <w:num w:numId="22" w16cid:durableId="154343334">
    <w:abstractNumId w:val="16"/>
  </w:num>
  <w:num w:numId="23" w16cid:durableId="1560633462">
    <w:abstractNumId w:val="20"/>
  </w:num>
  <w:num w:numId="24" w16cid:durableId="1237788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049F"/>
    <w:rsid w:val="000A2EB0"/>
    <w:rsid w:val="000B76C4"/>
    <w:rsid w:val="000C5610"/>
    <w:rsid w:val="000E6552"/>
    <w:rsid w:val="000F3A4F"/>
    <w:rsid w:val="000F59AC"/>
    <w:rsid w:val="00116F0D"/>
    <w:rsid w:val="001364FE"/>
    <w:rsid w:val="001368DD"/>
    <w:rsid w:val="0014157E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635B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009D"/>
    <w:rsid w:val="0033518C"/>
    <w:rsid w:val="003437C2"/>
    <w:rsid w:val="0035496F"/>
    <w:rsid w:val="003756E0"/>
    <w:rsid w:val="00377186"/>
    <w:rsid w:val="00377397"/>
    <w:rsid w:val="003A1C03"/>
    <w:rsid w:val="003A3B05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A70C5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1C80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2A4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D5E67"/>
    <w:rsid w:val="009E04F2"/>
    <w:rsid w:val="009F30D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47308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8491D"/>
    <w:rsid w:val="00C91747"/>
    <w:rsid w:val="00C96328"/>
    <w:rsid w:val="00CA275A"/>
    <w:rsid w:val="00CA2C6C"/>
    <w:rsid w:val="00CA43D3"/>
    <w:rsid w:val="00CB0F82"/>
    <w:rsid w:val="00CB5179"/>
    <w:rsid w:val="00CB79EE"/>
    <w:rsid w:val="00CC0600"/>
    <w:rsid w:val="00CC2047"/>
    <w:rsid w:val="00CC78AC"/>
    <w:rsid w:val="00CD31A4"/>
    <w:rsid w:val="00CF7953"/>
    <w:rsid w:val="00D07232"/>
    <w:rsid w:val="00D10245"/>
    <w:rsid w:val="00D21BDD"/>
    <w:rsid w:val="00D243AE"/>
    <w:rsid w:val="00D257BB"/>
    <w:rsid w:val="00D65F07"/>
    <w:rsid w:val="00D72DDA"/>
    <w:rsid w:val="00D87ED5"/>
    <w:rsid w:val="00D92BB7"/>
    <w:rsid w:val="00DA75B0"/>
    <w:rsid w:val="00DC76D2"/>
    <w:rsid w:val="00DD30ED"/>
    <w:rsid w:val="00E17F4F"/>
    <w:rsid w:val="00E21D97"/>
    <w:rsid w:val="00E23434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1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653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2</cp:revision>
  <cp:lastPrinted>2025-10-06T08:25:00Z</cp:lastPrinted>
  <dcterms:created xsi:type="dcterms:W3CDTF">2025-10-06T08:26:00Z</dcterms:created>
  <dcterms:modified xsi:type="dcterms:W3CDTF">2025-10-06T08:26:00Z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