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1EC1" w14:textId="2BD0A388" w:rsidR="00F70B0D" w:rsidRPr="00D5369F" w:rsidRDefault="00D5369F" w:rsidP="00D5369F">
      <w:pPr>
        <w:ind w:left="180" w:hanging="90"/>
        <w:jc w:val="both"/>
        <w:rPr>
          <w:rFonts w:ascii="Tahoma" w:hAnsi="Tahoma" w:cs="Tahoma"/>
          <w:b/>
          <w:bCs/>
          <w:color w:val="1F1F1F"/>
          <w:sz w:val="25"/>
          <w:szCs w:val="25"/>
        </w:rPr>
      </w:pPr>
      <w:r>
        <w:rPr>
          <w:rFonts w:ascii="Tahoma" w:hAnsi="Tahoma" w:cs="Tahoma"/>
          <w:b/>
          <w:bCs/>
          <w:color w:val="1F1F1F"/>
        </w:rPr>
        <w:t xml:space="preserve"> </w:t>
      </w:r>
      <w:r w:rsidR="00B062AF" w:rsidRPr="00D5369F">
        <w:rPr>
          <w:rFonts w:ascii="Tahoma" w:hAnsi="Tahoma" w:cs="Tahoma"/>
          <w:b/>
          <w:bCs/>
          <w:color w:val="1F1F1F"/>
          <w:sz w:val="25"/>
          <w:szCs w:val="25"/>
        </w:rPr>
        <w:t xml:space="preserve">Subject: Record Note of the Meeting held on </w:t>
      </w:r>
      <w:r w:rsidR="00F70B0D" w:rsidRPr="00D5369F">
        <w:rPr>
          <w:rFonts w:ascii="Tahoma" w:hAnsi="Tahoma" w:cs="Tahoma"/>
          <w:b/>
          <w:bCs/>
          <w:color w:val="1F1F1F"/>
          <w:sz w:val="25"/>
          <w:szCs w:val="25"/>
        </w:rPr>
        <w:t>17-09-2025</w:t>
      </w:r>
      <w:r w:rsidR="006644F3" w:rsidRPr="00D5369F">
        <w:rPr>
          <w:rFonts w:ascii="Tahoma" w:hAnsi="Tahoma" w:cs="Tahoma"/>
          <w:b/>
          <w:bCs/>
          <w:color w:val="1F1F1F"/>
          <w:sz w:val="25"/>
          <w:szCs w:val="25"/>
        </w:rPr>
        <w:t xml:space="preserve"> regarding </w:t>
      </w:r>
      <w:r w:rsidR="00F70B0D" w:rsidRPr="00D5369F">
        <w:rPr>
          <w:rFonts w:ascii="Tahoma" w:hAnsi="Tahoma" w:cs="Tahoma"/>
          <w:b/>
          <w:bCs/>
          <w:color w:val="1F1F1F"/>
          <w:sz w:val="25"/>
          <w:szCs w:val="25"/>
        </w:rPr>
        <w:t>disciplinary action against students.</w:t>
      </w:r>
    </w:p>
    <w:p w14:paraId="62DBAF48" w14:textId="6774EDC7" w:rsidR="00F70B0D" w:rsidRPr="00D5369F" w:rsidRDefault="00B062AF" w:rsidP="00D5369F">
      <w:pPr>
        <w:spacing w:line="276" w:lineRule="auto"/>
        <w:ind w:left="180"/>
        <w:jc w:val="both"/>
        <w:rPr>
          <w:rFonts w:ascii="Tahoma" w:hAnsi="Tahoma" w:cs="Tahoma"/>
          <w:color w:val="1F1F1F"/>
          <w:sz w:val="24"/>
          <w:szCs w:val="24"/>
        </w:rPr>
      </w:pPr>
      <w:r w:rsidRPr="00D5369F">
        <w:rPr>
          <w:rFonts w:ascii="Tahoma" w:hAnsi="Tahoma" w:cs="Tahoma"/>
          <w:color w:val="1F1F1F"/>
          <w:sz w:val="24"/>
          <w:szCs w:val="24"/>
        </w:rPr>
        <w:t xml:space="preserve">A meeting was convened on </w:t>
      </w:r>
      <w:r w:rsidR="00F70B0D" w:rsidRPr="00D5369F">
        <w:rPr>
          <w:rFonts w:ascii="Tahoma" w:hAnsi="Tahoma" w:cs="Tahoma"/>
          <w:color w:val="1F1F1F"/>
          <w:sz w:val="24"/>
          <w:szCs w:val="24"/>
        </w:rPr>
        <w:t>17</w:t>
      </w:r>
      <w:r w:rsidRPr="00D5369F">
        <w:rPr>
          <w:rFonts w:ascii="Tahoma" w:hAnsi="Tahoma" w:cs="Tahoma"/>
          <w:color w:val="1F1F1F"/>
          <w:sz w:val="24"/>
          <w:szCs w:val="24"/>
        </w:rPr>
        <w:t>-09-2025, at 0</w:t>
      </w:r>
      <w:r w:rsidR="006644F3" w:rsidRPr="00D5369F">
        <w:rPr>
          <w:rFonts w:ascii="Tahoma" w:hAnsi="Tahoma" w:cs="Tahoma"/>
          <w:color w:val="1F1F1F"/>
          <w:sz w:val="24"/>
          <w:szCs w:val="24"/>
        </w:rPr>
        <w:t>3</w:t>
      </w:r>
      <w:r w:rsidRPr="00D5369F">
        <w:rPr>
          <w:rFonts w:ascii="Tahoma" w:hAnsi="Tahoma" w:cs="Tahoma"/>
          <w:color w:val="1F1F1F"/>
          <w:sz w:val="24"/>
          <w:szCs w:val="24"/>
        </w:rPr>
        <w:t>:</w:t>
      </w:r>
      <w:r w:rsidR="006644F3" w:rsidRPr="00D5369F">
        <w:rPr>
          <w:rFonts w:ascii="Tahoma" w:hAnsi="Tahoma" w:cs="Tahoma"/>
          <w:color w:val="1F1F1F"/>
          <w:sz w:val="24"/>
          <w:szCs w:val="24"/>
        </w:rPr>
        <w:t>3</w:t>
      </w:r>
      <w:r w:rsidRPr="00D5369F">
        <w:rPr>
          <w:rFonts w:ascii="Tahoma" w:hAnsi="Tahoma" w:cs="Tahoma"/>
          <w:color w:val="1F1F1F"/>
          <w:sz w:val="24"/>
          <w:szCs w:val="24"/>
        </w:rPr>
        <w:t>0 P.M. in the office chamber of the Principal, Kashmir Government Polytechnic College, Srinagar, J&amp;K</w:t>
      </w:r>
      <w:r w:rsidR="00F70B0D" w:rsidRPr="00D5369F">
        <w:rPr>
          <w:rFonts w:ascii="Tahoma" w:hAnsi="Tahoma" w:cs="Tahoma"/>
          <w:color w:val="1F1F1F"/>
          <w:sz w:val="24"/>
          <w:szCs w:val="24"/>
        </w:rPr>
        <w:t xml:space="preserve"> </w:t>
      </w:r>
      <w:r w:rsidR="00F70B0D" w:rsidRPr="00F70B0D">
        <w:rPr>
          <w:rFonts w:ascii="Tahoma" w:hAnsi="Tahoma" w:cs="Tahoma"/>
          <w:color w:val="1F1F1F"/>
          <w:sz w:val="24"/>
          <w:szCs w:val="24"/>
        </w:rPr>
        <w:t>to review the disciplinary action</w:t>
      </w:r>
      <w:r w:rsidR="00D14C9A">
        <w:rPr>
          <w:rFonts w:ascii="Tahoma" w:hAnsi="Tahoma" w:cs="Tahoma"/>
          <w:color w:val="1F1F1F"/>
          <w:sz w:val="24"/>
          <w:szCs w:val="24"/>
        </w:rPr>
        <w:t xml:space="preserve"> taken</w:t>
      </w:r>
      <w:r w:rsidR="00F70B0D" w:rsidRPr="00F70B0D">
        <w:rPr>
          <w:rFonts w:ascii="Tahoma" w:hAnsi="Tahoma" w:cs="Tahoma"/>
          <w:color w:val="1F1F1F"/>
          <w:sz w:val="24"/>
          <w:szCs w:val="24"/>
        </w:rPr>
        <w:t xml:space="preserve"> against</w:t>
      </w:r>
      <w:r w:rsidR="00D14C9A">
        <w:rPr>
          <w:rFonts w:ascii="Tahoma" w:hAnsi="Tahoma" w:cs="Tahoma"/>
          <w:color w:val="1F1F1F"/>
          <w:sz w:val="24"/>
          <w:szCs w:val="24"/>
        </w:rPr>
        <w:t xml:space="preserve"> the</w:t>
      </w:r>
      <w:r w:rsidR="00F70B0D" w:rsidRPr="00F70B0D">
        <w:rPr>
          <w:rFonts w:ascii="Tahoma" w:hAnsi="Tahoma" w:cs="Tahoma"/>
          <w:color w:val="1F1F1F"/>
          <w:sz w:val="24"/>
          <w:szCs w:val="24"/>
        </w:rPr>
        <w:t xml:space="preserve"> students as per Order No. 81 of 2025 dated 13-09-2025. The committee</w:t>
      </w:r>
      <w:r w:rsidR="00D14C9A">
        <w:rPr>
          <w:rFonts w:ascii="Tahoma" w:hAnsi="Tahoma" w:cs="Tahoma"/>
          <w:color w:val="1F1F1F"/>
          <w:sz w:val="24"/>
          <w:szCs w:val="24"/>
        </w:rPr>
        <w:t xml:space="preserve"> m</w:t>
      </w:r>
      <w:r w:rsidR="00F70B0D" w:rsidRPr="00F70B0D">
        <w:rPr>
          <w:rFonts w:ascii="Tahoma" w:hAnsi="Tahoma" w:cs="Tahoma"/>
          <w:color w:val="1F1F1F"/>
          <w:sz w:val="24"/>
          <w:szCs w:val="24"/>
        </w:rPr>
        <w:t>embers</w:t>
      </w:r>
      <w:r w:rsidR="00D14C9A">
        <w:rPr>
          <w:rFonts w:ascii="Tahoma" w:hAnsi="Tahoma" w:cs="Tahoma"/>
          <w:color w:val="1F1F1F"/>
          <w:sz w:val="24"/>
          <w:szCs w:val="24"/>
        </w:rPr>
        <w:t xml:space="preserve"> </w:t>
      </w:r>
      <w:r w:rsidR="00F70B0D" w:rsidRPr="00F70B0D">
        <w:rPr>
          <w:rFonts w:ascii="Tahoma" w:hAnsi="Tahoma" w:cs="Tahoma"/>
          <w:color w:val="1F1F1F"/>
          <w:sz w:val="24"/>
          <w:szCs w:val="24"/>
        </w:rPr>
        <w:t xml:space="preserve">deliberated on the expulsion of students Suhaib Khan, Azhar Farooq, Haroon Rashid Rather, and Mohammad Haroon Khan from the Boy’s Hostel due to their involvement in creating indiscipline and suspected ragging. After thorough discussion, it was unanimously decided that the aforementioned students will be allowed to attend classes, while their expulsion from the hostel will remain intact. The committee resolved to review this decision during the next meeting to assess any improvements in their </w:t>
      </w:r>
      <w:r w:rsidR="00D14C9A" w:rsidRPr="00F70B0D">
        <w:rPr>
          <w:rFonts w:ascii="Tahoma" w:hAnsi="Tahoma" w:cs="Tahoma"/>
          <w:color w:val="1F1F1F"/>
          <w:sz w:val="24"/>
          <w:szCs w:val="24"/>
        </w:rPr>
        <w:t>conduct. The</w:t>
      </w:r>
      <w:r w:rsidR="00F70B0D" w:rsidRPr="00F70B0D">
        <w:rPr>
          <w:rFonts w:ascii="Tahoma" w:hAnsi="Tahoma" w:cs="Tahoma"/>
          <w:color w:val="1F1F1F"/>
          <w:sz w:val="24"/>
          <w:szCs w:val="24"/>
        </w:rPr>
        <w:t xml:space="preserve"> meeting concluded with a directive to the</w:t>
      </w:r>
      <w:r w:rsidR="00D14C9A">
        <w:rPr>
          <w:rFonts w:ascii="Tahoma" w:hAnsi="Tahoma" w:cs="Tahoma"/>
          <w:color w:val="1F1F1F"/>
          <w:sz w:val="24"/>
          <w:szCs w:val="24"/>
        </w:rPr>
        <w:t xml:space="preserve"> </w:t>
      </w:r>
      <w:r w:rsidR="00D14C9A" w:rsidRPr="00F70B0D">
        <w:rPr>
          <w:rFonts w:ascii="Tahoma" w:hAnsi="Tahoma" w:cs="Tahoma"/>
          <w:color w:val="1F1F1F"/>
          <w:sz w:val="24"/>
          <w:szCs w:val="24"/>
        </w:rPr>
        <w:t>concerned</w:t>
      </w:r>
      <w:r w:rsidR="00F70B0D" w:rsidRPr="00F70B0D">
        <w:rPr>
          <w:rFonts w:ascii="Tahoma" w:hAnsi="Tahoma" w:cs="Tahoma"/>
          <w:color w:val="1F1F1F"/>
          <w:sz w:val="24"/>
          <w:szCs w:val="24"/>
        </w:rPr>
        <w:t xml:space="preserve"> </w:t>
      </w:r>
      <w:r w:rsidR="00D14C9A">
        <w:rPr>
          <w:rFonts w:ascii="Tahoma" w:hAnsi="Tahoma" w:cs="Tahoma"/>
          <w:color w:val="1F1F1F"/>
          <w:sz w:val="24"/>
          <w:szCs w:val="24"/>
        </w:rPr>
        <w:t>HOD’s/Incharges</w:t>
      </w:r>
      <w:r w:rsidR="00F70B0D" w:rsidRPr="00F70B0D">
        <w:rPr>
          <w:rFonts w:ascii="Tahoma" w:hAnsi="Tahoma" w:cs="Tahoma"/>
          <w:color w:val="1F1F1F"/>
          <w:sz w:val="24"/>
          <w:szCs w:val="24"/>
        </w:rPr>
        <w:t xml:space="preserve"> to monitor the behavior</w:t>
      </w:r>
      <w:r w:rsidR="00FE7C9D">
        <w:rPr>
          <w:rFonts w:ascii="Tahoma" w:hAnsi="Tahoma" w:cs="Tahoma"/>
          <w:color w:val="1F1F1F"/>
          <w:sz w:val="24"/>
          <w:szCs w:val="24"/>
        </w:rPr>
        <w:t xml:space="preserve"> of these </w:t>
      </w:r>
      <w:r w:rsidR="00FE7C9D" w:rsidRPr="00F70B0D">
        <w:rPr>
          <w:rFonts w:ascii="Tahoma" w:hAnsi="Tahoma" w:cs="Tahoma"/>
          <w:color w:val="1F1F1F"/>
          <w:sz w:val="24"/>
          <w:szCs w:val="24"/>
        </w:rPr>
        <w:t>student</w:t>
      </w:r>
      <w:r w:rsidR="00FE7C9D" w:rsidRPr="00D5369F">
        <w:rPr>
          <w:rFonts w:ascii="Tahoma" w:hAnsi="Tahoma" w:cs="Tahoma"/>
          <w:color w:val="1F1F1F"/>
          <w:sz w:val="24"/>
          <w:szCs w:val="24"/>
        </w:rPr>
        <w:t>s</w:t>
      </w:r>
      <w:r w:rsidR="00F70B0D" w:rsidRPr="00F70B0D">
        <w:rPr>
          <w:rFonts w:ascii="Tahoma" w:hAnsi="Tahoma" w:cs="Tahoma"/>
          <w:color w:val="1F1F1F"/>
          <w:sz w:val="24"/>
          <w:szCs w:val="24"/>
        </w:rPr>
        <w:t>.</w:t>
      </w:r>
    </w:p>
    <w:p w14:paraId="60DDBA97" w14:textId="4DD1AB5E" w:rsidR="00F70B0D" w:rsidRPr="00F70B0D" w:rsidRDefault="00F70B0D" w:rsidP="00D5369F">
      <w:pPr>
        <w:spacing w:line="276" w:lineRule="auto"/>
        <w:ind w:left="284"/>
        <w:jc w:val="both"/>
        <w:rPr>
          <w:rFonts w:ascii="Tahoma" w:hAnsi="Tahoma" w:cs="Tahoma"/>
          <w:b/>
          <w:bCs/>
          <w:color w:val="1F1F1F"/>
        </w:rPr>
      </w:pPr>
      <w:r w:rsidRPr="00D5369F">
        <w:rPr>
          <w:rFonts w:ascii="Tahoma" w:hAnsi="Tahoma" w:cs="Tahoma"/>
          <w:b/>
          <w:bCs/>
          <w:color w:val="1F1F1F"/>
        </w:rPr>
        <w:t>Committee Members:</w:t>
      </w:r>
    </w:p>
    <w:tbl>
      <w:tblPr>
        <w:tblW w:w="10351" w:type="dxa"/>
        <w:tblLook w:val="04A0" w:firstRow="1" w:lastRow="0" w:firstColumn="1" w:lastColumn="0" w:noHBand="0" w:noVBand="1"/>
      </w:tblPr>
      <w:tblGrid>
        <w:gridCol w:w="3280"/>
        <w:gridCol w:w="4840"/>
        <w:gridCol w:w="2231"/>
      </w:tblGrid>
      <w:tr w:rsidR="00F70B0D" w:rsidRPr="00D5369F" w14:paraId="43F3A37C" w14:textId="268F02F8" w:rsidTr="00D5369F">
        <w:trPr>
          <w:trHeight w:val="389"/>
        </w:trPr>
        <w:tc>
          <w:tcPr>
            <w:tcW w:w="3280" w:type="dxa"/>
            <w:tcBorders>
              <w:top w:val="single" w:sz="4" w:space="0" w:color="000000"/>
              <w:left w:val="single" w:sz="4" w:space="0" w:color="000000"/>
              <w:bottom w:val="single" w:sz="4" w:space="0" w:color="000000"/>
              <w:right w:val="single" w:sz="4" w:space="0" w:color="000000"/>
            </w:tcBorders>
            <w:shd w:val="clear" w:color="FFC000" w:fill="C1F0C8"/>
            <w:noWrap/>
            <w:vAlign w:val="bottom"/>
            <w:hideMark/>
          </w:tcPr>
          <w:p w14:paraId="6552BA2D" w14:textId="77777777" w:rsidR="00F70B0D" w:rsidRPr="00D5369F" w:rsidRDefault="00F70B0D" w:rsidP="00EB5C01">
            <w:pPr>
              <w:jc w:val="center"/>
              <w:rPr>
                <w:rFonts w:ascii="Tahoma" w:hAnsi="Tahoma" w:cs="Tahoma"/>
                <w:b/>
                <w:bCs/>
                <w:color w:val="000000"/>
                <w:sz w:val="20"/>
                <w:szCs w:val="20"/>
              </w:rPr>
            </w:pPr>
            <w:r w:rsidRPr="00D5369F">
              <w:rPr>
                <w:rFonts w:ascii="Tahoma" w:hAnsi="Tahoma" w:cs="Tahoma"/>
                <w:b/>
                <w:bCs/>
                <w:color w:val="000000"/>
                <w:sz w:val="20"/>
                <w:szCs w:val="20"/>
              </w:rPr>
              <w:t>Name</w:t>
            </w:r>
          </w:p>
        </w:tc>
        <w:tc>
          <w:tcPr>
            <w:tcW w:w="4840" w:type="dxa"/>
            <w:tcBorders>
              <w:top w:val="single" w:sz="4" w:space="0" w:color="000000"/>
              <w:left w:val="nil"/>
              <w:bottom w:val="single" w:sz="4" w:space="0" w:color="000000"/>
              <w:right w:val="single" w:sz="4" w:space="0" w:color="000000"/>
            </w:tcBorders>
            <w:shd w:val="clear" w:color="FFC000" w:fill="C1F0C8"/>
            <w:noWrap/>
            <w:vAlign w:val="bottom"/>
            <w:hideMark/>
          </w:tcPr>
          <w:p w14:paraId="31BD3DAB" w14:textId="77777777" w:rsidR="00F70B0D" w:rsidRPr="00D5369F" w:rsidRDefault="00F70B0D" w:rsidP="00EB5C01">
            <w:pPr>
              <w:jc w:val="center"/>
              <w:rPr>
                <w:rFonts w:ascii="Tahoma" w:hAnsi="Tahoma" w:cs="Tahoma"/>
                <w:b/>
                <w:bCs/>
                <w:color w:val="000000"/>
                <w:sz w:val="20"/>
                <w:szCs w:val="20"/>
              </w:rPr>
            </w:pPr>
            <w:r w:rsidRPr="00D5369F">
              <w:rPr>
                <w:rFonts w:ascii="Tahoma" w:hAnsi="Tahoma" w:cs="Tahoma"/>
                <w:b/>
                <w:bCs/>
                <w:color w:val="000000"/>
                <w:sz w:val="20"/>
                <w:szCs w:val="20"/>
              </w:rPr>
              <w:t>Designation /Post</w:t>
            </w:r>
          </w:p>
        </w:tc>
        <w:tc>
          <w:tcPr>
            <w:tcW w:w="2231" w:type="dxa"/>
            <w:tcBorders>
              <w:top w:val="single" w:sz="4" w:space="0" w:color="000000"/>
              <w:left w:val="nil"/>
              <w:bottom w:val="single" w:sz="4" w:space="0" w:color="000000"/>
              <w:right w:val="single" w:sz="4" w:space="0" w:color="000000"/>
            </w:tcBorders>
            <w:shd w:val="clear" w:color="FFC000" w:fill="C1F0C8"/>
          </w:tcPr>
          <w:p w14:paraId="1B512697" w14:textId="77777777" w:rsidR="00D5369F" w:rsidRPr="00D5369F" w:rsidRDefault="00D5369F" w:rsidP="00EB5C01">
            <w:pPr>
              <w:jc w:val="center"/>
              <w:rPr>
                <w:rFonts w:ascii="Tahoma" w:hAnsi="Tahoma" w:cs="Tahoma"/>
                <w:b/>
                <w:bCs/>
                <w:color w:val="000000"/>
                <w:sz w:val="20"/>
                <w:szCs w:val="20"/>
              </w:rPr>
            </w:pPr>
          </w:p>
          <w:p w14:paraId="57719B2A" w14:textId="46C554C0" w:rsidR="00F70B0D" w:rsidRPr="00D5369F" w:rsidRDefault="00F70B0D" w:rsidP="00EB5C01">
            <w:pPr>
              <w:jc w:val="center"/>
              <w:rPr>
                <w:rFonts w:ascii="Tahoma" w:hAnsi="Tahoma" w:cs="Tahoma"/>
                <w:b/>
                <w:bCs/>
                <w:color w:val="000000"/>
                <w:sz w:val="20"/>
                <w:szCs w:val="20"/>
              </w:rPr>
            </w:pPr>
            <w:r w:rsidRPr="00D5369F">
              <w:rPr>
                <w:rFonts w:ascii="Tahoma" w:hAnsi="Tahoma" w:cs="Tahoma"/>
                <w:b/>
                <w:bCs/>
                <w:color w:val="000000"/>
                <w:sz w:val="20"/>
                <w:szCs w:val="20"/>
              </w:rPr>
              <w:t>Signature</w:t>
            </w:r>
          </w:p>
        </w:tc>
      </w:tr>
      <w:tr w:rsidR="00F70B0D" w:rsidRPr="00D5369F" w14:paraId="7117CBD2" w14:textId="3C5A8781"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4D3A821"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Mr.Ali</w:t>
            </w:r>
            <w:proofErr w:type="spellEnd"/>
            <w:proofErr w:type="gramEnd"/>
            <w:r w:rsidRPr="00D5369F">
              <w:rPr>
                <w:rFonts w:ascii="Tahoma" w:hAnsi="Tahoma" w:cs="Tahoma"/>
                <w:color w:val="000000"/>
                <w:sz w:val="20"/>
                <w:szCs w:val="20"/>
              </w:rPr>
              <w:t xml:space="preserve"> Mohd Khan</w:t>
            </w:r>
          </w:p>
        </w:tc>
        <w:tc>
          <w:tcPr>
            <w:tcW w:w="4840" w:type="dxa"/>
            <w:tcBorders>
              <w:top w:val="nil"/>
              <w:left w:val="nil"/>
              <w:bottom w:val="single" w:sz="4" w:space="0" w:color="000000"/>
              <w:right w:val="single" w:sz="4" w:space="0" w:color="000000"/>
            </w:tcBorders>
            <w:shd w:val="clear" w:color="auto" w:fill="auto"/>
            <w:noWrap/>
            <w:vAlign w:val="bottom"/>
            <w:hideMark/>
          </w:tcPr>
          <w:p w14:paraId="76E60341"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HoD Electronics and Communication Engg</w:t>
            </w:r>
          </w:p>
        </w:tc>
        <w:tc>
          <w:tcPr>
            <w:tcW w:w="2231" w:type="dxa"/>
            <w:tcBorders>
              <w:top w:val="nil"/>
              <w:left w:val="nil"/>
              <w:bottom w:val="single" w:sz="4" w:space="0" w:color="000000"/>
              <w:right w:val="single" w:sz="4" w:space="0" w:color="000000"/>
            </w:tcBorders>
          </w:tcPr>
          <w:p w14:paraId="780D3341" w14:textId="77777777" w:rsidR="00F70B0D" w:rsidRPr="00D5369F" w:rsidRDefault="00F70B0D" w:rsidP="00EB5C01">
            <w:pPr>
              <w:jc w:val="center"/>
              <w:rPr>
                <w:rFonts w:ascii="Tahoma" w:hAnsi="Tahoma" w:cs="Tahoma"/>
                <w:color w:val="000000"/>
                <w:sz w:val="20"/>
                <w:szCs w:val="20"/>
              </w:rPr>
            </w:pPr>
          </w:p>
        </w:tc>
      </w:tr>
      <w:tr w:rsidR="00F70B0D" w:rsidRPr="00D5369F" w14:paraId="40AE5D1D" w14:textId="2D744B30"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38F33731"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Mr.Bilal</w:t>
            </w:r>
            <w:proofErr w:type="spellEnd"/>
            <w:proofErr w:type="gramEnd"/>
            <w:r w:rsidRPr="00D5369F">
              <w:rPr>
                <w:rFonts w:ascii="Tahoma" w:hAnsi="Tahoma" w:cs="Tahoma"/>
                <w:color w:val="000000"/>
                <w:sz w:val="20"/>
                <w:szCs w:val="20"/>
              </w:rPr>
              <w:t xml:space="preserve"> Ahmad Bhat</w:t>
            </w:r>
          </w:p>
        </w:tc>
        <w:tc>
          <w:tcPr>
            <w:tcW w:w="4840" w:type="dxa"/>
            <w:tcBorders>
              <w:top w:val="nil"/>
              <w:left w:val="nil"/>
              <w:bottom w:val="single" w:sz="4" w:space="0" w:color="000000"/>
              <w:right w:val="single" w:sz="4" w:space="0" w:color="000000"/>
            </w:tcBorders>
            <w:shd w:val="clear" w:color="auto" w:fill="auto"/>
            <w:noWrap/>
            <w:vAlign w:val="bottom"/>
            <w:hideMark/>
          </w:tcPr>
          <w:p w14:paraId="65992F09"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HoD Leather Technology</w:t>
            </w:r>
          </w:p>
        </w:tc>
        <w:tc>
          <w:tcPr>
            <w:tcW w:w="2231" w:type="dxa"/>
            <w:tcBorders>
              <w:top w:val="nil"/>
              <w:left w:val="nil"/>
              <w:bottom w:val="single" w:sz="4" w:space="0" w:color="000000"/>
              <w:right w:val="single" w:sz="4" w:space="0" w:color="000000"/>
            </w:tcBorders>
          </w:tcPr>
          <w:p w14:paraId="61752C9A" w14:textId="77777777" w:rsidR="00F70B0D" w:rsidRPr="00D5369F" w:rsidRDefault="00F70B0D" w:rsidP="00EB5C01">
            <w:pPr>
              <w:jc w:val="center"/>
              <w:rPr>
                <w:rFonts w:ascii="Tahoma" w:hAnsi="Tahoma" w:cs="Tahoma"/>
                <w:color w:val="000000"/>
                <w:sz w:val="20"/>
                <w:szCs w:val="20"/>
              </w:rPr>
            </w:pPr>
          </w:p>
        </w:tc>
      </w:tr>
      <w:tr w:rsidR="00F70B0D" w:rsidRPr="00D5369F" w14:paraId="4DF2A865" w14:textId="673D0AAD"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C36EA23"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Mr.Tahir</w:t>
            </w:r>
            <w:proofErr w:type="spellEnd"/>
            <w:proofErr w:type="gramEnd"/>
            <w:r w:rsidRPr="00D5369F">
              <w:rPr>
                <w:rFonts w:ascii="Tahoma" w:hAnsi="Tahoma" w:cs="Tahoma"/>
                <w:color w:val="000000"/>
                <w:sz w:val="20"/>
                <w:szCs w:val="20"/>
              </w:rPr>
              <w:t xml:space="preserve"> Amin Wani</w:t>
            </w:r>
          </w:p>
        </w:tc>
        <w:tc>
          <w:tcPr>
            <w:tcW w:w="4840" w:type="dxa"/>
            <w:tcBorders>
              <w:top w:val="nil"/>
              <w:left w:val="nil"/>
              <w:bottom w:val="single" w:sz="4" w:space="0" w:color="000000"/>
              <w:right w:val="single" w:sz="4" w:space="0" w:color="000000"/>
            </w:tcBorders>
            <w:shd w:val="clear" w:color="auto" w:fill="auto"/>
            <w:noWrap/>
            <w:vAlign w:val="bottom"/>
            <w:hideMark/>
          </w:tcPr>
          <w:p w14:paraId="61C1414A"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Incharge Wood Technology</w:t>
            </w:r>
          </w:p>
        </w:tc>
        <w:tc>
          <w:tcPr>
            <w:tcW w:w="2231" w:type="dxa"/>
            <w:tcBorders>
              <w:top w:val="nil"/>
              <w:left w:val="nil"/>
              <w:bottom w:val="single" w:sz="4" w:space="0" w:color="000000"/>
              <w:right w:val="single" w:sz="4" w:space="0" w:color="000000"/>
            </w:tcBorders>
          </w:tcPr>
          <w:p w14:paraId="2BCF7CEB" w14:textId="77777777" w:rsidR="00F70B0D" w:rsidRPr="00D5369F" w:rsidRDefault="00F70B0D" w:rsidP="00EB5C01">
            <w:pPr>
              <w:jc w:val="center"/>
              <w:rPr>
                <w:rFonts w:ascii="Tahoma" w:hAnsi="Tahoma" w:cs="Tahoma"/>
                <w:color w:val="000000"/>
                <w:sz w:val="20"/>
                <w:szCs w:val="20"/>
              </w:rPr>
            </w:pPr>
          </w:p>
        </w:tc>
      </w:tr>
      <w:tr w:rsidR="00F70B0D" w:rsidRPr="00D5369F" w14:paraId="6C3D1079" w14:textId="51F816B1"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13315D6"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Ms.Azmat</w:t>
            </w:r>
            <w:proofErr w:type="spellEnd"/>
            <w:proofErr w:type="gramEnd"/>
            <w:r w:rsidRPr="00D5369F">
              <w:rPr>
                <w:rFonts w:ascii="Tahoma" w:hAnsi="Tahoma" w:cs="Tahoma"/>
                <w:color w:val="000000"/>
                <w:sz w:val="20"/>
                <w:szCs w:val="20"/>
              </w:rPr>
              <w:t xml:space="preserve"> Jehan</w:t>
            </w:r>
          </w:p>
        </w:tc>
        <w:tc>
          <w:tcPr>
            <w:tcW w:w="4840" w:type="dxa"/>
            <w:tcBorders>
              <w:top w:val="nil"/>
              <w:left w:val="nil"/>
              <w:bottom w:val="single" w:sz="4" w:space="0" w:color="000000"/>
              <w:right w:val="single" w:sz="4" w:space="0" w:color="000000"/>
            </w:tcBorders>
            <w:shd w:val="clear" w:color="auto" w:fill="auto"/>
            <w:noWrap/>
            <w:vAlign w:val="bottom"/>
            <w:hideMark/>
          </w:tcPr>
          <w:p w14:paraId="4FD9A934"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HoD Civil Engineering</w:t>
            </w:r>
          </w:p>
        </w:tc>
        <w:tc>
          <w:tcPr>
            <w:tcW w:w="2231" w:type="dxa"/>
            <w:tcBorders>
              <w:top w:val="nil"/>
              <w:left w:val="nil"/>
              <w:bottom w:val="single" w:sz="4" w:space="0" w:color="000000"/>
              <w:right w:val="single" w:sz="4" w:space="0" w:color="000000"/>
            </w:tcBorders>
          </w:tcPr>
          <w:p w14:paraId="358B5D8B" w14:textId="77777777" w:rsidR="00F70B0D" w:rsidRPr="00D5369F" w:rsidRDefault="00F70B0D" w:rsidP="00EB5C01">
            <w:pPr>
              <w:jc w:val="center"/>
              <w:rPr>
                <w:rFonts w:ascii="Tahoma" w:hAnsi="Tahoma" w:cs="Tahoma"/>
                <w:color w:val="000000"/>
                <w:sz w:val="20"/>
                <w:szCs w:val="20"/>
              </w:rPr>
            </w:pPr>
          </w:p>
        </w:tc>
      </w:tr>
      <w:tr w:rsidR="00F70B0D" w:rsidRPr="00D5369F" w14:paraId="14EDB694" w14:textId="3E905DC9"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DADD0F6"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Ms.Masrat</w:t>
            </w:r>
            <w:proofErr w:type="gramEnd"/>
            <w:r w:rsidRPr="00D5369F">
              <w:rPr>
                <w:rFonts w:ascii="Tahoma" w:hAnsi="Tahoma" w:cs="Tahoma"/>
                <w:color w:val="000000"/>
                <w:sz w:val="20"/>
                <w:szCs w:val="20"/>
              </w:rPr>
              <w:t xml:space="preserve"> Mehraj</w:t>
            </w:r>
          </w:p>
        </w:tc>
        <w:tc>
          <w:tcPr>
            <w:tcW w:w="4840" w:type="dxa"/>
            <w:tcBorders>
              <w:top w:val="nil"/>
              <w:left w:val="nil"/>
              <w:bottom w:val="single" w:sz="4" w:space="0" w:color="000000"/>
              <w:right w:val="single" w:sz="4" w:space="0" w:color="000000"/>
            </w:tcBorders>
            <w:shd w:val="clear" w:color="auto" w:fill="auto"/>
            <w:noWrap/>
            <w:vAlign w:val="bottom"/>
            <w:hideMark/>
          </w:tcPr>
          <w:p w14:paraId="103679DC"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HoD Electrical Engineering</w:t>
            </w:r>
          </w:p>
        </w:tc>
        <w:tc>
          <w:tcPr>
            <w:tcW w:w="2231" w:type="dxa"/>
            <w:tcBorders>
              <w:top w:val="nil"/>
              <w:left w:val="nil"/>
              <w:bottom w:val="single" w:sz="4" w:space="0" w:color="000000"/>
              <w:right w:val="single" w:sz="4" w:space="0" w:color="000000"/>
            </w:tcBorders>
          </w:tcPr>
          <w:p w14:paraId="436ABC04" w14:textId="77777777" w:rsidR="00F70B0D" w:rsidRPr="00D5369F" w:rsidRDefault="00F70B0D" w:rsidP="00EB5C01">
            <w:pPr>
              <w:jc w:val="center"/>
              <w:rPr>
                <w:rFonts w:ascii="Tahoma" w:hAnsi="Tahoma" w:cs="Tahoma"/>
                <w:color w:val="000000"/>
                <w:sz w:val="20"/>
                <w:szCs w:val="20"/>
              </w:rPr>
            </w:pPr>
          </w:p>
        </w:tc>
      </w:tr>
      <w:tr w:rsidR="00F70B0D" w:rsidRPr="00D5369F" w14:paraId="306FC9B0" w14:textId="70BBB0AE"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E821471"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Mr.Javeed</w:t>
            </w:r>
            <w:proofErr w:type="spellEnd"/>
            <w:proofErr w:type="gramEnd"/>
            <w:r w:rsidRPr="00D5369F">
              <w:rPr>
                <w:rFonts w:ascii="Tahoma" w:hAnsi="Tahoma" w:cs="Tahoma"/>
                <w:color w:val="000000"/>
                <w:sz w:val="20"/>
                <w:szCs w:val="20"/>
              </w:rPr>
              <w:t xml:space="preserve"> Ahmad Najar</w:t>
            </w:r>
          </w:p>
        </w:tc>
        <w:tc>
          <w:tcPr>
            <w:tcW w:w="4840" w:type="dxa"/>
            <w:tcBorders>
              <w:top w:val="nil"/>
              <w:left w:val="nil"/>
              <w:bottom w:val="single" w:sz="4" w:space="0" w:color="000000"/>
              <w:right w:val="single" w:sz="4" w:space="0" w:color="000000"/>
            </w:tcBorders>
            <w:shd w:val="clear" w:color="auto" w:fill="auto"/>
            <w:noWrap/>
            <w:vAlign w:val="bottom"/>
            <w:hideMark/>
          </w:tcPr>
          <w:p w14:paraId="5F573A98"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Leather Technology</w:t>
            </w:r>
          </w:p>
        </w:tc>
        <w:tc>
          <w:tcPr>
            <w:tcW w:w="2231" w:type="dxa"/>
            <w:tcBorders>
              <w:top w:val="nil"/>
              <w:left w:val="nil"/>
              <w:bottom w:val="single" w:sz="4" w:space="0" w:color="000000"/>
              <w:right w:val="single" w:sz="4" w:space="0" w:color="000000"/>
            </w:tcBorders>
          </w:tcPr>
          <w:p w14:paraId="6B75EB22" w14:textId="77777777" w:rsidR="00F70B0D" w:rsidRPr="00D5369F" w:rsidRDefault="00F70B0D" w:rsidP="00EB5C01">
            <w:pPr>
              <w:jc w:val="center"/>
              <w:rPr>
                <w:rFonts w:ascii="Tahoma" w:hAnsi="Tahoma" w:cs="Tahoma"/>
                <w:color w:val="000000"/>
                <w:sz w:val="20"/>
                <w:szCs w:val="20"/>
              </w:rPr>
            </w:pPr>
          </w:p>
        </w:tc>
      </w:tr>
      <w:tr w:rsidR="00F70B0D" w:rsidRPr="00D5369F" w14:paraId="39A31021" w14:textId="25CA7528"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4B993110"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Mr.Yameen</w:t>
            </w:r>
            <w:proofErr w:type="spellEnd"/>
            <w:proofErr w:type="gramEnd"/>
            <w:r w:rsidRPr="00D5369F">
              <w:rPr>
                <w:rFonts w:ascii="Tahoma" w:hAnsi="Tahoma" w:cs="Tahoma"/>
                <w:color w:val="000000"/>
                <w:sz w:val="20"/>
                <w:szCs w:val="20"/>
              </w:rPr>
              <w:t xml:space="preserve"> Kinah</w:t>
            </w:r>
          </w:p>
        </w:tc>
        <w:tc>
          <w:tcPr>
            <w:tcW w:w="4840" w:type="dxa"/>
            <w:tcBorders>
              <w:top w:val="nil"/>
              <w:left w:val="nil"/>
              <w:bottom w:val="single" w:sz="4" w:space="0" w:color="000000"/>
              <w:right w:val="single" w:sz="4" w:space="0" w:color="000000"/>
            </w:tcBorders>
            <w:shd w:val="clear" w:color="auto" w:fill="auto"/>
            <w:noWrap/>
            <w:vAlign w:val="bottom"/>
            <w:hideMark/>
          </w:tcPr>
          <w:p w14:paraId="4EFC21A1"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Automobile Engineering</w:t>
            </w:r>
          </w:p>
        </w:tc>
        <w:tc>
          <w:tcPr>
            <w:tcW w:w="2231" w:type="dxa"/>
            <w:tcBorders>
              <w:top w:val="nil"/>
              <w:left w:val="nil"/>
              <w:bottom w:val="single" w:sz="4" w:space="0" w:color="000000"/>
              <w:right w:val="single" w:sz="4" w:space="0" w:color="000000"/>
            </w:tcBorders>
          </w:tcPr>
          <w:p w14:paraId="62FD5878" w14:textId="77777777" w:rsidR="00F70B0D" w:rsidRPr="00D5369F" w:rsidRDefault="00F70B0D" w:rsidP="00EB5C01">
            <w:pPr>
              <w:jc w:val="center"/>
              <w:rPr>
                <w:rFonts w:ascii="Tahoma" w:hAnsi="Tahoma" w:cs="Tahoma"/>
                <w:color w:val="000000"/>
                <w:sz w:val="20"/>
                <w:szCs w:val="20"/>
              </w:rPr>
            </w:pPr>
          </w:p>
        </w:tc>
      </w:tr>
      <w:tr w:rsidR="00F70B0D" w:rsidRPr="00D5369F" w14:paraId="557D635B" w14:textId="2C37E4BD"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3FAE9862"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Mr.Shabir</w:t>
            </w:r>
            <w:proofErr w:type="gramEnd"/>
            <w:r w:rsidRPr="00D5369F">
              <w:rPr>
                <w:rFonts w:ascii="Tahoma" w:hAnsi="Tahoma" w:cs="Tahoma"/>
                <w:color w:val="000000"/>
                <w:sz w:val="20"/>
                <w:szCs w:val="20"/>
              </w:rPr>
              <w:t xml:space="preserve"> Ahmad Ahanger</w:t>
            </w:r>
          </w:p>
        </w:tc>
        <w:tc>
          <w:tcPr>
            <w:tcW w:w="4840" w:type="dxa"/>
            <w:tcBorders>
              <w:top w:val="nil"/>
              <w:left w:val="nil"/>
              <w:bottom w:val="single" w:sz="4" w:space="0" w:color="000000"/>
              <w:right w:val="single" w:sz="4" w:space="0" w:color="000000"/>
            </w:tcBorders>
            <w:shd w:val="clear" w:color="auto" w:fill="auto"/>
            <w:noWrap/>
            <w:vAlign w:val="bottom"/>
            <w:hideMark/>
          </w:tcPr>
          <w:p w14:paraId="2818ABA3"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Computer Engineering</w:t>
            </w:r>
          </w:p>
        </w:tc>
        <w:tc>
          <w:tcPr>
            <w:tcW w:w="2231" w:type="dxa"/>
            <w:tcBorders>
              <w:top w:val="nil"/>
              <w:left w:val="nil"/>
              <w:bottom w:val="single" w:sz="4" w:space="0" w:color="000000"/>
              <w:right w:val="single" w:sz="4" w:space="0" w:color="000000"/>
            </w:tcBorders>
          </w:tcPr>
          <w:p w14:paraId="774EE4C6" w14:textId="77777777" w:rsidR="00F70B0D" w:rsidRPr="00D5369F" w:rsidRDefault="00F70B0D" w:rsidP="00EB5C01">
            <w:pPr>
              <w:jc w:val="center"/>
              <w:rPr>
                <w:rFonts w:ascii="Tahoma" w:hAnsi="Tahoma" w:cs="Tahoma"/>
                <w:color w:val="000000"/>
                <w:sz w:val="20"/>
                <w:szCs w:val="20"/>
              </w:rPr>
            </w:pPr>
          </w:p>
        </w:tc>
      </w:tr>
      <w:tr w:rsidR="00F70B0D" w:rsidRPr="00D5369F" w14:paraId="4829E293" w14:textId="28AB7006"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46597D6A"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Mr.Mehraj</w:t>
            </w:r>
            <w:proofErr w:type="spellEnd"/>
            <w:proofErr w:type="gramEnd"/>
            <w:r w:rsidRPr="00D5369F">
              <w:rPr>
                <w:rFonts w:ascii="Tahoma" w:hAnsi="Tahoma" w:cs="Tahoma"/>
                <w:color w:val="000000"/>
                <w:sz w:val="20"/>
                <w:szCs w:val="20"/>
              </w:rPr>
              <w:t>-ud-din Teli</w:t>
            </w:r>
          </w:p>
        </w:tc>
        <w:tc>
          <w:tcPr>
            <w:tcW w:w="4840" w:type="dxa"/>
            <w:tcBorders>
              <w:top w:val="nil"/>
              <w:left w:val="nil"/>
              <w:bottom w:val="single" w:sz="4" w:space="0" w:color="000000"/>
              <w:right w:val="single" w:sz="4" w:space="0" w:color="000000"/>
            </w:tcBorders>
            <w:shd w:val="clear" w:color="auto" w:fill="auto"/>
            <w:noWrap/>
            <w:vAlign w:val="bottom"/>
            <w:hideMark/>
          </w:tcPr>
          <w:p w14:paraId="722D1FCD"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Mechanical Engineering</w:t>
            </w:r>
          </w:p>
        </w:tc>
        <w:tc>
          <w:tcPr>
            <w:tcW w:w="2231" w:type="dxa"/>
            <w:tcBorders>
              <w:top w:val="nil"/>
              <w:left w:val="nil"/>
              <w:bottom w:val="single" w:sz="4" w:space="0" w:color="000000"/>
              <w:right w:val="single" w:sz="4" w:space="0" w:color="000000"/>
            </w:tcBorders>
          </w:tcPr>
          <w:p w14:paraId="53F565D4" w14:textId="77777777" w:rsidR="00F70B0D" w:rsidRPr="00D5369F" w:rsidRDefault="00F70B0D" w:rsidP="00EB5C01">
            <w:pPr>
              <w:jc w:val="center"/>
              <w:rPr>
                <w:rFonts w:ascii="Tahoma" w:hAnsi="Tahoma" w:cs="Tahoma"/>
                <w:color w:val="000000"/>
                <w:sz w:val="20"/>
                <w:szCs w:val="20"/>
              </w:rPr>
            </w:pPr>
          </w:p>
        </w:tc>
      </w:tr>
      <w:tr w:rsidR="00F70B0D" w:rsidRPr="00D5369F" w14:paraId="46585A0D" w14:textId="08505315"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9E5F8D9"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Ms.Inhas</w:t>
            </w:r>
            <w:proofErr w:type="gramEnd"/>
            <w:r w:rsidRPr="00D5369F">
              <w:rPr>
                <w:rFonts w:ascii="Tahoma" w:hAnsi="Tahoma" w:cs="Tahoma"/>
                <w:color w:val="000000"/>
                <w:sz w:val="20"/>
                <w:szCs w:val="20"/>
              </w:rPr>
              <w:t xml:space="preserve"> Ashraf</w:t>
            </w:r>
          </w:p>
        </w:tc>
        <w:tc>
          <w:tcPr>
            <w:tcW w:w="4840" w:type="dxa"/>
            <w:tcBorders>
              <w:top w:val="nil"/>
              <w:left w:val="nil"/>
              <w:bottom w:val="single" w:sz="4" w:space="0" w:color="000000"/>
              <w:right w:val="single" w:sz="4" w:space="0" w:color="000000"/>
            </w:tcBorders>
            <w:shd w:val="clear" w:color="auto" w:fill="auto"/>
            <w:noWrap/>
            <w:vAlign w:val="bottom"/>
            <w:hideMark/>
          </w:tcPr>
          <w:p w14:paraId="56884F55"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Information Technology</w:t>
            </w:r>
          </w:p>
        </w:tc>
        <w:tc>
          <w:tcPr>
            <w:tcW w:w="2231" w:type="dxa"/>
            <w:tcBorders>
              <w:top w:val="nil"/>
              <w:left w:val="nil"/>
              <w:bottom w:val="single" w:sz="4" w:space="0" w:color="000000"/>
              <w:right w:val="single" w:sz="4" w:space="0" w:color="000000"/>
            </w:tcBorders>
          </w:tcPr>
          <w:p w14:paraId="0C8FF0AC" w14:textId="77777777" w:rsidR="00F70B0D" w:rsidRPr="00D5369F" w:rsidRDefault="00F70B0D" w:rsidP="00EB5C01">
            <w:pPr>
              <w:jc w:val="center"/>
              <w:rPr>
                <w:rFonts w:ascii="Tahoma" w:hAnsi="Tahoma" w:cs="Tahoma"/>
                <w:color w:val="000000"/>
                <w:sz w:val="20"/>
                <w:szCs w:val="20"/>
              </w:rPr>
            </w:pPr>
          </w:p>
        </w:tc>
      </w:tr>
      <w:tr w:rsidR="00F70B0D" w:rsidRPr="00D5369F" w14:paraId="6122B865" w14:textId="0910B820"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46838D53"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Mr.Mudasir</w:t>
            </w:r>
            <w:proofErr w:type="spellEnd"/>
            <w:proofErr w:type="gramEnd"/>
            <w:r w:rsidRPr="00D5369F">
              <w:rPr>
                <w:rFonts w:ascii="Tahoma" w:hAnsi="Tahoma" w:cs="Tahoma"/>
                <w:color w:val="000000"/>
                <w:sz w:val="20"/>
                <w:szCs w:val="20"/>
              </w:rPr>
              <w:t xml:space="preserve"> Rashid</w:t>
            </w:r>
          </w:p>
        </w:tc>
        <w:tc>
          <w:tcPr>
            <w:tcW w:w="4840" w:type="dxa"/>
            <w:tcBorders>
              <w:top w:val="nil"/>
              <w:left w:val="nil"/>
              <w:bottom w:val="single" w:sz="4" w:space="0" w:color="000000"/>
              <w:right w:val="single" w:sz="4" w:space="0" w:color="000000"/>
            </w:tcBorders>
            <w:shd w:val="clear" w:color="auto" w:fill="auto"/>
            <w:noWrap/>
            <w:vAlign w:val="bottom"/>
            <w:hideMark/>
          </w:tcPr>
          <w:p w14:paraId="3FD17282"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Automobile Engineering</w:t>
            </w:r>
          </w:p>
        </w:tc>
        <w:tc>
          <w:tcPr>
            <w:tcW w:w="2231" w:type="dxa"/>
            <w:tcBorders>
              <w:top w:val="nil"/>
              <w:left w:val="nil"/>
              <w:bottom w:val="single" w:sz="4" w:space="0" w:color="000000"/>
              <w:right w:val="single" w:sz="4" w:space="0" w:color="000000"/>
            </w:tcBorders>
          </w:tcPr>
          <w:p w14:paraId="61745B98" w14:textId="77777777" w:rsidR="00F70B0D" w:rsidRPr="00D5369F" w:rsidRDefault="00F70B0D" w:rsidP="00EB5C01">
            <w:pPr>
              <w:jc w:val="center"/>
              <w:rPr>
                <w:rFonts w:ascii="Tahoma" w:hAnsi="Tahoma" w:cs="Tahoma"/>
                <w:color w:val="000000"/>
                <w:sz w:val="20"/>
                <w:szCs w:val="20"/>
              </w:rPr>
            </w:pPr>
          </w:p>
        </w:tc>
      </w:tr>
      <w:tr w:rsidR="00F70B0D" w:rsidRPr="00D5369F" w14:paraId="029B5CE4" w14:textId="47EACA5C"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C08EC5C"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Ms.Tooba</w:t>
            </w:r>
            <w:proofErr w:type="gramEnd"/>
            <w:r w:rsidRPr="00D5369F">
              <w:rPr>
                <w:rFonts w:ascii="Tahoma" w:hAnsi="Tahoma" w:cs="Tahoma"/>
                <w:color w:val="000000"/>
                <w:sz w:val="20"/>
                <w:szCs w:val="20"/>
              </w:rPr>
              <w:t xml:space="preserve"> Shah</w:t>
            </w:r>
          </w:p>
        </w:tc>
        <w:tc>
          <w:tcPr>
            <w:tcW w:w="4840" w:type="dxa"/>
            <w:tcBorders>
              <w:top w:val="nil"/>
              <w:left w:val="nil"/>
              <w:bottom w:val="single" w:sz="4" w:space="0" w:color="000000"/>
              <w:right w:val="single" w:sz="4" w:space="0" w:color="000000"/>
            </w:tcBorders>
            <w:shd w:val="clear" w:color="auto" w:fill="auto"/>
            <w:noWrap/>
            <w:vAlign w:val="bottom"/>
            <w:hideMark/>
          </w:tcPr>
          <w:p w14:paraId="4D604DF4"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Foreman</w:t>
            </w:r>
          </w:p>
        </w:tc>
        <w:tc>
          <w:tcPr>
            <w:tcW w:w="2231" w:type="dxa"/>
            <w:tcBorders>
              <w:top w:val="nil"/>
              <w:left w:val="nil"/>
              <w:bottom w:val="single" w:sz="4" w:space="0" w:color="000000"/>
              <w:right w:val="single" w:sz="4" w:space="0" w:color="000000"/>
            </w:tcBorders>
          </w:tcPr>
          <w:p w14:paraId="1561F3BB" w14:textId="77777777" w:rsidR="00F70B0D" w:rsidRPr="00D5369F" w:rsidRDefault="00F70B0D" w:rsidP="00EB5C01">
            <w:pPr>
              <w:jc w:val="center"/>
              <w:rPr>
                <w:rFonts w:ascii="Tahoma" w:hAnsi="Tahoma" w:cs="Tahoma"/>
                <w:color w:val="000000"/>
                <w:sz w:val="20"/>
                <w:szCs w:val="20"/>
              </w:rPr>
            </w:pPr>
          </w:p>
        </w:tc>
      </w:tr>
      <w:tr w:rsidR="00F70B0D" w:rsidRPr="00D5369F" w14:paraId="6913CA29" w14:textId="69D00B46"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D4742BD"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Mr.Mubarik</w:t>
            </w:r>
            <w:proofErr w:type="spellEnd"/>
            <w:proofErr w:type="gramEnd"/>
            <w:r w:rsidRPr="00D5369F">
              <w:rPr>
                <w:rFonts w:ascii="Tahoma" w:hAnsi="Tahoma" w:cs="Tahoma"/>
                <w:color w:val="000000"/>
                <w:sz w:val="20"/>
                <w:szCs w:val="20"/>
              </w:rPr>
              <w:t xml:space="preserve"> Ibni Majid</w:t>
            </w:r>
          </w:p>
        </w:tc>
        <w:tc>
          <w:tcPr>
            <w:tcW w:w="4840" w:type="dxa"/>
            <w:tcBorders>
              <w:top w:val="nil"/>
              <w:left w:val="nil"/>
              <w:bottom w:val="single" w:sz="4" w:space="0" w:color="000000"/>
              <w:right w:val="single" w:sz="4" w:space="0" w:color="000000"/>
            </w:tcBorders>
            <w:shd w:val="clear" w:color="auto" w:fill="auto"/>
            <w:noWrap/>
            <w:vAlign w:val="bottom"/>
            <w:hideMark/>
          </w:tcPr>
          <w:p w14:paraId="51D81112"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Leather Technology</w:t>
            </w:r>
          </w:p>
        </w:tc>
        <w:tc>
          <w:tcPr>
            <w:tcW w:w="2231" w:type="dxa"/>
            <w:tcBorders>
              <w:top w:val="nil"/>
              <w:left w:val="nil"/>
              <w:bottom w:val="single" w:sz="4" w:space="0" w:color="000000"/>
              <w:right w:val="single" w:sz="4" w:space="0" w:color="000000"/>
            </w:tcBorders>
          </w:tcPr>
          <w:p w14:paraId="6D4D5B10" w14:textId="77777777" w:rsidR="00F70B0D" w:rsidRPr="00D5369F" w:rsidRDefault="00F70B0D" w:rsidP="00EB5C01">
            <w:pPr>
              <w:jc w:val="center"/>
              <w:rPr>
                <w:rFonts w:ascii="Tahoma" w:hAnsi="Tahoma" w:cs="Tahoma"/>
                <w:color w:val="000000"/>
                <w:sz w:val="20"/>
                <w:szCs w:val="20"/>
              </w:rPr>
            </w:pPr>
          </w:p>
        </w:tc>
      </w:tr>
      <w:tr w:rsidR="00F70B0D" w:rsidRPr="00D5369F" w14:paraId="061CCFEB" w14:textId="4BAB5E76"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373F72F1"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Mr.Mohd</w:t>
            </w:r>
            <w:proofErr w:type="gramEnd"/>
            <w:r w:rsidRPr="00D5369F">
              <w:rPr>
                <w:rFonts w:ascii="Tahoma" w:hAnsi="Tahoma" w:cs="Tahoma"/>
                <w:color w:val="000000"/>
                <w:sz w:val="20"/>
                <w:szCs w:val="20"/>
              </w:rPr>
              <w:t xml:space="preserve"> Amin Wani</w:t>
            </w:r>
          </w:p>
        </w:tc>
        <w:tc>
          <w:tcPr>
            <w:tcW w:w="4840" w:type="dxa"/>
            <w:tcBorders>
              <w:top w:val="nil"/>
              <w:left w:val="nil"/>
              <w:bottom w:val="single" w:sz="4" w:space="0" w:color="000000"/>
              <w:right w:val="single" w:sz="4" w:space="0" w:color="000000"/>
            </w:tcBorders>
            <w:shd w:val="clear" w:color="auto" w:fill="auto"/>
            <w:noWrap/>
            <w:vAlign w:val="bottom"/>
            <w:hideMark/>
          </w:tcPr>
          <w:p w14:paraId="18295E8C"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 Electrical Engineering</w:t>
            </w:r>
          </w:p>
        </w:tc>
        <w:tc>
          <w:tcPr>
            <w:tcW w:w="2231" w:type="dxa"/>
            <w:tcBorders>
              <w:top w:val="nil"/>
              <w:left w:val="nil"/>
              <w:bottom w:val="single" w:sz="4" w:space="0" w:color="000000"/>
              <w:right w:val="single" w:sz="4" w:space="0" w:color="000000"/>
            </w:tcBorders>
          </w:tcPr>
          <w:p w14:paraId="0853B335" w14:textId="77777777" w:rsidR="00F70B0D" w:rsidRPr="00D5369F" w:rsidRDefault="00F70B0D" w:rsidP="00EB5C01">
            <w:pPr>
              <w:jc w:val="center"/>
              <w:rPr>
                <w:rFonts w:ascii="Tahoma" w:hAnsi="Tahoma" w:cs="Tahoma"/>
                <w:color w:val="000000"/>
                <w:sz w:val="20"/>
                <w:szCs w:val="20"/>
              </w:rPr>
            </w:pPr>
          </w:p>
        </w:tc>
      </w:tr>
      <w:tr w:rsidR="00F70B0D" w:rsidRPr="00D5369F" w14:paraId="42EC1551" w14:textId="0E0E9FAB"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A61208C"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Ms.Adila</w:t>
            </w:r>
            <w:proofErr w:type="spellEnd"/>
            <w:proofErr w:type="gramEnd"/>
            <w:r w:rsidRPr="00D5369F">
              <w:rPr>
                <w:rFonts w:ascii="Tahoma" w:hAnsi="Tahoma" w:cs="Tahoma"/>
                <w:color w:val="000000"/>
                <w:sz w:val="20"/>
                <w:szCs w:val="20"/>
              </w:rPr>
              <w:t xml:space="preserve"> Rashid</w:t>
            </w:r>
          </w:p>
        </w:tc>
        <w:tc>
          <w:tcPr>
            <w:tcW w:w="4840" w:type="dxa"/>
            <w:tcBorders>
              <w:top w:val="nil"/>
              <w:left w:val="nil"/>
              <w:bottom w:val="single" w:sz="4" w:space="0" w:color="000000"/>
              <w:right w:val="single" w:sz="4" w:space="0" w:color="000000"/>
            </w:tcBorders>
            <w:shd w:val="clear" w:color="auto" w:fill="auto"/>
            <w:noWrap/>
            <w:vAlign w:val="bottom"/>
            <w:hideMark/>
          </w:tcPr>
          <w:p w14:paraId="1B2A5ADA"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Lecturer-II Medical Lab Technology</w:t>
            </w:r>
          </w:p>
        </w:tc>
        <w:tc>
          <w:tcPr>
            <w:tcW w:w="2231" w:type="dxa"/>
            <w:tcBorders>
              <w:top w:val="nil"/>
              <w:left w:val="nil"/>
              <w:bottom w:val="single" w:sz="4" w:space="0" w:color="000000"/>
              <w:right w:val="single" w:sz="4" w:space="0" w:color="000000"/>
            </w:tcBorders>
          </w:tcPr>
          <w:p w14:paraId="62102B6D" w14:textId="77777777" w:rsidR="00F70B0D" w:rsidRPr="00D5369F" w:rsidRDefault="00F70B0D" w:rsidP="00EB5C01">
            <w:pPr>
              <w:jc w:val="center"/>
              <w:rPr>
                <w:rFonts w:ascii="Tahoma" w:hAnsi="Tahoma" w:cs="Tahoma"/>
                <w:color w:val="000000"/>
                <w:sz w:val="20"/>
                <w:szCs w:val="20"/>
              </w:rPr>
            </w:pPr>
          </w:p>
        </w:tc>
      </w:tr>
      <w:tr w:rsidR="00F70B0D" w:rsidRPr="00D5369F" w14:paraId="2C0F5B9C" w14:textId="215ED94E"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5FAA023" w14:textId="77777777" w:rsidR="00F70B0D" w:rsidRPr="00D5369F" w:rsidRDefault="00F70B0D" w:rsidP="00EB5C01">
            <w:pPr>
              <w:jc w:val="center"/>
              <w:rPr>
                <w:rFonts w:ascii="Tahoma" w:hAnsi="Tahoma" w:cs="Tahoma"/>
                <w:color w:val="000000"/>
                <w:sz w:val="20"/>
                <w:szCs w:val="20"/>
              </w:rPr>
            </w:pPr>
            <w:proofErr w:type="spellStart"/>
            <w:proofErr w:type="gramStart"/>
            <w:r w:rsidRPr="00D5369F">
              <w:rPr>
                <w:rFonts w:ascii="Tahoma" w:hAnsi="Tahoma" w:cs="Tahoma"/>
                <w:color w:val="000000"/>
                <w:sz w:val="20"/>
                <w:szCs w:val="20"/>
              </w:rPr>
              <w:t>Mr.Ashiq</w:t>
            </w:r>
            <w:proofErr w:type="spellEnd"/>
            <w:proofErr w:type="gramEnd"/>
            <w:r w:rsidRPr="00D5369F">
              <w:rPr>
                <w:rFonts w:ascii="Tahoma" w:hAnsi="Tahoma" w:cs="Tahoma"/>
                <w:color w:val="000000"/>
                <w:sz w:val="20"/>
                <w:szCs w:val="20"/>
              </w:rPr>
              <w:t xml:space="preserve"> Hussain Patloo</w:t>
            </w:r>
          </w:p>
        </w:tc>
        <w:tc>
          <w:tcPr>
            <w:tcW w:w="4840" w:type="dxa"/>
            <w:tcBorders>
              <w:top w:val="nil"/>
              <w:left w:val="nil"/>
              <w:bottom w:val="single" w:sz="4" w:space="0" w:color="000000"/>
              <w:right w:val="single" w:sz="4" w:space="0" w:color="000000"/>
            </w:tcBorders>
            <w:shd w:val="clear" w:color="auto" w:fill="auto"/>
            <w:noWrap/>
            <w:vAlign w:val="bottom"/>
            <w:hideMark/>
          </w:tcPr>
          <w:p w14:paraId="2ADE4525"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Assistant Foreman</w:t>
            </w:r>
          </w:p>
        </w:tc>
        <w:tc>
          <w:tcPr>
            <w:tcW w:w="2231" w:type="dxa"/>
            <w:tcBorders>
              <w:top w:val="nil"/>
              <w:left w:val="nil"/>
              <w:bottom w:val="single" w:sz="4" w:space="0" w:color="000000"/>
              <w:right w:val="single" w:sz="4" w:space="0" w:color="000000"/>
            </w:tcBorders>
          </w:tcPr>
          <w:p w14:paraId="4EC33D9B" w14:textId="77777777" w:rsidR="00F70B0D" w:rsidRPr="00D5369F" w:rsidRDefault="00F70B0D" w:rsidP="00EB5C01">
            <w:pPr>
              <w:jc w:val="center"/>
              <w:rPr>
                <w:rFonts w:ascii="Tahoma" w:hAnsi="Tahoma" w:cs="Tahoma"/>
                <w:color w:val="000000"/>
                <w:sz w:val="20"/>
                <w:szCs w:val="20"/>
              </w:rPr>
            </w:pPr>
          </w:p>
        </w:tc>
      </w:tr>
      <w:tr w:rsidR="00F70B0D" w:rsidRPr="00D5369F" w14:paraId="0E1B42D3" w14:textId="331F4CF5"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43A27DE"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Mr.Rafiq</w:t>
            </w:r>
            <w:proofErr w:type="gramEnd"/>
            <w:r w:rsidRPr="00D5369F">
              <w:rPr>
                <w:rFonts w:ascii="Tahoma" w:hAnsi="Tahoma" w:cs="Tahoma"/>
                <w:color w:val="000000"/>
                <w:sz w:val="20"/>
                <w:szCs w:val="20"/>
              </w:rPr>
              <w:t xml:space="preserve"> Ahmad Dar</w:t>
            </w:r>
          </w:p>
        </w:tc>
        <w:tc>
          <w:tcPr>
            <w:tcW w:w="4840" w:type="dxa"/>
            <w:tcBorders>
              <w:top w:val="nil"/>
              <w:left w:val="nil"/>
              <w:bottom w:val="single" w:sz="4" w:space="0" w:color="000000"/>
              <w:right w:val="single" w:sz="4" w:space="0" w:color="000000"/>
            </w:tcBorders>
            <w:shd w:val="clear" w:color="auto" w:fill="auto"/>
            <w:noWrap/>
            <w:vAlign w:val="bottom"/>
            <w:hideMark/>
          </w:tcPr>
          <w:p w14:paraId="26185255"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Lecturer(A/a)</w:t>
            </w:r>
          </w:p>
        </w:tc>
        <w:tc>
          <w:tcPr>
            <w:tcW w:w="2231" w:type="dxa"/>
            <w:tcBorders>
              <w:top w:val="nil"/>
              <w:left w:val="nil"/>
              <w:bottom w:val="single" w:sz="4" w:space="0" w:color="000000"/>
              <w:right w:val="single" w:sz="4" w:space="0" w:color="000000"/>
            </w:tcBorders>
          </w:tcPr>
          <w:p w14:paraId="52D83130" w14:textId="77777777" w:rsidR="00F70B0D" w:rsidRPr="00D5369F" w:rsidRDefault="00F70B0D" w:rsidP="00EB5C01">
            <w:pPr>
              <w:jc w:val="center"/>
              <w:rPr>
                <w:rFonts w:ascii="Tahoma" w:hAnsi="Tahoma" w:cs="Tahoma"/>
                <w:color w:val="000000"/>
                <w:sz w:val="20"/>
                <w:szCs w:val="20"/>
              </w:rPr>
            </w:pPr>
          </w:p>
        </w:tc>
      </w:tr>
      <w:tr w:rsidR="00F70B0D" w:rsidRPr="00D5369F" w14:paraId="33FCDE4B" w14:textId="4AE3E4A4"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46DF581E"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Mr.Shabir</w:t>
            </w:r>
            <w:proofErr w:type="gramEnd"/>
            <w:r w:rsidRPr="00D5369F">
              <w:rPr>
                <w:rFonts w:ascii="Tahoma" w:hAnsi="Tahoma" w:cs="Tahoma"/>
                <w:color w:val="000000"/>
                <w:sz w:val="20"/>
                <w:szCs w:val="20"/>
              </w:rPr>
              <w:t xml:space="preserve"> Ahmad Mir</w:t>
            </w:r>
          </w:p>
        </w:tc>
        <w:tc>
          <w:tcPr>
            <w:tcW w:w="4840" w:type="dxa"/>
            <w:tcBorders>
              <w:top w:val="nil"/>
              <w:left w:val="nil"/>
              <w:bottom w:val="single" w:sz="4" w:space="0" w:color="000000"/>
              <w:right w:val="single" w:sz="4" w:space="0" w:color="000000"/>
            </w:tcBorders>
            <w:shd w:val="clear" w:color="auto" w:fill="auto"/>
            <w:noWrap/>
            <w:vAlign w:val="bottom"/>
            <w:hideMark/>
          </w:tcPr>
          <w:p w14:paraId="01444AF9"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Lecturer(A/a)</w:t>
            </w:r>
          </w:p>
        </w:tc>
        <w:tc>
          <w:tcPr>
            <w:tcW w:w="2231" w:type="dxa"/>
            <w:tcBorders>
              <w:top w:val="nil"/>
              <w:left w:val="nil"/>
              <w:bottom w:val="single" w:sz="4" w:space="0" w:color="000000"/>
              <w:right w:val="single" w:sz="4" w:space="0" w:color="000000"/>
            </w:tcBorders>
          </w:tcPr>
          <w:p w14:paraId="23C73821" w14:textId="77777777" w:rsidR="00F70B0D" w:rsidRPr="00D5369F" w:rsidRDefault="00F70B0D" w:rsidP="00EB5C01">
            <w:pPr>
              <w:jc w:val="center"/>
              <w:rPr>
                <w:rFonts w:ascii="Tahoma" w:hAnsi="Tahoma" w:cs="Tahoma"/>
                <w:color w:val="000000"/>
                <w:sz w:val="20"/>
                <w:szCs w:val="20"/>
              </w:rPr>
            </w:pPr>
          </w:p>
        </w:tc>
      </w:tr>
      <w:tr w:rsidR="00F70B0D" w:rsidRPr="00D5369F" w14:paraId="570EB8BC" w14:textId="2CC10795"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6E8A0B1"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Mr.Muzamil</w:t>
            </w:r>
            <w:proofErr w:type="gramEnd"/>
            <w:r w:rsidRPr="00D5369F">
              <w:rPr>
                <w:rFonts w:ascii="Tahoma" w:hAnsi="Tahoma" w:cs="Tahoma"/>
                <w:color w:val="000000"/>
                <w:sz w:val="20"/>
                <w:szCs w:val="20"/>
              </w:rPr>
              <w:t xml:space="preserve"> Hussain</w:t>
            </w:r>
          </w:p>
        </w:tc>
        <w:tc>
          <w:tcPr>
            <w:tcW w:w="4840" w:type="dxa"/>
            <w:tcBorders>
              <w:top w:val="nil"/>
              <w:left w:val="nil"/>
              <w:bottom w:val="single" w:sz="4" w:space="0" w:color="000000"/>
              <w:right w:val="single" w:sz="4" w:space="0" w:color="000000"/>
            </w:tcBorders>
            <w:shd w:val="clear" w:color="auto" w:fill="auto"/>
            <w:noWrap/>
            <w:vAlign w:val="bottom"/>
            <w:hideMark/>
          </w:tcPr>
          <w:p w14:paraId="2569632F"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Demonstrator(A/a)</w:t>
            </w:r>
          </w:p>
        </w:tc>
        <w:tc>
          <w:tcPr>
            <w:tcW w:w="2231" w:type="dxa"/>
            <w:tcBorders>
              <w:top w:val="nil"/>
              <w:left w:val="nil"/>
              <w:bottom w:val="single" w:sz="4" w:space="0" w:color="000000"/>
              <w:right w:val="single" w:sz="4" w:space="0" w:color="000000"/>
            </w:tcBorders>
          </w:tcPr>
          <w:p w14:paraId="044C9E73" w14:textId="77777777" w:rsidR="00F70B0D" w:rsidRPr="00D5369F" w:rsidRDefault="00F70B0D" w:rsidP="00EB5C01">
            <w:pPr>
              <w:jc w:val="center"/>
              <w:rPr>
                <w:rFonts w:ascii="Tahoma" w:hAnsi="Tahoma" w:cs="Tahoma"/>
                <w:color w:val="000000"/>
                <w:sz w:val="20"/>
                <w:szCs w:val="20"/>
              </w:rPr>
            </w:pPr>
          </w:p>
        </w:tc>
      </w:tr>
      <w:tr w:rsidR="00F70B0D" w:rsidRPr="00D5369F" w14:paraId="12B0AFE9" w14:textId="0A67418D" w:rsidTr="00D5369F">
        <w:trPr>
          <w:trHeight w:val="389"/>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AD1DE65" w14:textId="77777777" w:rsidR="00F70B0D" w:rsidRPr="00D5369F" w:rsidRDefault="00F70B0D" w:rsidP="00EB5C01">
            <w:pPr>
              <w:jc w:val="center"/>
              <w:rPr>
                <w:rFonts w:ascii="Tahoma" w:hAnsi="Tahoma" w:cs="Tahoma"/>
                <w:color w:val="000000"/>
                <w:sz w:val="20"/>
                <w:szCs w:val="20"/>
              </w:rPr>
            </w:pPr>
            <w:proofErr w:type="gramStart"/>
            <w:r w:rsidRPr="00D5369F">
              <w:rPr>
                <w:rFonts w:ascii="Tahoma" w:hAnsi="Tahoma" w:cs="Tahoma"/>
                <w:color w:val="000000"/>
                <w:sz w:val="20"/>
                <w:szCs w:val="20"/>
              </w:rPr>
              <w:t>Ms.Shafana</w:t>
            </w:r>
            <w:proofErr w:type="gramEnd"/>
            <w:r w:rsidRPr="00D5369F">
              <w:rPr>
                <w:rFonts w:ascii="Tahoma" w:hAnsi="Tahoma" w:cs="Tahoma"/>
                <w:color w:val="000000"/>
                <w:sz w:val="20"/>
                <w:szCs w:val="20"/>
              </w:rPr>
              <w:t xml:space="preserve"> Wani</w:t>
            </w:r>
          </w:p>
        </w:tc>
        <w:tc>
          <w:tcPr>
            <w:tcW w:w="4840" w:type="dxa"/>
            <w:tcBorders>
              <w:top w:val="nil"/>
              <w:left w:val="nil"/>
              <w:bottom w:val="single" w:sz="4" w:space="0" w:color="000000"/>
              <w:right w:val="single" w:sz="4" w:space="0" w:color="000000"/>
            </w:tcBorders>
            <w:shd w:val="clear" w:color="auto" w:fill="auto"/>
            <w:noWrap/>
            <w:vAlign w:val="bottom"/>
            <w:hideMark/>
          </w:tcPr>
          <w:p w14:paraId="104DC5FA" w14:textId="77777777" w:rsidR="00F70B0D" w:rsidRPr="00D5369F" w:rsidRDefault="00F70B0D" w:rsidP="00EB5C01">
            <w:pPr>
              <w:jc w:val="center"/>
              <w:rPr>
                <w:rFonts w:ascii="Tahoma" w:hAnsi="Tahoma" w:cs="Tahoma"/>
                <w:color w:val="000000"/>
                <w:sz w:val="20"/>
                <w:szCs w:val="20"/>
              </w:rPr>
            </w:pPr>
            <w:r w:rsidRPr="00D5369F">
              <w:rPr>
                <w:rFonts w:ascii="Tahoma" w:hAnsi="Tahoma" w:cs="Tahoma"/>
                <w:color w:val="000000"/>
                <w:sz w:val="20"/>
                <w:szCs w:val="20"/>
              </w:rPr>
              <w:t>Demonstrator(A/a)</w:t>
            </w:r>
          </w:p>
        </w:tc>
        <w:tc>
          <w:tcPr>
            <w:tcW w:w="2231" w:type="dxa"/>
            <w:tcBorders>
              <w:top w:val="nil"/>
              <w:left w:val="nil"/>
              <w:bottom w:val="single" w:sz="4" w:space="0" w:color="000000"/>
              <w:right w:val="single" w:sz="4" w:space="0" w:color="000000"/>
            </w:tcBorders>
          </w:tcPr>
          <w:p w14:paraId="364A724C" w14:textId="77777777" w:rsidR="00F70B0D" w:rsidRPr="00D5369F" w:rsidRDefault="00F70B0D" w:rsidP="00EB5C01">
            <w:pPr>
              <w:jc w:val="center"/>
              <w:rPr>
                <w:rFonts w:ascii="Tahoma" w:hAnsi="Tahoma" w:cs="Tahoma"/>
                <w:color w:val="000000"/>
                <w:sz w:val="20"/>
                <w:szCs w:val="20"/>
              </w:rPr>
            </w:pPr>
          </w:p>
        </w:tc>
      </w:tr>
    </w:tbl>
    <w:p w14:paraId="5AC63C73" w14:textId="77777777" w:rsidR="00D5369F" w:rsidRDefault="00D5369F" w:rsidP="00D5369F">
      <w:pPr>
        <w:spacing w:line="276" w:lineRule="auto"/>
        <w:jc w:val="both"/>
        <w:rPr>
          <w:rFonts w:ascii="Tahoma" w:hAnsi="Tahoma" w:cs="Tahoma"/>
          <w:b/>
          <w:bCs/>
          <w:color w:val="1F1F1F"/>
          <w:sz w:val="20"/>
          <w:szCs w:val="20"/>
        </w:rPr>
      </w:pPr>
    </w:p>
    <w:p w14:paraId="12EAC49C" w14:textId="77777777" w:rsidR="00D5369F" w:rsidRDefault="00D5369F" w:rsidP="00D5369F">
      <w:pPr>
        <w:spacing w:line="276" w:lineRule="auto"/>
        <w:jc w:val="both"/>
        <w:rPr>
          <w:rFonts w:ascii="Tahoma" w:hAnsi="Tahoma" w:cs="Tahoma"/>
          <w:b/>
          <w:bCs/>
          <w:color w:val="1F1F1F"/>
          <w:sz w:val="20"/>
          <w:szCs w:val="20"/>
        </w:rPr>
      </w:pPr>
    </w:p>
    <w:p w14:paraId="5E18E268" w14:textId="39C9EF36" w:rsidR="0049752B" w:rsidRDefault="00635DCB" w:rsidP="00D5369F">
      <w:pPr>
        <w:spacing w:line="276" w:lineRule="auto"/>
        <w:jc w:val="both"/>
        <w:rPr>
          <w:rFonts w:ascii="Tahoma" w:hAnsi="Tahoma" w:cs="Tahoma"/>
          <w:b/>
          <w:bCs/>
          <w:color w:val="1F1F1F"/>
          <w:sz w:val="20"/>
          <w:szCs w:val="20"/>
        </w:rPr>
      </w:pPr>
      <w:r>
        <w:rPr>
          <w:rFonts w:ascii="Tahoma" w:hAnsi="Tahoma" w:cs="Tahoma"/>
          <w:b/>
          <w:bCs/>
          <w:color w:val="1F1F1F"/>
          <w:sz w:val="20"/>
          <w:szCs w:val="20"/>
        </w:rPr>
        <w:t xml:space="preserve">                  </w:t>
      </w:r>
      <w:r w:rsidR="002A60B4">
        <w:rPr>
          <w:rFonts w:ascii="Tahoma" w:hAnsi="Tahoma" w:cs="Tahoma"/>
          <w:b/>
          <w:bCs/>
          <w:color w:val="1F1F1F"/>
          <w:sz w:val="20"/>
          <w:szCs w:val="20"/>
        </w:rPr>
        <w:t xml:space="preserve">                               </w:t>
      </w:r>
    </w:p>
    <w:p w14:paraId="511CAD62" w14:textId="6034C87C" w:rsidR="000440D3" w:rsidRPr="00BC1578" w:rsidRDefault="002A60B4" w:rsidP="00635DCB">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635DCB" w:rsidRPr="00BC1578">
        <w:rPr>
          <w:rFonts w:ascii="Tahoma" w:hAnsi="Tahoma" w:cs="Tahoma"/>
          <w:b/>
          <w:bCs/>
          <w:color w:val="1F1F1F"/>
          <w:sz w:val="18"/>
          <w:szCs w:val="18"/>
        </w:rPr>
        <w:t>Dr. Shafquat Ara</w:t>
      </w:r>
    </w:p>
    <w:p w14:paraId="35B9D645" w14:textId="4BD69A3B" w:rsidR="000440D3" w:rsidRPr="00635DCB" w:rsidRDefault="000440D3" w:rsidP="000440D3">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sidR="00C60AC8">
        <w:rPr>
          <w:rFonts w:ascii="Tahoma" w:hAnsi="Tahoma" w:cs="Tahoma"/>
          <w:b/>
          <w:bCs/>
          <w:color w:val="1F1F1F"/>
          <w:sz w:val="20"/>
          <w:szCs w:val="20"/>
        </w:rPr>
        <w:t xml:space="preserve"> </w:t>
      </w:r>
      <w:r w:rsidR="00F7591E">
        <w:rPr>
          <w:rFonts w:ascii="Tahoma" w:hAnsi="Tahoma" w:cs="Tahoma"/>
          <w:b/>
          <w:bCs/>
          <w:color w:val="1F1F1F"/>
          <w:sz w:val="20"/>
          <w:szCs w:val="20"/>
        </w:rPr>
        <w:t xml:space="preserve">    </w:t>
      </w:r>
      <w:r>
        <w:rPr>
          <w:rFonts w:ascii="Tahoma" w:hAnsi="Tahoma" w:cs="Tahoma"/>
          <w:b/>
          <w:bCs/>
          <w:color w:val="1F1F1F"/>
          <w:sz w:val="20"/>
          <w:szCs w:val="20"/>
        </w:rPr>
        <w:t xml:space="preserve"> </w:t>
      </w:r>
      <w:r w:rsidRPr="00635DCB">
        <w:rPr>
          <w:rFonts w:ascii="Tahoma" w:hAnsi="Tahoma" w:cs="Tahoma"/>
          <w:b/>
          <w:bCs/>
          <w:color w:val="1F1F1F"/>
          <w:sz w:val="18"/>
          <w:szCs w:val="18"/>
        </w:rPr>
        <w:t>Principal</w:t>
      </w:r>
    </w:p>
    <w:p w14:paraId="42854523" w14:textId="733F0F81" w:rsidR="002A60B4" w:rsidRPr="00635DCB" w:rsidRDefault="002A60B4"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r w:rsidR="00635DCB">
        <w:rPr>
          <w:rFonts w:ascii="Tahoma" w:hAnsi="Tahoma" w:cs="Tahoma"/>
          <w:b/>
          <w:bCs/>
          <w:color w:val="1F1F1F"/>
          <w:sz w:val="18"/>
          <w:szCs w:val="18"/>
        </w:rPr>
        <w:t xml:space="preserve">  </w:t>
      </w:r>
      <w:r w:rsidR="00C60AC8">
        <w:rPr>
          <w:rFonts w:ascii="Tahoma" w:hAnsi="Tahoma" w:cs="Tahoma"/>
          <w:b/>
          <w:bCs/>
          <w:color w:val="1F1F1F"/>
          <w:sz w:val="18"/>
          <w:szCs w:val="18"/>
        </w:rPr>
        <w:t xml:space="preserve">  </w:t>
      </w:r>
      <w:r w:rsidR="00F7591E">
        <w:rPr>
          <w:rFonts w:ascii="Tahoma" w:hAnsi="Tahoma" w:cs="Tahoma"/>
          <w:b/>
          <w:bCs/>
          <w:color w:val="1F1F1F"/>
          <w:sz w:val="18"/>
          <w:szCs w:val="18"/>
        </w:rPr>
        <w:t xml:space="preserve">    </w:t>
      </w:r>
      <w:r w:rsidRPr="00635DCB">
        <w:rPr>
          <w:rFonts w:ascii="Tahoma" w:hAnsi="Tahoma" w:cs="Tahoma"/>
          <w:b/>
          <w:bCs/>
          <w:color w:val="1F1F1F"/>
          <w:sz w:val="18"/>
          <w:szCs w:val="18"/>
        </w:rPr>
        <w:t xml:space="preserve"> Kashmir Govt.Polytechnic College Srinagar</w:t>
      </w:r>
    </w:p>
    <w:p w14:paraId="6FDE23D7" w14:textId="3811D9BB" w:rsidR="000440D3" w:rsidRPr="00635DCB" w:rsidRDefault="000440D3"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740F5BE2" w14:textId="77777777" w:rsidR="000440D3" w:rsidRPr="000440D3" w:rsidRDefault="000440D3" w:rsidP="000440D3">
      <w:pPr>
        <w:spacing w:line="276" w:lineRule="auto"/>
        <w:ind w:left="284"/>
        <w:jc w:val="both"/>
        <w:rPr>
          <w:rFonts w:ascii="Tahoma" w:hAnsi="Tahoma" w:cs="Tahoma"/>
          <w:color w:val="1F1F1F"/>
        </w:rPr>
      </w:pPr>
    </w:p>
    <w:p w14:paraId="2141638F" w14:textId="5F645361" w:rsidR="00247F81" w:rsidRPr="000440D3" w:rsidRDefault="00247F81" w:rsidP="00337606">
      <w:pPr>
        <w:ind w:left="284"/>
        <w:jc w:val="both"/>
        <w:rPr>
          <w:rFonts w:ascii="Tahoma" w:hAnsi="Tahoma" w:cs="Tahoma"/>
          <w:color w:val="1F1F1F"/>
        </w:rPr>
      </w:pPr>
      <w:r w:rsidRPr="000440D3">
        <w:rPr>
          <w:rFonts w:ascii="Tahoma" w:hAnsi="Tahoma" w:cs="Tahoma"/>
          <w:color w:val="1F1F1F"/>
        </w:rPr>
        <w:t xml:space="preserve">                                                          </w:t>
      </w:r>
      <w:r w:rsidR="00D6579E" w:rsidRPr="000440D3">
        <w:rPr>
          <w:rFonts w:ascii="Tahoma" w:hAnsi="Tahoma" w:cs="Tahoma"/>
          <w:color w:val="1F1F1F"/>
        </w:rPr>
        <w:t xml:space="preserve"> </w:t>
      </w:r>
      <w:r w:rsidR="00BD636C" w:rsidRPr="000440D3">
        <w:rPr>
          <w:rFonts w:ascii="Tahoma" w:hAnsi="Tahoma" w:cs="Tahoma"/>
          <w:color w:val="1F1F1F"/>
        </w:rPr>
        <w:t xml:space="preserve"> </w:t>
      </w:r>
      <w:r w:rsidRPr="000440D3">
        <w:rPr>
          <w:rFonts w:ascii="Tahoma" w:hAnsi="Tahoma" w:cs="Tahoma"/>
          <w:color w:val="1F1F1F"/>
        </w:rPr>
        <w:t xml:space="preserve"> </w:t>
      </w:r>
      <w:r w:rsidR="00AF292B" w:rsidRPr="000440D3">
        <w:rPr>
          <w:rFonts w:ascii="Tahoma" w:hAnsi="Tahoma" w:cs="Tahoma"/>
          <w:color w:val="1F1F1F"/>
        </w:rPr>
        <w:t xml:space="preserve"> </w:t>
      </w:r>
      <w:r w:rsidR="00337606" w:rsidRPr="000440D3">
        <w:rPr>
          <w:rFonts w:ascii="Tahoma" w:hAnsi="Tahoma" w:cs="Tahoma"/>
          <w:color w:val="1F1F1F"/>
        </w:rPr>
        <w:t xml:space="preserve"> </w:t>
      </w:r>
      <w:r w:rsidRPr="000440D3">
        <w:rPr>
          <w:rFonts w:ascii="Tahoma" w:hAnsi="Tahoma" w:cs="Tahoma"/>
          <w:color w:val="1F1F1F"/>
        </w:rPr>
        <w:t>Principal</w:t>
      </w:r>
    </w:p>
    <w:p w14:paraId="6495290F" w14:textId="40114AC5" w:rsidR="00247F81" w:rsidRPr="000440D3" w:rsidRDefault="00247F81" w:rsidP="00D6579E">
      <w:pPr>
        <w:ind w:left="284"/>
        <w:jc w:val="both"/>
        <w:rPr>
          <w:rFonts w:ascii="Tahoma" w:hAnsi="Tahoma" w:cs="Tahoma"/>
          <w:color w:val="1F1F1F"/>
        </w:rPr>
      </w:pPr>
      <w:r w:rsidRPr="000440D3">
        <w:rPr>
          <w:rFonts w:ascii="Tahoma" w:hAnsi="Tahoma" w:cs="Tahoma"/>
          <w:color w:val="1F1F1F"/>
        </w:rPr>
        <w:t xml:space="preserve">                                               Kashmir Government Polytechnic College</w:t>
      </w:r>
    </w:p>
    <w:p w14:paraId="646F0D65" w14:textId="235EF8F9" w:rsidR="00A9467C" w:rsidRPr="000440D3" w:rsidRDefault="00247F81" w:rsidP="00D6579E">
      <w:pPr>
        <w:ind w:left="284"/>
        <w:jc w:val="both"/>
        <w:rPr>
          <w:rFonts w:ascii="Tahoma" w:hAnsi="Tahoma" w:cs="Tahoma"/>
          <w:color w:val="1F1F1F"/>
        </w:rPr>
      </w:pPr>
      <w:r w:rsidRPr="000440D3">
        <w:rPr>
          <w:rFonts w:ascii="Tahoma" w:hAnsi="Tahoma" w:cs="Tahoma"/>
          <w:color w:val="1F1F1F"/>
        </w:rPr>
        <w:t xml:space="preserve">                                                         </w:t>
      </w:r>
      <w:r w:rsidR="00F909F8" w:rsidRPr="000440D3">
        <w:rPr>
          <w:rFonts w:ascii="Tahoma" w:hAnsi="Tahoma" w:cs="Tahoma"/>
          <w:color w:val="1F1F1F"/>
        </w:rPr>
        <w:t xml:space="preserve"> </w:t>
      </w:r>
      <w:r w:rsidRPr="000440D3">
        <w:rPr>
          <w:rFonts w:ascii="Tahoma" w:hAnsi="Tahoma" w:cs="Tahoma"/>
          <w:color w:val="1F1F1F"/>
        </w:rPr>
        <w:t xml:space="preserve">  </w:t>
      </w:r>
      <w:r w:rsidR="00683CF5" w:rsidRPr="000440D3">
        <w:rPr>
          <w:rFonts w:ascii="Tahoma" w:hAnsi="Tahoma" w:cs="Tahoma"/>
          <w:color w:val="1F1F1F"/>
        </w:rPr>
        <w:t xml:space="preserve"> </w:t>
      </w:r>
      <w:r w:rsidR="00D6579E" w:rsidRPr="000440D3">
        <w:rPr>
          <w:rFonts w:ascii="Tahoma" w:hAnsi="Tahoma" w:cs="Tahoma"/>
          <w:color w:val="1F1F1F"/>
        </w:rPr>
        <w:t xml:space="preserve"> </w:t>
      </w:r>
      <w:r w:rsidR="00683CF5" w:rsidRPr="000440D3">
        <w:rPr>
          <w:rFonts w:ascii="Tahoma" w:hAnsi="Tahoma" w:cs="Tahoma"/>
          <w:color w:val="1F1F1F"/>
        </w:rPr>
        <w:t xml:space="preserve"> </w:t>
      </w:r>
      <w:r w:rsidRPr="000440D3">
        <w:rPr>
          <w:rFonts w:ascii="Tahoma" w:hAnsi="Tahoma" w:cs="Tahoma"/>
          <w:color w:val="1F1F1F"/>
        </w:rPr>
        <w:t>Srinagar</w:t>
      </w: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5867DCD4" w14:textId="77777777" w:rsidR="00076EA7" w:rsidRPr="000440D3" w:rsidRDefault="00076EA7" w:rsidP="00D6579E">
      <w:pPr>
        <w:ind w:left="284"/>
        <w:jc w:val="both"/>
        <w:rPr>
          <w:rFonts w:ascii="Tahoma" w:hAnsi="Tahoma" w:cs="Tahoma"/>
          <w:color w:val="1F1F1F"/>
        </w:rPr>
      </w:pPr>
    </w:p>
    <w:p w14:paraId="50186DF1" w14:textId="04038455" w:rsidR="00A47EA1" w:rsidRPr="000440D3" w:rsidRDefault="00A47EA1" w:rsidP="00D6579E">
      <w:pPr>
        <w:ind w:left="284"/>
        <w:jc w:val="both"/>
        <w:rPr>
          <w:rFonts w:ascii="Tahoma" w:hAnsi="Tahoma" w:cs="Tahoma"/>
          <w:color w:val="1F1F1F"/>
        </w:rPr>
      </w:pPr>
      <w:r w:rsidRPr="000440D3">
        <w:rPr>
          <w:rFonts w:ascii="Tahoma" w:hAnsi="Tahoma" w:cs="Tahoma"/>
          <w:color w:val="1F1F1F"/>
        </w:rPr>
        <w:t>Copy to the:</w:t>
      </w:r>
    </w:p>
    <w:p w14:paraId="15F85632" w14:textId="01832CAB" w:rsidR="00A47EA1" w:rsidRPr="000440D3" w:rsidRDefault="00A47EA1" w:rsidP="00D6579E">
      <w:pPr>
        <w:ind w:left="284"/>
        <w:jc w:val="both"/>
        <w:rPr>
          <w:rFonts w:ascii="Tahoma" w:hAnsi="Tahoma" w:cs="Tahoma"/>
          <w:color w:val="1F1F1F"/>
        </w:rPr>
      </w:pPr>
      <w:r w:rsidRPr="000440D3">
        <w:rPr>
          <w:rFonts w:ascii="Tahoma" w:hAnsi="Tahoma" w:cs="Tahoma"/>
          <w:color w:val="1F1F1F"/>
        </w:rPr>
        <w:t>1. OSD, Polytechnics for information.</w:t>
      </w: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B062AF">
      <w:headerReference w:type="default" r:id="rId7"/>
      <w:pgSz w:w="11906" w:h="16838"/>
      <w:pgMar w:top="1170" w:right="836" w:bottom="8" w:left="709"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1F4B" w14:textId="77777777" w:rsidR="00323B48" w:rsidRDefault="00323B48">
      <w:r>
        <w:separator/>
      </w:r>
    </w:p>
  </w:endnote>
  <w:endnote w:type="continuationSeparator" w:id="0">
    <w:p w14:paraId="3479229A" w14:textId="77777777" w:rsidR="00323B48" w:rsidRDefault="00323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FD93" w14:textId="77777777" w:rsidR="00323B48" w:rsidRDefault="00323B48">
      <w:r>
        <w:separator/>
      </w:r>
    </w:p>
  </w:footnote>
  <w:footnote w:type="continuationSeparator" w:id="0">
    <w:p w14:paraId="654F4ECF" w14:textId="77777777" w:rsidR="00323B48" w:rsidRDefault="00323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32A63A57">
          <wp:simplePos x="0" y="0"/>
          <wp:positionH relativeFrom="margin">
            <wp:posOffset>57150</wp:posOffset>
          </wp:positionH>
          <wp:positionV relativeFrom="page">
            <wp:posOffset>190500</wp:posOffset>
          </wp:positionV>
          <wp:extent cx="790575" cy="765810"/>
          <wp:effectExtent l="0" t="0" r="9525" b="0"/>
          <wp:wrapTight wrapText="bothSides">
            <wp:wrapPolygon edited="0">
              <wp:start x="0" y="0"/>
              <wp:lineTo x="0" y="20955"/>
              <wp:lineTo x="21340" y="20955"/>
              <wp:lineTo x="21340" y="0"/>
              <wp:lineTo x="0" y="0"/>
            </wp:wrapPolygon>
          </wp:wrapTight>
          <wp:docPr id="242306821" name="Picture 24230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A6A2DC2"/>
    <w:multiLevelType w:val="hybridMultilevel"/>
    <w:tmpl w:val="67861084"/>
    <w:lvl w:ilvl="0" w:tplc="16622DD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7545CA"/>
    <w:multiLevelType w:val="hybridMultilevel"/>
    <w:tmpl w:val="C7D820BC"/>
    <w:lvl w:ilvl="0" w:tplc="1A741722">
      <w:start w:val="1"/>
      <w:numFmt w:val="decimal"/>
      <w:lvlText w:val="%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7" w15:restartNumberingAfterBreak="0">
    <w:nsid w:val="55EE5E55"/>
    <w:multiLevelType w:val="hybridMultilevel"/>
    <w:tmpl w:val="432A38DE"/>
    <w:lvl w:ilvl="0" w:tplc="04D6F69A">
      <w:start w:val="1"/>
      <w:numFmt w:val="decimal"/>
      <w:lvlText w:val="%1."/>
      <w:lvlJc w:val="left"/>
      <w:pPr>
        <w:ind w:left="990" w:hanging="360"/>
      </w:pPr>
      <w:rPr>
        <w:rFonts w:ascii="Tahoma" w:hAnsi="Tahoma" w:cs="Tahoma" w:hint="default"/>
        <w:sz w:val="22"/>
        <w:szCs w:val="22"/>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84225733">
    <w:abstractNumId w:val="9"/>
  </w:num>
  <w:num w:numId="2" w16cid:durableId="1958682889">
    <w:abstractNumId w:val="7"/>
  </w:num>
  <w:num w:numId="3" w16cid:durableId="2135170061">
    <w:abstractNumId w:val="6"/>
  </w:num>
  <w:num w:numId="4" w16cid:durableId="235436461">
    <w:abstractNumId w:val="5"/>
  </w:num>
  <w:num w:numId="5" w16cid:durableId="879821435">
    <w:abstractNumId w:val="4"/>
  </w:num>
  <w:num w:numId="6" w16cid:durableId="2009559231">
    <w:abstractNumId w:val="8"/>
  </w:num>
  <w:num w:numId="7" w16cid:durableId="1505516801">
    <w:abstractNumId w:val="3"/>
  </w:num>
  <w:num w:numId="8" w16cid:durableId="2137210946">
    <w:abstractNumId w:val="2"/>
  </w:num>
  <w:num w:numId="9" w16cid:durableId="657150179">
    <w:abstractNumId w:val="1"/>
  </w:num>
  <w:num w:numId="10" w16cid:durableId="922490739">
    <w:abstractNumId w:val="0"/>
  </w:num>
  <w:num w:numId="11" w16cid:durableId="901794685">
    <w:abstractNumId w:val="12"/>
  </w:num>
  <w:num w:numId="12" w16cid:durableId="922255060">
    <w:abstractNumId w:val="13"/>
  </w:num>
  <w:num w:numId="13" w16cid:durableId="643972601">
    <w:abstractNumId w:val="11"/>
  </w:num>
  <w:num w:numId="14" w16cid:durableId="1833179166">
    <w:abstractNumId w:val="18"/>
  </w:num>
  <w:num w:numId="15" w16cid:durableId="1347905595">
    <w:abstractNumId w:val="15"/>
  </w:num>
  <w:num w:numId="16" w16cid:durableId="794061892">
    <w:abstractNumId w:val="19"/>
  </w:num>
  <w:num w:numId="17" w16cid:durableId="1225337229">
    <w:abstractNumId w:val="20"/>
  </w:num>
  <w:num w:numId="18" w16cid:durableId="479880205">
    <w:abstractNumId w:val="16"/>
  </w:num>
  <w:num w:numId="19" w16cid:durableId="232745309">
    <w:abstractNumId w:val="17"/>
  </w:num>
  <w:num w:numId="20" w16cid:durableId="1452282253">
    <w:abstractNumId w:val="10"/>
  </w:num>
  <w:num w:numId="21" w16cid:durableId="1771568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4D10"/>
    <w:rsid w:val="000E6552"/>
    <w:rsid w:val="000F334E"/>
    <w:rsid w:val="000F3A4F"/>
    <w:rsid w:val="000F59AC"/>
    <w:rsid w:val="001131D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7B37"/>
    <w:rsid w:val="00210EE4"/>
    <w:rsid w:val="00210FA7"/>
    <w:rsid w:val="00216417"/>
    <w:rsid w:val="00217E71"/>
    <w:rsid w:val="00247F81"/>
    <w:rsid w:val="0026631D"/>
    <w:rsid w:val="00272108"/>
    <w:rsid w:val="00282BF6"/>
    <w:rsid w:val="002A5606"/>
    <w:rsid w:val="002A60B4"/>
    <w:rsid w:val="002B0837"/>
    <w:rsid w:val="002C2F53"/>
    <w:rsid w:val="002D0BC4"/>
    <w:rsid w:val="002F1995"/>
    <w:rsid w:val="003121E4"/>
    <w:rsid w:val="00322356"/>
    <w:rsid w:val="00323B48"/>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5D63"/>
    <w:rsid w:val="00446A64"/>
    <w:rsid w:val="00457EEF"/>
    <w:rsid w:val="00461DF9"/>
    <w:rsid w:val="004643D8"/>
    <w:rsid w:val="0047116B"/>
    <w:rsid w:val="0048205E"/>
    <w:rsid w:val="004831C3"/>
    <w:rsid w:val="0049752B"/>
    <w:rsid w:val="00497C24"/>
    <w:rsid w:val="004A70BF"/>
    <w:rsid w:val="004B3216"/>
    <w:rsid w:val="004C7BA5"/>
    <w:rsid w:val="004D2AEC"/>
    <w:rsid w:val="004E5652"/>
    <w:rsid w:val="004E7628"/>
    <w:rsid w:val="004F48F2"/>
    <w:rsid w:val="005012A8"/>
    <w:rsid w:val="005065F5"/>
    <w:rsid w:val="0050696F"/>
    <w:rsid w:val="005121A1"/>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264B4"/>
    <w:rsid w:val="00635DCB"/>
    <w:rsid w:val="00635DE5"/>
    <w:rsid w:val="00643033"/>
    <w:rsid w:val="00644CC3"/>
    <w:rsid w:val="0065245E"/>
    <w:rsid w:val="00661468"/>
    <w:rsid w:val="006644F3"/>
    <w:rsid w:val="006649F0"/>
    <w:rsid w:val="0067245D"/>
    <w:rsid w:val="00676A3D"/>
    <w:rsid w:val="00683CF5"/>
    <w:rsid w:val="0068470E"/>
    <w:rsid w:val="006865BA"/>
    <w:rsid w:val="0069352F"/>
    <w:rsid w:val="00695DCD"/>
    <w:rsid w:val="006A05CC"/>
    <w:rsid w:val="006A203E"/>
    <w:rsid w:val="006A35A7"/>
    <w:rsid w:val="006C1785"/>
    <w:rsid w:val="006C1D5B"/>
    <w:rsid w:val="006C5D86"/>
    <w:rsid w:val="006C7C59"/>
    <w:rsid w:val="00705C8D"/>
    <w:rsid w:val="007152D7"/>
    <w:rsid w:val="00716A69"/>
    <w:rsid w:val="00730E8E"/>
    <w:rsid w:val="00736D64"/>
    <w:rsid w:val="0074054D"/>
    <w:rsid w:val="00746C14"/>
    <w:rsid w:val="00757FC8"/>
    <w:rsid w:val="00762F19"/>
    <w:rsid w:val="00780A11"/>
    <w:rsid w:val="007A65F9"/>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966"/>
    <w:rsid w:val="00932BAF"/>
    <w:rsid w:val="00934C7C"/>
    <w:rsid w:val="00937AD8"/>
    <w:rsid w:val="0094030F"/>
    <w:rsid w:val="00965277"/>
    <w:rsid w:val="00973B4E"/>
    <w:rsid w:val="00984C93"/>
    <w:rsid w:val="00987CE1"/>
    <w:rsid w:val="0099405C"/>
    <w:rsid w:val="009A1100"/>
    <w:rsid w:val="009B27AA"/>
    <w:rsid w:val="009C600F"/>
    <w:rsid w:val="009D3723"/>
    <w:rsid w:val="009E04F2"/>
    <w:rsid w:val="00A00745"/>
    <w:rsid w:val="00A03B7B"/>
    <w:rsid w:val="00A05BB6"/>
    <w:rsid w:val="00A13D12"/>
    <w:rsid w:val="00A15065"/>
    <w:rsid w:val="00A200C9"/>
    <w:rsid w:val="00A250D5"/>
    <w:rsid w:val="00A32F56"/>
    <w:rsid w:val="00A36028"/>
    <w:rsid w:val="00A40FA1"/>
    <w:rsid w:val="00A47EA1"/>
    <w:rsid w:val="00A54FD6"/>
    <w:rsid w:val="00A86E40"/>
    <w:rsid w:val="00A91424"/>
    <w:rsid w:val="00A9467C"/>
    <w:rsid w:val="00AA2C77"/>
    <w:rsid w:val="00AB2CF2"/>
    <w:rsid w:val="00AC3FB9"/>
    <w:rsid w:val="00AC702A"/>
    <w:rsid w:val="00AD0FA7"/>
    <w:rsid w:val="00AD226F"/>
    <w:rsid w:val="00AF292B"/>
    <w:rsid w:val="00B062AF"/>
    <w:rsid w:val="00B13A52"/>
    <w:rsid w:val="00B14580"/>
    <w:rsid w:val="00B161E7"/>
    <w:rsid w:val="00B24CF4"/>
    <w:rsid w:val="00B26993"/>
    <w:rsid w:val="00B275F5"/>
    <w:rsid w:val="00B4570C"/>
    <w:rsid w:val="00B47FC2"/>
    <w:rsid w:val="00B51D14"/>
    <w:rsid w:val="00B5208C"/>
    <w:rsid w:val="00B5709B"/>
    <w:rsid w:val="00B60B3A"/>
    <w:rsid w:val="00B60D01"/>
    <w:rsid w:val="00B7002D"/>
    <w:rsid w:val="00B70F32"/>
    <w:rsid w:val="00B74876"/>
    <w:rsid w:val="00B74A36"/>
    <w:rsid w:val="00B846D5"/>
    <w:rsid w:val="00B9683E"/>
    <w:rsid w:val="00BB7C2B"/>
    <w:rsid w:val="00BC1578"/>
    <w:rsid w:val="00BC1664"/>
    <w:rsid w:val="00BC2546"/>
    <w:rsid w:val="00BD636C"/>
    <w:rsid w:val="00BE41BC"/>
    <w:rsid w:val="00BF3E13"/>
    <w:rsid w:val="00C05085"/>
    <w:rsid w:val="00C1593D"/>
    <w:rsid w:val="00C17FA6"/>
    <w:rsid w:val="00C45227"/>
    <w:rsid w:val="00C56C7E"/>
    <w:rsid w:val="00C60AC8"/>
    <w:rsid w:val="00C644CF"/>
    <w:rsid w:val="00C715DB"/>
    <w:rsid w:val="00C73C0F"/>
    <w:rsid w:val="00C776A4"/>
    <w:rsid w:val="00C87E69"/>
    <w:rsid w:val="00C922F1"/>
    <w:rsid w:val="00CA2C6C"/>
    <w:rsid w:val="00CB030E"/>
    <w:rsid w:val="00CB0652"/>
    <w:rsid w:val="00CB203B"/>
    <w:rsid w:val="00CB31E4"/>
    <w:rsid w:val="00CC0600"/>
    <w:rsid w:val="00CC586C"/>
    <w:rsid w:val="00CC76F3"/>
    <w:rsid w:val="00CC78AC"/>
    <w:rsid w:val="00CF3120"/>
    <w:rsid w:val="00CF7953"/>
    <w:rsid w:val="00D07232"/>
    <w:rsid w:val="00D10245"/>
    <w:rsid w:val="00D14C9A"/>
    <w:rsid w:val="00D21BDD"/>
    <w:rsid w:val="00D34210"/>
    <w:rsid w:val="00D4229C"/>
    <w:rsid w:val="00D464E1"/>
    <w:rsid w:val="00D5369F"/>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2154"/>
    <w:rsid w:val="00F34C5D"/>
    <w:rsid w:val="00F3513C"/>
    <w:rsid w:val="00F465C5"/>
    <w:rsid w:val="00F50A23"/>
    <w:rsid w:val="00F5180D"/>
    <w:rsid w:val="00F51B21"/>
    <w:rsid w:val="00F51D87"/>
    <w:rsid w:val="00F52DA3"/>
    <w:rsid w:val="00F70B0D"/>
    <w:rsid w:val="00F7591E"/>
    <w:rsid w:val="00F8455C"/>
    <w:rsid w:val="00F909F8"/>
    <w:rsid w:val="00FB0BD8"/>
    <w:rsid w:val="00FB2688"/>
    <w:rsid w:val="00FE7C9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2667446">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8504842">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29074633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0883349">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0427685">
      <w:bodyDiv w:val="1"/>
      <w:marLeft w:val="0"/>
      <w:marRight w:val="0"/>
      <w:marTop w:val="0"/>
      <w:marBottom w:val="0"/>
      <w:divBdr>
        <w:top w:val="none" w:sz="0" w:space="0" w:color="auto"/>
        <w:left w:val="none" w:sz="0" w:space="0" w:color="auto"/>
        <w:bottom w:val="none" w:sz="0" w:space="0" w:color="auto"/>
        <w:right w:val="none" w:sz="0" w:space="0" w:color="auto"/>
      </w:divBdr>
    </w:div>
    <w:div w:id="2060283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2025-09-09T07:21:00Z</cp:lastPrinted>
  <dcterms:created xsi:type="dcterms:W3CDTF">2025-09-17T15:20:00Z</dcterms:created>
  <dcterms:modified xsi:type="dcterms:W3CDTF">2025-09-18T04:10:00Z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