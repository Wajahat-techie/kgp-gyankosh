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5A5E" w14:textId="77777777" w:rsidR="001534B9" w:rsidRDefault="001534B9" w:rsidP="001534B9">
      <w:pPr>
        <w:ind w:hanging="567"/>
        <w:jc w:val="both"/>
        <w:rPr>
          <w:rFonts w:ascii="Tahoma" w:hAnsi="Tahoma" w:cs="Tahoma"/>
          <w:color w:val="1F1F1F"/>
          <w:sz w:val="25"/>
          <w:szCs w:val="25"/>
        </w:rPr>
      </w:pPr>
    </w:p>
    <w:p w14:paraId="5BBF5D09" w14:textId="77777777" w:rsidR="00F65709" w:rsidRP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The Principal,</w:t>
      </w:r>
    </w:p>
    <w:p w14:paraId="3F80A6A9" w14:textId="77777777" w:rsidR="00F65709" w:rsidRP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JVC Medical College,</w:t>
      </w:r>
    </w:p>
    <w:p w14:paraId="20B806F1" w14:textId="45868918" w:rsidR="00F65709" w:rsidRP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Srinagar.</w:t>
      </w:r>
    </w:p>
    <w:p w14:paraId="1B787EDA" w14:textId="77B000F1" w:rsidR="001534B9" w:rsidRDefault="001534B9" w:rsidP="001534B9">
      <w:pPr>
        <w:shd w:val="clear" w:color="auto" w:fill="FFFFFF"/>
        <w:ind w:left="-567"/>
        <w:jc w:val="both"/>
        <w:rPr>
          <w:rFonts w:ascii="Tahoma" w:hAnsi="Tahoma" w:cs="Tahoma"/>
          <w:color w:val="222222"/>
          <w:sz w:val="25"/>
          <w:szCs w:val="25"/>
        </w:rPr>
      </w:pPr>
      <w:r>
        <w:rPr>
          <w:rFonts w:ascii="Tahoma" w:hAnsi="Tahoma" w:cs="Tahoma"/>
          <w:color w:val="222222"/>
          <w:sz w:val="25"/>
          <w:szCs w:val="25"/>
        </w:rPr>
        <w:t>No: KGP/Estt/2026/</w:t>
      </w:r>
      <w:r w:rsidR="00825A57">
        <w:rPr>
          <w:rFonts w:ascii="Tahoma" w:hAnsi="Tahoma" w:cs="Tahoma"/>
          <w:color w:val="222222"/>
          <w:sz w:val="25"/>
          <w:szCs w:val="25"/>
        </w:rPr>
        <w:t>109-110</w:t>
      </w:r>
      <w:r w:rsidR="00F65709">
        <w:rPr>
          <w:rFonts w:ascii="Tahoma" w:hAnsi="Tahoma" w:cs="Tahoma"/>
          <w:color w:val="222222"/>
          <w:sz w:val="25"/>
          <w:szCs w:val="25"/>
        </w:rPr>
        <w:t xml:space="preserve"> </w:t>
      </w:r>
      <w:r>
        <w:rPr>
          <w:rFonts w:ascii="Tahoma" w:hAnsi="Tahoma" w:cs="Tahoma"/>
          <w:color w:val="222222"/>
          <w:sz w:val="25"/>
          <w:szCs w:val="25"/>
        </w:rPr>
        <w:t xml:space="preserve">                                </w:t>
      </w:r>
      <w:r w:rsidR="00825A57">
        <w:rPr>
          <w:rFonts w:ascii="Tahoma" w:hAnsi="Tahoma" w:cs="Tahoma"/>
          <w:color w:val="222222"/>
          <w:sz w:val="25"/>
          <w:szCs w:val="25"/>
        </w:rPr>
        <w:t xml:space="preserve"> </w:t>
      </w:r>
      <w:r>
        <w:rPr>
          <w:rFonts w:ascii="Tahoma" w:hAnsi="Tahoma" w:cs="Tahoma"/>
          <w:color w:val="222222"/>
          <w:sz w:val="25"/>
          <w:szCs w:val="25"/>
        </w:rPr>
        <w:t>Dated:1</w:t>
      </w:r>
      <w:r w:rsidR="00FB30F1">
        <w:rPr>
          <w:rFonts w:ascii="Tahoma" w:hAnsi="Tahoma" w:cs="Tahoma"/>
          <w:color w:val="222222"/>
          <w:sz w:val="25"/>
          <w:szCs w:val="25"/>
        </w:rPr>
        <w:t>5</w:t>
      </w:r>
      <w:r>
        <w:rPr>
          <w:rFonts w:ascii="Tahoma" w:hAnsi="Tahoma" w:cs="Tahoma"/>
          <w:color w:val="222222"/>
          <w:sz w:val="25"/>
          <w:szCs w:val="25"/>
        </w:rPr>
        <w:t>-04-2026</w:t>
      </w:r>
    </w:p>
    <w:p w14:paraId="12C453EE" w14:textId="77777777" w:rsidR="00F65709" w:rsidRPr="001534B9" w:rsidRDefault="00F65709" w:rsidP="001534B9">
      <w:pPr>
        <w:shd w:val="clear" w:color="auto" w:fill="FFFFFF"/>
        <w:ind w:left="-567"/>
        <w:jc w:val="both"/>
        <w:rPr>
          <w:rFonts w:ascii="Tahoma" w:hAnsi="Tahoma" w:cs="Tahoma"/>
          <w:color w:val="222222"/>
          <w:sz w:val="25"/>
          <w:szCs w:val="25"/>
        </w:rPr>
      </w:pPr>
    </w:p>
    <w:p w14:paraId="027450D6" w14:textId="77777777" w:rsidR="00F65709" w:rsidRDefault="00F65709" w:rsidP="00F65709">
      <w:pPr>
        <w:ind w:left="-567"/>
        <w:jc w:val="both"/>
        <w:rPr>
          <w:rFonts w:ascii="Tahoma" w:hAnsi="Tahoma" w:cs="Tahoma"/>
          <w:b/>
          <w:bCs/>
          <w:color w:val="1F1F1F"/>
          <w:sz w:val="25"/>
          <w:szCs w:val="25"/>
        </w:rPr>
      </w:pPr>
      <w:r w:rsidRPr="00F65709">
        <w:rPr>
          <w:rFonts w:ascii="Tahoma" w:hAnsi="Tahoma" w:cs="Tahoma"/>
          <w:b/>
          <w:bCs/>
          <w:color w:val="1F1F1F"/>
          <w:sz w:val="25"/>
          <w:szCs w:val="25"/>
        </w:rPr>
        <w:t>Subject: Continuation of Proposal for Memorandum of Understanding (MoU) for Practical Training/Internship of Medical Lab Technology Students – Submission of Student Details and Request for MoU Format/Terms &amp; Conditions.</w:t>
      </w:r>
    </w:p>
    <w:p w14:paraId="3759EC29" w14:textId="77777777" w:rsidR="00F65709" w:rsidRPr="00F65709" w:rsidRDefault="00F65709" w:rsidP="00F65709">
      <w:pPr>
        <w:ind w:left="-567"/>
        <w:jc w:val="both"/>
        <w:rPr>
          <w:rFonts w:ascii="Tahoma" w:hAnsi="Tahoma" w:cs="Tahoma"/>
          <w:color w:val="1F1F1F"/>
          <w:sz w:val="25"/>
          <w:szCs w:val="25"/>
        </w:rPr>
      </w:pPr>
    </w:p>
    <w:p w14:paraId="1C7A52FE" w14:textId="77777777" w:rsidR="00F65709" w:rsidRP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Sir/Madam,</w:t>
      </w:r>
    </w:p>
    <w:p w14:paraId="5DC7B46E" w14:textId="5EBF360A" w:rsidR="00F65709" w:rsidRPr="00F65709" w:rsidRDefault="00F65709" w:rsidP="00825A57">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With reference to our earlier letter No. KGP/Estt/MLT/MoU/2026/2136</w:t>
      </w:r>
      <w:r w:rsidR="00825A57">
        <w:rPr>
          <w:rFonts w:ascii="Tahoma" w:hAnsi="Tahoma" w:cs="Tahoma"/>
          <w:color w:val="1F1F1F"/>
          <w:sz w:val="25"/>
          <w:szCs w:val="25"/>
        </w:rPr>
        <w:t xml:space="preserve"> </w:t>
      </w:r>
      <w:r w:rsidRPr="00F65709">
        <w:rPr>
          <w:rFonts w:ascii="Tahoma" w:hAnsi="Tahoma" w:cs="Tahoma"/>
          <w:color w:val="1F1F1F"/>
          <w:sz w:val="25"/>
          <w:szCs w:val="25"/>
        </w:rPr>
        <w:t>dated</w:t>
      </w:r>
      <w:r w:rsidR="00825A57">
        <w:rPr>
          <w:rFonts w:ascii="Tahoma" w:hAnsi="Tahoma" w:cs="Tahoma"/>
          <w:color w:val="1F1F1F"/>
          <w:sz w:val="25"/>
          <w:szCs w:val="25"/>
        </w:rPr>
        <w:t>:</w:t>
      </w:r>
      <w:r w:rsidRPr="00F65709">
        <w:rPr>
          <w:rFonts w:ascii="Tahoma" w:hAnsi="Tahoma" w:cs="Tahoma"/>
          <w:color w:val="1F1F1F"/>
          <w:sz w:val="25"/>
          <w:szCs w:val="25"/>
        </w:rPr>
        <w:t xml:space="preserve"> 10-02-2026 regarding the proposed Memorandum of Understanding for providing practical training and internship to our Medical Lab Technology (MLT) students, and on the basis of the internship requirements for MLT students as mandated by the curriculum </w:t>
      </w:r>
      <w:r w:rsidR="00825A57" w:rsidRPr="00F65709">
        <w:rPr>
          <w:rFonts w:ascii="Tahoma" w:hAnsi="Tahoma" w:cs="Tahoma"/>
          <w:color w:val="1F1F1F"/>
          <w:sz w:val="25"/>
          <w:szCs w:val="25"/>
        </w:rPr>
        <w:t>guidelines, Enclosed</w:t>
      </w:r>
      <w:r w:rsidRPr="00F65709">
        <w:rPr>
          <w:rFonts w:ascii="Tahoma" w:hAnsi="Tahoma" w:cs="Tahoma"/>
          <w:color w:val="1F1F1F"/>
          <w:sz w:val="25"/>
          <w:szCs w:val="25"/>
        </w:rPr>
        <w:t xml:space="preserve"> herewith please find the details of 28 MLT students who intend to undergo their mandatory internship from 15-</w:t>
      </w:r>
      <w:r w:rsidR="00825A57">
        <w:rPr>
          <w:rFonts w:ascii="Tahoma" w:hAnsi="Tahoma" w:cs="Tahoma"/>
          <w:color w:val="1F1F1F"/>
          <w:sz w:val="25"/>
          <w:szCs w:val="25"/>
        </w:rPr>
        <w:t>07</w:t>
      </w:r>
      <w:r w:rsidRPr="00F65709">
        <w:rPr>
          <w:rFonts w:ascii="Tahoma" w:hAnsi="Tahoma" w:cs="Tahoma"/>
          <w:color w:val="1F1F1F"/>
          <w:sz w:val="25"/>
          <w:szCs w:val="25"/>
        </w:rPr>
        <w:t>-2026 onwards</w:t>
      </w:r>
      <w:r w:rsidR="00825A57">
        <w:rPr>
          <w:rFonts w:ascii="Tahoma" w:hAnsi="Tahoma" w:cs="Tahoma"/>
          <w:color w:val="1F1F1F"/>
          <w:sz w:val="25"/>
          <w:szCs w:val="25"/>
        </w:rPr>
        <w:t>.</w:t>
      </w:r>
    </w:p>
    <w:p w14:paraId="5161C603" w14:textId="77777777" w:rsidR="00F65709" w:rsidRP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It is requested that necessary support and facilities may kindly be provided for the internship of these students at your esteemed institution. It is further requested to provide us with the MoU format along with any other related documents/terms and conditions which are to be fulfilled so that the formalities can be completed well before the commencement of their internship.</w:t>
      </w:r>
    </w:p>
    <w:p w14:paraId="39843402" w14:textId="745EB95A" w:rsidR="00F65709" w:rsidRDefault="00F65709" w:rsidP="00825A57">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 xml:space="preserve">For coordination, please ask your concerned officer to contact Er. Bilal </w:t>
      </w:r>
      <w:r w:rsidR="00825A57">
        <w:rPr>
          <w:rFonts w:ascii="Tahoma" w:hAnsi="Tahoma" w:cs="Tahoma"/>
          <w:color w:val="1F1F1F"/>
          <w:sz w:val="25"/>
          <w:szCs w:val="25"/>
        </w:rPr>
        <w:t>Ahmad</w:t>
      </w:r>
      <w:r w:rsidRPr="00F65709">
        <w:rPr>
          <w:rFonts w:ascii="Tahoma" w:hAnsi="Tahoma" w:cs="Tahoma"/>
          <w:color w:val="1F1F1F"/>
          <w:sz w:val="25"/>
          <w:szCs w:val="25"/>
        </w:rPr>
        <w:t xml:space="preserve"> Bhat, HOD/Incharge MLT Department on 9797972900.We look forward to your early and positive response to enable us to proceed further without any delay.</w:t>
      </w:r>
    </w:p>
    <w:p w14:paraId="7F206CDF" w14:textId="77777777" w:rsidR="00825A57" w:rsidRPr="00F65709" w:rsidRDefault="00825A57" w:rsidP="00825A57">
      <w:pPr>
        <w:spacing w:line="276" w:lineRule="auto"/>
        <w:ind w:left="-567"/>
        <w:jc w:val="both"/>
        <w:rPr>
          <w:rFonts w:ascii="Tahoma" w:hAnsi="Tahoma" w:cs="Tahoma"/>
          <w:color w:val="1F1F1F"/>
          <w:sz w:val="25"/>
          <w:szCs w:val="25"/>
        </w:rPr>
      </w:pPr>
    </w:p>
    <w:p w14:paraId="68BA1D8A" w14:textId="77777777" w:rsidR="00F65709" w:rsidRDefault="00F65709" w:rsidP="00F65709">
      <w:pPr>
        <w:spacing w:line="276" w:lineRule="auto"/>
        <w:ind w:left="-567"/>
        <w:jc w:val="both"/>
        <w:rPr>
          <w:rFonts w:ascii="Tahoma" w:hAnsi="Tahoma" w:cs="Tahoma"/>
          <w:b/>
          <w:bCs/>
          <w:color w:val="1F1F1F"/>
          <w:sz w:val="25"/>
          <w:szCs w:val="25"/>
        </w:rPr>
      </w:pPr>
      <w:r w:rsidRPr="00F65709">
        <w:rPr>
          <w:rFonts w:ascii="Tahoma" w:hAnsi="Tahoma" w:cs="Tahoma"/>
          <w:b/>
          <w:bCs/>
          <w:color w:val="1F1F1F"/>
          <w:sz w:val="25"/>
          <w:szCs w:val="25"/>
        </w:rPr>
        <w:t>Enclosure:</w:t>
      </w:r>
    </w:p>
    <w:p w14:paraId="1B4B39F2" w14:textId="4AC2AE91" w:rsidR="00996390" w:rsidRDefault="00996390" w:rsidP="00F65709">
      <w:pPr>
        <w:spacing w:line="276" w:lineRule="auto"/>
        <w:ind w:left="-567"/>
        <w:jc w:val="both"/>
        <w:rPr>
          <w:rFonts w:ascii="Tahoma" w:hAnsi="Tahoma" w:cs="Tahoma"/>
          <w:b/>
          <w:bCs/>
          <w:color w:val="1F1F1F"/>
          <w:sz w:val="25"/>
          <w:szCs w:val="25"/>
        </w:rPr>
      </w:pPr>
      <w:r w:rsidRPr="00996390">
        <w:rPr>
          <w:rFonts w:ascii="Tahoma" w:hAnsi="Tahoma" w:cs="Tahoma"/>
          <w:color w:val="1F1F1F"/>
          <w:sz w:val="25"/>
          <w:szCs w:val="25"/>
        </w:rPr>
        <w:t>1.</w:t>
      </w:r>
      <w:r w:rsidRPr="00F65709">
        <w:rPr>
          <w:rFonts w:ascii="Tahoma" w:hAnsi="Tahoma" w:cs="Tahoma"/>
          <w:color w:val="1F1F1F"/>
          <w:sz w:val="25"/>
          <w:szCs w:val="25"/>
        </w:rPr>
        <w:t>Details of 28 MLT students (List attached).</w:t>
      </w:r>
    </w:p>
    <w:p w14:paraId="62456DC2" w14:textId="60596D4D" w:rsidR="00825A57" w:rsidRDefault="00996390" w:rsidP="00825A57">
      <w:pPr>
        <w:spacing w:line="276" w:lineRule="auto"/>
        <w:ind w:left="-567"/>
        <w:jc w:val="both"/>
        <w:rPr>
          <w:rFonts w:ascii="Tahoma" w:hAnsi="Tahoma" w:cs="Tahoma"/>
          <w:color w:val="1F1F1F"/>
          <w:sz w:val="25"/>
          <w:szCs w:val="25"/>
        </w:rPr>
      </w:pPr>
      <w:r>
        <w:rPr>
          <w:rFonts w:ascii="Tahoma" w:hAnsi="Tahoma" w:cs="Tahoma"/>
          <w:color w:val="1F1F1F"/>
          <w:sz w:val="25"/>
          <w:szCs w:val="25"/>
        </w:rPr>
        <w:t>2</w:t>
      </w:r>
      <w:r w:rsidR="00825A57" w:rsidRPr="00825A57">
        <w:rPr>
          <w:rFonts w:ascii="Tahoma" w:hAnsi="Tahoma" w:cs="Tahoma"/>
          <w:color w:val="1F1F1F"/>
          <w:sz w:val="25"/>
          <w:szCs w:val="25"/>
        </w:rPr>
        <w:t>.Letter no</w:t>
      </w:r>
      <w:r w:rsidR="00825A57">
        <w:rPr>
          <w:rFonts w:ascii="Tahoma" w:hAnsi="Tahoma" w:cs="Tahoma"/>
          <w:b/>
          <w:bCs/>
          <w:color w:val="1F1F1F"/>
          <w:sz w:val="25"/>
          <w:szCs w:val="25"/>
        </w:rPr>
        <w:t xml:space="preserve"> </w:t>
      </w:r>
      <w:r w:rsidR="00825A57" w:rsidRPr="00F65709">
        <w:rPr>
          <w:rFonts w:ascii="Tahoma" w:hAnsi="Tahoma" w:cs="Tahoma"/>
          <w:color w:val="1F1F1F"/>
          <w:sz w:val="25"/>
          <w:szCs w:val="25"/>
        </w:rPr>
        <w:t>KGP/Estt/MLT/MoU/2026/2136</w:t>
      </w:r>
      <w:r w:rsidR="00825A57">
        <w:rPr>
          <w:rFonts w:ascii="Tahoma" w:hAnsi="Tahoma" w:cs="Tahoma"/>
          <w:color w:val="1F1F1F"/>
          <w:sz w:val="25"/>
          <w:szCs w:val="25"/>
        </w:rPr>
        <w:t>, dated 10-02-2026.</w:t>
      </w:r>
    </w:p>
    <w:p w14:paraId="470C1684" w14:textId="12D66D4E" w:rsidR="00F65709" w:rsidRPr="00F65709" w:rsidRDefault="00F65709" w:rsidP="00825A57">
      <w:pPr>
        <w:spacing w:line="276" w:lineRule="auto"/>
        <w:ind w:left="-567"/>
        <w:jc w:val="both"/>
        <w:rPr>
          <w:rFonts w:ascii="Tahoma" w:hAnsi="Tahoma" w:cs="Tahoma"/>
          <w:color w:val="1F1F1F"/>
          <w:sz w:val="25"/>
          <w:szCs w:val="25"/>
        </w:rPr>
      </w:pPr>
    </w:p>
    <w:p w14:paraId="361FC599" w14:textId="77777777" w:rsidR="001534B9" w:rsidRPr="001534B9" w:rsidRDefault="001534B9" w:rsidP="001534B9">
      <w:pPr>
        <w:spacing w:line="276" w:lineRule="auto"/>
        <w:ind w:left="-567"/>
        <w:jc w:val="both"/>
        <w:rPr>
          <w:rFonts w:ascii="Tahoma" w:hAnsi="Tahoma" w:cs="Tahoma"/>
          <w:color w:val="1F1F1F"/>
          <w:sz w:val="25"/>
          <w:szCs w:val="25"/>
        </w:rPr>
      </w:pPr>
    </w:p>
    <w:p w14:paraId="5E3DA5E6" w14:textId="037EB601" w:rsidR="00247F81" w:rsidRDefault="00247F81" w:rsidP="001534B9">
      <w:pPr>
        <w:ind w:left="-284" w:hanging="283"/>
        <w:jc w:val="both"/>
        <w:rPr>
          <w:rFonts w:ascii="Tahoma" w:hAnsi="Tahoma" w:cs="Tahoma"/>
          <w:color w:val="1F1F1F"/>
          <w:sz w:val="25"/>
          <w:szCs w:val="25"/>
        </w:rPr>
      </w:pPr>
      <w:r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1534B9">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7E7F8360" w:rsidR="00421154" w:rsidRDefault="00295AE6" w:rsidP="001534B9">
      <w:pPr>
        <w:ind w:left="-284" w:hanging="283"/>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610F16DA" wp14:editId="097B915B">
            <wp:simplePos x="0" y="0"/>
            <wp:positionH relativeFrom="column">
              <wp:posOffset>4199255</wp:posOffset>
            </wp:positionH>
            <wp:positionV relativeFrom="paragraph">
              <wp:posOffset>9525</wp:posOffset>
            </wp:positionV>
            <wp:extent cx="1367155" cy="762000"/>
            <wp:effectExtent l="0" t="0" r="0" b="0"/>
            <wp:wrapTight wrapText="bothSides">
              <wp:wrapPolygon edited="0">
                <wp:start x="10233" y="1620"/>
                <wp:lineTo x="6020" y="3240"/>
                <wp:lineTo x="3311" y="6480"/>
                <wp:lineTo x="3612" y="11340"/>
                <wp:lineTo x="301" y="16200"/>
                <wp:lineTo x="301" y="17820"/>
                <wp:lineTo x="6020" y="19980"/>
                <wp:lineTo x="6320" y="21060"/>
                <wp:lineTo x="7825" y="21060"/>
                <wp:lineTo x="8126" y="19980"/>
                <wp:lineTo x="13845" y="12960"/>
                <wp:lineTo x="20767" y="10260"/>
                <wp:lineTo x="20767" y="3780"/>
                <wp:lineTo x="11738" y="1620"/>
                <wp:lineTo x="10233" y="1620"/>
              </wp:wrapPolygon>
            </wp:wrapTight>
            <wp:docPr id="1372333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715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F956D" w14:textId="505B32FF" w:rsidR="002A5606" w:rsidRPr="006D627E" w:rsidRDefault="002A5606" w:rsidP="001534B9">
      <w:pPr>
        <w:jc w:val="both"/>
        <w:rPr>
          <w:rFonts w:ascii="Tahoma" w:hAnsi="Tahoma" w:cs="Tahoma"/>
          <w:color w:val="1F1F1F"/>
          <w:sz w:val="25"/>
          <w:szCs w:val="25"/>
        </w:rPr>
      </w:pPr>
    </w:p>
    <w:p w14:paraId="20B58CE6" w14:textId="77777777" w:rsidR="00295AE6"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6DF6CD1C" w14:textId="77777777" w:rsidR="001534B9" w:rsidRDefault="00295AE6" w:rsidP="001534B9">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033C804A" w:rsidR="00247F81" w:rsidRPr="006D627E" w:rsidRDefault="001534B9" w:rsidP="001534B9">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284B6FFB" w:rsidR="00247F81" w:rsidRPr="006D627E"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Pr="006D627E"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24A3881E" w14:textId="45B320B9" w:rsidR="00825A57" w:rsidRPr="00F65709" w:rsidRDefault="00825A57" w:rsidP="00825A57">
      <w:pPr>
        <w:spacing w:line="276" w:lineRule="auto"/>
        <w:ind w:left="-567"/>
        <w:jc w:val="both"/>
        <w:rPr>
          <w:rFonts w:ascii="Tahoma" w:hAnsi="Tahoma" w:cs="Tahoma"/>
          <w:color w:val="1F1F1F"/>
          <w:sz w:val="25"/>
          <w:szCs w:val="25"/>
        </w:rPr>
      </w:pPr>
      <w:r w:rsidRPr="00F65709">
        <w:rPr>
          <w:rFonts w:ascii="Tahoma" w:hAnsi="Tahoma" w:cs="Tahoma"/>
          <w:b/>
          <w:bCs/>
          <w:color w:val="1F1F1F"/>
          <w:sz w:val="25"/>
          <w:szCs w:val="25"/>
        </w:rPr>
        <w:t>Copy to the:</w:t>
      </w:r>
    </w:p>
    <w:p w14:paraId="30A9A684" w14:textId="788CCDE8" w:rsidR="00825A57" w:rsidRPr="00F65709" w:rsidRDefault="00A948C6" w:rsidP="00825A57">
      <w:pPr>
        <w:numPr>
          <w:ilvl w:val="0"/>
          <w:numId w:val="28"/>
        </w:numPr>
        <w:tabs>
          <w:tab w:val="clear" w:pos="720"/>
        </w:tabs>
        <w:spacing w:line="276" w:lineRule="auto"/>
        <w:ind w:left="-284" w:hanging="283"/>
        <w:jc w:val="both"/>
        <w:rPr>
          <w:rFonts w:ascii="Tahoma" w:hAnsi="Tahoma" w:cs="Tahoma"/>
          <w:color w:val="1F1F1F"/>
          <w:sz w:val="25"/>
          <w:szCs w:val="25"/>
        </w:rPr>
      </w:pPr>
      <w:r>
        <w:rPr>
          <w:rFonts w:ascii="Tahoma" w:hAnsi="Tahoma" w:cs="Tahoma"/>
          <w:color w:val="1F1F1F"/>
          <w:sz w:val="25"/>
          <w:szCs w:val="25"/>
        </w:rPr>
        <w:t>HOD/</w:t>
      </w:r>
      <w:r w:rsidR="00825A57" w:rsidRPr="00F65709">
        <w:rPr>
          <w:rFonts w:ascii="Tahoma" w:hAnsi="Tahoma" w:cs="Tahoma"/>
          <w:color w:val="1F1F1F"/>
          <w:sz w:val="25"/>
          <w:szCs w:val="25"/>
        </w:rPr>
        <w:t>Incharge, Medical Lab Technology Department for information and necessary action.</w:t>
      </w:r>
    </w:p>
    <w:p w14:paraId="54031DF8" w14:textId="7765D198" w:rsidR="00A47EA1" w:rsidRPr="006D627E" w:rsidRDefault="00A47EA1" w:rsidP="00825A57">
      <w:pPr>
        <w:ind w:left="-284" w:hanging="142"/>
        <w:jc w:val="both"/>
        <w:rPr>
          <w:rFonts w:ascii="Tahoma" w:hAnsi="Tahoma" w:cs="Tahoma"/>
          <w:color w:val="1F1F1F"/>
          <w:sz w:val="25"/>
          <w:szCs w:val="25"/>
        </w:rPr>
      </w:pPr>
    </w:p>
    <w:p w14:paraId="1D054462" w14:textId="015A39F8" w:rsidR="00683CF5" w:rsidRPr="006D627E" w:rsidRDefault="00683CF5" w:rsidP="001534B9">
      <w:pPr>
        <w:ind w:left="284"/>
        <w:jc w:val="both"/>
        <w:rPr>
          <w:rFonts w:ascii="Tahoma" w:hAnsi="Tahoma" w:cs="Tahoma"/>
          <w:color w:val="1F1F1F"/>
          <w:sz w:val="25"/>
          <w:szCs w:val="25"/>
        </w:rPr>
      </w:pPr>
    </w:p>
    <w:p w14:paraId="27BFE598" w14:textId="17D2877C" w:rsidR="00A9467C" w:rsidRPr="006D627E" w:rsidRDefault="00A9467C" w:rsidP="001534B9">
      <w:pPr>
        <w:ind w:left="284"/>
        <w:jc w:val="both"/>
        <w:rPr>
          <w:rFonts w:ascii="Tahoma" w:hAnsi="Tahoma" w:cs="Tahoma"/>
          <w:color w:val="1F1F1F"/>
          <w:sz w:val="25"/>
          <w:szCs w:val="25"/>
        </w:rPr>
      </w:pPr>
    </w:p>
    <w:p w14:paraId="7D631DF6" w14:textId="00E1CD0B" w:rsidR="00A9467C" w:rsidRPr="006D627E" w:rsidRDefault="00A9467C" w:rsidP="001534B9">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tbl>
      <w:tblPr>
        <w:tblW w:w="7420" w:type="dxa"/>
        <w:tblLook w:val="04A0" w:firstRow="1" w:lastRow="0" w:firstColumn="1" w:lastColumn="0" w:noHBand="0" w:noVBand="1"/>
      </w:tblPr>
      <w:tblGrid>
        <w:gridCol w:w="1168"/>
        <w:gridCol w:w="2046"/>
        <w:gridCol w:w="4206"/>
      </w:tblGrid>
      <w:tr w:rsidR="0031351B" w:rsidRPr="0031351B" w14:paraId="4C0A88D8" w14:textId="77777777" w:rsidTr="0031351B">
        <w:trPr>
          <w:trHeight w:val="300"/>
        </w:trPr>
        <w:tc>
          <w:tcPr>
            <w:tcW w:w="7420" w:type="dxa"/>
            <w:gridSpan w:val="3"/>
            <w:tcBorders>
              <w:top w:val="single" w:sz="4" w:space="0" w:color="auto"/>
              <w:left w:val="single" w:sz="4" w:space="0" w:color="auto"/>
              <w:bottom w:val="single" w:sz="4" w:space="0" w:color="auto"/>
              <w:right w:val="single" w:sz="4" w:space="0" w:color="auto"/>
            </w:tcBorders>
            <w:noWrap/>
            <w:vAlign w:val="center"/>
            <w:hideMark/>
          </w:tcPr>
          <w:p w14:paraId="7A7094D4" w14:textId="77777777" w:rsidR="0031351B" w:rsidRPr="0031351B" w:rsidRDefault="0031351B" w:rsidP="0031351B">
            <w:pPr>
              <w:jc w:val="center"/>
              <w:rPr>
                <w:rFonts w:ascii="Tahoma" w:hAnsi="Tahoma" w:cs="Tahoma"/>
                <w:b/>
                <w:bCs/>
                <w:color w:val="000000"/>
                <w:sz w:val="24"/>
                <w:szCs w:val="24"/>
              </w:rPr>
            </w:pPr>
            <w:r w:rsidRPr="0031351B">
              <w:rPr>
                <w:rFonts w:ascii="Tahoma" w:hAnsi="Tahoma" w:cs="Tahoma"/>
                <w:b/>
                <w:bCs/>
                <w:color w:val="000000"/>
                <w:sz w:val="24"/>
                <w:szCs w:val="24"/>
              </w:rPr>
              <w:t>LIST OF STUDENTS OF MLT 4TH SEMESTER</w:t>
            </w:r>
          </w:p>
        </w:tc>
      </w:tr>
      <w:tr w:rsidR="0031351B" w:rsidRPr="0031351B" w14:paraId="5A9848FA"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4B309BD0"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S.NO</w:t>
            </w:r>
          </w:p>
        </w:tc>
        <w:tc>
          <w:tcPr>
            <w:tcW w:w="2046" w:type="dxa"/>
            <w:tcBorders>
              <w:top w:val="nil"/>
              <w:left w:val="nil"/>
              <w:bottom w:val="single" w:sz="4" w:space="0" w:color="auto"/>
              <w:right w:val="single" w:sz="4" w:space="0" w:color="auto"/>
            </w:tcBorders>
            <w:noWrap/>
            <w:vAlign w:val="center"/>
            <w:hideMark/>
          </w:tcPr>
          <w:p w14:paraId="22D6502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ROLL NO</w:t>
            </w:r>
          </w:p>
        </w:tc>
        <w:tc>
          <w:tcPr>
            <w:tcW w:w="4206" w:type="dxa"/>
            <w:tcBorders>
              <w:top w:val="nil"/>
              <w:left w:val="nil"/>
              <w:bottom w:val="single" w:sz="4" w:space="0" w:color="auto"/>
              <w:right w:val="single" w:sz="4" w:space="0" w:color="auto"/>
            </w:tcBorders>
            <w:noWrap/>
            <w:vAlign w:val="center"/>
            <w:hideMark/>
          </w:tcPr>
          <w:p w14:paraId="12CCEC7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NAME</w:t>
            </w:r>
          </w:p>
        </w:tc>
      </w:tr>
      <w:tr w:rsidR="0031351B" w:rsidRPr="0031351B" w14:paraId="3D392D80"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F347E0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w:t>
            </w:r>
          </w:p>
        </w:tc>
        <w:tc>
          <w:tcPr>
            <w:tcW w:w="2046" w:type="dxa"/>
            <w:tcBorders>
              <w:top w:val="nil"/>
              <w:left w:val="nil"/>
              <w:bottom w:val="single" w:sz="4" w:space="0" w:color="auto"/>
              <w:right w:val="single" w:sz="4" w:space="0" w:color="auto"/>
            </w:tcBorders>
            <w:noWrap/>
            <w:vAlign w:val="center"/>
            <w:hideMark/>
          </w:tcPr>
          <w:p w14:paraId="3BD4B3C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243401</w:t>
            </w:r>
          </w:p>
        </w:tc>
        <w:tc>
          <w:tcPr>
            <w:tcW w:w="4206" w:type="dxa"/>
            <w:tcBorders>
              <w:top w:val="nil"/>
              <w:left w:val="nil"/>
              <w:bottom w:val="single" w:sz="4" w:space="0" w:color="auto"/>
              <w:right w:val="single" w:sz="4" w:space="0" w:color="auto"/>
            </w:tcBorders>
            <w:noWrap/>
            <w:vAlign w:val="center"/>
            <w:hideMark/>
          </w:tcPr>
          <w:p w14:paraId="6A00D6B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HAZIM</w:t>
            </w:r>
          </w:p>
        </w:tc>
      </w:tr>
      <w:tr w:rsidR="0031351B" w:rsidRPr="0031351B" w14:paraId="1C62DCBC"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5593623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w:t>
            </w:r>
          </w:p>
        </w:tc>
        <w:tc>
          <w:tcPr>
            <w:tcW w:w="2046" w:type="dxa"/>
            <w:tcBorders>
              <w:top w:val="nil"/>
              <w:left w:val="nil"/>
              <w:bottom w:val="single" w:sz="4" w:space="0" w:color="auto"/>
              <w:right w:val="single" w:sz="4" w:space="0" w:color="auto"/>
            </w:tcBorders>
            <w:noWrap/>
            <w:vAlign w:val="center"/>
            <w:hideMark/>
          </w:tcPr>
          <w:p w14:paraId="122C96BB"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243402</w:t>
            </w:r>
          </w:p>
        </w:tc>
        <w:tc>
          <w:tcPr>
            <w:tcW w:w="4206" w:type="dxa"/>
            <w:tcBorders>
              <w:top w:val="nil"/>
              <w:left w:val="nil"/>
              <w:bottom w:val="single" w:sz="4" w:space="0" w:color="auto"/>
              <w:right w:val="single" w:sz="4" w:space="0" w:color="auto"/>
            </w:tcBorders>
            <w:noWrap/>
            <w:vAlign w:val="center"/>
            <w:hideMark/>
          </w:tcPr>
          <w:p w14:paraId="539F2BD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WARIS</w:t>
            </w:r>
          </w:p>
        </w:tc>
      </w:tr>
      <w:tr w:rsidR="0031351B" w:rsidRPr="0031351B" w14:paraId="794D1DB1"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7BAE028"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3</w:t>
            </w:r>
          </w:p>
        </w:tc>
        <w:tc>
          <w:tcPr>
            <w:tcW w:w="2046" w:type="dxa"/>
            <w:tcBorders>
              <w:top w:val="nil"/>
              <w:left w:val="nil"/>
              <w:bottom w:val="single" w:sz="4" w:space="0" w:color="auto"/>
              <w:right w:val="single" w:sz="4" w:space="0" w:color="auto"/>
            </w:tcBorders>
            <w:noWrap/>
            <w:vAlign w:val="center"/>
            <w:hideMark/>
          </w:tcPr>
          <w:p w14:paraId="7736196C"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243404</w:t>
            </w:r>
          </w:p>
        </w:tc>
        <w:tc>
          <w:tcPr>
            <w:tcW w:w="4206" w:type="dxa"/>
            <w:tcBorders>
              <w:top w:val="nil"/>
              <w:left w:val="nil"/>
              <w:bottom w:val="single" w:sz="4" w:space="0" w:color="auto"/>
              <w:right w:val="single" w:sz="4" w:space="0" w:color="auto"/>
            </w:tcBorders>
            <w:noWrap/>
            <w:vAlign w:val="center"/>
            <w:hideMark/>
          </w:tcPr>
          <w:p w14:paraId="717A3B98"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AZHAR</w:t>
            </w:r>
          </w:p>
        </w:tc>
      </w:tr>
      <w:tr w:rsidR="0031351B" w:rsidRPr="0031351B" w14:paraId="43004B32"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E7909A9"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4</w:t>
            </w:r>
          </w:p>
        </w:tc>
        <w:tc>
          <w:tcPr>
            <w:tcW w:w="2046" w:type="dxa"/>
            <w:tcBorders>
              <w:top w:val="nil"/>
              <w:left w:val="nil"/>
              <w:bottom w:val="single" w:sz="4" w:space="0" w:color="auto"/>
              <w:right w:val="single" w:sz="4" w:space="0" w:color="auto"/>
            </w:tcBorders>
            <w:noWrap/>
            <w:vAlign w:val="center"/>
            <w:hideMark/>
          </w:tcPr>
          <w:p w14:paraId="247463B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243405</w:t>
            </w:r>
          </w:p>
        </w:tc>
        <w:tc>
          <w:tcPr>
            <w:tcW w:w="4206" w:type="dxa"/>
            <w:tcBorders>
              <w:top w:val="nil"/>
              <w:left w:val="nil"/>
              <w:bottom w:val="single" w:sz="4" w:space="0" w:color="auto"/>
              <w:right w:val="single" w:sz="4" w:space="0" w:color="auto"/>
            </w:tcBorders>
            <w:noWrap/>
            <w:vAlign w:val="center"/>
            <w:hideMark/>
          </w:tcPr>
          <w:p w14:paraId="2021928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ZAHIR</w:t>
            </w:r>
          </w:p>
        </w:tc>
      </w:tr>
      <w:tr w:rsidR="0031351B" w:rsidRPr="0031351B" w14:paraId="3B783203"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7D518F6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5</w:t>
            </w:r>
          </w:p>
        </w:tc>
        <w:tc>
          <w:tcPr>
            <w:tcW w:w="2046" w:type="dxa"/>
            <w:tcBorders>
              <w:top w:val="nil"/>
              <w:left w:val="nil"/>
              <w:bottom w:val="single" w:sz="4" w:space="0" w:color="auto"/>
              <w:right w:val="single" w:sz="4" w:space="0" w:color="auto"/>
            </w:tcBorders>
            <w:noWrap/>
            <w:vAlign w:val="center"/>
            <w:hideMark/>
          </w:tcPr>
          <w:p w14:paraId="3CF88019"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243407</w:t>
            </w:r>
          </w:p>
        </w:tc>
        <w:tc>
          <w:tcPr>
            <w:tcW w:w="4206" w:type="dxa"/>
            <w:tcBorders>
              <w:top w:val="nil"/>
              <w:left w:val="nil"/>
              <w:bottom w:val="single" w:sz="4" w:space="0" w:color="auto"/>
              <w:right w:val="single" w:sz="4" w:space="0" w:color="auto"/>
            </w:tcBorders>
            <w:noWrap/>
            <w:vAlign w:val="center"/>
            <w:hideMark/>
          </w:tcPr>
          <w:p w14:paraId="245712C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TEHZEEBA</w:t>
            </w:r>
          </w:p>
        </w:tc>
      </w:tr>
      <w:tr w:rsidR="0031351B" w:rsidRPr="0031351B" w14:paraId="23F1E92A"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0D236F24"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6</w:t>
            </w:r>
          </w:p>
        </w:tc>
        <w:tc>
          <w:tcPr>
            <w:tcW w:w="2046" w:type="dxa"/>
            <w:tcBorders>
              <w:top w:val="nil"/>
              <w:left w:val="nil"/>
              <w:bottom w:val="single" w:sz="4" w:space="0" w:color="auto"/>
              <w:right w:val="single" w:sz="4" w:space="0" w:color="auto"/>
            </w:tcBorders>
            <w:noWrap/>
            <w:vAlign w:val="center"/>
            <w:hideMark/>
          </w:tcPr>
          <w:p w14:paraId="236B6796"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243408</w:t>
            </w:r>
          </w:p>
        </w:tc>
        <w:tc>
          <w:tcPr>
            <w:tcW w:w="4206" w:type="dxa"/>
            <w:tcBorders>
              <w:top w:val="nil"/>
              <w:left w:val="nil"/>
              <w:bottom w:val="single" w:sz="4" w:space="0" w:color="auto"/>
              <w:right w:val="single" w:sz="4" w:space="0" w:color="auto"/>
            </w:tcBorders>
            <w:noWrap/>
            <w:vAlign w:val="center"/>
            <w:hideMark/>
          </w:tcPr>
          <w:p w14:paraId="6A719F1C"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DANISH</w:t>
            </w:r>
          </w:p>
        </w:tc>
      </w:tr>
      <w:tr w:rsidR="0031351B" w:rsidRPr="0031351B" w14:paraId="762E2100"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28AAAA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7</w:t>
            </w:r>
          </w:p>
        </w:tc>
        <w:tc>
          <w:tcPr>
            <w:tcW w:w="2046" w:type="dxa"/>
            <w:tcBorders>
              <w:top w:val="nil"/>
              <w:left w:val="nil"/>
              <w:bottom w:val="single" w:sz="4" w:space="0" w:color="auto"/>
              <w:right w:val="single" w:sz="4" w:space="0" w:color="auto"/>
            </w:tcBorders>
            <w:noWrap/>
            <w:vAlign w:val="center"/>
            <w:hideMark/>
          </w:tcPr>
          <w:p w14:paraId="6CC0A91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243409</w:t>
            </w:r>
          </w:p>
        </w:tc>
        <w:tc>
          <w:tcPr>
            <w:tcW w:w="4206" w:type="dxa"/>
            <w:tcBorders>
              <w:top w:val="nil"/>
              <w:left w:val="nil"/>
              <w:bottom w:val="single" w:sz="4" w:space="0" w:color="auto"/>
              <w:right w:val="single" w:sz="4" w:space="0" w:color="auto"/>
            </w:tcBorders>
            <w:noWrap/>
            <w:vAlign w:val="center"/>
            <w:hideMark/>
          </w:tcPr>
          <w:p w14:paraId="3622F56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KHUSBOO</w:t>
            </w:r>
          </w:p>
        </w:tc>
      </w:tr>
      <w:tr w:rsidR="0031351B" w:rsidRPr="0031351B" w14:paraId="22199C20"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62B4E500"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8</w:t>
            </w:r>
          </w:p>
        </w:tc>
        <w:tc>
          <w:tcPr>
            <w:tcW w:w="2046" w:type="dxa"/>
            <w:tcBorders>
              <w:top w:val="nil"/>
              <w:left w:val="nil"/>
              <w:bottom w:val="single" w:sz="4" w:space="0" w:color="auto"/>
              <w:right w:val="single" w:sz="4" w:space="0" w:color="auto"/>
            </w:tcBorders>
            <w:noWrap/>
            <w:vAlign w:val="center"/>
            <w:hideMark/>
          </w:tcPr>
          <w:p w14:paraId="50C20F56"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243410</w:t>
            </w:r>
          </w:p>
        </w:tc>
        <w:tc>
          <w:tcPr>
            <w:tcW w:w="4206" w:type="dxa"/>
            <w:tcBorders>
              <w:top w:val="nil"/>
              <w:left w:val="nil"/>
              <w:bottom w:val="single" w:sz="4" w:space="0" w:color="auto"/>
              <w:right w:val="single" w:sz="4" w:space="0" w:color="auto"/>
            </w:tcBorders>
            <w:noWrap/>
            <w:vAlign w:val="center"/>
            <w:hideMark/>
          </w:tcPr>
          <w:p w14:paraId="3FD32405"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ISHTIAQ</w:t>
            </w:r>
          </w:p>
        </w:tc>
      </w:tr>
      <w:tr w:rsidR="0031351B" w:rsidRPr="0031351B" w14:paraId="0624D083"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4B8735F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9</w:t>
            </w:r>
          </w:p>
        </w:tc>
        <w:tc>
          <w:tcPr>
            <w:tcW w:w="2046" w:type="dxa"/>
            <w:tcBorders>
              <w:top w:val="nil"/>
              <w:left w:val="nil"/>
              <w:bottom w:val="single" w:sz="4" w:space="0" w:color="auto"/>
              <w:right w:val="single" w:sz="4" w:space="0" w:color="auto"/>
            </w:tcBorders>
            <w:noWrap/>
            <w:vAlign w:val="center"/>
            <w:hideMark/>
          </w:tcPr>
          <w:p w14:paraId="1D2E235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243411</w:t>
            </w:r>
          </w:p>
        </w:tc>
        <w:tc>
          <w:tcPr>
            <w:tcW w:w="4206" w:type="dxa"/>
            <w:tcBorders>
              <w:top w:val="nil"/>
              <w:left w:val="nil"/>
              <w:bottom w:val="single" w:sz="4" w:space="0" w:color="auto"/>
              <w:right w:val="single" w:sz="4" w:space="0" w:color="auto"/>
            </w:tcBorders>
            <w:noWrap/>
            <w:vAlign w:val="center"/>
            <w:hideMark/>
          </w:tcPr>
          <w:p w14:paraId="0E0F9070"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TABASUM</w:t>
            </w:r>
          </w:p>
        </w:tc>
      </w:tr>
      <w:tr w:rsidR="0031351B" w:rsidRPr="0031351B" w14:paraId="7D34AE89"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4D5FF16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10</w:t>
            </w:r>
          </w:p>
        </w:tc>
        <w:tc>
          <w:tcPr>
            <w:tcW w:w="2046" w:type="dxa"/>
            <w:tcBorders>
              <w:top w:val="nil"/>
              <w:left w:val="nil"/>
              <w:bottom w:val="single" w:sz="4" w:space="0" w:color="auto"/>
              <w:right w:val="single" w:sz="4" w:space="0" w:color="auto"/>
            </w:tcBorders>
            <w:noWrap/>
            <w:vAlign w:val="center"/>
            <w:hideMark/>
          </w:tcPr>
          <w:p w14:paraId="74BDD98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24312</w:t>
            </w:r>
          </w:p>
        </w:tc>
        <w:tc>
          <w:tcPr>
            <w:tcW w:w="4206" w:type="dxa"/>
            <w:tcBorders>
              <w:top w:val="nil"/>
              <w:left w:val="nil"/>
              <w:bottom w:val="single" w:sz="4" w:space="0" w:color="auto"/>
              <w:right w:val="single" w:sz="4" w:space="0" w:color="auto"/>
            </w:tcBorders>
            <w:noWrap/>
            <w:vAlign w:val="center"/>
            <w:hideMark/>
          </w:tcPr>
          <w:p w14:paraId="324E342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BISMA</w:t>
            </w:r>
          </w:p>
        </w:tc>
      </w:tr>
      <w:tr w:rsidR="0031351B" w:rsidRPr="0031351B" w14:paraId="56E72DC8"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6918B83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11</w:t>
            </w:r>
          </w:p>
        </w:tc>
        <w:tc>
          <w:tcPr>
            <w:tcW w:w="2046" w:type="dxa"/>
            <w:tcBorders>
              <w:top w:val="nil"/>
              <w:left w:val="nil"/>
              <w:bottom w:val="single" w:sz="4" w:space="0" w:color="auto"/>
              <w:right w:val="single" w:sz="4" w:space="0" w:color="auto"/>
            </w:tcBorders>
            <w:noWrap/>
            <w:vAlign w:val="center"/>
            <w:hideMark/>
          </w:tcPr>
          <w:p w14:paraId="745F753C"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243413</w:t>
            </w:r>
          </w:p>
        </w:tc>
        <w:tc>
          <w:tcPr>
            <w:tcW w:w="4206" w:type="dxa"/>
            <w:tcBorders>
              <w:top w:val="nil"/>
              <w:left w:val="nil"/>
              <w:bottom w:val="single" w:sz="4" w:space="0" w:color="auto"/>
              <w:right w:val="single" w:sz="4" w:space="0" w:color="auto"/>
            </w:tcBorders>
            <w:noWrap/>
            <w:vAlign w:val="center"/>
            <w:hideMark/>
          </w:tcPr>
          <w:p w14:paraId="0D21708B"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ADEEBA</w:t>
            </w:r>
          </w:p>
        </w:tc>
      </w:tr>
      <w:tr w:rsidR="0031351B" w:rsidRPr="0031351B" w14:paraId="68CEA5AB"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7DD42EB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12</w:t>
            </w:r>
          </w:p>
        </w:tc>
        <w:tc>
          <w:tcPr>
            <w:tcW w:w="2046" w:type="dxa"/>
            <w:tcBorders>
              <w:top w:val="nil"/>
              <w:left w:val="nil"/>
              <w:bottom w:val="single" w:sz="4" w:space="0" w:color="auto"/>
              <w:right w:val="single" w:sz="4" w:space="0" w:color="auto"/>
            </w:tcBorders>
            <w:noWrap/>
            <w:vAlign w:val="center"/>
            <w:hideMark/>
          </w:tcPr>
          <w:p w14:paraId="5011133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243416</w:t>
            </w:r>
          </w:p>
        </w:tc>
        <w:tc>
          <w:tcPr>
            <w:tcW w:w="4206" w:type="dxa"/>
            <w:tcBorders>
              <w:top w:val="nil"/>
              <w:left w:val="nil"/>
              <w:bottom w:val="single" w:sz="4" w:space="0" w:color="auto"/>
              <w:right w:val="single" w:sz="4" w:space="0" w:color="auto"/>
            </w:tcBorders>
            <w:noWrap/>
            <w:vAlign w:val="center"/>
            <w:hideMark/>
          </w:tcPr>
          <w:p w14:paraId="3A1C3FF6"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AHRAH</w:t>
            </w:r>
          </w:p>
        </w:tc>
      </w:tr>
      <w:tr w:rsidR="0031351B" w:rsidRPr="0031351B" w14:paraId="204C3E6D"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5AB6812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13</w:t>
            </w:r>
          </w:p>
        </w:tc>
        <w:tc>
          <w:tcPr>
            <w:tcW w:w="2046" w:type="dxa"/>
            <w:tcBorders>
              <w:top w:val="nil"/>
              <w:left w:val="nil"/>
              <w:bottom w:val="single" w:sz="4" w:space="0" w:color="auto"/>
              <w:right w:val="single" w:sz="4" w:space="0" w:color="auto"/>
            </w:tcBorders>
            <w:noWrap/>
            <w:vAlign w:val="center"/>
            <w:hideMark/>
          </w:tcPr>
          <w:p w14:paraId="26850AC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243417</w:t>
            </w:r>
          </w:p>
        </w:tc>
        <w:tc>
          <w:tcPr>
            <w:tcW w:w="4206" w:type="dxa"/>
            <w:tcBorders>
              <w:top w:val="nil"/>
              <w:left w:val="nil"/>
              <w:bottom w:val="single" w:sz="4" w:space="0" w:color="auto"/>
              <w:right w:val="single" w:sz="4" w:space="0" w:color="auto"/>
            </w:tcBorders>
            <w:noWrap/>
            <w:vAlign w:val="center"/>
            <w:hideMark/>
          </w:tcPr>
          <w:p w14:paraId="58FA95A8"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SHAISTA</w:t>
            </w:r>
          </w:p>
        </w:tc>
      </w:tr>
      <w:tr w:rsidR="0031351B" w:rsidRPr="0031351B" w14:paraId="4108CED3"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2803A0C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14</w:t>
            </w:r>
          </w:p>
        </w:tc>
        <w:tc>
          <w:tcPr>
            <w:tcW w:w="2046" w:type="dxa"/>
            <w:tcBorders>
              <w:top w:val="nil"/>
              <w:left w:val="nil"/>
              <w:bottom w:val="single" w:sz="4" w:space="0" w:color="auto"/>
              <w:right w:val="single" w:sz="4" w:space="0" w:color="auto"/>
            </w:tcBorders>
            <w:noWrap/>
            <w:vAlign w:val="center"/>
            <w:hideMark/>
          </w:tcPr>
          <w:p w14:paraId="2E3AFF0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243418</w:t>
            </w:r>
          </w:p>
        </w:tc>
        <w:tc>
          <w:tcPr>
            <w:tcW w:w="4206" w:type="dxa"/>
            <w:tcBorders>
              <w:top w:val="nil"/>
              <w:left w:val="nil"/>
              <w:bottom w:val="single" w:sz="4" w:space="0" w:color="auto"/>
              <w:right w:val="single" w:sz="4" w:space="0" w:color="auto"/>
            </w:tcBorders>
            <w:noWrap/>
            <w:vAlign w:val="center"/>
            <w:hideMark/>
          </w:tcPr>
          <w:p w14:paraId="285787F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KAISAR</w:t>
            </w:r>
          </w:p>
        </w:tc>
      </w:tr>
      <w:tr w:rsidR="0031351B" w:rsidRPr="0031351B" w14:paraId="025530D2"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09F34D4C"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15</w:t>
            </w:r>
          </w:p>
        </w:tc>
        <w:tc>
          <w:tcPr>
            <w:tcW w:w="2046" w:type="dxa"/>
            <w:tcBorders>
              <w:top w:val="nil"/>
              <w:left w:val="nil"/>
              <w:bottom w:val="single" w:sz="4" w:space="0" w:color="auto"/>
              <w:right w:val="single" w:sz="4" w:space="0" w:color="auto"/>
            </w:tcBorders>
            <w:noWrap/>
            <w:vAlign w:val="center"/>
            <w:hideMark/>
          </w:tcPr>
          <w:p w14:paraId="55E90B8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243419</w:t>
            </w:r>
          </w:p>
        </w:tc>
        <w:tc>
          <w:tcPr>
            <w:tcW w:w="4206" w:type="dxa"/>
            <w:tcBorders>
              <w:top w:val="nil"/>
              <w:left w:val="nil"/>
              <w:bottom w:val="single" w:sz="4" w:space="0" w:color="auto"/>
              <w:right w:val="single" w:sz="4" w:space="0" w:color="auto"/>
            </w:tcBorders>
            <w:noWrap/>
            <w:vAlign w:val="center"/>
            <w:hideMark/>
          </w:tcPr>
          <w:p w14:paraId="686B958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SULIAMAN</w:t>
            </w:r>
          </w:p>
        </w:tc>
      </w:tr>
      <w:tr w:rsidR="0031351B" w:rsidRPr="0031351B" w14:paraId="7F962944"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93E9FAA"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16</w:t>
            </w:r>
          </w:p>
        </w:tc>
        <w:tc>
          <w:tcPr>
            <w:tcW w:w="2046" w:type="dxa"/>
            <w:tcBorders>
              <w:top w:val="nil"/>
              <w:left w:val="nil"/>
              <w:bottom w:val="single" w:sz="4" w:space="0" w:color="auto"/>
              <w:right w:val="single" w:sz="4" w:space="0" w:color="auto"/>
            </w:tcBorders>
            <w:noWrap/>
            <w:vAlign w:val="center"/>
            <w:hideMark/>
          </w:tcPr>
          <w:p w14:paraId="127FF928"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243420</w:t>
            </w:r>
          </w:p>
        </w:tc>
        <w:tc>
          <w:tcPr>
            <w:tcW w:w="4206" w:type="dxa"/>
            <w:tcBorders>
              <w:top w:val="nil"/>
              <w:left w:val="nil"/>
              <w:bottom w:val="single" w:sz="4" w:space="0" w:color="auto"/>
              <w:right w:val="single" w:sz="4" w:space="0" w:color="auto"/>
            </w:tcBorders>
            <w:noWrap/>
            <w:vAlign w:val="center"/>
            <w:hideMark/>
          </w:tcPr>
          <w:p w14:paraId="52862715"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HUMAIRA</w:t>
            </w:r>
          </w:p>
        </w:tc>
      </w:tr>
      <w:tr w:rsidR="0031351B" w:rsidRPr="0031351B" w14:paraId="7282A08B"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3EBA1156"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17</w:t>
            </w:r>
          </w:p>
        </w:tc>
        <w:tc>
          <w:tcPr>
            <w:tcW w:w="2046" w:type="dxa"/>
            <w:tcBorders>
              <w:top w:val="nil"/>
              <w:left w:val="nil"/>
              <w:bottom w:val="single" w:sz="4" w:space="0" w:color="auto"/>
              <w:right w:val="single" w:sz="4" w:space="0" w:color="auto"/>
            </w:tcBorders>
            <w:noWrap/>
            <w:vAlign w:val="center"/>
            <w:hideMark/>
          </w:tcPr>
          <w:p w14:paraId="0337DEF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243421</w:t>
            </w:r>
          </w:p>
        </w:tc>
        <w:tc>
          <w:tcPr>
            <w:tcW w:w="4206" w:type="dxa"/>
            <w:tcBorders>
              <w:top w:val="nil"/>
              <w:left w:val="nil"/>
              <w:bottom w:val="single" w:sz="4" w:space="0" w:color="auto"/>
              <w:right w:val="single" w:sz="4" w:space="0" w:color="auto"/>
            </w:tcBorders>
            <w:noWrap/>
            <w:vAlign w:val="center"/>
            <w:hideMark/>
          </w:tcPr>
          <w:p w14:paraId="11728C7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MEHAR</w:t>
            </w:r>
          </w:p>
        </w:tc>
      </w:tr>
      <w:tr w:rsidR="0031351B" w:rsidRPr="0031351B" w14:paraId="7E2E7593" w14:textId="77777777" w:rsidTr="0031351B">
        <w:trPr>
          <w:trHeight w:val="300"/>
        </w:trPr>
        <w:tc>
          <w:tcPr>
            <w:tcW w:w="1168" w:type="dxa"/>
            <w:tcBorders>
              <w:top w:val="nil"/>
              <w:left w:val="single" w:sz="4" w:space="0" w:color="auto"/>
              <w:bottom w:val="single" w:sz="4" w:space="0" w:color="auto"/>
              <w:right w:val="single" w:sz="4" w:space="0" w:color="auto"/>
            </w:tcBorders>
            <w:noWrap/>
            <w:vAlign w:val="center"/>
            <w:hideMark/>
          </w:tcPr>
          <w:p w14:paraId="1855EF0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18</w:t>
            </w:r>
          </w:p>
        </w:tc>
        <w:tc>
          <w:tcPr>
            <w:tcW w:w="2046" w:type="dxa"/>
            <w:tcBorders>
              <w:top w:val="nil"/>
              <w:left w:val="nil"/>
              <w:bottom w:val="single" w:sz="4" w:space="0" w:color="auto"/>
              <w:right w:val="single" w:sz="4" w:space="0" w:color="auto"/>
            </w:tcBorders>
            <w:noWrap/>
            <w:vAlign w:val="center"/>
            <w:hideMark/>
          </w:tcPr>
          <w:p w14:paraId="33BED29B"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243422</w:t>
            </w:r>
          </w:p>
        </w:tc>
        <w:tc>
          <w:tcPr>
            <w:tcW w:w="4206" w:type="dxa"/>
            <w:tcBorders>
              <w:top w:val="nil"/>
              <w:left w:val="nil"/>
              <w:bottom w:val="single" w:sz="4" w:space="0" w:color="auto"/>
              <w:right w:val="single" w:sz="4" w:space="0" w:color="auto"/>
            </w:tcBorders>
            <w:noWrap/>
            <w:vAlign w:val="center"/>
            <w:hideMark/>
          </w:tcPr>
          <w:p w14:paraId="3AA24499"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ASMAT JAN</w:t>
            </w:r>
          </w:p>
        </w:tc>
      </w:tr>
      <w:tr w:rsidR="0031351B" w:rsidRPr="0031351B" w14:paraId="166DE717"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576179F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19</w:t>
            </w:r>
          </w:p>
        </w:tc>
        <w:tc>
          <w:tcPr>
            <w:tcW w:w="2046" w:type="dxa"/>
            <w:tcBorders>
              <w:top w:val="nil"/>
              <w:left w:val="nil"/>
              <w:bottom w:val="single" w:sz="4" w:space="0" w:color="auto"/>
              <w:right w:val="single" w:sz="4" w:space="0" w:color="auto"/>
            </w:tcBorders>
            <w:noWrap/>
            <w:vAlign w:val="center"/>
            <w:hideMark/>
          </w:tcPr>
          <w:p w14:paraId="5191ED3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243423</w:t>
            </w:r>
          </w:p>
        </w:tc>
        <w:tc>
          <w:tcPr>
            <w:tcW w:w="4206" w:type="dxa"/>
            <w:tcBorders>
              <w:top w:val="nil"/>
              <w:left w:val="nil"/>
              <w:bottom w:val="single" w:sz="4" w:space="0" w:color="auto"/>
              <w:right w:val="single" w:sz="4" w:space="0" w:color="auto"/>
            </w:tcBorders>
            <w:noWrap/>
            <w:vAlign w:val="center"/>
            <w:hideMark/>
          </w:tcPr>
          <w:p w14:paraId="664594E4"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NATALIYA</w:t>
            </w:r>
          </w:p>
        </w:tc>
      </w:tr>
      <w:tr w:rsidR="0031351B" w:rsidRPr="0031351B" w14:paraId="11A77F45"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1147254A"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20</w:t>
            </w:r>
          </w:p>
        </w:tc>
        <w:tc>
          <w:tcPr>
            <w:tcW w:w="2046" w:type="dxa"/>
            <w:tcBorders>
              <w:top w:val="nil"/>
              <w:left w:val="nil"/>
              <w:bottom w:val="single" w:sz="4" w:space="0" w:color="auto"/>
              <w:right w:val="single" w:sz="4" w:space="0" w:color="auto"/>
            </w:tcBorders>
            <w:noWrap/>
            <w:vAlign w:val="center"/>
            <w:hideMark/>
          </w:tcPr>
          <w:p w14:paraId="716E49B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243424</w:t>
            </w:r>
          </w:p>
        </w:tc>
        <w:tc>
          <w:tcPr>
            <w:tcW w:w="4206" w:type="dxa"/>
            <w:tcBorders>
              <w:top w:val="nil"/>
              <w:left w:val="nil"/>
              <w:bottom w:val="single" w:sz="4" w:space="0" w:color="auto"/>
              <w:right w:val="single" w:sz="4" w:space="0" w:color="auto"/>
            </w:tcBorders>
            <w:noWrap/>
            <w:vAlign w:val="center"/>
            <w:hideMark/>
          </w:tcPr>
          <w:p w14:paraId="2F0FF144"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JAVAID</w:t>
            </w:r>
          </w:p>
        </w:tc>
      </w:tr>
      <w:tr w:rsidR="0031351B" w:rsidRPr="0031351B" w14:paraId="536F609F"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61CA2B1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21</w:t>
            </w:r>
          </w:p>
        </w:tc>
        <w:tc>
          <w:tcPr>
            <w:tcW w:w="2046" w:type="dxa"/>
            <w:tcBorders>
              <w:top w:val="nil"/>
              <w:left w:val="nil"/>
              <w:bottom w:val="single" w:sz="4" w:space="0" w:color="auto"/>
              <w:right w:val="single" w:sz="4" w:space="0" w:color="auto"/>
            </w:tcBorders>
            <w:noWrap/>
            <w:vAlign w:val="center"/>
            <w:hideMark/>
          </w:tcPr>
          <w:p w14:paraId="23E32370"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243425</w:t>
            </w:r>
          </w:p>
        </w:tc>
        <w:tc>
          <w:tcPr>
            <w:tcW w:w="4206" w:type="dxa"/>
            <w:tcBorders>
              <w:top w:val="nil"/>
              <w:left w:val="nil"/>
              <w:bottom w:val="single" w:sz="4" w:space="0" w:color="auto"/>
              <w:right w:val="single" w:sz="4" w:space="0" w:color="auto"/>
            </w:tcBorders>
            <w:noWrap/>
            <w:vAlign w:val="center"/>
            <w:hideMark/>
          </w:tcPr>
          <w:p w14:paraId="5BD3479E"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ASMAT AYOUB</w:t>
            </w:r>
          </w:p>
        </w:tc>
      </w:tr>
      <w:tr w:rsidR="0031351B" w:rsidRPr="0031351B" w14:paraId="1F116438"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72DAA700"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22</w:t>
            </w:r>
          </w:p>
        </w:tc>
        <w:tc>
          <w:tcPr>
            <w:tcW w:w="2046" w:type="dxa"/>
            <w:tcBorders>
              <w:top w:val="nil"/>
              <w:left w:val="nil"/>
              <w:bottom w:val="single" w:sz="4" w:space="0" w:color="auto"/>
              <w:right w:val="single" w:sz="4" w:space="0" w:color="auto"/>
            </w:tcBorders>
            <w:noWrap/>
            <w:vAlign w:val="center"/>
            <w:hideMark/>
          </w:tcPr>
          <w:p w14:paraId="494592C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243426</w:t>
            </w:r>
          </w:p>
        </w:tc>
        <w:tc>
          <w:tcPr>
            <w:tcW w:w="4206" w:type="dxa"/>
            <w:tcBorders>
              <w:top w:val="nil"/>
              <w:left w:val="nil"/>
              <w:bottom w:val="single" w:sz="4" w:space="0" w:color="auto"/>
              <w:right w:val="single" w:sz="4" w:space="0" w:color="auto"/>
            </w:tcBorders>
            <w:noWrap/>
            <w:vAlign w:val="center"/>
            <w:hideMark/>
          </w:tcPr>
          <w:p w14:paraId="0D1CA5C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MIDHAT</w:t>
            </w:r>
          </w:p>
        </w:tc>
      </w:tr>
      <w:tr w:rsidR="0031351B" w:rsidRPr="0031351B" w14:paraId="5CBE50B1"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793E7B67"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23</w:t>
            </w:r>
          </w:p>
        </w:tc>
        <w:tc>
          <w:tcPr>
            <w:tcW w:w="2046" w:type="dxa"/>
            <w:tcBorders>
              <w:top w:val="nil"/>
              <w:left w:val="nil"/>
              <w:bottom w:val="single" w:sz="4" w:space="0" w:color="auto"/>
              <w:right w:val="single" w:sz="4" w:space="0" w:color="auto"/>
            </w:tcBorders>
            <w:noWrap/>
            <w:vAlign w:val="center"/>
            <w:hideMark/>
          </w:tcPr>
          <w:p w14:paraId="6D110E0F"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243427</w:t>
            </w:r>
          </w:p>
        </w:tc>
        <w:tc>
          <w:tcPr>
            <w:tcW w:w="4206" w:type="dxa"/>
            <w:tcBorders>
              <w:top w:val="nil"/>
              <w:left w:val="nil"/>
              <w:bottom w:val="single" w:sz="4" w:space="0" w:color="auto"/>
              <w:right w:val="single" w:sz="4" w:space="0" w:color="auto"/>
            </w:tcBorders>
            <w:noWrap/>
            <w:vAlign w:val="center"/>
            <w:hideMark/>
          </w:tcPr>
          <w:p w14:paraId="4255482A"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SAQLIAN</w:t>
            </w:r>
          </w:p>
        </w:tc>
      </w:tr>
      <w:tr w:rsidR="0031351B" w:rsidRPr="0031351B" w14:paraId="2E7EB0D2"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0C2A838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w:t>
            </w:r>
          </w:p>
        </w:tc>
        <w:tc>
          <w:tcPr>
            <w:tcW w:w="2046" w:type="dxa"/>
            <w:tcBorders>
              <w:top w:val="nil"/>
              <w:left w:val="nil"/>
              <w:bottom w:val="single" w:sz="4" w:space="0" w:color="auto"/>
              <w:right w:val="single" w:sz="4" w:space="0" w:color="auto"/>
            </w:tcBorders>
            <w:noWrap/>
            <w:vAlign w:val="center"/>
            <w:hideMark/>
          </w:tcPr>
          <w:p w14:paraId="5605654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243429</w:t>
            </w:r>
          </w:p>
        </w:tc>
        <w:tc>
          <w:tcPr>
            <w:tcW w:w="4206" w:type="dxa"/>
            <w:tcBorders>
              <w:top w:val="nil"/>
              <w:left w:val="nil"/>
              <w:bottom w:val="single" w:sz="4" w:space="0" w:color="auto"/>
              <w:right w:val="single" w:sz="4" w:space="0" w:color="auto"/>
            </w:tcBorders>
            <w:noWrap/>
            <w:vAlign w:val="center"/>
            <w:hideMark/>
          </w:tcPr>
          <w:p w14:paraId="280A4ED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SEERAT MEHRAJ</w:t>
            </w:r>
          </w:p>
        </w:tc>
      </w:tr>
      <w:tr w:rsidR="0031351B" w:rsidRPr="0031351B" w14:paraId="38E26F72"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4D523CA8"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25</w:t>
            </w:r>
          </w:p>
        </w:tc>
        <w:tc>
          <w:tcPr>
            <w:tcW w:w="2046" w:type="dxa"/>
            <w:tcBorders>
              <w:top w:val="nil"/>
              <w:left w:val="nil"/>
              <w:bottom w:val="single" w:sz="4" w:space="0" w:color="auto"/>
              <w:right w:val="single" w:sz="4" w:space="0" w:color="auto"/>
            </w:tcBorders>
            <w:noWrap/>
            <w:vAlign w:val="center"/>
            <w:hideMark/>
          </w:tcPr>
          <w:p w14:paraId="66EDE719"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243430</w:t>
            </w:r>
          </w:p>
        </w:tc>
        <w:tc>
          <w:tcPr>
            <w:tcW w:w="4206" w:type="dxa"/>
            <w:tcBorders>
              <w:top w:val="nil"/>
              <w:left w:val="nil"/>
              <w:bottom w:val="single" w:sz="4" w:space="0" w:color="auto"/>
              <w:right w:val="single" w:sz="4" w:space="0" w:color="auto"/>
            </w:tcBorders>
            <w:noWrap/>
            <w:vAlign w:val="center"/>
            <w:hideMark/>
          </w:tcPr>
          <w:p w14:paraId="4FC7A3C4"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SAHIBA</w:t>
            </w:r>
          </w:p>
        </w:tc>
      </w:tr>
      <w:tr w:rsidR="0031351B" w:rsidRPr="0031351B" w14:paraId="061F79BB"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61DA28B3"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26</w:t>
            </w:r>
          </w:p>
        </w:tc>
        <w:tc>
          <w:tcPr>
            <w:tcW w:w="2046" w:type="dxa"/>
            <w:tcBorders>
              <w:top w:val="nil"/>
              <w:left w:val="nil"/>
              <w:bottom w:val="single" w:sz="4" w:space="0" w:color="auto"/>
              <w:right w:val="single" w:sz="4" w:space="0" w:color="auto"/>
            </w:tcBorders>
            <w:noWrap/>
            <w:vAlign w:val="center"/>
            <w:hideMark/>
          </w:tcPr>
          <w:p w14:paraId="09585564"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243431</w:t>
            </w:r>
          </w:p>
        </w:tc>
        <w:tc>
          <w:tcPr>
            <w:tcW w:w="4206" w:type="dxa"/>
            <w:tcBorders>
              <w:top w:val="nil"/>
              <w:left w:val="nil"/>
              <w:bottom w:val="single" w:sz="4" w:space="0" w:color="auto"/>
              <w:right w:val="single" w:sz="4" w:space="0" w:color="auto"/>
            </w:tcBorders>
            <w:noWrap/>
            <w:vAlign w:val="center"/>
            <w:hideMark/>
          </w:tcPr>
          <w:p w14:paraId="1CD0823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NAZIMA</w:t>
            </w:r>
          </w:p>
        </w:tc>
      </w:tr>
      <w:tr w:rsidR="0031351B" w:rsidRPr="0031351B" w14:paraId="48E8606C"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008DABF1"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27</w:t>
            </w:r>
          </w:p>
        </w:tc>
        <w:tc>
          <w:tcPr>
            <w:tcW w:w="2046" w:type="dxa"/>
            <w:tcBorders>
              <w:top w:val="nil"/>
              <w:left w:val="nil"/>
              <w:bottom w:val="single" w:sz="4" w:space="0" w:color="auto"/>
              <w:right w:val="single" w:sz="4" w:space="0" w:color="auto"/>
            </w:tcBorders>
            <w:noWrap/>
            <w:vAlign w:val="center"/>
            <w:hideMark/>
          </w:tcPr>
          <w:p w14:paraId="5609E815"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243432</w:t>
            </w:r>
          </w:p>
        </w:tc>
        <w:tc>
          <w:tcPr>
            <w:tcW w:w="4206" w:type="dxa"/>
            <w:tcBorders>
              <w:top w:val="nil"/>
              <w:left w:val="nil"/>
              <w:bottom w:val="single" w:sz="4" w:space="0" w:color="auto"/>
              <w:right w:val="single" w:sz="4" w:space="0" w:color="auto"/>
            </w:tcBorders>
            <w:noWrap/>
            <w:vAlign w:val="center"/>
            <w:hideMark/>
          </w:tcPr>
          <w:p w14:paraId="55195BEC"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MEHAK</w:t>
            </w:r>
          </w:p>
        </w:tc>
      </w:tr>
      <w:tr w:rsidR="0031351B" w:rsidRPr="0031351B" w14:paraId="6CFD5003" w14:textId="77777777" w:rsidTr="0031351B">
        <w:trPr>
          <w:trHeight w:val="315"/>
        </w:trPr>
        <w:tc>
          <w:tcPr>
            <w:tcW w:w="1168" w:type="dxa"/>
            <w:tcBorders>
              <w:top w:val="nil"/>
              <w:left w:val="single" w:sz="4" w:space="0" w:color="auto"/>
              <w:bottom w:val="single" w:sz="4" w:space="0" w:color="auto"/>
              <w:right w:val="single" w:sz="4" w:space="0" w:color="auto"/>
            </w:tcBorders>
            <w:noWrap/>
            <w:vAlign w:val="center"/>
            <w:hideMark/>
          </w:tcPr>
          <w:p w14:paraId="15C7FA76"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28</w:t>
            </w:r>
          </w:p>
        </w:tc>
        <w:tc>
          <w:tcPr>
            <w:tcW w:w="2046" w:type="dxa"/>
            <w:tcBorders>
              <w:top w:val="nil"/>
              <w:left w:val="nil"/>
              <w:bottom w:val="single" w:sz="4" w:space="0" w:color="auto"/>
              <w:right w:val="single" w:sz="4" w:space="0" w:color="auto"/>
            </w:tcBorders>
            <w:noWrap/>
            <w:vAlign w:val="center"/>
            <w:hideMark/>
          </w:tcPr>
          <w:p w14:paraId="33E03192"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243433</w:t>
            </w:r>
          </w:p>
        </w:tc>
        <w:tc>
          <w:tcPr>
            <w:tcW w:w="4206" w:type="dxa"/>
            <w:tcBorders>
              <w:top w:val="nil"/>
              <w:left w:val="nil"/>
              <w:bottom w:val="single" w:sz="4" w:space="0" w:color="auto"/>
              <w:right w:val="single" w:sz="4" w:space="0" w:color="auto"/>
            </w:tcBorders>
            <w:noWrap/>
            <w:vAlign w:val="center"/>
            <w:hideMark/>
          </w:tcPr>
          <w:p w14:paraId="3ADA8A6D" w14:textId="77777777" w:rsidR="0031351B" w:rsidRPr="0031351B" w:rsidRDefault="0031351B" w:rsidP="0031351B">
            <w:pPr>
              <w:jc w:val="center"/>
              <w:rPr>
                <w:rFonts w:ascii="Tahoma" w:hAnsi="Tahoma" w:cs="Tahoma"/>
                <w:color w:val="000000"/>
                <w:sz w:val="24"/>
                <w:szCs w:val="24"/>
              </w:rPr>
            </w:pPr>
            <w:r w:rsidRPr="0031351B">
              <w:rPr>
                <w:rFonts w:ascii="Tahoma" w:hAnsi="Tahoma" w:cs="Tahoma"/>
                <w:color w:val="000000"/>
                <w:sz w:val="24"/>
                <w:szCs w:val="24"/>
              </w:rPr>
              <w:t>SEERAT MAQBOOL</w:t>
            </w:r>
          </w:p>
        </w:tc>
      </w:tr>
    </w:tbl>
    <w:p w14:paraId="08D697E6" w14:textId="44CCCD35" w:rsidR="00360589" w:rsidRPr="006D627E" w:rsidRDefault="0031351B" w:rsidP="006D627E">
      <w:pPr>
        <w:spacing w:line="480" w:lineRule="auto"/>
        <w:ind w:left="-540"/>
        <w:jc w:val="both"/>
        <w:rPr>
          <w:rFonts w:ascii="Tahoma" w:hAnsi="Tahoma" w:cs="Tahoma"/>
          <w:color w:val="000000"/>
          <w:sz w:val="25"/>
          <w:szCs w:val="25"/>
        </w:rPr>
      </w:pPr>
      <w:r>
        <w:rPr>
          <w:noProof/>
        </w:rPr>
        <w:drawing>
          <wp:anchor distT="0" distB="0" distL="114300" distR="114300" simplePos="0" relativeHeight="251660288" behindDoc="1" locked="0" layoutInCell="1" allowOverlap="1" wp14:anchorId="7A28CE4D" wp14:editId="68BFD319">
            <wp:simplePos x="0" y="0"/>
            <wp:positionH relativeFrom="margin">
              <wp:posOffset>4234180</wp:posOffset>
            </wp:positionH>
            <wp:positionV relativeFrom="paragraph">
              <wp:posOffset>365760</wp:posOffset>
            </wp:positionV>
            <wp:extent cx="1367155" cy="762000"/>
            <wp:effectExtent l="0" t="0" r="0" b="0"/>
            <wp:wrapTight wrapText="bothSides">
              <wp:wrapPolygon edited="0">
                <wp:start x="10233" y="1620"/>
                <wp:lineTo x="5719" y="3240"/>
                <wp:lineTo x="3311" y="6480"/>
                <wp:lineTo x="3612" y="11340"/>
                <wp:lineTo x="301" y="16740"/>
                <wp:lineTo x="602" y="17820"/>
                <wp:lineTo x="6020" y="19980"/>
                <wp:lineTo x="6320" y="21060"/>
                <wp:lineTo x="8126" y="21060"/>
                <wp:lineTo x="8427" y="19980"/>
                <wp:lineTo x="13845" y="12960"/>
                <wp:lineTo x="20767" y="10260"/>
                <wp:lineTo x="20767" y="3240"/>
                <wp:lineTo x="12039" y="1620"/>
                <wp:lineTo x="10233" y="1620"/>
              </wp:wrapPolygon>
            </wp:wrapTight>
            <wp:docPr id="1974038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715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0D4C57B1"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60E8B014" w14:textId="3E776C3B" w:rsidR="0031351B" w:rsidRPr="006D627E" w:rsidRDefault="0031351B" w:rsidP="0031351B">
      <w:pPr>
        <w:ind w:left="284"/>
        <w:jc w:val="both"/>
        <w:rPr>
          <w:rFonts w:ascii="Tahoma" w:hAnsi="Tahoma" w:cs="Tahoma"/>
          <w:color w:val="1F1F1F"/>
          <w:sz w:val="25"/>
          <w:szCs w:val="25"/>
        </w:rPr>
      </w:pPr>
      <w:r>
        <w:rPr>
          <w:rFonts w:ascii="Tahoma" w:hAnsi="Tahoma" w:cs="Tahoma"/>
          <w:color w:val="1F1F1F"/>
          <w:sz w:val="25"/>
          <w:szCs w:val="25"/>
        </w:rPr>
        <w:t xml:space="preserve">                                                              </w:t>
      </w:r>
      <w:r w:rsidRPr="006D627E">
        <w:rPr>
          <w:rFonts w:ascii="Tahoma" w:hAnsi="Tahoma" w:cs="Tahoma"/>
          <w:color w:val="1F1F1F"/>
          <w:sz w:val="25"/>
          <w:szCs w:val="25"/>
        </w:rPr>
        <w:t>Principal</w:t>
      </w:r>
    </w:p>
    <w:p w14:paraId="59B7D17F" w14:textId="77777777" w:rsidR="0031351B" w:rsidRPr="006D627E" w:rsidRDefault="0031351B" w:rsidP="0031351B">
      <w:pPr>
        <w:ind w:left="284"/>
        <w:jc w:val="both"/>
        <w:rPr>
          <w:rFonts w:ascii="Tahoma" w:hAnsi="Tahoma" w:cs="Tahoma"/>
          <w:color w:val="1F1F1F"/>
          <w:sz w:val="25"/>
          <w:szCs w:val="25"/>
        </w:rPr>
      </w:pPr>
      <w:r w:rsidRPr="006D627E">
        <w:rPr>
          <w:rFonts w:ascii="Tahoma" w:hAnsi="Tahoma" w:cs="Tahoma"/>
          <w:color w:val="1F1F1F"/>
          <w:sz w:val="25"/>
          <w:szCs w:val="25"/>
        </w:rPr>
        <w:t xml:space="preserve">                                             Kashmir Government Polytechnic College</w:t>
      </w:r>
    </w:p>
    <w:p w14:paraId="7BECD3FE" w14:textId="77777777" w:rsidR="0031351B" w:rsidRPr="006D627E" w:rsidRDefault="0031351B" w:rsidP="0031351B">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Pr>
          <w:rFonts w:ascii="Tahoma" w:hAnsi="Tahoma" w:cs="Tahoma"/>
          <w:color w:val="1F1F1F"/>
          <w:sz w:val="25"/>
          <w:szCs w:val="25"/>
        </w:rPr>
        <w:t xml:space="preserve">  </w:t>
      </w:r>
      <w:r w:rsidRPr="006D627E">
        <w:rPr>
          <w:rFonts w:ascii="Tahoma" w:hAnsi="Tahoma" w:cs="Tahoma"/>
          <w:color w:val="1F1F1F"/>
          <w:sz w:val="25"/>
          <w:szCs w:val="25"/>
        </w:rPr>
        <w:t xml:space="preserve"> Srinagar</w:t>
      </w: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6D627E">
      <w:headerReference w:type="default" r:id="rId8"/>
      <w:pgSz w:w="11906" w:h="16838"/>
      <w:pgMar w:top="851" w:right="849"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14F9" w14:textId="77777777" w:rsidR="007029CB" w:rsidRDefault="007029CB">
      <w:r>
        <w:separator/>
      </w:r>
    </w:p>
  </w:endnote>
  <w:endnote w:type="continuationSeparator" w:id="0">
    <w:p w14:paraId="4AFF41FC" w14:textId="77777777" w:rsidR="007029CB" w:rsidRDefault="00702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E050" w14:textId="77777777" w:rsidR="007029CB" w:rsidRDefault="007029CB">
      <w:r>
        <w:separator/>
      </w:r>
    </w:p>
  </w:footnote>
  <w:footnote w:type="continuationSeparator" w:id="0">
    <w:p w14:paraId="7C30571A" w14:textId="77777777" w:rsidR="007029CB" w:rsidRDefault="00702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C54CB"/>
    <w:multiLevelType w:val="multilevel"/>
    <w:tmpl w:val="50EA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64B86"/>
    <w:multiLevelType w:val="multilevel"/>
    <w:tmpl w:val="174E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847EC"/>
    <w:multiLevelType w:val="multilevel"/>
    <w:tmpl w:val="EB40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77A63D8"/>
    <w:multiLevelType w:val="multilevel"/>
    <w:tmpl w:val="672E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23184"/>
    <w:multiLevelType w:val="multilevel"/>
    <w:tmpl w:val="9D0C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D62752"/>
    <w:multiLevelType w:val="multilevel"/>
    <w:tmpl w:val="7580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27CB9"/>
    <w:multiLevelType w:val="multilevel"/>
    <w:tmpl w:val="217C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4DBD1FF7"/>
    <w:multiLevelType w:val="multilevel"/>
    <w:tmpl w:val="FA7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781ED4"/>
    <w:multiLevelType w:val="multilevel"/>
    <w:tmpl w:val="DE44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871C58"/>
    <w:multiLevelType w:val="multilevel"/>
    <w:tmpl w:val="3950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891693"/>
    <w:multiLevelType w:val="multilevel"/>
    <w:tmpl w:val="7AB4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851893">
    <w:abstractNumId w:val="9"/>
  </w:num>
  <w:num w:numId="2" w16cid:durableId="1636833395">
    <w:abstractNumId w:val="7"/>
  </w:num>
  <w:num w:numId="3" w16cid:durableId="843084269">
    <w:abstractNumId w:val="6"/>
  </w:num>
  <w:num w:numId="4" w16cid:durableId="1323578610">
    <w:abstractNumId w:val="5"/>
  </w:num>
  <w:num w:numId="5" w16cid:durableId="899176401">
    <w:abstractNumId w:val="4"/>
  </w:num>
  <w:num w:numId="6" w16cid:durableId="1275287219">
    <w:abstractNumId w:val="8"/>
  </w:num>
  <w:num w:numId="7" w16cid:durableId="1007907818">
    <w:abstractNumId w:val="3"/>
  </w:num>
  <w:num w:numId="8" w16cid:durableId="1429349645">
    <w:abstractNumId w:val="2"/>
  </w:num>
  <w:num w:numId="9" w16cid:durableId="226771083">
    <w:abstractNumId w:val="1"/>
  </w:num>
  <w:num w:numId="10" w16cid:durableId="1730499230">
    <w:abstractNumId w:val="0"/>
  </w:num>
  <w:num w:numId="11" w16cid:durableId="1486043735">
    <w:abstractNumId w:val="13"/>
  </w:num>
  <w:num w:numId="12" w16cid:durableId="540168753">
    <w:abstractNumId w:val="16"/>
  </w:num>
  <w:num w:numId="13" w16cid:durableId="829756862">
    <w:abstractNumId w:val="12"/>
  </w:num>
  <w:num w:numId="14" w16cid:durableId="580219341">
    <w:abstractNumId w:val="24"/>
  </w:num>
  <w:num w:numId="15" w16cid:durableId="337313944">
    <w:abstractNumId w:val="17"/>
  </w:num>
  <w:num w:numId="16" w16cid:durableId="2009014948">
    <w:abstractNumId w:val="22"/>
  </w:num>
  <w:num w:numId="17" w16cid:durableId="1552692487">
    <w:abstractNumId w:val="11"/>
  </w:num>
  <w:num w:numId="18" w16cid:durableId="1682656398">
    <w:abstractNumId w:val="19"/>
  </w:num>
  <w:num w:numId="19" w16cid:durableId="631442572">
    <w:abstractNumId w:val="18"/>
  </w:num>
  <w:num w:numId="20" w16cid:durableId="1989897501">
    <w:abstractNumId w:val="25"/>
  </w:num>
  <w:num w:numId="21" w16cid:durableId="1933976249">
    <w:abstractNumId w:val="20"/>
  </w:num>
  <w:num w:numId="22" w16cid:durableId="1307513630">
    <w:abstractNumId w:val="27"/>
  </w:num>
  <w:num w:numId="23" w16cid:durableId="2125269446">
    <w:abstractNumId w:val="15"/>
  </w:num>
  <w:num w:numId="24" w16cid:durableId="506361120">
    <w:abstractNumId w:val="10"/>
  </w:num>
  <w:num w:numId="25" w16cid:durableId="924454942">
    <w:abstractNumId w:val="14"/>
  </w:num>
  <w:num w:numId="26" w16cid:durableId="226765310">
    <w:abstractNumId w:val="26"/>
  </w:num>
  <w:num w:numId="27" w16cid:durableId="2005739954">
    <w:abstractNumId w:val="23"/>
  </w:num>
  <w:num w:numId="28" w16cid:durableId="5489548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76945"/>
    <w:rsid w:val="00082091"/>
    <w:rsid w:val="000B76C4"/>
    <w:rsid w:val="000C3620"/>
    <w:rsid w:val="000C5610"/>
    <w:rsid w:val="000E6552"/>
    <w:rsid w:val="000F334E"/>
    <w:rsid w:val="000F3A4F"/>
    <w:rsid w:val="000F59AC"/>
    <w:rsid w:val="00121CFB"/>
    <w:rsid w:val="001364FE"/>
    <w:rsid w:val="001368DD"/>
    <w:rsid w:val="001476A0"/>
    <w:rsid w:val="00147DB3"/>
    <w:rsid w:val="001518A5"/>
    <w:rsid w:val="001534B9"/>
    <w:rsid w:val="0015747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95AE6"/>
    <w:rsid w:val="002A5606"/>
    <w:rsid w:val="002A56FF"/>
    <w:rsid w:val="002C2F53"/>
    <w:rsid w:val="002D0BC4"/>
    <w:rsid w:val="002F1995"/>
    <w:rsid w:val="0031351B"/>
    <w:rsid w:val="00322356"/>
    <w:rsid w:val="0033518C"/>
    <w:rsid w:val="00342855"/>
    <w:rsid w:val="003437C2"/>
    <w:rsid w:val="0036038D"/>
    <w:rsid w:val="00360589"/>
    <w:rsid w:val="003735B5"/>
    <w:rsid w:val="00373E78"/>
    <w:rsid w:val="00377186"/>
    <w:rsid w:val="0037797E"/>
    <w:rsid w:val="003A1C03"/>
    <w:rsid w:val="003C3196"/>
    <w:rsid w:val="003D1396"/>
    <w:rsid w:val="00414627"/>
    <w:rsid w:val="00420B16"/>
    <w:rsid w:val="00421154"/>
    <w:rsid w:val="00425D63"/>
    <w:rsid w:val="00461DF9"/>
    <w:rsid w:val="004643D8"/>
    <w:rsid w:val="00465100"/>
    <w:rsid w:val="0048205E"/>
    <w:rsid w:val="004831C3"/>
    <w:rsid w:val="00493C0E"/>
    <w:rsid w:val="00497C24"/>
    <w:rsid w:val="004B3216"/>
    <w:rsid w:val="004C7BA5"/>
    <w:rsid w:val="004D2AEC"/>
    <w:rsid w:val="004E5652"/>
    <w:rsid w:val="004E7628"/>
    <w:rsid w:val="004F2C7D"/>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1158"/>
    <w:rsid w:val="006128EF"/>
    <w:rsid w:val="0062593F"/>
    <w:rsid w:val="006264B4"/>
    <w:rsid w:val="00635DE5"/>
    <w:rsid w:val="00643033"/>
    <w:rsid w:val="00644CC3"/>
    <w:rsid w:val="0065245E"/>
    <w:rsid w:val="00653BC6"/>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29CB"/>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25A57"/>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96390"/>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948C6"/>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B7F89"/>
    <w:rsid w:val="00BC1664"/>
    <w:rsid w:val="00BC2546"/>
    <w:rsid w:val="00BD636C"/>
    <w:rsid w:val="00BE41BC"/>
    <w:rsid w:val="00BF3E13"/>
    <w:rsid w:val="00C05085"/>
    <w:rsid w:val="00C1593D"/>
    <w:rsid w:val="00C159E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D79C9"/>
    <w:rsid w:val="00CE11C0"/>
    <w:rsid w:val="00CF3120"/>
    <w:rsid w:val="00CF7953"/>
    <w:rsid w:val="00D07232"/>
    <w:rsid w:val="00D10245"/>
    <w:rsid w:val="00D21BDD"/>
    <w:rsid w:val="00D34210"/>
    <w:rsid w:val="00D464E1"/>
    <w:rsid w:val="00D6579E"/>
    <w:rsid w:val="00D65F07"/>
    <w:rsid w:val="00D704F3"/>
    <w:rsid w:val="00D92BB7"/>
    <w:rsid w:val="00DC4C08"/>
    <w:rsid w:val="00DC76D2"/>
    <w:rsid w:val="00DD30ED"/>
    <w:rsid w:val="00DE34B8"/>
    <w:rsid w:val="00DF03A7"/>
    <w:rsid w:val="00E03670"/>
    <w:rsid w:val="00E2406D"/>
    <w:rsid w:val="00E32EAC"/>
    <w:rsid w:val="00E447C3"/>
    <w:rsid w:val="00E64C21"/>
    <w:rsid w:val="00E66F64"/>
    <w:rsid w:val="00E7798A"/>
    <w:rsid w:val="00E821D7"/>
    <w:rsid w:val="00E936E1"/>
    <w:rsid w:val="00E945E7"/>
    <w:rsid w:val="00EC24C6"/>
    <w:rsid w:val="00EC38AC"/>
    <w:rsid w:val="00ED4425"/>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65709"/>
    <w:rsid w:val="00F8455C"/>
    <w:rsid w:val="00F909F8"/>
    <w:rsid w:val="00FB0BD8"/>
    <w:rsid w:val="00FB2688"/>
    <w:rsid w:val="00FB30F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9</cp:revision>
  <cp:lastPrinted>2026-04-12T14:25:00Z</cp:lastPrinted>
  <dcterms:created xsi:type="dcterms:W3CDTF">2026-04-15T07:21:00Z</dcterms:created>
  <dcterms:modified xsi:type="dcterms:W3CDTF">2026-04-15T07:29:00Z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