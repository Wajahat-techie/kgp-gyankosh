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C579" w14:textId="77777777" w:rsidR="0074054D" w:rsidRDefault="0074054D" w:rsidP="00076EA7">
      <w:pPr>
        <w:rPr>
          <w:rFonts w:ascii="Tahoma" w:hAnsi="Tahoma" w:cs="Tahoma"/>
          <w:color w:val="1F1F1F"/>
          <w:sz w:val="25"/>
          <w:szCs w:val="25"/>
        </w:rPr>
      </w:pPr>
    </w:p>
    <w:p w14:paraId="2CDE6022" w14:textId="6069E74A" w:rsidR="00BD636C" w:rsidRPr="003E44A4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E44A4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E44A4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E44A4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4481FCFE" w:rsidR="00BD636C" w:rsidRPr="003E44A4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KGP/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Estt</w:t>
      </w:r>
      <w:r w:rsidRPr="003E44A4">
        <w:rPr>
          <w:rFonts w:ascii="Tahoma" w:hAnsi="Tahoma" w:cs="Tahoma"/>
          <w:color w:val="1F1F1F"/>
          <w:sz w:val="25"/>
          <w:szCs w:val="25"/>
        </w:rPr>
        <w:t>/20</w:t>
      </w:r>
      <w:r w:rsidR="00076EA7" w:rsidRPr="003E44A4">
        <w:rPr>
          <w:rFonts w:ascii="Tahoma" w:hAnsi="Tahoma" w:cs="Tahoma"/>
          <w:color w:val="1F1F1F"/>
          <w:sz w:val="25"/>
          <w:szCs w:val="25"/>
        </w:rPr>
        <w:t>26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/                                      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Dated:</w:t>
      </w:r>
      <w:r w:rsidR="00076EA7" w:rsidRPr="003E44A4">
        <w:rPr>
          <w:rFonts w:ascii="Tahoma" w:hAnsi="Tahoma" w:cs="Tahoma"/>
          <w:color w:val="1F1F1F"/>
          <w:sz w:val="25"/>
          <w:szCs w:val="25"/>
        </w:rPr>
        <w:t>04</w:t>
      </w:r>
      <w:r w:rsidR="00272108" w:rsidRPr="003E44A4">
        <w:rPr>
          <w:rFonts w:ascii="Tahoma" w:hAnsi="Tahoma" w:cs="Tahoma"/>
          <w:color w:val="1F1F1F"/>
          <w:sz w:val="25"/>
          <w:szCs w:val="25"/>
        </w:rPr>
        <w:t>-0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3</w:t>
      </w:r>
      <w:r w:rsidR="00272108" w:rsidRPr="003E44A4">
        <w:rPr>
          <w:rFonts w:ascii="Tahoma" w:hAnsi="Tahoma" w:cs="Tahoma"/>
          <w:color w:val="1F1F1F"/>
          <w:sz w:val="25"/>
          <w:szCs w:val="25"/>
        </w:rPr>
        <w:t>-202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6</w:t>
      </w:r>
    </w:p>
    <w:p w14:paraId="17147C18" w14:textId="77777777" w:rsidR="003D1396" w:rsidRPr="003E44A4" w:rsidRDefault="003D1396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4BF973A2" w14:textId="37E4EEB2" w:rsidR="001216BC" w:rsidRPr="003E44A4" w:rsidRDefault="00076EA7" w:rsidP="001216BC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E44A4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1216BC" w:rsidRPr="003E44A4">
        <w:rPr>
          <w:rFonts w:ascii="Tahoma" w:hAnsi="Tahoma" w:cs="Tahoma"/>
          <w:b/>
          <w:bCs/>
          <w:color w:val="1F1F1F"/>
          <w:sz w:val="25"/>
          <w:szCs w:val="25"/>
        </w:rPr>
        <w:t>Consolidated requirements for Computer</w:t>
      </w:r>
      <w:r w:rsidR="003E44A4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</w:t>
      </w:r>
      <w:r w:rsidR="001216BC" w:rsidRPr="003E44A4">
        <w:rPr>
          <w:rFonts w:ascii="Tahoma" w:hAnsi="Tahoma" w:cs="Tahoma"/>
          <w:b/>
          <w:bCs/>
          <w:color w:val="1F1F1F"/>
          <w:sz w:val="25"/>
          <w:szCs w:val="25"/>
        </w:rPr>
        <w:t xml:space="preserve"> and Information Technology Departments of Kashmir Government Polytechnic College Srinagar.</w:t>
      </w:r>
    </w:p>
    <w:p w14:paraId="66E86936" w14:textId="77777777" w:rsidR="001216BC" w:rsidRPr="003E44A4" w:rsidRDefault="001216BC" w:rsidP="001216BC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3C5E8D0" w14:textId="77777777" w:rsidR="00076EA7" w:rsidRPr="003E44A4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Sir,</w:t>
      </w:r>
    </w:p>
    <w:p w14:paraId="07B56BB1" w14:textId="344F279C" w:rsidR="003E44A4" w:rsidRPr="003E44A4" w:rsidRDefault="003E44A4" w:rsidP="003E44A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As per the </w:t>
      </w:r>
      <w:r>
        <w:rPr>
          <w:rFonts w:ascii="Tahoma" w:hAnsi="Tahoma" w:cs="Tahoma"/>
          <w:color w:val="1F1F1F"/>
          <w:sz w:val="25"/>
          <w:szCs w:val="25"/>
        </w:rPr>
        <w:t>directions of your office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, Kindly find enclosed herewith the details of the Equipments/Tools which are required in the Computer </w:t>
      </w:r>
      <w:r>
        <w:rPr>
          <w:rFonts w:ascii="Tahoma" w:hAnsi="Tahoma" w:cs="Tahoma"/>
          <w:color w:val="1F1F1F"/>
          <w:sz w:val="25"/>
          <w:szCs w:val="25"/>
        </w:rPr>
        <w:t xml:space="preserve">Engineering </w:t>
      </w:r>
      <w:r w:rsidRPr="003E44A4">
        <w:rPr>
          <w:rFonts w:ascii="Tahoma" w:hAnsi="Tahoma" w:cs="Tahoma"/>
          <w:color w:val="1F1F1F"/>
          <w:sz w:val="25"/>
          <w:szCs w:val="25"/>
        </w:rPr>
        <w:t>and Information Technology Departments of Kashmir Govt.Polytechnic college Srinagar.</w:t>
      </w:r>
    </w:p>
    <w:p w14:paraId="0D4E1F4B" w14:textId="091348DB" w:rsidR="00076EA7" w:rsidRPr="003E44A4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DEAD69" w14:textId="79EF8A74" w:rsidR="00076EA7" w:rsidRPr="003E44A4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46DFC0" w14:textId="51708A10" w:rsidR="00076EA7" w:rsidRPr="003E44A4" w:rsidRDefault="003E44A4" w:rsidP="00076EA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b/>
          <w:bCs/>
          <w:noProof/>
          <w:color w:val="1F1F1F"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7960E3A" wp14:editId="4AA9EF08">
                <wp:simplePos x="0" y="0"/>
                <wp:positionH relativeFrom="margin">
                  <wp:posOffset>-269240</wp:posOffset>
                </wp:positionH>
                <wp:positionV relativeFrom="margin">
                  <wp:posOffset>3645535</wp:posOffset>
                </wp:positionV>
                <wp:extent cx="3937635" cy="971550"/>
                <wp:effectExtent l="0" t="0" r="0" b="0"/>
                <wp:wrapTight wrapText="bothSides">
                  <wp:wrapPolygon edited="0">
                    <wp:start x="313" y="0"/>
                    <wp:lineTo x="313" y="21176"/>
                    <wp:lineTo x="21213" y="21176"/>
                    <wp:lineTo x="21213" y="0"/>
                    <wp:lineTo x="313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635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D6A9B" w14:textId="77777777" w:rsidR="003E44A4" w:rsidRPr="003E44A4" w:rsidRDefault="003E44A4" w:rsidP="003E44A4">
                            <w:pPr>
                              <w:spacing w:line="360" w:lineRule="auto"/>
                              <w:ind w:left="284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3E44A4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0"/>
                                <w:szCs w:val="20"/>
                              </w:rPr>
                              <w:t>Enclosures:</w:t>
                            </w:r>
                          </w:p>
                          <w:p w14:paraId="33BF87EA" w14:textId="77777777" w:rsidR="003E44A4" w:rsidRPr="003E44A4" w:rsidRDefault="003E44A4" w:rsidP="003E44A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3E44A4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Requirements of Computer Engineering (NIT Vetted).</w:t>
                            </w:r>
                          </w:p>
                          <w:p w14:paraId="55CDDA0C" w14:textId="77777777" w:rsidR="003E44A4" w:rsidRPr="003E44A4" w:rsidRDefault="003E44A4" w:rsidP="003E44A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3E44A4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Requirements of Information Technology (NIT Vetted).</w:t>
                            </w:r>
                          </w:p>
                          <w:p w14:paraId="5532E77C" w14:textId="77777777" w:rsidR="003E44A4" w:rsidRPr="003E44A4" w:rsidRDefault="003E44A4" w:rsidP="003E44A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3E44A4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Additional requirements (Vetted by the Incharge &amp; Principal).</w:t>
                            </w:r>
                          </w:p>
                          <w:p w14:paraId="18315E25" w14:textId="348283F7" w:rsidR="003E44A4" w:rsidRDefault="003E44A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60E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1.2pt;margin-top:287.05pt;width:310.05pt;height:76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" filled="f" stroked="f">
                <v:textbox>
                  <w:txbxContent>
                    <w:p w14:paraId="0E0D6A9B" w14:textId="77777777" w:rsidR="003E44A4" w:rsidRPr="003E44A4" w:rsidRDefault="003E44A4" w:rsidP="003E44A4">
                      <w:pPr>
                        <w:spacing w:line="360" w:lineRule="auto"/>
                        <w:ind w:left="284"/>
                        <w:jc w:val="both"/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0"/>
                          <w:szCs w:val="20"/>
                        </w:rPr>
                      </w:pPr>
                      <w:r w:rsidRPr="003E44A4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0"/>
                          <w:szCs w:val="20"/>
                        </w:rPr>
                        <w:t>Enclosures:</w:t>
                      </w:r>
                    </w:p>
                    <w:p w14:paraId="33BF87EA" w14:textId="77777777" w:rsidR="003E44A4" w:rsidRPr="003E44A4" w:rsidRDefault="003E44A4" w:rsidP="003E44A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3E44A4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Requirements of Computer Engineering (NIT Vetted).</w:t>
                      </w:r>
                    </w:p>
                    <w:p w14:paraId="55CDDA0C" w14:textId="77777777" w:rsidR="003E44A4" w:rsidRPr="003E44A4" w:rsidRDefault="003E44A4" w:rsidP="003E44A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3E44A4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Requirements of Information Technology (NIT Vetted).</w:t>
                      </w:r>
                    </w:p>
                    <w:p w14:paraId="5532E77C" w14:textId="77777777" w:rsidR="003E44A4" w:rsidRPr="003E44A4" w:rsidRDefault="003E44A4" w:rsidP="003E44A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3E44A4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Additional requirements (Vetted by the Incharge &amp; Principal).</w:t>
                      </w:r>
                    </w:p>
                    <w:p w14:paraId="18315E25" w14:textId="348283F7" w:rsidR="003E44A4" w:rsidRDefault="003E44A4"/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5E3DA5E6" w14:textId="15615117" w:rsidR="00247F81" w:rsidRPr="003E44A4" w:rsidRDefault="00247F81" w:rsidP="003E44A4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E44A4">
        <w:rPr>
          <w:rFonts w:ascii="Tahoma" w:hAnsi="Tahoma" w:cs="Tahoma"/>
          <w:color w:val="1F1F1F"/>
          <w:sz w:val="25"/>
          <w:szCs w:val="25"/>
        </w:rPr>
        <w:t>Faithfully</w:t>
      </w:r>
    </w:p>
    <w:p w14:paraId="435F956D" w14:textId="63A5D0AF" w:rsidR="002A5606" w:rsidRPr="003E44A4" w:rsidRDefault="00247F81" w:rsidP="00A47EA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p w14:paraId="2141638F" w14:textId="0436A24A" w:rsidR="00247F81" w:rsidRPr="003E44A4" w:rsidRDefault="00247F81" w:rsidP="003E44A4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0B2CA8" w:rsidR="00247F81" w:rsidRPr="003E44A4" w:rsidRDefault="00247F81" w:rsidP="003E44A4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646F0D65" w14:textId="47515704" w:rsidR="00A9467C" w:rsidRPr="003E44A4" w:rsidRDefault="003E44A4" w:rsidP="003E44A4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</w:t>
      </w:r>
      <w:r w:rsidR="00247F81"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062FEA1B" w14:textId="2FD980AE" w:rsidR="00A47EA1" w:rsidRPr="003E44A4" w:rsidRDefault="00A47EA1" w:rsidP="003E44A4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3B7AFB20" w14:textId="4513EED0" w:rsidR="00A47EA1" w:rsidRPr="003E44A4" w:rsidRDefault="00A47EA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481110B" w14:textId="1AE8AA7C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67DCD4" w14:textId="77777777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BE2CB0" w14:textId="6DC541B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E44A4">
      <w:headerReference w:type="default" r:id="rId7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31F3B" w14:textId="77777777" w:rsidR="003E587C" w:rsidRDefault="003E587C">
      <w:r>
        <w:separator/>
      </w:r>
    </w:p>
  </w:endnote>
  <w:endnote w:type="continuationSeparator" w:id="0">
    <w:p w14:paraId="70F48746" w14:textId="77777777" w:rsidR="003E587C" w:rsidRDefault="003E5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7A221" w14:textId="77777777" w:rsidR="003E587C" w:rsidRDefault="003E587C">
      <w:r>
        <w:separator/>
      </w:r>
    </w:p>
  </w:footnote>
  <w:footnote w:type="continuationSeparator" w:id="0">
    <w:p w14:paraId="2DE9838D" w14:textId="77777777" w:rsidR="003E587C" w:rsidRDefault="003E58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6B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E44A4"/>
    <w:rsid w:val="003E587C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3</cp:revision>
  <cp:lastPrinted>2026-03-04T05:58:00Z</cp:lastPrinted>
  <dcterms:created xsi:type="dcterms:W3CDTF">2026-03-04T05:49:00Z</dcterms:created>
  <dcterms:modified xsi:type="dcterms:W3CDTF">2026-03-04T06:06:00Z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