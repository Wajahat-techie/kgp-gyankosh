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62FE8CF3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6996D270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55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57CFB590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603FDA">
        <w:rPr>
          <w:rFonts w:ascii="Tahoma" w:hAnsi="Tahoma" w:cs="Tahoma"/>
          <w:b/>
          <w:bCs/>
          <w:color w:val="1F1F1F"/>
          <w:sz w:val="26"/>
          <w:szCs w:val="26"/>
        </w:rPr>
        <w:t>02-07-2026</w:t>
      </w:r>
      <w:r w:rsidR="00BF0DCF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</w:p>
    <w:p w14:paraId="04FF25B4" w14:textId="77777777" w:rsidR="001142AB" w:rsidRDefault="001142AB" w:rsidP="001142AB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AD99215" w14:textId="610D106C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603FD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 Constitution of Committee for Maintenance and Repair Works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1089EB76" w14:textId="77777777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BEBA865" w14:textId="2FF0EF46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In supersession of all previous orders, a Committee for Maintenance and Repair is hereby constituted with immediate effect. The Committee shall look after the maintenance, repair, and allied works of the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Institution</w:t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. The Committee will also recommend items for auction/disposal as and when required.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At present, </w:t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Priority shall be given to issues related to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UPS’s/</w:t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batteries.</w:t>
      </w:r>
    </w:p>
    <w:p w14:paraId="1F41CDF2" w14:textId="77777777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The Committee is headed by Er. Masrat Mehraj, HOD Electrical Engineering as Chairperson.</w:t>
      </w:r>
    </w:p>
    <w:p w14:paraId="51E4C58F" w14:textId="77777777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E3FA8DD" w14:textId="6BF0E2D5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 </w:t>
      </w:r>
      <w:r w:rsidRPr="00603FD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Composition of the Committee:</w:t>
      </w:r>
    </w:p>
    <w:p w14:paraId="4B3E10E8" w14:textId="7A7D26EB" w:rsidR="00603FDA" w:rsidRPr="00603FDA" w:rsidRDefault="00603FDA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proofErr w:type="gramStart"/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Er.Masrat</w:t>
      </w:r>
      <w:proofErr w:type="gramEnd"/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Mehraj, HOD Electrical Engineering - Chairperson</w:t>
      </w:r>
    </w:p>
    <w:p w14:paraId="271B8054" w14:textId="2E4B01E7" w:rsid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Er.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>Farooq</w:t>
      </w:r>
      <w:proofErr w:type="gramEnd"/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Ahmad Bhat (Electrical) </w:t>
      </w:r>
      <w:r w:rsidR="002226FB">
        <w:rPr>
          <w:rFonts w:ascii="Tahoma" w:hAnsi="Tahoma" w:cs="Tahoma"/>
          <w:color w:val="222222"/>
          <w:sz w:val="25"/>
          <w:szCs w:val="25"/>
          <w:lang w:eastAsia="en-US"/>
        </w:rPr>
        <w:t>–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Member</w:t>
      </w:r>
    </w:p>
    <w:p w14:paraId="23561C84" w14:textId="0E94D090" w:rsidR="002226FB" w:rsidRPr="002226FB" w:rsidRDefault="002226FB" w:rsidP="002226FB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proofErr w:type="spellStart"/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Dr.Aejaz</w:t>
      </w:r>
      <w:proofErr w:type="spellEnd"/>
      <w:proofErr w:type="gramEnd"/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Farooq(</w:t>
      </w:r>
      <w:proofErr w:type="gramEnd"/>
      <w:r>
        <w:rPr>
          <w:rFonts w:ascii="Tahoma" w:hAnsi="Tahoma" w:cs="Tahoma"/>
          <w:color w:val="222222"/>
          <w:sz w:val="25"/>
          <w:szCs w:val="25"/>
          <w:lang w:eastAsia="en-US"/>
        </w:rPr>
        <w:t>Computer)-Member</w:t>
      </w:r>
    </w:p>
    <w:p w14:paraId="6516ED81" w14:textId="7E11EF63" w:rsid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Er.</w:t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Tariq</w:t>
      </w:r>
      <w:proofErr w:type="gramEnd"/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Ahmad Khan (Electrical) </w:t>
      </w:r>
      <w:r w:rsidR="00805FAC">
        <w:rPr>
          <w:rFonts w:ascii="Tahoma" w:hAnsi="Tahoma" w:cs="Tahoma"/>
          <w:color w:val="222222"/>
          <w:sz w:val="25"/>
          <w:szCs w:val="25"/>
          <w:lang w:eastAsia="en-US"/>
        </w:rPr>
        <w:t>–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Member</w:t>
      </w:r>
    </w:p>
    <w:p w14:paraId="2B0E641F" w14:textId="36ED9F33" w:rsidR="00805FAC" w:rsidRPr="00805FAC" w:rsidRDefault="002226FB" w:rsidP="00805FAC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Ashiq</w:t>
      </w:r>
      <w:proofErr w:type="gramEnd"/>
      <w:r w:rsidR="00805FAC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Hussain Pat</w:t>
      </w:r>
      <w:r w:rsidR="00805FAC">
        <w:rPr>
          <w:rFonts w:ascii="Tahoma" w:hAnsi="Tahoma" w:cs="Tahoma"/>
          <w:color w:val="222222"/>
          <w:sz w:val="25"/>
          <w:szCs w:val="25"/>
          <w:lang w:eastAsia="en-US"/>
        </w:rPr>
        <w:t>lo</w:t>
      </w:r>
      <w:r w:rsidR="00805FAC" w:rsidRPr="00603FDA">
        <w:rPr>
          <w:rFonts w:ascii="Tahoma" w:hAnsi="Tahoma" w:cs="Tahoma"/>
          <w:color w:val="222222"/>
          <w:sz w:val="25"/>
          <w:szCs w:val="25"/>
          <w:lang w:eastAsia="en-US"/>
        </w:rPr>
        <w:t>o (Workshop) - Member</w:t>
      </w:r>
    </w:p>
    <w:p w14:paraId="3BA269A5" w14:textId="588CB936" w:rsidR="00603FDA" w:rsidRP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proofErr w:type="gramStart"/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>A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>r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>if</w:t>
      </w:r>
      <w:proofErr w:type="gramEnd"/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Hussain (E &amp; C) - Member</w:t>
      </w:r>
    </w:p>
    <w:p w14:paraId="60BBBB7A" w14:textId="0343DDA2" w:rsidR="00603FDA" w:rsidRP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Er.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>Nisar Ahmad Sofi (E &amp; C) - Member</w:t>
      </w:r>
    </w:p>
    <w:p w14:paraId="1D141DAD" w14:textId="1F94D690" w:rsidR="00603FDA" w:rsidRP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>Bhat Basharat (Mechanical) - Member</w:t>
      </w:r>
    </w:p>
    <w:p w14:paraId="27C32DF9" w14:textId="530BF205" w:rsidR="00603FDA" w:rsidRP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>Umer Mushtaq (Estates) - Member</w:t>
      </w:r>
    </w:p>
    <w:p w14:paraId="4C8CEB43" w14:textId="5FCA9859" w:rsidR="00603FDA" w:rsidRP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Mr.</w:t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Rizwan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Ak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>hbar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Shah (Workshop) - Member</w:t>
      </w:r>
    </w:p>
    <w:p w14:paraId="552A4ECB" w14:textId="1D585FF7" w:rsidR="00603FDA" w:rsidRPr="00603FDA" w:rsidRDefault="008B5670">
      <w:pPr>
        <w:numPr>
          <w:ilvl w:val="0"/>
          <w:numId w:val="11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Mr. Mohammad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Waseem 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>Bhat</w:t>
      </w:r>
      <w:r w:rsidR="00603FDA" w:rsidRPr="00603FDA">
        <w:rPr>
          <w:rFonts w:ascii="Tahoma" w:hAnsi="Tahoma" w:cs="Tahoma"/>
          <w:color w:val="222222"/>
          <w:sz w:val="25"/>
          <w:szCs w:val="25"/>
          <w:lang w:eastAsia="en-US"/>
        </w:rPr>
        <w:t xml:space="preserve"> (E &amp; C) - Member</w:t>
      </w:r>
    </w:p>
    <w:p w14:paraId="27E056F3" w14:textId="77777777" w:rsidR="00603FDA" w:rsidRDefault="00603FDA" w:rsidP="00603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D945A58" w14:textId="77777777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The Committee shall meet as and when required and submit its recommendations/reports to the undersigned for further necessary action.</w:t>
      </w:r>
    </w:p>
    <w:p w14:paraId="6241720D" w14:textId="77777777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F5A87A9" w14:textId="2692F74D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1D4205" wp14:editId="36E200EB">
            <wp:simplePos x="0" y="0"/>
            <wp:positionH relativeFrom="column">
              <wp:posOffset>4267835</wp:posOffset>
            </wp:positionH>
            <wp:positionV relativeFrom="paragraph">
              <wp:posOffset>4445</wp:posOffset>
            </wp:positionV>
            <wp:extent cx="1790700" cy="959503"/>
            <wp:effectExtent l="0" t="0" r="0" b="0"/>
            <wp:wrapTight wrapText="bothSides">
              <wp:wrapPolygon edited="0">
                <wp:start x="13098" y="0"/>
                <wp:lineTo x="8502" y="858"/>
                <wp:lineTo x="2068" y="5146"/>
                <wp:lineTo x="2068" y="7291"/>
                <wp:lineTo x="0" y="12008"/>
                <wp:lineTo x="0" y="13723"/>
                <wp:lineTo x="6664" y="14152"/>
                <wp:lineTo x="6894" y="21014"/>
                <wp:lineTo x="8043" y="21014"/>
                <wp:lineTo x="8272" y="20585"/>
                <wp:lineTo x="9651" y="14152"/>
                <wp:lineTo x="15855" y="7291"/>
                <wp:lineTo x="21370" y="5575"/>
                <wp:lineTo x="21370" y="1715"/>
                <wp:lineTo x="14247" y="0"/>
                <wp:lineTo x="13098" y="0"/>
              </wp:wrapPolygon>
            </wp:wrapTight>
            <wp:docPr id="4377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5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03FDA">
        <w:rPr>
          <w:rFonts w:ascii="Tahoma" w:hAnsi="Tahoma" w:cs="Tahoma"/>
          <w:color w:val="222222"/>
          <w:sz w:val="25"/>
          <w:szCs w:val="25"/>
          <w:lang w:eastAsia="en-US"/>
        </w:rPr>
        <w:t>This order comes into force with immediate effect.</w:t>
      </w:r>
    </w:p>
    <w:p w14:paraId="241FC73F" w14:textId="77777777" w:rsid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F8CE384" w14:textId="77777777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31E1CAD" w14:textId="21041276" w:rsidR="00603FDA" w:rsidRPr="00603FDA" w:rsidRDefault="00603FDA" w:rsidP="00603FDA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240E21A" w14:textId="2C4678BF" w:rsidR="001142AB" w:rsidRDefault="001142AB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2648475" w14:textId="77777777" w:rsidR="001142AB" w:rsidRDefault="001142AB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5FDB6F8" w14:textId="77777777" w:rsidR="00B20743" w:rsidRDefault="00B20743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0A7C869A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1FE96326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603FDA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342E4349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603FDA">
        <w:rPr>
          <w:rFonts w:ascii="Tahoma" w:hAnsi="Tahoma" w:cs="Tahoma"/>
          <w:sz w:val="24"/>
          <w:szCs w:val="24"/>
        </w:rPr>
        <w:t>582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603FDA">
        <w:rPr>
          <w:rFonts w:ascii="Tahoma" w:hAnsi="Tahoma" w:cs="Tahoma"/>
          <w:sz w:val="24"/>
          <w:szCs w:val="24"/>
        </w:rPr>
        <w:t>02-07-2026</w:t>
      </w:r>
    </w:p>
    <w:p w14:paraId="0F3CCA33" w14:textId="77777777" w:rsid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073A8910" w14:textId="77777777" w:rsidR="00E23A6F" w:rsidRPr="004A434D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00014A39" w14:textId="77777777" w:rsidR="00603FDA" w:rsidRDefault="00E23A6F" w:rsidP="00603FDA">
      <w:pPr>
        <w:shd w:val="clear" w:color="auto" w:fill="FFFFFF"/>
        <w:tabs>
          <w:tab w:val="num" w:pos="720"/>
        </w:tabs>
        <w:ind w:left="36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1. </w:t>
      </w:r>
      <w:r w:rsidR="00603FDA">
        <w:rPr>
          <w:rFonts w:ascii="Tahoma" w:hAnsi="Tahoma" w:cs="Tahoma"/>
          <w:color w:val="222222"/>
          <w:sz w:val="25"/>
          <w:szCs w:val="25"/>
          <w:lang w:eastAsia="en-US"/>
        </w:rPr>
        <w:t>All Concerned for Compliance.</w:t>
      </w:r>
    </w:p>
    <w:p w14:paraId="25984099" w14:textId="5607F8B1" w:rsidR="00847C59" w:rsidRPr="00E458AC" w:rsidRDefault="00847C59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69507B1D" w14:textId="77777777" w:rsidR="00F956CC" w:rsidRDefault="00F956CC" w:rsidP="00927DD1">
      <w:pPr>
        <w:rPr>
          <w:rFonts w:ascii="Tahoma" w:hAnsi="Tahoma" w:cs="Tahoma"/>
          <w:sz w:val="24"/>
          <w:szCs w:val="24"/>
        </w:rPr>
      </w:pPr>
    </w:p>
    <w:p w14:paraId="73C262E0" w14:textId="77777777" w:rsid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  <w:r>
        <w:rPr>
          <w:rFonts w:ascii="Tahoma" w:hAnsi="Tahoma" w:cs="Tahoma"/>
          <w:b/>
          <w:bCs/>
          <w:i/>
          <w:iCs/>
          <w:sz w:val="24"/>
          <w:szCs w:val="24"/>
        </w:rPr>
        <w:t xml:space="preserve">                                                              </w:t>
      </w:r>
    </w:p>
    <w:p w14:paraId="4D78BB56" w14:textId="6B9CC6C5" w:rsidR="00F956CC" w:rsidRPr="00F956CC" w:rsidRDefault="00F956CC" w:rsidP="00F956CC">
      <w:pPr>
        <w:jc w:val="center"/>
        <w:rPr>
          <w:rFonts w:ascii="Tahoma" w:hAnsi="Tahoma" w:cs="Tahoma"/>
          <w:b/>
          <w:bCs/>
          <w:i/>
          <w:iCs/>
        </w:rPr>
      </w:pPr>
      <w:r w:rsidRPr="00F956CC">
        <w:rPr>
          <w:rFonts w:ascii="Tahoma" w:hAnsi="Tahoma" w:cs="Tahoma"/>
          <w:b/>
          <w:bCs/>
          <w:i/>
          <w:iCs/>
        </w:rPr>
        <w:t xml:space="preserve">                                                             Annexure A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683"/>
        <w:gridCol w:w="2219"/>
        <w:gridCol w:w="2297"/>
        <w:gridCol w:w="3945"/>
      </w:tblGrid>
      <w:tr w:rsidR="00E92A65" w:rsidRPr="00E92A65" w14:paraId="33B75F91" w14:textId="77777777" w:rsidTr="00E92A65">
        <w:trPr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6573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D01F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 of the Official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6B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4CA7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New Place of Posting</w:t>
            </w:r>
          </w:p>
        </w:tc>
      </w:tr>
      <w:tr w:rsidR="00E92A65" w:rsidRPr="00E92A65" w14:paraId="1D3AB52F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A039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8570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Riyaz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F709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Daily Wager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F7B5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Accounts Section</w:t>
            </w:r>
          </w:p>
        </w:tc>
      </w:tr>
      <w:tr w:rsidR="00E92A65" w:rsidRPr="00E92A65" w14:paraId="6EBEFC5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58F2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0FAF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Mohd. Shafi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9D4F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Chowkidar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CB4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Administration</w:t>
            </w:r>
          </w:p>
        </w:tc>
      </w:tr>
      <w:tr w:rsidR="00E92A65" w:rsidRPr="00E92A65" w14:paraId="064DD15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3937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DBE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Bilal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2CC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2A5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Administration</w:t>
            </w:r>
          </w:p>
        </w:tc>
      </w:tr>
      <w:tr w:rsidR="00E92A65" w:rsidRPr="00E92A65" w14:paraId="72654CF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46F6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FE9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B80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 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D871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Admission Section</w:t>
            </w:r>
          </w:p>
        </w:tc>
      </w:tr>
      <w:tr w:rsidR="00E92A65" w:rsidRPr="00E92A65" w14:paraId="0F1743E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42A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7A6A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Showkat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58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8DA9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Automobile Engg</w:t>
            </w:r>
          </w:p>
        </w:tc>
      </w:tr>
      <w:tr w:rsidR="00E92A65" w:rsidRPr="00E92A65" w14:paraId="4543F6F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4B5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E45F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Gh. Rasool Chachi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FE44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4A0A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Academic Coordinator/Academic Cell</w:t>
            </w:r>
          </w:p>
        </w:tc>
      </w:tr>
      <w:tr w:rsidR="00E92A65" w:rsidRPr="00E92A65" w14:paraId="5D50B43D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3D5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864D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Syed Mueizah Younis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104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22EF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Civil Engg</w:t>
            </w:r>
          </w:p>
        </w:tc>
      </w:tr>
      <w:tr w:rsidR="00E92A65" w:rsidRPr="00E92A65" w14:paraId="0900284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F615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8CD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Anjit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C5E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E33A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Civil Engg</w:t>
            </w:r>
          </w:p>
        </w:tc>
      </w:tr>
      <w:tr w:rsidR="00E92A65" w:rsidRPr="00E92A65" w14:paraId="309782B1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5A51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C901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Saleem Farooq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0CFE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629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Computer Engg</w:t>
            </w:r>
          </w:p>
        </w:tc>
      </w:tr>
      <w:tr w:rsidR="00E92A65" w:rsidRPr="00E92A65" w14:paraId="39D08073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47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6E2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Hilal Ahmad Rather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9CB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2D3B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Computer Engg</w:t>
            </w:r>
          </w:p>
        </w:tc>
      </w:tr>
      <w:tr w:rsidR="00E92A65" w:rsidRPr="00E92A65" w14:paraId="0562230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906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B692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Bilal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CB79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BA97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Computer Engg</w:t>
            </w:r>
          </w:p>
        </w:tc>
      </w:tr>
      <w:tr w:rsidR="00E92A65" w:rsidRPr="00E92A65" w14:paraId="7DA5CF5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F49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44DA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Umer Bilal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8D2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B05A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Driver/Automobile</w:t>
            </w:r>
          </w:p>
        </w:tc>
      </w:tr>
      <w:tr w:rsidR="00E92A65" w:rsidRPr="00E92A65" w14:paraId="4608D15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CCA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8AAA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Arif Beigh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2C5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Instrument Repairer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12D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1B26645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4E86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93E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Mohd. Waseem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B7E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Lab Technician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1D3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05E4DC7A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4110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D44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Afrooza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70D7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A8C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1E6A577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EE8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E032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Mushtaq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B623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354D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39C2EFF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E27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F91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Atiqua</w:t>
            </w:r>
            <w:proofErr w:type="spellEnd"/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FF04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2556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Electrical Engg</w:t>
            </w:r>
          </w:p>
        </w:tc>
      </w:tr>
      <w:tr w:rsidR="00E92A65" w:rsidRPr="00E92A65" w14:paraId="1E2CF6A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9C4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A5C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Shabir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E12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BD7A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Electrical Engg</w:t>
            </w:r>
          </w:p>
        </w:tc>
      </w:tr>
      <w:tr w:rsidR="00E92A65" w:rsidRPr="00E92A65" w14:paraId="681C274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EA44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1D0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Aaqif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57F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42E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Establishment Section</w:t>
            </w:r>
          </w:p>
        </w:tc>
      </w:tr>
      <w:tr w:rsidR="00E92A65" w:rsidRPr="00E92A65" w14:paraId="3A0DFFEA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D7C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554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Saima Ibraheem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71FB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7AB2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Establishment Section/LT</w:t>
            </w:r>
          </w:p>
        </w:tc>
      </w:tr>
      <w:tr w:rsidR="00E92A65" w:rsidRPr="00E92A65" w14:paraId="5D0F8749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F7A7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9110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Suhail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DFF9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Plumber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2645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Estates/Establishment Office/Yuva Mission</w:t>
            </w:r>
          </w:p>
        </w:tc>
      </w:tr>
      <w:tr w:rsidR="00E92A65" w:rsidRPr="00E92A65" w14:paraId="2C729081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F22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6CA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Umer Mushtaq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0D42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Electrician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6944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Estates/Establishment Office/Yuva Mission</w:t>
            </w:r>
          </w:p>
        </w:tc>
      </w:tr>
      <w:tr w:rsidR="00E92A65" w:rsidRPr="00E92A65" w14:paraId="560CD93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674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BD9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Manish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5746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45A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Estates/Wood</w:t>
            </w:r>
          </w:p>
        </w:tc>
      </w:tr>
      <w:tr w:rsidR="00E92A65" w:rsidRPr="00E92A65" w14:paraId="0FA254A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683C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B215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Bilal Ahmad Ganie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C017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0344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Gardens &amp; Parks</w:t>
            </w:r>
          </w:p>
        </w:tc>
      </w:tr>
      <w:tr w:rsidR="00E92A65" w:rsidRPr="00E92A65" w14:paraId="2766F90A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0BE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3FF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Abdul Majid Malik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380A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CA73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Gardens &amp; Parks</w:t>
            </w:r>
          </w:p>
        </w:tc>
      </w:tr>
      <w:tr w:rsidR="00E92A65" w:rsidRPr="00E92A65" w14:paraId="39BD651D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CC06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D61F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 Iqbal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33B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BE5D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Gardens &amp; Parks</w:t>
            </w:r>
          </w:p>
        </w:tc>
      </w:tr>
      <w:tr w:rsidR="00E92A65" w:rsidRPr="00E92A65" w14:paraId="375FD462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CD49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5650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Khursheed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76C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6F48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Gate Keeper</w:t>
            </w:r>
          </w:p>
        </w:tc>
      </w:tr>
      <w:tr w:rsidR="00E92A65" w:rsidRPr="00E92A65" w14:paraId="42F8E0C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784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B5E3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Fayaz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9626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EDB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Gate Keeper</w:t>
            </w:r>
          </w:p>
        </w:tc>
      </w:tr>
      <w:tr w:rsidR="00E92A65" w:rsidRPr="00E92A65" w14:paraId="7145FEF0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98E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D4CE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 Sultan Ganie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01B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Safaiwala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306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1F4FFE19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2326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6A0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Gh. Mohd.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6C67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Safaiwala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880B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16CF449F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3CF5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F04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Gulzar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C6E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Safaiwala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CC0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027C2B1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848F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6D2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Fatima Banoo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FCAC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260E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1324E3C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4C3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F275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Fatima Hassan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E0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4127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Hostel Warden</w:t>
            </w:r>
          </w:p>
        </w:tc>
      </w:tr>
      <w:tr w:rsidR="00E92A65" w:rsidRPr="00E92A65" w14:paraId="7261972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0C6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EE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Javaid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6E23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0C27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E92A65" w:rsidRPr="00E92A65" w14:paraId="03FD06E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223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2FD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Kuldeep Singh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E0EF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EF7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E92A65" w:rsidRPr="00E92A65" w14:paraId="641EF8C9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38E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572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Saleem Farooq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74D7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3569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Leather Technology</w:t>
            </w:r>
          </w:p>
        </w:tc>
      </w:tr>
      <w:tr w:rsidR="00E92A65" w:rsidRPr="00E92A65" w14:paraId="45FB2A1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B2DD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07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Raja Bano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D494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1AE5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33B24C1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457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E98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Shahid Ul Majid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DCB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62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4AF5260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D967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184E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 Ishaq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57F6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 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607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28EA3D53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0603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8D68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Sakeena Amin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A049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F7DC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5AD49EA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F6BC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758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Gh. Rasool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5A6C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D71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Mechanical Engg</w:t>
            </w:r>
          </w:p>
        </w:tc>
      </w:tr>
      <w:tr w:rsidR="00E92A65" w:rsidRPr="00E92A65" w14:paraId="0D5D9D23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6DB2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943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Shugufta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259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399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</w:tr>
      <w:tr w:rsidR="00E92A65" w:rsidRPr="00E92A65" w14:paraId="58399FC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20E4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B577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Manzoor Ahmad Ganie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86D7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4F4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</w:tr>
      <w:tr w:rsidR="00E92A65" w:rsidRPr="00E92A65" w14:paraId="4AE6C0D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228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C76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Javeed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26D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 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CFCB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Store</w:t>
            </w:r>
          </w:p>
        </w:tc>
      </w:tr>
      <w:tr w:rsidR="00E92A65" w:rsidRPr="00E92A65" w14:paraId="7823F268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7D8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B745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Adnan Saied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AE31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750C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Store</w:t>
            </w:r>
          </w:p>
        </w:tc>
      </w:tr>
      <w:tr w:rsidR="00E92A65" w:rsidRPr="00E92A65" w14:paraId="3A3DAC41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7E7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C3AE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Parvez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BAFC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C1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Training and Placement Cell</w:t>
            </w:r>
          </w:p>
        </w:tc>
      </w:tr>
      <w:tr w:rsidR="00E92A65" w:rsidRPr="00E92A65" w14:paraId="2C2732C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61E8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87A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Rubeena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7AEE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5A9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Wood Technology</w:t>
            </w:r>
          </w:p>
        </w:tc>
      </w:tr>
      <w:tr w:rsidR="00E92A65" w:rsidRPr="00E92A65" w14:paraId="0C16AE6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475F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F42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Shameen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106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Daily Wager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1AA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</w:t>
            </w:r>
          </w:p>
        </w:tc>
      </w:tr>
      <w:tr w:rsidR="00E92A65" w:rsidRPr="00E92A65" w14:paraId="6B167240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DF21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E72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Haseena Akhter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4C1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Daily Wager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E8EB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</w:t>
            </w:r>
          </w:p>
        </w:tc>
      </w:tr>
    </w:tbl>
    <w:p w14:paraId="6AE26043" w14:textId="77777777" w:rsidR="006C71E4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       </w:t>
      </w:r>
    </w:p>
    <w:p w14:paraId="6AD389EF" w14:textId="0993D7F7" w:rsid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</w:t>
      </w:r>
    </w:p>
    <w:p w14:paraId="25334D83" w14:textId="1F29B549" w:rsidR="00F956CC" w:rsidRP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Principal</w:t>
      </w:r>
    </w:p>
    <w:p w14:paraId="4C7390A2" w14:textId="74971221" w:rsidR="00F956CC" w:rsidRP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C71E4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>Kashmir Govt.Polytechnic College</w:t>
      </w:r>
    </w:p>
    <w:p w14:paraId="3C3157A8" w14:textId="120A051C" w:rsidR="00F956CC" w:rsidRP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Srinagar</w:t>
      </w:r>
    </w:p>
    <w:p w14:paraId="43DF3A55" w14:textId="77777777" w:rsidR="00F956CC" w:rsidRP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sectPr w:rsidR="00F956CC" w:rsidRPr="00F956CC" w:rsidSect="00F956CC">
      <w:headerReference w:type="default" r:id="rId8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05993" w14:textId="77777777" w:rsidR="007F0179" w:rsidRDefault="007F0179">
      <w:r>
        <w:separator/>
      </w:r>
    </w:p>
  </w:endnote>
  <w:endnote w:type="continuationSeparator" w:id="0">
    <w:p w14:paraId="4900E3A3" w14:textId="77777777" w:rsidR="007F0179" w:rsidRDefault="007F0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17400" w14:textId="77777777" w:rsidR="007F0179" w:rsidRDefault="007F0179">
      <w:r>
        <w:separator/>
      </w:r>
    </w:p>
  </w:footnote>
  <w:footnote w:type="continuationSeparator" w:id="0">
    <w:p w14:paraId="7900238A" w14:textId="77777777" w:rsidR="007F0179" w:rsidRDefault="007F0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8768AE"/>
    <w:multiLevelType w:val="multilevel"/>
    <w:tmpl w:val="5C02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182624159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50A31"/>
    <w:rsid w:val="00063129"/>
    <w:rsid w:val="000716D2"/>
    <w:rsid w:val="00071AAB"/>
    <w:rsid w:val="000A2EB0"/>
    <w:rsid w:val="000B76C4"/>
    <w:rsid w:val="000C4D2E"/>
    <w:rsid w:val="000C5610"/>
    <w:rsid w:val="000E6552"/>
    <w:rsid w:val="000F3A4F"/>
    <w:rsid w:val="000F59AC"/>
    <w:rsid w:val="000F662F"/>
    <w:rsid w:val="0010776C"/>
    <w:rsid w:val="001142AB"/>
    <w:rsid w:val="001364FE"/>
    <w:rsid w:val="001368DD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226FB"/>
    <w:rsid w:val="00230B3A"/>
    <w:rsid w:val="00231E89"/>
    <w:rsid w:val="00245DE8"/>
    <w:rsid w:val="00254D6B"/>
    <w:rsid w:val="00264F48"/>
    <w:rsid w:val="0026631D"/>
    <w:rsid w:val="00272FAA"/>
    <w:rsid w:val="002804F7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C215A"/>
    <w:rsid w:val="005D5698"/>
    <w:rsid w:val="005E35CF"/>
    <w:rsid w:val="005E53D0"/>
    <w:rsid w:val="005E64A1"/>
    <w:rsid w:val="006002EB"/>
    <w:rsid w:val="006004A6"/>
    <w:rsid w:val="00603FDA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A37AE"/>
    <w:rsid w:val="007C2C59"/>
    <w:rsid w:val="007F0179"/>
    <w:rsid w:val="007F1B5E"/>
    <w:rsid w:val="007F3B24"/>
    <w:rsid w:val="00801F23"/>
    <w:rsid w:val="00805FAC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567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67E5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92E4C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71214"/>
    <w:rsid w:val="00E826FF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2026-07-02T08:26:00Z</cp:lastPrinted>
  <dcterms:created xsi:type="dcterms:W3CDTF">2026-07-02T08:24:00Z</dcterms:created>
  <dcterms:modified xsi:type="dcterms:W3CDTF">2026-07-02T09:16:00Z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