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1165A" w14:textId="77777777" w:rsidR="00D5141B" w:rsidRDefault="00D5141B" w:rsidP="00A06569">
      <w:pPr>
        <w:jc w:val="both"/>
        <w:textAlignment w:val="baseline"/>
        <w:rPr>
          <w:rFonts w:ascii="Century Gothic" w:hAnsi="Century Gothic" w:cs="Segoe UI"/>
          <w:sz w:val="25"/>
          <w:szCs w:val="25"/>
          <w:lang w:eastAsia="en-US"/>
        </w:rPr>
      </w:pPr>
    </w:p>
    <w:p w14:paraId="6AAD233D" w14:textId="77777777" w:rsidR="004A4693" w:rsidRDefault="004A4693" w:rsidP="004A4693">
      <w:pPr>
        <w:spacing w:line="276" w:lineRule="auto"/>
        <w:ind w:left="-270" w:hanging="45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D223BA">
        <w:rPr>
          <w:rFonts w:ascii="Tahoma" w:hAnsi="Tahoma" w:cs="Tahoma"/>
          <w:b/>
          <w:bCs/>
          <w:color w:val="1F1F1F"/>
          <w:sz w:val="24"/>
          <w:szCs w:val="24"/>
        </w:rPr>
        <w:t xml:space="preserve">M/S </w:t>
      </w:r>
      <w:proofErr w:type="spellStart"/>
      <w:r w:rsidRPr="008D660A">
        <w:rPr>
          <w:rFonts w:ascii="Tahoma" w:hAnsi="Tahoma" w:cs="Tahoma"/>
          <w:b/>
          <w:bCs/>
          <w:color w:val="1F1F1F"/>
          <w:sz w:val="24"/>
          <w:szCs w:val="24"/>
        </w:rPr>
        <w:t>Janaushadhi</w:t>
      </w:r>
      <w:proofErr w:type="spellEnd"/>
      <w:r w:rsidRPr="008D660A">
        <w:rPr>
          <w:rFonts w:ascii="Tahoma" w:hAnsi="Tahoma" w:cs="Tahoma"/>
          <w:b/>
          <w:bCs/>
          <w:color w:val="1F1F1F"/>
          <w:sz w:val="24"/>
          <w:szCs w:val="24"/>
        </w:rPr>
        <w:t xml:space="preserve"> Medical Store</w:t>
      </w:r>
      <w:r w:rsidRPr="00D223BA">
        <w:rPr>
          <w:rFonts w:ascii="Tahoma" w:hAnsi="Tahoma" w:cs="Tahoma"/>
          <w:b/>
          <w:bCs/>
          <w:color w:val="1F1F1F"/>
          <w:sz w:val="24"/>
          <w:szCs w:val="24"/>
        </w:rPr>
        <w:t>,</w:t>
      </w:r>
    </w:p>
    <w:p w14:paraId="46009F2F" w14:textId="62DDD800" w:rsidR="004A4693" w:rsidRPr="00D223BA" w:rsidRDefault="004A4693" w:rsidP="004A4693">
      <w:pPr>
        <w:spacing w:line="276" w:lineRule="auto"/>
        <w:ind w:left="-270" w:hanging="45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proofErr w:type="spellStart"/>
      <w:r>
        <w:rPr>
          <w:rFonts w:ascii="Tahoma" w:hAnsi="Tahoma" w:cs="Tahoma"/>
          <w:b/>
          <w:bCs/>
          <w:color w:val="1F1F1F"/>
          <w:sz w:val="24"/>
          <w:szCs w:val="24"/>
        </w:rPr>
        <w:t>Baghi</w:t>
      </w:r>
      <w:proofErr w:type="spellEnd"/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Mehtab</w:t>
      </w:r>
      <w:r w:rsidR="000E60F4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D223BA">
        <w:rPr>
          <w:rFonts w:ascii="Tahoma" w:hAnsi="Tahoma" w:cs="Tahoma"/>
          <w:b/>
          <w:bCs/>
          <w:color w:val="1F1F1F"/>
          <w:sz w:val="24"/>
          <w:szCs w:val="24"/>
        </w:rPr>
        <w:t>Srinagar.</w:t>
      </w:r>
    </w:p>
    <w:p w14:paraId="55C65DB1" w14:textId="77777777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36052073" w14:textId="18C8D676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proofErr w:type="gramStart"/>
      <w:r w:rsidRPr="00D5141B">
        <w:rPr>
          <w:rFonts w:ascii="Tahoma" w:hAnsi="Tahoma" w:cs="Tahoma"/>
          <w:sz w:val="24"/>
          <w:szCs w:val="24"/>
          <w:lang w:eastAsia="en-US"/>
        </w:rPr>
        <w:t>No:</w:t>
      </w:r>
      <w:r w:rsidR="00706B2F">
        <w:rPr>
          <w:rFonts w:ascii="Tahoma" w:hAnsi="Tahoma" w:cs="Tahoma"/>
          <w:sz w:val="24"/>
          <w:szCs w:val="24"/>
          <w:lang w:eastAsia="en-US"/>
        </w:rPr>
        <w:t>KGP</w:t>
      </w:r>
      <w:proofErr w:type="gramEnd"/>
      <w:r w:rsidR="00706B2F">
        <w:rPr>
          <w:rFonts w:ascii="Tahoma" w:hAnsi="Tahoma" w:cs="Tahoma"/>
          <w:sz w:val="24"/>
          <w:szCs w:val="24"/>
          <w:lang w:eastAsia="en-US"/>
        </w:rPr>
        <w:t>/Estt/2025/</w:t>
      </w:r>
      <w:r w:rsidR="000E60F4">
        <w:rPr>
          <w:rFonts w:ascii="Tahoma" w:hAnsi="Tahoma" w:cs="Tahoma"/>
          <w:sz w:val="24"/>
          <w:szCs w:val="24"/>
          <w:lang w:eastAsia="en-US"/>
        </w:rPr>
        <w:t>1238</w:t>
      </w:r>
      <w:r w:rsidR="00706B2F">
        <w:rPr>
          <w:rFonts w:ascii="Tahoma" w:hAnsi="Tahoma" w:cs="Tahoma"/>
          <w:sz w:val="24"/>
          <w:szCs w:val="24"/>
          <w:lang w:eastAsia="en-US"/>
        </w:rPr>
        <w:t xml:space="preserve">          </w:t>
      </w:r>
      <w:r w:rsidRPr="00D5141B">
        <w:rPr>
          <w:rFonts w:ascii="Tahoma" w:hAnsi="Tahoma" w:cs="Tahoma"/>
          <w:sz w:val="24"/>
          <w:szCs w:val="24"/>
          <w:lang w:eastAsia="en-US"/>
        </w:rPr>
        <w:t>                                        Dated:</w:t>
      </w:r>
      <w:r w:rsidR="000E60F4">
        <w:rPr>
          <w:rFonts w:ascii="Tahoma" w:hAnsi="Tahoma" w:cs="Tahoma"/>
          <w:sz w:val="24"/>
          <w:szCs w:val="24"/>
          <w:lang w:eastAsia="en-US"/>
        </w:rPr>
        <w:t>04-10-2025</w:t>
      </w:r>
    </w:p>
    <w:p w14:paraId="7DBAAAC0" w14:textId="77777777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7D3572D2" w14:textId="7917B35A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b/>
          <w:bCs/>
          <w:sz w:val="24"/>
          <w:szCs w:val="24"/>
          <w:lang w:eastAsia="en-US"/>
        </w:rPr>
      </w:pPr>
      <w:r w:rsidRPr="00D5141B">
        <w:rPr>
          <w:rFonts w:ascii="Tahoma" w:hAnsi="Tahoma" w:cs="Tahoma"/>
          <w:b/>
          <w:bCs/>
          <w:sz w:val="24"/>
          <w:szCs w:val="24"/>
          <w:lang w:eastAsia="en-US"/>
        </w:rPr>
        <w:t>Sub: Supply order</w:t>
      </w:r>
      <w:r w:rsidR="00E932CC">
        <w:rPr>
          <w:rFonts w:ascii="Tahoma" w:hAnsi="Tahoma" w:cs="Tahoma"/>
          <w:b/>
          <w:bCs/>
          <w:sz w:val="24"/>
          <w:szCs w:val="24"/>
          <w:lang w:eastAsia="en-US"/>
        </w:rPr>
        <w:t>.</w:t>
      </w:r>
      <w:r w:rsidRPr="00D5141B">
        <w:rPr>
          <w:rFonts w:ascii="Tahoma" w:hAnsi="Tahoma" w:cs="Tahoma"/>
          <w:b/>
          <w:bCs/>
          <w:sz w:val="24"/>
          <w:szCs w:val="24"/>
          <w:lang w:eastAsia="en-US"/>
        </w:rPr>
        <w:t xml:space="preserve"> </w:t>
      </w:r>
    </w:p>
    <w:p w14:paraId="0682D1DC" w14:textId="0A415E22" w:rsidR="00D5141B" w:rsidRPr="00D5141B" w:rsidRDefault="00D5141B" w:rsidP="00D5141B">
      <w:pPr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</w:p>
    <w:p w14:paraId="64C473F2" w14:textId="1F6A6CAD" w:rsidR="00D5141B" w:rsidRPr="00D5141B" w:rsidRDefault="00D5141B" w:rsidP="00F81CDB">
      <w:pPr>
        <w:spacing w:line="360" w:lineRule="auto"/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Sir</w:t>
      </w:r>
      <w:r>
        <w:rPr>
          <w:rFonts w:ascii="Tahoma" w:hAnsi="Tahoma" w:cs="Tahoma"/>
          <w:sz w:val="24"/>
          <w:szCs w:val="24"/>
          <w:lang w:eastAsia="en-US"/>
        </w:rPr>
        <w:t>/Madam</w:t>
      </w:r>
      <w:r w:rsidRPr="00D5141B">
        <w:rPr>
          <w:rFonts w:ascii="Tahoma" w:hAnsi="Tahoma" w:cs="Tahoma"/>
          <w:sz w:val="24"/>
          <w:szCs w:val="24"/>
          <w:lang w:eastAsia="en-US"/>
        </w:rPr>
        <w:t>,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5569340A" w14:textId="2ACD8258" w:rsidR="00F81CDB" w:rsidRDefault="00E932CC" w:rsidP="00706B2F">
      <w:pPr>
        <w:spacing w:line="360" w:lineRule="auto"/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You</w:t>
      </w:r>
      <w:r w:rsidR="00D5141B" w:rsidRPr="00D5141B">
        <w:rPr>
          <w:rFonts w:ascii="Tahoma" w:hAnsi="Tahoma" w:cs="Tahoma"/>
          <w:sz w:val="24"/>
          <w:szCs w:val="24"/>
          <w:lang w:eastAsia="en-US"/>
        </w:rPr>
        <w:t xml:space="preserve"> are requested to supply the</w:t>
      </w:r>
      <w:r w:rsidR="000E60F4">
        <w:rPr>
          <w:rFonts w:ascii="Tahoma" w:hAnsi="Tahoma" w:cs="Tahoma"/>
          <w:sz w:val="24"/>
          <w:szCs w:val="24"/>
          <w:lang w:eastAsia="en-US"/>
        </w:rPr>
        <w:t xml:space="preserve"> below mentioned</w:t>
      </w:r>
      <w:r w:rsidR="00745E3A">
        <w:rPr>
          <w:rFonts w:ascii="Tahoma" w:hAnsi="Tahoma" w:cs="Tahoma"/>
          <w:sz w:val="24"/>
          <w:szCs w:val="24"/>
          <w:lang w:eastAsia="en-US"/>
        </w:rPr>
        <w:t xml:space="preserve"> </w:t>
      </w:r>
      <w:r w:rsidR="00706B2F">
        <w:rPr>
          <w:rFonts w:ascii="Tahoma" w:hAnsi="Tahoma" w:cs="Tahoma"/>
          <w:sz w:val="24"/>
          <w:szCs w:val="24"/>
          <w:lang w:eastAsia="en-US"/>
        </w:rPr>
        <w:t xml:space="preserve">items </w:t>
      </w:r>
      <w:r w:rsidR="00D5141B" w:rsidRPr="00D5141B">
        <w:rPr>
          <w:rFonts w:ascii="Tahoma" w:hAnsi="Tahoma" w:cs="Tahoma"/>
          <w:sz w:val="24"/>
          <w:szCs w:val="24"/>
          <w:lang w:eastAsia="en-US"/>
        </w:rPr>
        <w:t xml:space="preserve">to this institution within </w:t>
      </w:r>
      <w:r w:rsidR="00745E3A">
        <w:rPr>
          <w:rFonts w:ascii="Tahoma" w:hAnsi="Tahoma" w:cs="Tahoma"/>
          <w:sz w:val="24"/>
          <w:szCs w:val="24"/>
          <w:lang w:eastAsia="en-US"/>
        </w:rPr>
        <w:t>ten</w:t>
      </w:r>
      <w:r w:rsidR="0064054E">
        <w:rPr>
          <w:rFonts w:ascii="Tahoma" w:hAnsi="Tahoma" w:cs="Tahoma"/>
          <w:sz w:val="24"/>
          <w:szCs w:val="24"/>
          <w:lang w:eastAsia="en-US"/>
        </w:rPr>
        <w:t xml:space="preserve"> </w:t>
      </w:r>
      <w:r w:rsidR="00D5141B" w:rsidRPr="00D5141B">
        <w:rPr>
          <w:rFonts w:ascii="Tahoma" w:hAnsi="Tahoma" w:cs="Tahoma"/>
          <w:sz w:val="24"/>
          <w:szCs w:val="24"/>
          <w:lang w:eastAsia="en-US"/>
        </w:rPr>
        <w:t>days from the date of this supply order. </w:t>
      </w:r>
      <w:r w:rsidR="00D5141B"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tbl>
      <w:tblPr>
        <w:tblW w:w="0" w:type="auto"/>
        <w:tblInd w:w="-665" w:type="dxa"/>
        <w:tblLayout w:type="fixed"/>
        <w:tblLook w:val="04A0" w:firstRow="1" w:lastRow="0" w:firstColumn="1" w:lastColumn="0" w:noHBand="0" w:noVBand="1"/>
      </w:tblPr>
      <w:tblGrid>
        <w:gridCol w:w="777"/>
        <w:gridCol w:w="5913"/>
        <w:gridCol w:w="2797"/>
      </w:tblGrid>
      <w:tr w:rsidR="00C1550C" w:rsidRPr="00C1550C" w14:paraId="26738431" w14:textId="77777777" w:rsidTr="00C1550C">
        <w:trPr>
          <w:trHeight w:val="290"/>
        </w:trPr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4F4DA" w14:textId="77777777" w:rsidR="00C1550C" w:rsidRPr="00C1550C" w:rsidRDefault="00C1550C" w:rsidP="00C1550C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C1550C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S.No</w:t>
            </w:r>
            <w:proofErr w:type="gramEnd"/>
          </w:p>
        </w:tc>
        <w:tc>
          <w:tcPr>
            <w:tcW w:w="5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E208A0" w14:textId="77777777" w:rsidR="00C1550C" w:rsidRPr="00C1550C" w:rsidRDefault="00C1550C" w:rsidP="00C1550C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C1550C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 xml:space="preserve">Name </w:t>
            </w:r>
          </w:p>
        </w:tc>
        <w:tc>
          <w:tcPr>
            <w:tcW w:w="2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1D7E0" w14:textId="5F3C5BFA" w:rsidR="00C1550C" w:rsidRPr="00C1550C" w:rsidRDefault="00C1550C" w:rsidP="00C1550C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C1550C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Qty</w:t>
            </w:r>
          </w:p>
        </w:tc>
      </w:tr>
      <w:tr w:rsidR="00C1550C" w:rsidRPr="00C1550C" w14:paraId="570E4BA3" w14:textId="77777777" w:rsidTr="00C1550C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32125" w14:textId="77777777" w:rsidR="00C1550C" w:rsidRPr="00C1550C" w:rsidRDefault="00C1550C" w:rsidP="00C1550C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1550C">
              <w:rPr>
                <w:rFonts w:ascii="Tahoma" w:hAnsi="Tahoma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5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3B5E02" w14:textId="77777777" w:rsidR="00C1550C" w:rsidRPr="00C1550C" w:rsidRDefault="00C1550C" w:rsidP="00C1550C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1550C">
              <w:rPr>
                <w:rFonts w:ascii="Tahoma" w:hAnsi="Tahoma" w:cs="Tahoma"/>
                <w:color w:val="000000"/>
                <w:sz w:val="24"/>
                <w:szCs w:val="24"/>
              </w:rPr>
              <w:t>Sanitary napkins L size</w:t>
            </w:r>
          </w:p>
        </w:tc>
        <w:tc>
          <w:tcPr>
            <w:tcW w:w="2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25D33" w14:textId="77777777" w:rsidR="00C1550C" w:rsidRPr="00C1550C" w:rsidRDefault="00C1550C" w:rsidP="00C1550C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1550C">
              <w:rPr>
                <w:rFonts w:ascii="Tahoma" w:hAnsi="Tahoma" w:cs="Tahoma"/>
                <w:color w:val="000000"/>
                <w:sz w:val="24"/>
                <w:szCs w:val="24"/>
              </w:rPr>
              <w:t>02 packs</w:t>
            </w:r>
          </w:p>
        </w:tc>
      </w:tr>
      <w:tr w:rsidR="00C1550C" w:rsidRPr="00C1550C" w14:paraId="56435879" w14:textId="77777777" w:rsidTr="00C1550C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88B73" w14:textId="77777777" w:rsidR="00C1550C" w:rsidRPr="00C1550C" w:rsidRDefault="00C1550C" w:rsidP="00C1550C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1550C">
              <w:rPr>
                <w:rFonts w:ascii="Tahoma" w:hAnsi="Tahoma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5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8A8F72" w14:textId="77777777" w:rsidR="00C1550C" w:rsidRPr="00C1550C" w:rsidRDefault="00C1550C" w:rsidP="00C1550C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1550C">
              <w:rPr>
                <w:rFonts w:ascii="Tahoma" w:hAnsi="Tahoma" w:cs="Tahoma"/>
                <w:color w:val="000000"/>
                <w:sz w:val="24"/>
                <w:szCs w:val="24"/>
              </w:rPr>
              <w:t>Sanitary napkins XL size</w:t>
            </w:r>
          </w:p>
        </w:tc>
        <w:tc>
          <w:tcPr>
            <w:tcW w:w="2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DEBFF" w14:textId="77777777" w:rsidR="00C1550C" w:rsidRPr="00C1550C" w:rsidRDefault="00C1550C" w:rsidP="00C1550C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1550C">
              <w:rPr>
                <w:rFonts w:ascii="Tahoma" w:hAnsi="Tahoma" w:cs="Tahoma"/>
                <w:color w:val="000000"/>
                <w:sz w:val="24"/>
                <w:szCs w:val="24"/>
              </w:rPr>
              <w:t>15 packs</w:t>
            </w:r>
          </w:p>
        </w:tc>
      </w:tr>
      <w:tr w:rsidR="00C1550C" w:rsidRPr="00C1550C" w14:paraId="589FE0C2" w14:textId="77777777" w:rsidTr="00C1550C">
        <w:trPr>
          <w:trHeight w:val="116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A5F4B1" w14:textId="77777777" w:rsidR="00C1550C" w:rsidRPr="00C1550C" w:rsidRDefault="00C1550C" w:rsidP="00C1550C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1550C">
              <w:rPr>
                <w:rFonts w:ascii="Tahoma" w:hAnsi="Tahoma" w:cs="Tahoma"/>
                <w:color w:val="000000"/>
                <w:sz w:val="24"/>
                <w:szCs w:val="24"/>
              </w:rPr>
              <w:t>3</w:t>
            </w:r>
          </w:p>
        </w:tc>
        <w:tc>
          <w:tcPr>
            <w:tcW w:w="5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A9293B" w14:textId="77777777" w:rsidR="00C1550C" w:rsidRPr="00C1550C" w:rsidRDefault="00C1550C" w:rsidP="00C1550C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1550C">
              <w:rPr>
                <w:rFonts w:ascii="Tahoma" w:hAnsi="Tahoma" w:cs="Tahoma"/>
                <w:color w:val="000000"/>
                <w:sz w:val="24"/>
                <w:szCs w:val="24"/>
              </w:rPr>
              <w:t xml:space="preserve">First aid kit which includes Medicines for headache, vomiting, muscle pain, blood pressure, antacids, antispasmodic, fever. Ointments for cuts and </w:t>
            </w:r>
            <w:proofErr w:type="spellStart"/>
            <w:proofErr w:type="gramStart"/>
            <w:r w:rsidRPr="00C1550C">
              <w:rPr>
                <w:rFonts w:ascii="Tahoma" w:hAnsi="Tahoma" w:cs="Tahoma"/>
                <w:color w:val="000000"/>
                <w:sz w:val="24"/>
                <w:szCs w:val="24"/>
              </w:rPr>
              <w:t>burns.Bandages</w:t>
            </w:r>
            <w:proofErr w:type="spellEnd"/>
            <w:proofErr w:type="gramEnd"/>
            <w:r w:rsidRPr="00C1550C">
              <w:rPr>
                <w:rFonts w:ascii="Tahoma" w:hAnsi="Tahoma" w:cs="Tahoma"/>
                <w:color w:val="000000"/>
                <w:sz w:val="24"/>
                <w:szCs w:val="24"/>
              </w:rPr>
              <w:t xml:space="preserve">, surgical </w:t>
            </w:r>
            <w:proofErr w:type="spellStart"/>
            <w:r w:rsidRPr="00C1550C">
              <w:rPr>
                <w:rFonts w:ascii="Tahoma" w:hAnsi="Tahoma" w:cs="Tahoma"/>
                <w:color w:val="000000"/>
                <w:sz w:val="24"/>
                <w:szCs w:val="24"/>
              </w:rPr>
              <w:t>tape,examination</w:t>
            </w:r>
            <w:proofErr w:type="spellEnd"/>
            <w:r w:rsidRPr="00C1550C">
              <w:rPr>
                <w:rFonts w:ascii="Tahoma" w:hAnsi="Tahoma" w:cs="Tahoma"/>
                <w:color w:val="000000"/>
                <w:sz w:val="24"/>
                <w:szCs w:val="24"/>
              </w:rPr>
              <w:t xml:space="preserve"> gloves, scissors, adhesive </w:t>
            </w:r>
            <w:proofErr w:type="spellStart"/>
            <w:r w:rsidRPr="00C1550C">
              <w:rPr>
                <w:rFonts w:ascii="Tahoma" w:hAnsi="Tahoma" w:cs="Tahoma"/>
                <w:color w:val="000000"/>
                <w:sz w:val="24"/>
                <w:szCs w:val="24"/>
              </w:rPr>
              <w:t>plasters,Thermometer</w:t>
            </w:r>
            <w:proofErr w:type="spellEnd"/>
          </w:p>
        </w:tc>
        <w:tc>
          <w:tcPr>
            <w:tcW w:w="2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9F8AE2" w14:textId="77777777" w:rsidR="00C1550C" w:rsidRPr="00C1550C" w:rsidRDefault="00C1550C" w:rsidP="00C1550C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1550C">
              <w:rPr>
                <w:rFonts w:ascii="Tahoma" w:hAnsi="Tahoma" w:cs="Tahoma"/>
                <w:color w:val="000000"/>
                <w:sz w:val="24"/>
                <w:szCs w:val="24"/>
              </w:rPr>
              <w:t>03 nos. of each item per kit</w:t>
            </w:r>
          </w:p>
        </w:tc>
      </w:tr>
      <w:tr w:rsidR="00C1550C" w:rsidRPr="00C1550C" w14:paraId="7551C21A" w14:textId="77777777" w:rsidTr="00C1550C">
        <w:trPr>
          <w:trHeight w:val="290"/>
        </w:trPr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E5875" w14:textId="77777777" w:rsidR="00C1550C" w:rsidRPr="00C1550C" w:rsidRDefault="00C1550C" w:rsidP="00C1550C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1550C">
              <w:rPr>
                <w:rFonts w:ascii="Tahoma" w:hAnsi="Tahoma" w:cs="Tahoma"/>
                <w:color w:val="000000"/>
                <w:sz w:val="24"/>
                <w:szCs w:val="24"/>
              </w:rPr>
              <w:t>4</w:t>
            </w:r>
          </w:p>
        </w:tc>
        <w:tc>
          <w:tcPr>
            <w:tcW w:w="5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143C25" w14:textId="77777777" w:rsidR="00C1550C" w:rsidRPr="00C1550C" w:rsidRDefault="00C1550C" w:rsidP="00C1550C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1550C">
              <w:rPr>
                <w:rFonts w:ascii="Tahoma" w:hAnsi="Tahoma" w:cs="Tahoma"/>
                <w:color w:val="000000"/>
                <w:sz w:val="24"/>
                <w:szCs w:val="24"/>
              </w:rPr>
              <w:t>Surgical masks</w:t>
            </w:r>
          </w:p>
        </w:tc>
        <w:tc>
          <w:tcPr>
            <w:tcW w:w="2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447C3" w14:textId="77777777" w:rsidR="00C1550C" w:rsidRPr="00C1550C" w:rsidRDefault="00C1550C" w:rsidP="00C1550C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C1550C">
              <w:rPr>
                <w:rFonts w:ascii="Tahoma" w:hAnsi="Tahoma" w:cs="Tahoma"/>
                <w:color w:val="000000"/>
                <w:sz w:val="24"/>
                <w:szCs w:val="24"/>
              </w:rPr>
              <w:t>20 nos.</w:t>
            </w:r>
          </w:p>
        </w:tc>
      </w:tr>
    </w:tbl>
    <w:p w14:paraId="6DE11447" w14:textId="77777777" w:rsidR="000E60F4" w:rsidRPr="00706B2F" w:rsidRDefault="000E60F4" w:rsidP="000E60F4">
      <w:pPr>
        <w:spacing w:line="360" w:lineRule="auto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</w:p>
    <w:p w14:paraId="60F21921" w14:textId="353F388C" w:rsidR="00A06569" w:rsidRPr="00F81CDB" w:rsidRDefault="00D5141B" w:rsidP="00F81CDB">
      <w:pPr>
        <w:spacing w:line="360" w:lineRule="auto"/>
        <w:ind w:left="-720"/>
        <w:jc w:val="both"/>
        <w:textAlignment w:val="baseline"/>
        <w:rPr>
          <w:rFonts w:ascii="Tahoma" w:hAnsi="Tahoma" w:cs="Tahoma"/>
          <w:b/>
          <w:bCs/>
          <w:sz w:val="24"/>
          <w:szCs w:val="24"/>
          <w:lang w:eastAsia="en-US"/>
        </w:rPr>
      </w:pPr>
      <w:r w:rsidRPr="00F81CDB">
        <w:rPr>
          <w:rFonts w:ascii="Tahoma" w:hAnsi="Tahoma" w:cs="Tahoma"/>
          <w:b/>
          <w:bCs/>
          <w:sz w:val="24"/>
          <w:szCs w:val="24"/>
          <w:lang w:eastAsia="en-US"/>
        </w:rPr>
        <w:t>Terms and Conditions:</w:t>
      </w:r>
    </w:p>
    <w:p w14:paraId="611F6227" w14:textId="77777777" w:rsidR="00A06569" w:rsidRDefault="00A06569" w:rsidP="00F81CDB">
      <w:pPr>
        <w:spacing w:line="360" w:lineRule="auto"/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>
        <w:rPr>
          <w:rFonts w:ascii="Tahoma" w:hAnsi="Tahoma" w:cs="Tahoma"/>
          <w:sz w:val="24"/>
          <w:szCs w:val="24"/>
          <w:lang w:eastAsia="en-US"/>
        </w:rPr>
        <w:t>1.</w:t>
      </w:r>
      <w:r w:rsidRPr="00A06569">
        <w:rPr>
          <w:rFonts w:ascii="Tahoma" w:hAnsi="Tahoma" w:cs="Tahoma"/>
          <w:sz w:val="24"/>
          <w:szCs w:val="24"/>
          <w:lang w:eastAsia="en-US"/>
        </w:rPr>
        <w:t>The supply should be F.O.R. the College premises. </w:t>
      </w:r>
      <w:r w:rsidR="00D5141B"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1530DAB5" w14:textId="6FEFF467" w:rsidR="00A06569" w:rsidRPr="00A06569" w:rsidRDefault="00A06569" w:rsidP="00F81CDB">
      <w:pPr>
        <w:spacing w:line="360" w:lineRule="auto"/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>
        <w:rPr>
          <w:rFonts w:ascii="Tahoma" w:hAnsi="Tahoma" w:cs="Tahoma"/>
          <w:sz w:val="24"/>
          <w:szCs w:val="24"/>
          <w:lang w:val="en-US" w:eastAsia="en-US"/>
        </w:rPr>
        <w:t>2.</w:t>
      </w:r>
      <w:r w:rsidR="00D5141B" w:rsidRPr="00D5141B">
        <w:rPr>
          <w:rFonts w:ascii="Tahoma" w:hAnsi="Tahoma" w:cs="Tahoma"/>
          <w:sz w:val="24"/>
          <w:szCs w:val="24"/>
          <w:lang w:eastAsia="en-US"/>
        </w:rPr>
        <w:t>The Payment shall be made after the</w:t>
      </w:r>
      <w:r>
        <w:rPr>
          <w:rFonts w:ascii="Tahoma" w:hAnsi="Tahoma" w:cs="Tahoma"/>
          <w:sz w:val="24"/>
          <w:szCs w:val="24"/>
          <w:lang w:eastAsia="en-US"/>
        </w:rPr>
        <w:t xml:space="preserve"> Item</w:t>
      </w:r>
      <w:r w:rsidR="00706B2F">
        <w:rPr>
          <w:rFonts w:ascii="Tahoma" w:hAnsi="Tahoma" w:cs="Tahoma"/>
          <w:sz w:val="24"/>
          <w:szCs w:val="24"/>
          <w:lang w:eastAsia="en-US"/>
        </w:rPr>
        <w:t>s are successfully delivered.</w:t>
      </w:r>
    </w:p>
    <w:p w14:paraId="0FBDFB93" w14:textId="77777777" w:rsidR="00A06569" w:rsidRDefault="00A06569" w:rsidP="00F81CDB">
      <w:pPr>
        <w:spacing w:line="360" w:lineRule="auto"/>
        <w:ind w:left="-720"/>
        <w:jc w:val="both"/>
        <w:textAlignment w:val="baseline"/>
        <w:rPr>
          <w:rFonts w:ascii="Tahoma" w:hAnsi="Tahoma" w:cs="Tahoma"/>
          <w:sz w:val="24"/>
          <w:szCs w:val="24"/>
          <w:lang w:eastAsia="en-US"/>
        </w:rPr>
      </w:pPr>
      <w:r>
        <w:rPr>
          <w:rFonts w:ascii="Tahoma" w:hAnsi="Tahoma" w:cs="Tahoma"/>
          <w:sz w:val="24"/>
          <w:szCs w:val="24"/>
          <w:lang w:eastAsia="en-US"/>
        </w:rPr>
        <w:t>3.S</w:t>
      </w:r>
      <w:r w:rsidRPr="00A06569">
        <w:rPr>
          <w:rFonts w:ascii="Tahoma" w:hAnsi="Tahoma" w:cs="Tahoma"/>
          <w:sz w:val="24"/>
          <w:szCs w:val="24"/>
          <w:lang w:eastAsia="en-US"/>
        </w:rPr>
        <w:t>upply should be made within 10 days positively from the issuance of this supply order, failing which the supply order should stand automatically cancelled, without any intimation.</w:t>
      </w:r>
    </w:p>
    <w:p w14:paraId="00386259" w14:textId="041D34AE" w:rsidR="00A06569" w:rsidRPr="00D5141B" w:rsidRDefault="00A06569" w:rsidP="00F81CDB">
      <w:pPr>
        <w:spacing w:line="360" w:lineRule="auto"/>
        <w:ind w:left="-720"/>
        <w:jc w:val="both"/>
        <w:textAlignment w:val="baseline"/>
        <w:rPr>
          <w:rFonts w:ascii="Tahoma" w:hAnsi="Tahoma" w:cs="Tahoma"/>
          <w:sz w:val="24"/>
          <w:szCs w:val="24"/>
          <w:lang w:eastAsia="en-US"/>
        </w:rPr>
      </w:pPr>
      <w:r>
        <w:rPr>
          <w:rFonts w:ascii="Tahoma" w:hAnsi="Tahoma" w:cs="Tahoma"/>
          <w:sz w:val="24"/>
          <w:szCs w:val="24"/>
          <w:lang w:eastAsia="en-US"/>
        </w:rPr>
        <w:t>4.</w:t>
      </w:r>
      <w:r w:rsidRPr="00A06569">
        <w:rPr>
          <w:rFonts w:ascii="Tahoma" w:hAnsi="Tahoma" w:cs="Tahoma"/>
          <w:sz w:val="24"/>
          <w:szCs w:val="24"/>
          <w:lang w:eastAsia="en-US"/>
        </w:rPr>
        <w:t>The undersigned reserves the right to reject/modify the whole supply or part of it, without assigning any reasons thereof.</w:t>
      </w:r>
    </w:p>
    <w:p w14:paraId="331E9A43" w14:textId="581568DD" w:rsidR="00D5141B" w:rsidRPr="00D5141B" w:rsidRDefault="00D5141B" w:rsidP="00C1550C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 </w:t>
      </w:r>
    </w:p>
    <w:p w14:paraId="3810C89E" w14:textId="77777777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                                                    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76ED2BCA" w14:textId="7370E488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                            </w:t>
      </w:r>
      <w:r w:rsidR="00C1550C">
        <w:rPr>
          <w:rFonts w:ascii="Tahoma" w:hAnsi="Tahoma" w:cs="Tahoma"/>
          <w:sz w:val="24"/>
          <w:szCs w:val="24"/>
          <w:lang w:eastAsia="en-US"/>
        </w:rPr>
        <w:t xml:space="preserve"> </w:t>
      </w:r>
      <w:r w:rsidRPr="00D5141B">
        <w:rPr>
          <w:rFonts w:ascii="Tahoma" w:hAnsi="Tahoma" w:cs="Tahoma"/>
          <w:sz w:val="24"/>
          <w:szCs w:val="24"/>
          <w:lang w:eastAsia="en-US"/>
        </w:rPr>
        <w:t>                             </w:t>
      </w:r>
      <w:r w:rsidR="00C1550C">
        <w:rPr>
          <w:rFonts w:ascii="Tahoma" w:hAnsi="Tahoma" w:cs="Tahoma"/>
          <w:sz w:val="24"/>
          <w:szCs w:val="24"/>
          <w:lang w:eastAsia="en-US"/>
        </w:rPr>
        <w:t xml:space="preserve">  </w:t>
      </w:r>
      <w:r w:rsidRPr="00D5141B">
        <w:rPr>
          <w:rFonts w:ascii="Tahoma" w:hAnsi="Tahoma" w:cs="Tahoma"/>
          <w:sz w:val="24"/>
          <w:szCs w:val="24"/>
          <w:lang w:eastAsia="en-US"/>
        </w:rPr>
        <w:t>          </w:t>
      </w:r>
      <w:r w:rsidR="00E932CC">
        <w:rPr>
          <w:rFonts w:ascii="Tahoma" w:hAnsi="Tahoma" w:cs="Tahoma"/>
          <w:sz w:val="24"/>
          <w:szCs w:val="24"/>
          <w:lang w:eastAsia="en-US"/>
        </w:rPr>
        <w:t xml:space="preserve"> </w:t>
      </w:r>
      <w:r w:rsidRPr="00D5141B">
        <w:rPr>
          <w:rFonts w:ascii="Tahoma" w:hAnsi="Tahoma" w:cs="Tahoma"/>
          <w:sz w:val="24"/>
          <w:szCs w:val="24"/>
          <w:lang w:eastAsia="en-US"/>
        </w:rPr>
        <w:t>   Yours Faithfully,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03B5CEC9" w14:textId="6111162F" w:rsidR="00D5141B" w:rsidRPr="00D5141B" w:rsidRDefault="000E60F4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EE9C441" wp14:editId="7DDE4957">
            <wp:simplePos x="0" y="0"/>
            <wp:positionH relativeFrom="column">
              <wp:posOffset>2990850</wp:posOffset>
            </wp:positionH>
            <wp:positionV relativeFrom="paragraph">
              <wp:posOffset>101600</wp:posOffset>
            </wp:positionV>
            <wp:extent cx="1403350" cy="751951"/>
            <wp:effectExtent l="0" t="0" r="6350" b="0"/>
            <wp:wrapTight wrapText="bothSides">
              <wp:wrapPolygon edited="0">
                <wp:start x="12901" y="0"/>
                <wp:lineTo x="8503" y="547"/>
                <wp:lineTo x="1466" y="6020"/>
                <wp:lineTo x="1466" y="9304"/>
                <wp:lineTo x="0" y="11493"/>
                <wp:lineTo x="0" y="13135"/>
                <wp:lineTo x="6744" y="18061"/>
                <wp:lineTo x="6744" y="20797"/>
                <wp:lineTo x="8503" y="20797"/>
                <wp:lineTo x="8796" y="18061"/>
                <wp:lineTo x="13488" y="9304"/>
                <wp:lineTo x="21405" y="4926"/>
                <wp:lineTo x="21405" y="1642"/>
                <wp:lineTo x="14661" y="0"/>
                <wp:lineTo x="12901" y="0"/>
              </wp:wrapPolygon>
            </wp:wrapTight>
            <wp:docPr id="2045239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350" cy="751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5141B" w:rsidRPr="00D5141B">
        <w:rPr>
          <w:rFonts w:ascii="Tahoma" w:hAnsi="Tahoma" w:cs="Tahoma"/>
          <w:sz w:val="24"/>
          <w:szCs w:val="24"/>
          <w:lang w:eastAsia="en-US"/>
        </w:rPr>
        <w:t>    </w:t>
      </w:r>
      <w:r w:rsidR="00D5141B"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70CAA5CC" w14:textId="5474AA9C" w:rsid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38268752" w14:textId="6F4910A9" w:rsidR="000E60F4" w:rsidRDefault="000E60F4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</w:p>
    <w:p w14:paraId="6BC611CD" w14:textId="77777777" w:rsidR="000E60F4" w:rsidRDefault="000E60F4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</w:p>
    <w:p w14:paraId="7CFC0B87" w14:textId="77777777" w:rsidR="000E60F4" w:rsidRPr="00D5141B" w:rsidRDefault="000E60F4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</w:p>
    <w:p w14:paraId="29476677" w14:textId="76D19FDA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                                                                              Principal,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3332B7AD" w14:textId="49827838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                                                           </w:t>
      </w:r>
      <w:r w:rsidR="00613B42">
        <w:rPr>
          <w:rFonts w:ascii="Tahoma" w:hAnsi="Tahoma" w:cs="Tahoma"/>
          <w:sz w:val="24"/>
          <w:szCs w:val="24"/>
          <w:lang w:eastAsia="en-US"/>
        </w:rPr>
        <w:t xml:space="preserve"> Kashmir </w:t>
      </w:r>
      <w:r w:rsidRPr="00D5141B">
        <w:rPr>
          <w:rFonts w:ascii="Tahoma" w:hAnsi="Tahoma" w:cs="Tahoma"/>
          <w:sz w:val="24"/>
          <w:szCs w:val="24"/>
          <w:lang w:eastAsia="en-US"/>
        </w:rPr>
        <w:t>Government Polytechnic College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3A406E5A" w14:textId="6A4C6E8E" w:rsidR="00D5141B" w:rsidRPr="00D5141B" w:rsidRDefault="00D5141B" w:rsidP="00A06569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                                                                           </w:t>
      </w:r>
      <w:r w:rsidR="00613B42">
        <w:rPr>
          <w:rFonts w:ascii="Tahoma" w:hAnsi="Tahoma" w:cs="Tahoma"/>
          <w:sz w:val="24"/>
          <w:szCs w:val="24"/>
          <w:lang w:eastAsia="en-US"/>
        </w:rPr>
        <w:t xml:space="preserve"> </w:t>
      </w:r>
      <w:r w:rsidRPr="00D5141B">
        <w:rPr>
          <w:rFonts w:ascii="Tahoma" w:hAnsi="Tahoma" w:cs="Tahoma"/>
          <w:sz w:val="24"/>
          <w:szCs w:val="24"/>
          <w:lang w:eastAsia="en-US"/>
        </w:rPr>
        <w:t>  Kashmir.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62CDB66E" w14:textId="77777777" w:rsidR="00F81CDB" w:rsidRDefault="00D5141B" w:rsidP="00F81CD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Copy to the: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3DA76568" w14:textId="1B46DDF3" w:rsidR="00D5141B" w:rsidRPr="00D5141B" w:rsidRDefault="00F81CDB" w:rsidP="00F81CD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>
        <w:rPr>
          <w:rFonts w:ascii="Tahoma" w:hAnsi="Tahoma" w:cs="Tahoma"/>
          <w:sz w:val="24"/>
          <w:szCs w:val="24"/>
          <w:lang w:val="en-US" w:eastAsia="en-US"/>
        </w:rPr>
        <w:t>1. </w:t>
      </w:r>
      <w:r w:rsidR="00D5141B" w:rsidRPr="00D5141B">
        <w:rPr>
          <w:rFonts w:ascii="Tahoma" w:hAnsi="Tahoma" w:cs="Tahoma"/>
          <w:sz w:val="24"/>
          <w:szCs w:val="24"/>
          <w:lang w:eastAsia="en-US"/>
        </w:rPr>
        <w:t>Incharge Accounts for information.</w:t>
      </w:r>
      <w:r w:rsidR="00D5141B"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59EA13E2" w14:textId="7BCE4112" w:rsidR="00D5141B" w:rsidRPr="00D5141B" w:rsidRDefault="00F81CDB" w:rsidP="00F81CD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>
        <w:rPr>
          <w:rFonts w:ascii="Tahoma" w:hAnsi="Tahoma" w:cs="Tahoma"/>
          <w:sz w:val="24"/>
          <w:szCs w:val="24"/>
          <w:lang w:eastAsia="en-US"/>
        </w:rPr>
        <w:t xml:space="preserve">2. </w:t>
      </w:r>
      <w:r w:rsidR="00D5141B" w:rsidRPr="00D5141B">
        <w:rPr>
          <w:rFonts w:ascii="Tahoma" w:hAnsi="Tahoma" w:cs="Tahoma"/>
          <w:sz w:val="24"/>
          <w:szCs w:val="24"/>
          <w:lang w:eastAsia="en-US"/>
        </w:rPr>
        <w:t>Store officer/Store keeper for information and necessary action.</w:t>
      </w:r>
      <w:r w:rsidR="00D5141B"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04099B6C" w14:textId="77777777" w:rsidR="00D5141B" w:rsidRPr="00D5141B" w:rsidRDefault="00D5141B" w:rsidP="00D5141B">
      <w:pPr>
        <w:ind w:left="-930"/>
        <w:jc w:val="both"/>
        <w:textAlignment w:val="baseline"/>
        <w:rPr>
          <w:rFonts w:ascii="Segoe UI" w:hAnsi="Segoe UI" w:cs="Segoe UI"/>
          <w:sz w:val="24"/>
          <w:szCs w:val="24"/>
          <w:lang w:val="en-US" w:eastAsia="en-US"/>
        </w:rPr>
      </w:pPr>
      <w:r w:rsidRPr="00D5141B">
        <w:rPr>
          <w:rFonts w:ascii="Century Gothic" w:hAnsi="Century Gothic" w:cs="Segoe UI"/>
          <w:sz w:val="24"/>
          <w:szCs w:val="24"/>
          <w:lang w:val="en-US" w:eastAsia="en-US"/>
        </w:rPr>
        <w:lastRenderedPageBreak/>
        <w:t> </w:t>
      </w:r>
    </w:p>
    <w:p w14:paraId="3AEEF980" w14:textId="77777777" w:rsidR="003207C1" w:rsidRPr="00D5141B" w:rsidRDefault="003207C1">
      <w:pPr>
        <w:rPr>
          <w:sz w:val="24"/>
          <w:szCs w:val="24"/>
        </w:rPr>
      </w:pPr>
    </w:p>
    <w:sectPr w:rsidR="003207C1" w:rsidRPr="00D5141B" w:rsidSect="00F81CDB">
      <w:headerReference w:type="default" r:id="rId8"/>
      <w:pgSz w:w="11906" w:h="16838"/>
      <w:pgMar w:top="1440" w:right="1274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5EB68" w14:textId="77777777" w:rsidR="002D2AC2" w:rsidRDefault="002D2AC2">
      <w:r>
        <w:separator/>
      </w:r>
    </w:p>
  </w:endnote>
  <w:endnote w:type="continuationSeparator" w:id="0">
    <w:p w14:paraId="21F75614" w14:textId="77777777" w:rsidR="002D2AC2" w:rsidRDefault="002D2A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8A0D1" w14:textId="77777777" w:rsidR="002D2AC2" w:rsidRDefault="002D2AC2">
      <w:r>
        <w:separator/>
      </w:r>
    </w:p>
  </w:footnote>
  <w:footnote w:type="continuationSeparator" w:id="0">
    <w:p w14:paraId="32A5DFBA" w14:textId="77777777" w:rsidR="002D2AC2" w:rsidRDefault="002D2A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71289" w14:textId="77777777" w:rsidR="003207C1" w:rsidRDefault="00BA0993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5FBF0D53" w14:textId="77777777" w:rsidR="003207C1" w:rsidRDefault="00BA0993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27802F8E" wp14:editId="7BAD3373">
          <wp:simplePos x="0" y="0"/>
          <wp:positionH relativeFrom="column">
            <wp:posOffset>-31750</wp:posOffset>
          </wp:positionH>
          <wp:positionV relativeFrom="page">
            <wp:posOffset>521970</wp:posOffset>
          </wp:positionV>
          <wp:extent cx="609600" cy="590550"/>
          <wp:effectExtent l="0" t="0" r="0" b="0"/>
          <wp:wrapTight wrapText="bothSides">
            <wp:wrapPolygon edited="0">
              <wp:start x="0" y="0"/>
              <wp:lineTo x="0" y="20903"/>
              <wp:lineTo x="20925" y="20903"/>
              <wp:lineTo x="20925" y="0"/>
              <wp:lineTo x="0" y="0"/>
            </wp:wrapPolygon>
          </wp:wrapTight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3F6F1739" w14:textId="77777777" w:rsidR="003207C1" w:rsidRDefault="00BA0993" w:rsidP="00D5141B">
    <w:pPr>
      <w:ind w:left="990" w:hanging="900"/>
      <w:contextualSpacing/>
      <w:jc w:val="center"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>OFFICE OF THE PRINCIPAL,</w:t>
    </w:r>
  </w:p>
  <w:p w14:paraId="23DAB908" w14:textId="131DD6F6" w:rsidR="003207C1" w:rsidRDefault="000E60F4">
    <w:pPr>
      <w:ind w:left="720"/>
      <w:contextualSpacing/>
      <w:jc w:val="center"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>KASHMIR GOVT.</w:t>
    </w:r>
    <w:r w:rsidR="00BA0993">
      <w:rPr>
        <w:rFonts w:ascii="Century Gothic" w:eastAsia="Calibri" w:hAnsi="Century Gothic"/>
        <w:b/>
        <w:bCs/>
      </w:rPr>
      <w:t xml:space="preserve"> </w:t>
    </w:r>
    <w:proofErr w:type="gramStart"/>
    <w:r w:rsidR="00BA0993">
      <w:rPr>
        <w:rFonts w:ascii="Century Gothic" w:eastAsia="Calibri" w:hAnsi="Century Gothic"/>
        <w:b/>
        <w:bCs/>
      </w:rPr>
      <w:t>POLYTECHNIC ,</w:t>
    </w:r>
    <w:proofErr w:type="gramEnd"/>
    <w:r w:rsidR="00BA0993">
      <w:rPr>
        <w:rFonts w:ascii="Century Gothic" w:eastAsia="Calibri" w:hAnsi="Century Gothic"/>
        <w:b/>
        <w:bCs/>
      </w:rPr>
      <w:t xml:space="preserve"> COLLEGE GOGJI BAGH SRINAGAR.</w:t>
    </w:r>
  </w:p>
  <w:p w14:paraId="18F91AC9" w14:textId="77777777" w:rsidR="003207C1" w:rsidRDefault="00BA0993">
    <w:pPr>
      <w:contextualSpacing/>
      <w:jc w:val="center"/>
      <w:rPr>
        <w:sz w:val="20"/>
        <w:szCs w:val="20"/>
      </w:rPr>
    </w:pPr>
    <w:hyperlink r:id="rId2" w:history="1">
      <w:r>
        <w:rPr>
          <w:rStyle w:val="15"/>
          <w:rFonts w:ascii="Century Gothic" w:hAnsi="Century Gothic"/>
          <w:color w:val="000000"/>
          <w:sz w:val="20"/>
          <w:szCs w:val="20"/>
        </w:rPr>
        <w:t>http://WWW.kgpsrinagar.Edu.in.</w:t>
      </w:r>
    </w:hyperlink>
  </w:p>
  <w:p w14:paraId="2785514F" w14:textId="2C552A43" w:rsidR="003207C1" w:rsidRDefault="00BA0993">
    <w:pPr>
      <w:jc w:val="center"/>
      <w:rPr>
        <w:sz w:val="20"/>
        <w:szCs w:val="20"/>
      </w:rPr>
    </w:pPr>
    <w:r>
      <w:rPr>
        <w:sz w:val="20"/>
        <w:szCs w:val="20"/>
      </w:rPr>
      <w:t xml:space="preserve">   Email: </w:t>
    </w:r>
    <w:hyperlink r:id="rId3" w:history="1">
      <w:r w:rsidR="000E60F4" w:rsidRPr="00A06402">
        <w:rPr>
          <w:rStyle w:val="Hyperlink"/>
          <w:sz w:val="20"/>
          <w:szCs w:val="20"/>
        </w:rPr>
        <w:t>kgpolysgr58@gmail.com</w:t>
      </w:r>
    </w:hyperlink>
  </w:p>
  <w:p w14:paraId="408D17B2" w14:textId="77777777" w:rsidR="003207C1" w:rsidRDefault="003207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38CE06D4"/>
    <w:multiLevelType w:val="multilevel"/>
    <w:tmpl w:val="22A474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69029F"/>
    <w:multiLevelType w:val="multilevel"/>
    <w:tmpl w:val="62302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9390513">
    <w:abstractNumId w:val="9"/>
  </w:num>
  <w:num w:numId="2" w16cid:durableId="725685152">
    <w:abstractNumId w:val="7"/>
  </w:num>
  <w:num w:numId="3" w16cid:durableId="2138141902">
    <w:abstractNumId w:val="6"/>
  </w:num>
  <w:num w:numId="4" w16cid:durableId="2047950666">
    <w:abstractNumId w:val="5"/>
  </w:num>
  <w:num w:numId="5" w16cid:durableId="648096228">
    <w:abstractNumId w:val="4"/>
  </w:num>
  <w:num w:numId="6" w16cid:durableId="1620645339">
    <w:abstractNumId w:val="8"/>
  </w:num>
  <w:num w:numId="7" w16cid:durableId="1097362594">
    <w:abstractNumId w:val="3"/>
  </w:num>
  <w:num w:numId="8" w16cid:durableId="496767766">
    <w:abstractNumId w:val="2"/>
  </w:num>
  <w:num w:numId="9" w16cid:durableId="733235286">
    <w:abstractNumId w:val="1"/>
  </w:num>
  <w:num w:numId="10" w16cid:durableId="1453548706">
    <w:abstractNumId w:val="0"/>
  </w:num>
  <w:num w:numId="11" w16cid:durableId="1530408567">
    <w:abstractNumId w:val="11"/>
  </w:num>
  <w:num w:numId="12" w16cid:durableId="1320602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B76C4"/>
    <w:rsid w:val="000C5610"/>
    <w:rsid w:val="000E60F4"/>
    <w:rsid w:val="000E6552"/>
    <w:rsid w:val="000F3A4F"/>
    <w:rsid w:val="000F59AC"/>
    <w:rsid w:val="001364FE"/>
    <w:rsid w:val="001368DD"/>
    <w:rsid w:val="00147DB3"/>
    <w:rsid w:val="001518A5"/>
    <w:rsid w:val="001613C6"/>
    <w:rsid w:val="00170095"/>
    <w:rsid w:val="00170E4F"/>
    <w:rsid w:val="001743F4"/>
    <w:rsid w:val="00187C33"/>
    <w:rsid w:val="001936B7"/>
    <w:rsid w:val="00196AB1"/>
    <w:rsid w:val="001A102E"/>
    <w:rsid w:val="001F43EF"/>
    <w:rsid w:val="00201333"/>
    <w:rsid w:val="00210FA7"/>
    <w:rsid w:val="00216417"/>
    <w:rsid w:val="0026631D"/>
    <w:rsid w:val="0028206C"/>
    <w:rsid w:val="002C2F53"/>
    <w:rsid w:val="002D2AC2"/>
    <w:rsid w:val="003207C1"/>
    <w:rsid w:val="0033518C"/>
    <w:rsid w:val="003437C2"/>
    <w:rsid w:val="00377186"/>
    <w:rsid w:val="003A1C03"/>
    <w:rsid w:val="00414627"/>
    <w:rsid w:val="00425D63"/>
    <w:rsid w:val="00460AE6"/>
    <w:rsid w:val="004643D8"/>
    <w:rsid w:val="00497C24"/>
    <w:rsid w:val="004A4693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0D95"/>
    <w:rsid w:val="006128EF"/>
    <w:rsid w:val="00613B42"/>
    <w:rsid w:val="006264B4"/>
    <w:rsid w:val="0064054E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06B2F"/>
    <w:rsid w:val="007152D7"/>
    <w:rsid w:val="00745E3A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D3AFA"/>
    <w:rsid w:val="008E6C4B"/>
    <w:rsid w:val="008F18C0"/>
    <w:rsid w:val="00907648"/>
    <w:rsid w:val="00930FDE"/>
    <w:rsid w:val="009512BA"/>
    <w:rsid w:val="00984C93"/>
    <w:rsid w:val="00987CE1"/>
    <w:rsid w:val="0099405C"/>
    <w:rsid w:val="009C600F"/>
    <w:rsid w:val="009D3723"/>
    <w:rsid w:val="009E04F2"/>
    <w:rsid w:val="00A03B7B"/>
    <w:rsid w:val="00A05D80"/>
    <w:rsid w:val="00A06569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A0993"/>
    <w:rsid w:val="00BB7C2B"/>
    <w:rsid w:val="00BC1664"/>
    <w:rsid w:val="00BC2546"/>
    <w:rsid w:val="00BD4E96"/>
    <w:rsid w:val="00C05085"/>
    <w:rsid w:val="00C1550C"/>
    <w:rsid w:val="00C1593D"/>
    <w:rsid w:val="00C56C7E"/>
    <w:rsid w:val="00C776A4"/>
    <w:rsid w:val="00CA2C6C"/>
    <w:rsid w:val="00CC0600"/>
    <w:rsid w:val="00CC78AC"/>
    <w:rsid w:val="00CF4A94"/>
    <w:rsid w:val="00CF7953"/>
    <w:rsid w:val="00D07232"/>
    <w:rsid w:val="00D10245"/>
    <w:rsid w:val="00D21BDD"/>
    <w:rsid w:val="00D5141B"/>
    <w:rsid w:val="00D65F07"/>
    <w:rsid w:val="00D670E4"/>
    <w:rsid w:val="00D733C3"/>
    <w:rsid w:val="00D92BB7"/>
    <w:rsid w:val="00DC76D2"/>
    <w:rsid w:val="00DD30ED"/>
    <w:rsid w:val="00E020F7"/>
    <w:rsid w:val="00E53A14"/>
    <w:rsid w:val="00E64C21"/>
    <w:rsid w:val="00E932CC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1CDB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46CEF3"/>
  <w15:docId w15:val="{7B4748A7-1497-4B13-8D43-B38A27805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paragraph" w:customStyle="1" w:styleId="paragraph">
    <w:name w:val="paragraph"/>
    <w:basedOn w:val="Normal"/>
    <w:rsid w:val="00D5141B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normaltextrun">
    <w:name w:val="normaltextrun"/>
    <w:basedOn w:val="DefaultParagraphFont"/>
    <w:rsid w:val="00D5141B"/>
  </w:style>
  <w:style w:type="character" w:customStyle="1" w:styleId="eop">
    <w:name w:val="eop"/>
    <w:basedOn w:val="DefaultParagraphFont"/>
    <w:rsid w:val="00D5141B"/>
  </w:style>
  <w:style w:type="character" w:styleId="UnresolvedMention">
    <w:name w:val="Unresolved Mention"/>
    <w:basedOn w:val="DefaultParagraphFont"/>
    <w:uiPriority w:val="99"/>
    <w:semiHidden/>
    <w:unhideWhenUsed/>
    <w:rsid w:val="000E60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2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2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8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2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4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5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9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34460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0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6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31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06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03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805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50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23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23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979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56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227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8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391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5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116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24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79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88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600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83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15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33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967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2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62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4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83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0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83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5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3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7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6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5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45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7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22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8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2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5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5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24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9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olytechnic.org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185</Words>
  <Characters>1092</Characters>
  <Application>Microsoft Office Word</Application>
  <DocSecurity>0</DocSecurity>
  <Lines>54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a-soft</Company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Electronics</cp:lastModifiedBy>
  <cp:revision>2</cp:revision>
  <cp:lastPrinted>2025-10-07T07:59:00Z</cp:lastPrinted>
  <dcterms:created xsi:type="dcterms:W3CDTF">2025-10-07T07:59:00Z</dcterms:created>
  <dcterms:modified xsi:type="dcterms:W3CDTF">2025-10-07T07:59:00Z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4e547c16f4667cd95b4b0c9d6a3cdd3527bbedcd4f366d497303d9d46cab54bb</vt:lpwstr>
  </property>
</Properties>
</file>