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9A96" w14:textId="668C5036" w:rsidR="0078386D" w:rsidRDefault="0078386D" w:rsidP="006F0CCE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B07DFBC" w14:textId="3CFEF34A" w:rsidR="003F5B25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Pr="006F0CCE">
        <w:rPr>
          <w:rFonts w:ascii="Tahoma" w:hAnsi="Tahoma" w:cs="Tahoma"/>
          <w:sz w:val="24"/>
          <w:szCs w:val="24"/>
        </w:rPr>
        <w:t>Principal</w:t>
      </w:r>
      <w:proofErr w:type="gramEnd"/>
      <w:r w:rsidRPr="006F0CCE">
        <w:rPr>
          <w:rFonts w:ascii="Tahoma" w:hAnsi="Tahoma" w:cs="Tahoma"/>
          <w:sz w:val="24"/>
          <w:szCs w:val="24"/>
        </w:rPr>
        <w:t>,</w:t>
      </w:r>
    </w:p>
    <w:p w14:paraId="7906CA45" w14:textId="442D480F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Kashmir Govt.Polytechnic college</w:t>
      </w:r>
      <w:r w:rsidR="00536819">
        <w:rPr>
          <w:rFonts w:ascii="Tahoma" w:hAnsi="Tahoma" w:cs="Tahoma"/>
          <w:sz w:val="24"/>
          <w:szCs w:val="24"/>
        </w:rPr>
        <w:t>,</w:t>
      </w:r>
    </w:p>
    <w:p w14:paraId="6B904363" w14:textId="1CF6174B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Srinagar.</w:t>
      </w:r>
    </w:p>
    <w:p w14:paraId="54E04BF3" w14:textId="7777777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</w:rPr>
      </w:pPr>
    </w:p>
    <w:p w14:paraId="0486D588" w14:textId="19742A7F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  <w:color w:val="222222"/>
          <w:lang w:val="en-US" w:eastAsia="en-US"/>
        </w:rPr>
      </w:pPr>
      <w:r w:rsidRPr="006F0CCE">
        <w:rPr>
          <w:rFonts w:ascii="Tahoma" w:hAnsi="Tahoma" w:cs="Tahoma"/>
          <w:b/>
          <w:bCs/>
          <w:color w:val="222222"/>
          <w:lang w:val="en-US" w:eastAsia="en-US"/>
        </w:rPr>
        <w:t>Sub: Industrial Visit</w:t>
      </w:r>
      <w:r w:rsidR="006C705A">
        <w:rPr>
          <w:rFonts w:ascii="Tahoma" w:hAnsi="Tahoma" w:cs="Tahoma"/>
          <w:b/>
          <w:bCs/>
          <w:color w:val="222222"/>
          <w:lang w:val="en-US" w:eastAsia="en-US"/>
        </w:rPr>
        <w:t xml:space="preserve"> of 3</w:t>
      </w:r>
      <w:r w:rsidR="006C705A" w:rsidRPr="006C705A">
        <w:rPr>
          <w:rFonts w:ascii="Tahoma" w:hAnsi="Tahoma" w:cs="Tahoma"/>
          <w:b/>
          <w:bCs/>
          <w:color w:val="222222"/>
          <w:vertAlign w:val="superscript"/>
          <w:lang w:val="en-US" w:eastAsia="en-US"/>
        </w:rPr>
        <w:t>rd</w:t>
      </w:r>
      <w:r w:rsidR="006C705A">
        <w:rPr>
          <w:rFonts w:ascii="Tahoma" w:hAnsi="Tahoma" w:cs="Tahoma"/>
          <w:b/>
          <w:bCs/>
          <w:color w:val="222222"/>
          <w:lang w:val="en-US" w:eastAsia="en-US"/>
        </w:rPr>
        <w:t xml:space="preserve"> Semester Students.</w:t>
      </w:r>
    </w:p>
    <w:p w14:paraId="00AB5DA9" w14:textId="7777777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color w:val="222222"/>
          <w:lang w:val="en-US" w:eastAsia="en-US"/>
        </w:rPr>
      </w:pPr>
    </w:p>
    <w:p w14:paraId="43BA829F" w14:textId="61CEA032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Respected Sir,</w:t>
      </w:r>
    </w:p>
    <w:p w14:paraId="46DD5B7C" w14:textId="2C31CBEA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With due regards, I want to mention that as per the 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>3</w:t>
      </w:r>
      <w:r w:rsidR="006C705A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>rd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Semester Curriculum of Electronics and Communication Engg,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Students have to go for Industrial </w:t>
      </w:r>
      <w:r w:rsidR="00536819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training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.</w:t>
      </w:r>
      <w:r w:rsidR="00536819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I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request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your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160095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permission 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>to conduct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an industrial visit to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any solar Power Plant located in the Kashmir region.</w:t>
      </w:r>
      <w:r w:rsidR="006C705A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The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3rd-semester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students and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required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faculty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/staff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members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are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intend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ed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to participate in this industrial visit.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Application from the </w:t>
      </w:r>
      <w:r w:rsidR="00BA38FA">
        <w:rPr>
          <w:rFonts w:ascii="Tahoma" w:hAnsi="Tahoma" w:cs="Tahoma"/>
          <w:color w:val="222222"/>
          <w:sz w:val="24"/>
          <w:szCs w:val="24"/>
          <w:lang w:val="en-US" w:eastAsia="en-US"/>
        </w:rPr>
        <w:t>s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tudents is enclosed for reference.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>It is requested to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support in making the necessary arrangements for the same.</w:t>
      </w:r>
    </w:p>
    <w:p w14:paraId="350B7EF0" w14:textId="4FE7BF91" w:rsid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Please allow us to conduct an industrial 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visit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such that it will be beneficial for the students as they will 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>know the basic Installation and working of solar-based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Power Plant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>s.</w:t>
      </w:r>
    </w:p>
    <w:p w14:paraId="6F3302D1" w14:textId="77777777" w:rsidR="0046104B" w:rsidRPr="006F0CCE" w:rsidRDefault="0046104B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A8BEEA1" w14:textId="63AFF5E2" w:rsidR="00994F30" w:rsidRPr="0046104B" w:rsidRDefault="00536819" w:rsidP="00160095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Yours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F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aithfully,</w:t>
      </w:r>
    </w:p>
    <w:p w14:paraId="4FA18028" w14:textId="77777777" w:rsidR="00994F30" w:rsidRDefault="00994F30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p w14:paraId="0DBFD982" w14:textId="77777777" w:rsidR="00982DBF" w:rsidRDefault="00982DBF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p w14:paraId="4AE66C50" w14:textId="5CAE6673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536819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  </w:t>
      </w:r>
      <w:r w:rsidR="003F5B25">
        <w:rPr>
          <w:rFonts w:ascii="Tahoma" w:hAnsi="Tahoma" w:cs="Tahoma"/>
          <w:sz w:val="24"/>
          <w:szCs w:val="24"/>
        </w:rPr>
        <w:t>H.O.D.</w:t>
      </w:r>
    </w:p>
    <w:p w14:paraId="73083503" w14:textId="6228F6FF" w:rsidR="003F5B25" w:rsidRDefault="003F5B25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04D60904" w14:textId="77777777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6D3FFD54" w14:textId="10CDE2A3" w:rsidR="00982DBF" w:rsidRPr="001E7EC2" w:rsidRDefault="00536819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</w:t>
      </w:r>
      <w:r w:rsidR="00982DBF">
        <w:rPr>
          <w:rFonts w:ascii="Tahoma" w:hAnsi="Tahoma" w:cs="Tahoma"/>
          <w:sz w:val="24"/>
          <w:szCs w:val="24"/>
        </w:rPr>
        <w:t>Srinagar.</w:t>
      </w:r>
    </w:p>
    <w:sectPr w:rsidR="00982DBF" w:rsidRPr="001E7EC2" w:rsidSect="006F0CCE">
      <w:headerReference w:type="default" r:id="rId7"/>
      <w:footerReference w:type="default" r:id="rId8"/>
      <w:pgSz w:w="11906" w:h="16838"/>
      <w:pgMar w:top="1418" w:right="92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F8B12" w14:textId="77777777" w:rsidR="00E46B17" w:rsidRDefault="00E46B17">
      <w:r>
        <w:separator/>
      </w:r>
    </w:p>
  </w:endnote>
  <w:endnote w:type="continuationSeparator" w:id="0">
    <w:p w14:paraId="3E490E37" w14:textId="77777777" w:rsidR="00E46B17" w:rsidRDefault="00E46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DAABE" w14:textId="77777777" w:rsidR="00E46B17" w:rsidRDefault="00E46B17">
      <w:r>
        <w:separator/>
      </w:r>
    </w:p>
  </w:footnote>
  <w:footnote w:type="continuationSeparator" w:id="0">
    <w:p w14:paraId="6B0B31C6" w14:textId="77777777" w:rsidR="00E46B17" w:rsidRDefault="00E46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548236764" name="Picture 54823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5859F3C3" w14:textId="49305184" w:rsidR="0044478E" w:rsidRDefault="00000000" w:rsidP="003F5B25">
    <w:pPr>
      <w:ind w:left="720"/>
      <w:contextualSpacing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6159CB15" w14:textId="51DA7CFB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ELECTRONICS AND COMMUNICATION ENGG DEPARTMENT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4AF2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104B"/>
    <w:rsid w:val="004643D8"/>
    <w:rsid w:val="00497C24"/>
    <w:rsid w:val="004C7BA5"/>
    <w:rsid w:val="004E7628"/>
    <w:rsid w:val="004F3334"/>
    <w:rsid w:val="004F48F2"/>
    <w:rsid w:val="005149B1"/>
    <w:rsid w:val="005367F4"/>
    <w:rsid w:val="00536819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05A"/>
    <w:rsid w:val="006F0CCE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E730F"/>
    <w:rsid w:val="008F18C0"/>
    <w:rsid w:val="00907648"/>
    <w:rsid w:val="0090781E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38FA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41177"/>
    <w:rsid w:val="00E46B1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794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6</cp:revision>
  <cp:lastPrinted>2023-12-04T07:19:00Z</cp:lastPrinted>
  <dcterms:created xsi:type="dcterms:W3CDTF">2023-12-04T07:16:00Z</dcterms:created>
  <dcterms:modified xsi:type="dcterms:W3CDTF">2023-12-04T07:36:00Z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589574edb9da601685950551b7fe78a30846a798efdafb525b58f413e0cc68f7</vt:lpwstr>
  </property>
</Properties>
</file>