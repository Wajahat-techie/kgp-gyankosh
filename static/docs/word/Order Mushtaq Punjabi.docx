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7FC33019" w:rsidR="00721541" w:rsidRPr="002A37B6" w:rsidRDefault="00377397" w:rsidP="00721541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2A37B6">
        <w:rPr>
          <w:rFonts w:ascii="Tahoma" w:hAnsi="Tahoma" w:cs="Tahoma"/>
          <w:color w:val="1F1F1F"/>
          <w:sz w:val="28"/>
          <w:szCs w:val="28"/>
        </w:rPr>
        <w:t xml:space="preserve">           </w:t>
      </w:r>
      <w:r w:rsidR="00721541" w:rsidRPr="002A37B6">
        <w:rPr>
          <w:rFonts w:ascii="Tahoma" w:hAnsi="Tahoma" w:cs="Tahoma"/>
          <w:color w:val="1F1F1F"/>
          <w:sz w:val="28"/>
          <w:szCs w:val="28"/>
        </w:rPr>
        <w:t xml:space="preserve">              </w:t>
      </w:r>
      <w:r w:rsidR="00721541" w:rsidRPr="002A37B6">
        <w:rPr>
          <w:rFonts w:ascii="Tahoma" w:hAnsi="Tahoma" w:cs="Tahoma"/>
          <w:b/>
          <w:bCs/>
          <w:color w:val="1F1F1F"/>
          <w:sz w:val="28"/>
          <w:szCs w:val="28"/>
        </w:rPr>
        <w:t xml:space="preserve">Order No: </w:t>
      </w:r>
      <w:r w:rsidR="00212D96" w:rsidRPr="002A37B6">
        <w:rPr>
          <w:rFonts w:ascii="Tahoma" w:hAnsi="Tahoma" w:cs="Tahoma"/>
          <w:b/>
          <w:bCs/>
          <w:color w:val="1F1F1F"/>
          <w:sz w:val="28"/>
          <w:szCs w:val="28"/>
        </w:rPr>
        <w:t xml:space="preserve">  </w:t>
      </w:r>
      <w:r w:rsidR="00843665" w:rsidRPr="002A37B6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582065" w:rsidRPr="002A37B6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075024" w:rsidRPr="002A37B6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2A37B6">
        <w:rPr>
          <w:rFonts w:ascii="Tahoma" w:hAnsi="Tahoma" w:cs="Tahoma"/>
          <w:b/>
          <w:bCs/>
          <w:color w:val="1F1F1F"/>
          <w:sz w:val="28"/>
          <w:szCs w:val="28"/>
        </w:rPr>
        <w:t>of 202</w:t>
      </w:r>
      <w:r w:rsidR="00582065" w:rsidRPr="002A37B6">
        <w:rPr>
          <w:rFonts w:ascii="Tahoma" w:hAnsi="Tahoma" w:cs="Tahoma"/>
          <w:b/>
          <w:bCs/>
          <w:color w:val="1F1F1F"/>
          <w:sz w:val="28"/>
          <w:szCs w:val="28"/>
        </w:rPr>
        <w:t>6</w:t>
      </w:r>
    </w:p>
    <w:p w14:paraId="57213417" w14:textId="26579F5B" w:rsidR="00075024" w:rsidRPr="00075024" w:rsidRDefault="00721541" w:rsidP="00075024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2A37B6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Dated: </w:t>
      </w:r>
      <w:r w:rsidR="00EC51D1" w:rsidRPr="002A37B6">
        <w:rPr>
          <w:rFonts w:ascii="Tahoma" w:hAnsi="Tahoma" w:cs="Tahoma"/>
          <w:b/>
          <w:bCs/>
          <w:color w:val="1F1F1F"/>
          <w:sz w:val="28"/>
          <w:szCs w:val="28"/>
        </w:rPr>
        <w:t>0</w:t>
      </w:r>
      <w:r w:rsidR="00075024" w:rsidRPr="002A37B6">
        <w:rPr>
          <w:rFonts w:ascii="Tahoma" w:hAnsi="Tahoma" w:cs="Tahoma"/>
          <w:b/>
          <w:bCs/>
          <w:color w:val="1F1F1F"/>
          <w:sz w:val="28"/>
          <w:szCs w:val="28"/>
        </w:rPr>
        <w:t>7</w:t>
      </w:r>
      <w:r w:rsidRPr="002A37B6">
        <w:rPr>
          <w:rFonts w:ascii="Tahoma" w:hAnsi="Tahoma" w:cs="Tahoma"/>
          <w:b/>
          <w:bCs/>
          <w:color w:val="1F1F1F"/>
          <w:sz w:val="28"/>
          <w:szCs w:val="28"/>
        </w:rPr>
        <w:t>-0</w:t>
      </w:r>
      <w:r w:rsidR="00EC51D1" w:rsidRPr="002A37B6">
        <w:rPr>
          <w:rFonts w:ascii="Tahoma" w:hAnsi="Tahoma" w:cs="Tahoma"/>
          <w:b/>
          <w:bCs/>
          <w:color w:val="1F1F1F"/>
          <w:sz w:val="28"/>
          <w:szCs w:val="28"/>
        </w:rPr>
        <w:t>4</w:t>
      </w:r>
      <w:r w:rsidRPr="002A37B6">
        <w:rPr>
          <w:rFonts w:ascii="Tahoma" w:hAnsi="Tahoma" w:cs="Tahoma"/>
          <w:b/>
          <w:bCs/>
          <w:color w:val="1F1F1F"/>
          <w:sz w:val="28"/>
          <w:szCs w:val="28"/>
        </w:rPr>
        <w:t>-202</w:t>
      </w:r>
      <w:r w:rsidR="00075024" w:rsidRPr="002A37B6">
        <w:rPr>
          <w:rFonts w:ascii="Tahoma" w:hAnsi="Tahoma" w:cs="Tahoma"/>
          <w:b/>
          <w:bCs/>
          <w:color w:val="1F1F1F"/>
          <w:sz w:val="28"/>
          <w:szCs w:val="28"/>
        </w:rPr>
        <w:t>6</w:t>
      </w:r>
      <w:r w:rsidR="00075024" w:rsidRPr="00075024">
        <w:rPr>
          <w:rFonts w:ascii="Tahoma" w:hAnsi="Tahoma" w:cs="Tahoma"/>
          <w:b/>
          <w:bCs/>
          <w:color w:val="1F1F1F"/>
          <w:sz w:val="28"/>
          <w:szCs w:val="28"/>
        </w:rPr>
        <w:t xml:space="preserve">    </w:t>
      </w:r>
    </w:p>
    <w:p w14:paraId="2FD842B4" w14:textId="77777777" w:rsidR="00075024" w:rsidRPr="00075024" w:rsidRDefault="00075024" w:rsidP="00075024">
      <w:pPr>
        <w:shd w:val="clear" w:color="auto" w:fill="FFFFFF"/>
        <w:ind w:left="-567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1683BFE5" w14:textId="77777777" w:rsidR="00075024" w:rsidRPr="00075024" w:rsidRDefault="00075024" w:rsidP="00075024">
      <w:pPr>
        <w:shd w:val="clear" w:color="auto" w:fill="FFFFFF"/>
        <w:ind w:left="-567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075024">
        <w:rPr>
          <w:rFonts w:ascii="Tahoma" w:hAnsi="Tahoma" w:cs="Tahoma"/>
          <w:b/>
          <w:bCs/>
          <w:color w:val="1F1F1F"/>
          <w:sz w:val="26"/>
          <w:szCs w:val="26"/>
        </w:rPr>
        <w:t>Subject: Assignment of Duties.</w:t>
      </w:r>
    </w:p>
    <w:p w14:paraId="57657920" w14:textId="77777777" w:rsidR="00075024" w:rsidRPr="00075024" w:rsidRDefault="00075024" w:rsidP="00075024">
      <w:pPr>
        <w:shd w:val="clear" w:color="auto" w:fill="FFFFFF"/>
        <w:ind w:left="-567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2CD236B" w14:textId="42D4A82C" w:rsidR="00075024" w:rsidRPr="00075024" w:rsidRDefault="00075024" w:rsidP="00075024">
      <w:pPr>
        <w:shd w:val="clear" w:color="auto" w:fill="FFFFFF"/>
        <w:ind w:left="-426"/>
        <w:jc w:val="both"/>
        <w:rPr>
          <w:rFonts w:ascii="Tahoma" w:hAnsi="Tahoma" w:cs="Tahoma"/>
          <w:color w:val="1F1F1F"/>
          <w:sz w:val="26"/>
          <w:szCs w:val="26"/>
        </w:rPr>
      </w:pPr>
      <w:r w:rsidRPr="00075024">
        <w:rPr>
          <w:rFonts w:ascii="Tahoma" w:hAnsi="Tahoma" w:cs="Tahoma"/>
          <w:color w:val="1F1F1F"/>
          <w:sz w:val="26"/>
          <w:szCs w:val="26"/>
        </w:rPr>
        <w:t>It is hereby ordered that:</w:t>
      </w:r>
    </w:p>
    <w:p w14:paraId="6B1C647D" w14:textId="3D56F9A9" w:rsidR="00075024" w:rsidRPr="00075024" w:rsidRDefault="00075024" w:rsidP="00075024">
      <w:pPr>
        <w:numPr>
          <w:ilvl w:val="0"/>
          <w:numId w:val="23"/>
        </w:numPr>
        <w:shd w:val="clear" w:color="auto" w:fill="FFFFFF"/>
        <w:tabs>
          <w:tab w:val="clear" w:pos="720"/>
          <w:tab w:val="num" w:pos="0"/>
        </w:tabs>
        <w:ind w:left="-426" w:firstLine="0"/>
        <w:jc w:val="both"/>
        <w:rPr>
          <w:rFonts w:ascii="Tahoma" w:hAnsi="Tahoma" w:cs="Tahoma"/>
          <w:color w:val="1F1F1F"/>
          <w:sz w:val="26"/>
          <w:szCs w:val="26"/>
        </w:rPr>
      </w:pPr>
      <w:r w:rsidRPr="00075024">
        <w:rPr>
          <w:rFonts w:ascii="Tahoma" w:hAnsi="Tahoma" w:cs="Tahoma"/>
          <w:color w:val="1F1F1F"/>
          <w:sz w:val="26"/>
          <w:szCs w:val="26"/>
        </w:rPr>
        <w:t>Mr.Mushtaq Ahmad Punjabi, presently working in the E&amp;C Engineering Department, is transferred to the Electrical Engineering Department with immediate effect till further orders.</w:t>
      </w:r>
    </w:p>
    <w:p w14:paraId="3A8BD956" w14:textId="3800F756" w:rsidR="00075024" w:rsidRPr="00075024" w:rsidRDefault="00075024" w:rsidP="00075024">
      <w:pPr>
        <w:numPr>
          <w:ilvl w:val="0"/>
          <w:numId w:val="23"/>
        </w:numPr>
        <w:shd w:val="clear" w:color="auto" w:fill="FFFFFF"/>
        <w:tabs>
          <w:tab w:val="clear" w:pos="720"/>
          <w:tab w:val="num" w:pos="0"/>
        </w:tabs>
        <w:ind w:left="-426" w:firstLine="0"/>
        <w:jc w:val="both"/>
        <w:rPr>
          <w:rFonts w:ascii="Tahoma" w:hAnsi="Tahoma" w:cs="Tahoma"/>
          <w:color w:val="1F1F1F"/>
          <w:sz w:val="26"/>
          <w:szCs w:val="26"/>
        </w:rPr>
      </w:pPr>
      <w:r w:rsidRPr="00075024">
        <w:rPr>
          <w:rFonts w:ascii="Tahoma" w:hAnsi="Tahoma" w:cs="Tahoma"/>
          <w:color w:val="1F1F1F"/>
          <w:sz w:val="26"/>
          <w:szCs w:val="26"/>
        </w:rPr>
        <w:t>Mr.Shabir Ahmad Sheikh, presently posted in the Electrical Engineering Department, is transferred to the Sports Wing of the Institution with immediate effect.</w:t>
      </w: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075024">
        <w:rPr>
          <w:rFonts w:ascii="Tahoma" w:hAnsi="Tahoma" w:cs="Tahoma"/>
          <w:color w:val="1F1F1F"/>
          <w:sz w:val="26"/>
          <w:szCs w:val="26"/>
        </w:rPr>
        <w:t>Fu</w:t>
      </w:r>
      <w:r>
        <w:rPr>
          <w:rFonts w:ascii="Tahoma" w:hAnsi="Tahoma" w:cs="Tahoma"/>
          <w:color w:val="1F1F1F"/>
          <w:sz w:val="26"/>
          <w:szCs w:val="26"/>
        </w:rPr>
        <w:t>r</w:t>
      </w:r>
      <w:r w:rsidRPr="00075024">
        <w:rPr>
          <w:rFonts w:ascii="Tahoma" w:hAnsi="Tahoma" w:cs="Tahoma"/>
          <w:color w:val="1F1F1F"/>
          <w:sz w:val="26"/>
          <w:szCs w:val="26"/>
        </w:rPr>
        <w:t xml:space="preserve">ther Mr. Shabir Ahmad Sheikh will work under the </w:t>
      </w:r>
      <w:r w:rsidR="00861E09">
        <w:rPr>
          <w:rFonts w:ascii="Tahoma" w:hAnsi="Tahoma" w:cs="Tahoma"/>
          <w:color w:val="1F1F1F"/>
          <w:sz w:val="26"/>
          <w:szCs w:val="26"/>
        </w:rPr>
        <w:t xml:space="preserve">direct </w:t>
      </w:r>
      <w:r w:rsidRPr="00075024">
        <w:rPr>
          <w:rFonts w:ascii="Tahoma" w:hAnsi="Tahoma" w:cs="Tahoma"/>
          <w:color w:val="1F1F1F"/>
          <w:sz w:val="26"/>
          <w:szCs w:val="26"/>
        </w:rPr>
        <w:t>supervision of Mr. Bilal Shamas, Physical Education Master.</w:t>
      </w:r>
    </w:p>
    <w:p w14:paraId="221D8306" w14:textId="77777777" w:rsidR="00075024" w:rsidRPr="00075024" w:rsidRDefault="00075024" w:rsidP="00075024">
      <w:pPr>
        <w:shd w:val="clear" w:color="auto" w:fill="FFFFFF"/>
        <w:ind w:left="-426"/>
        <w:jc w:val="both"/>
        <w:rPr>
          <w:rFonts w:ascii="Tahoma" w:hAnsi="Tahoma" w:cs="Tahoma"/>
          <w:color w:val="1F1F1F"/>
          <w:sz w:val="26"/>
          <w:szCs w:val="26"/>
        </w:rPr>
      </w:pPr>
      <w:r w:rsidRPr="00075024">
        <w:rPr>
          <w:rFonts w:ascii="Tahoma" w:hAnsi="Tahoma" w:cs="Tahoma"/>
          <w:color w:val="1F1F1F"/>
          <w:sz w:val="26"/>
          <w:szCs w:val="26"/>
        </w:rPr>
        <w:t>The concerned staff members are directed to hand over the complete charge of their present assignments and join their new place of posting immediately.</w:t>
      </w:r>
    </w:p>
    <w:p w14:paraId="61383B4B" w14:textId="77777777" w:rsidR="00075024" w:rsidRPr="00075024" w:rsidRDefault="00075024" w:rsidP="00075024">
      <w:pPr>
        <w:shd w:val="clear" w:color="auto" w:fill="FFFFFF"/>
        <w:ind w:left="-426"/>
        <w:jc w:val="both"/>
        <w:rPr>
          <w:rFonts w:ascii="Tahoma" w:hAnsi="Tahoma" w:cs="Tahoma"/>
          <w:color w:val="1F1F1F"/>
          <w:sz w:val="26"/>
          <w:szCs w:val="26"/>
        </w:rPr>
      </w:pPr>
      <w:r w:rsidRPr="00075024">
        <w:rPr>
          <w:rFonts w:ascii="Tahoma" w:hAnsi="Tahoma" w:cs="Tahoma"/>
          <w:color w:val="1F1F1F"/>
          <w:sz w:val="26"/>
          <w:szCs w:val="26"/>
        </w:rPr>
        <w:t>This order is issued with the approval of the competent authority.</w:t>
      </w:r>
    </w:p>
    <w:p w14:paraId="45479C57" w14:textId="77777777" w:rsidR="00075024" w:rsidRPr="00075024" w:rsidRDefault="00075024" w:rsidP="00075024">
      <w:pPr>
        <w:shd w:val="clear" w:color="auto" w:fill="FFFFFF"/>
        <w:ind w:left="-567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67458541" w14:textId="77777777" w:rsidR="00075024" w:rsidRPr="00075024" w:rsidRDefault="00075024" w:rsidP="00075024">
      <w:pPr>
        <w:shd w:val="clear" w:color="auto" w:fill="FFFFFF"/>
        <w:ind w:left="-567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115EBAC" w14:textId="77777777" w:rsidR="00075024" w:rsidRPr="00075024" w:rsidRDefault="00075024" w:rsidP="00075024">
      <w:pPr>
        <w:shd w:val="clear" w:color="auto" w:fill="FFFFFF"/>
        <w:ind w:left="-567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0FF1640" w14:textId="77777777" w:rsidR="00075024" w:rsidRPr="00075024" w:rsidRDefault="00075024" w:rsidP="00075024">
      <w:pPr>
        <w:shd w:val="clear" w:color="auto" w:fill="FFFFFF"/>
        <w:ind w:left="-567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075024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</w:t>
      </w:r>
    </w:p>
    <w:p w14:paraId="778B3807" w14:textId="6303B00B" w:rsidR="00075024" w:rsidRPr="00075024" w:rsidRDefault="00075024" w:rsidP="00075024">
      <w:pPr>
        <w:shd w:val="clear" w:color="auto" w:fill="FFFFFF"/>
        <w:ind w:left="-567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075024">
        <w:rPr>
          <w:rFonts w:ascii="Tahoma" w:hAnsi="Tahoma" w:cs="Tahoma"/>
          <w:color w:val="1F1F1F"/>
          <w:sz w:val="24"/>
          <w:szCs w:val="24"/>
          <w:lang w:val="en-US"/>
        </w:rPr>
        <w:t xml:space="preserve">   </w:t>
      </w:r>
      <w:r w:rsidRPr="00075024">
        <w:rPr>
          <w:rFonts w:ascii="Tahoma" w:hAnsi="Tahoma" w:cs="Tahoma"/>
          <w:b/>
          <w:bCs/>
          <w:color w:val="1F1F1F"/>
          <w:sz w:val="24"/>
          <w:szCs w:val="24"/>
          <w:lang w:val="en-US"/>
        </w:rPr>
        <w:t xml:space="preserve">                                                                 </w:t>
      </w:r>
    </w:p>
    <w:p w14:paraId="32F14F77" w14:textId="36FED03B" w:rsidR="00075024" w:rsidRPr="00075024" w:rsidRDefault="00075024" w:rsidP="002A37B6">
      <w:pPr>
        <w:shd w:val="clear" w:color="auto" w:fill="FFFFFF"/>
        <w:ind w:left="-426"/>
        <w:jc w:val="both"/>
        <w:rPr>
          <w:rFonts w:ascii="Tahoma" w:hAnsi="Tahoma" w:cs="Tahoma"/>
          <w:color w:val="1F1F1F"/>
          <w:sz w:val="26"/>
          <w:szCs w:val="26"/>
        </w:rPr>
      </w:pPr>
      <w:r w:rsidRPr="00075024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</w:t>
      </w:r>
      <w:r w:rsidR="002A37B6" w:rsidRPr="002A37B6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075024">
        <w:rPr>
          <w:rFonts w:ascii="Tahoma" w:hAnsi="Tahoma" w:cs="Tahoma"/>
          <w:color w:val="1F1F1F"/>
          <w:sz w:val="24"/>
          <w:szCs w:val="24"/>
        </w:rPr>
        <w:t xml:space="preserve">    </w:t>
      </w:r>
      <w:r w:rsidR="002A37B6">
        <w:rPr>
          <w:rFonts w:ascii="Tahoma" w:hAnsi="Tahoma" w:cs="Tahoma"/>
          <w:color w:val="1F1F1F"/>
          <w:sz w:val="24"/>
          <w:szCs w:val="24"/>
        </w:rPr>
        <w:t xml:space="preserve">       </w:t>
      </w:r>
      <w:r w:rsidRPr="00075024">
        <w:rPr>
          <w:rFonts w:ascii="Tahoma" w:hAnsi="Tahoma" w:cs="Tahoma"/>
          <w:color w:val="1F1F1F"/>
          <w:sz w:val="26"/>
          <w:szCs w:val="26"/>
        </w:rPr>
        <w:t>Principal</w:t>
      </w:r>
    </w:p>
    <w:p w14:paraId="6E8269DC" w14:textId="0A421A71" w:rsidR="00075024" w:rsidRPr="00075024" w:rsidRDefault="00075024" w:rsidP="002A37B6">
      <w:pPr>
        <w:shd w:val="clear" w:color="auto" w:fill="FFFFFF"/>
        <w:ind w:left="-426"/>
        <w:jc w:val="both"/>
        <w:rPr>
          <w:rFonts w:ascii="Tahoma" w:hAnsi="Tahoma" w:cs="Tahoma"/>
          <w:color w:val="1F1F1F"/>
          <w:sz w:val="26"/>
          <w:szCs w:val="26"/>
        </w:rPr>
      </w:pPr>
      <w:r w:rsidRPr="00075024">
        <w:rPr>
          <w:rFonts w:ascii="Tahoma" w:hAnsi="Tahoma" w:cs="Tahoma"/>
          <w:color w:val="1F1F1F"/>
          <w:sz w:val="26"/>
          <w:szCs w:val="26"/>
        </w:rPr>
        <w:t xml:space="preserve">                                          </w:t>
      </w:r>
      <w:r w:rsidR="002A37B6" w:rsidRPr="002A37B6">
        <w:rPr>
          <w:rFonts w:ascii="Tahoma" w:hAnsi="Tahoma" w:cs="Tahoma"/>
          <w:color w:val="1F1F1F"/>
          <w:sz w:val="26"/>
          <w:szCs w:val="26"/>
        </w:rPr>
        <w:t xml:space="preserve">     </w:t>
      </w:r>
      <w:r w:rsidRPr="00075024">
        <w:rPr>
          <w:rFonts w:ascii="Tahoma" w:hAnsi="Tahoma" w:cs="Tahoma"/>
          <w:color w:val="1F1F1F"/>
          <w:sz w:val="26"/>
          <w:szCs w:val="26"/>
        </w:rPr>
        <w:t xml:space="preserve"> Kashmir Govt.Polytechnic College</w:t>
      </w:r>
    </w:p>
    <w:p w14:paraId="1C2410C3" w14:textId="5049B4DF" w:rsidR="00075024" w:rsidRPr="00075024" w:rsidRDefault="00075024" w:rsidP="002A37B6">
      <w:pPr>
        <w:shd w:val="clear" w:color="auto" w:fill="FFFFFF"/>
        <w:ind w:left="-426"/>
        <w:jc w:val="both"/>
        <w:rPr>
          <w:rFonts w:ascii="Tahoma" w:hAnsi="Tahoma" w:cs="Tahoma"/>
          <w:color w:val="1F1F1F"/>
          <w:sz w:val="26"/>
          <w:szCs w:val="26"/>
        </w:rPr>
      </w:pPr>
      <w:r w:rsidRPr="00075024">
        <w:rPr>
          <w:rFonts w:ascii="Tahoma" w:hAnsi="Tahoma" w:cs="Tahoma"/>
          <w:color w:val="1F1F1F"/>
          <w:sz w:val="26"/>
          <w:szCs w:val="26"/>
        </w:rPr>
        <w:t xml:space="preserve">                                                        </w:t>
      </w:r>
      <w:r w:rsidR="002A37B6" w:rsidRPr="002A37B6">
        <w:rPr>
          <w:rFonts w:ascii="Tahoma" w:hAnsi="Tahoma" w:cs="Tahoma"/>
          <w:color w:val="1F1F1F"/>
          <w:sz w:val="26"/>
          <w:szCs w:val="26"/>
        </w:rPr>
        <w:t xml:space="preserve">   </w:t>
      </w:r>
      <w:r w:rsidRPr="00075024">
        <w:rPr>
          <w:rFonts w:ascii="Tahoma" w:hAnsi="Tahoma" w:cs="Tahoma"/>
          <w:color w:val="1F1F1F"/>
          <w:sz w:val="26"/>
          <w:szCs w:val="26"/>
        </w:rPr>
        <w:t>Srinagar</w:t>
      </w:r>
    </w:p>
    <w:p w14:paraId="2EA3DBC9" w14:textId="77777777" w:rsidR="00075024" w:rsidRPr="00075024" w:rsidRDefault="00075024" w:rsidP="00075024">
      <w:pPr>
        <w:shd w:val="clear" w:color="auto" w:fill="FFFFFF"/>
        <w:ind w:left="-567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248A7DCD" w14:textId="77777777" w:rsidR="00075024" w:rsidRPr="00075024" w:rsidRDefault="00075024" w:rsidP="00075024">
      <w:pPr>
        <w:shd w:val="clear" w:color="auto" w:fill="FFFFFF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1F8594B4" w14:textId="3F219FF4" w:rsidR="00075024" w:rsidRPr="00075024" w:rsidRDefault="00075024" w:rsidP="00075024">
      <w:pPr>
        <w:shd w:val="clear" w:color="auto" w:fill="FFFFFF"/>
        <w:ind w:left="-567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075024">
        <w:rPr>
          <w:rFonts w:ascii="Tahoma" w:hAnsi="Tahoma" w:cs="Tahoma"/>
          <w:color w:val="1F1F1F"/>
          <w:sz w:val="24"/>
          <w:szCs w:val="24"/>
        </w:rPr>
        <w:t xml:space="preserve">No: KGP/Estt/2026/                                                                 </w:t>
      </w:r>
    </w:p>
    <w:p w14:paraId="62A676C9" w14:textId="77777777" w:rsidR="00075024" w:rsidRPr="00075024" w:rsidRDefault="00075024" w:rsidP="00075024">
      <w:pPr>
        <w:shd w:val="clear" w:color="auto" w:fill="FFFFFF"/>
        <w:ind w:left="-567"/>
        <w:jc w:val="both"/>
        <w:rPr>
          <w:rFonts w:ascii="Tahoma" w:hAnsi="Tahoma" w:cs="Tahoma"/>
          <w:color w:val="1F1F1F"/>
          <w:sz w:val="24"/>
          <w:szCs w:val="24"/>
        </w:rPr>
      </w:pPr>
      <w:r w:rsidRPr="00075024">
        <w:rPr>
          <w:rFonts w:ascii="Tahoma" w:hAnsi="Tahoma" w:cs="Tahoma"/>
          <w:color w:val="1F1F1F"/>
          <w:sz w:val="24"/>
          <w:szCs w:val="24"/>
        </w:rPr>
        <w:t xml:space="preserve">   Dated:07-04-2026     </w:t>
      </w:r>
    </w:p>
    <w:p w14:paraId="4FE30406" w14:textId="77777777" w:rsidR="00843665" w:rsidRDefault="00843665" w:rsidP="009851C9">
      <w:pPr>
        <w:shd w:val="clear" w:color="auto" w:fill="FFFFFF"/>
        <w:ind w:left="-567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4B117AB8" w14:textId="77777777" w:rsidR="00843665" w:rsidRPr="00212D96" w:rsidRDefault="00843665" w:rsidP="009851C9">
      <w:pPr>
        <w:shd w:val="clear" w:color="auto" w:fill="FFFFFF"/>
        <w:ind w:left="-567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272DEAA" w14:textId="261A1BDE" w:rsidR="00843665" w:rsidRPr="00075024" w:rsidRDefault="00721541" w:rsidP="00075024">
      <w:pPr>
        <w:shd w:val="clear" w:color="auto" w:fill="FFFFFF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</w:t>
      </w:r>
    </w:p>
    <w:p w14:paraId="667ABD1A" w14:textId="77777777" w:rsidR="00843665" w:rsidRDefault="00843665" w:rsidP="00377397">
      <w:pPr>
        <w:spacing w:line="276" w:lineRule="auto"/>
        <w:ind w:left="-18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07CF97C2" w14:textId="77777777" w:rsidR="00843665" w:rsidRDefault="00843665" w:rsidP="00377397">
      <w:pPr>
        <w:spacing w:line="276" w:lineRule="auto"/>
        <w:ind w:left="-18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41EF324" w14:textId="41FDA48D" w:rsidR="00766784" w:rsidRPr="00075024" w:rsidRDefault="00843665" w:rsidP="00075024">
      <w:pPr>
        <w:shd w:val="clear" w:color="auto" w:fill="FFFFFF"/>
        <w:ind w:left="-567"/>
        <w:jc w:val="both"/>
        <w:rPr>
          <w:rFonts w:ascii="Tahoma" w:hAnsi="Tahoma" w:cs="Tahoma"/>
          <w:b/>
          <w:bCs/>
          <w:color w:val="1F1F1F"/>
          <w:sz w:val="28"/>
          <w:szCs w:val="28"/>
        </w:rPr>
      </w:pPr>
      <w:r w:rsidRPr="00075024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66784" w:rsidRPr="00075024">
        <w:rPr>
          <w:rFonts w:ascii="Tahoma" w:hAnsi="Tahoma" w:cs="Tahoma"/>
          <w:b/>
          <w:bCs/>
          <w:color w:val="1F1F1F"/>
          <w:sz w:val="26"/>
          <w:szCs w:val="26"/>
        </w:rPr>
        <w:t>Copy to</w:t>
      </w:r>
      <w:r w:rsidR="00966A86" w:rsidRPr="00075024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582065" w:rsidRPr="00075024">
        <w:rPr>
          <w:rFonts w:ascii="Tahoma" w:hAnsi="Tahoma" w:cs="Tahoma"/>
          <w:b/>
          <w:bCs/>
          <w:color w:val="1F1F1F"/>
          <w:sz w:val="26"/>
          <w:szCs w:val="26"/>
        </w:rPr>
        <w:t>the:</w:t>
      </w:r>
    </w:p>
    <w:p w14:paraId="54EA7B93" w14:textId="532C5FE5" w:rsidR="00D72DDA" w:rsidRPr="00075024" w:rsidRDefault="00843665" w:rsidP="00075024">
      <w:pPr>
        <w:pStyle w:val="ListParagraph"/>
        <w:numPr>
          <w:ilvl w:val="1"/>
          <w:numId w:val="23"/>
        </w:numPr>
        <w:shd w:val="clear" w:color="auto" w:fill="FFFFFF"/>
        <w:tabs>
          <w:tab w:val="clear" w:pos="1440"/>
        </w:tabs>
        <w:ind w:left="-142" w:hanging="284"/>
        <w:jc w:val="both"/>
        <w:rPr>
          <w:rFonts w:ascii="Tahoma" w:hAnsi="Tahoma" w:cs="Tahoma"/>
          <w:color w:val="1F1F1F"/>
          <w:sz w:val="26"/>
          <w:szCs w:val="26"/>
        </w:rPr>
      </w:pPr>
      <w:r w:rsidRPr="00075024">
        <w:rPr>
          <w:rFonts w:ascii="Tahoma" w:hAnsi="Tahoma" w:cs="Tahoma"/>
          <w:color w:val="1F1F1F"/>
          <w:sz w:val="26"/>
          <w:szCs w:val="26"/>
        </w:rPr>
        <w:t>All Concerned for Compliance.</w:t>
      </w: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212D96">
      <w:headerReference w:type="default" r:id="rId7"/>
      <w:pgSz w:w="11906" w:h="16838"/>
      <w:pgMar w:top="450" w:right="707" w:bottom="630" w:left="1440" w:header="9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646DF" w14:textId="77777777" w:rsidR="004913B8" w:rsidRDefault="004913B8">
      <w:r>
        <w:separator/>
      </w:r>
    </w:p>
  </w:endnote>
  <w:endnote w:type="continuationSeparator" w:id="0">
    <w:p w14:paraId="61CE4910" w14:textId="77777777" w:rsidR="004913B8" w:rsidRDefault="00491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1622E" w14:textId="77777777" w:rsidR="004913B8" w:rsidRDefault="004913B8">
      <w:r>
        <w:separator/>
      </w:r>
    </w:p>
  </w:footnote>
  <w:footnote w:type="continuationSeparator" w:id="0">
    <w:p w14:paraId="6FAE4E54" w14:textId="77777777" w:rsidR="004913B8" w:rsidRDefault="004913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313758723" name="Picture 3137587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>Fax:    :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7653D9BB" w:rsidR="00C160EC" w:rsidRDefault="00C160EC" w:rsidP="00C160EC">
    <w:pPr>
      <w:contextualSpacing/>
      <w:rPr>
        <w:sz w:val="20"/>
        <w:szCs w:val="20"/>
      </w:rPr>
    </w:pPr>
    <w:r>
      <w:t xml:space="preserve">                    </w:t>
    </w:r>
    <w:r w:rsidR="00075024">
      <w:t xml:space="preserve">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91F27DB"/>
    <w:multiLevelType w:val="hybridMultilevel"/>
    <w:tmpl w:val="8C84200E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1BD01F1E"/>
    <w:multiLevelType w:val="multilevel"/>
    <w:tmpl w:val="DA463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3332B1"/>
    <w:multiLevelType w:val="multilevel"/>
    <w:tmpl w:val="4E1AB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2124321"/>
    <w:multiLevelType w:val="multilevel"/>
    <w:tmpl w:val="0460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9" w15:restartNumberingAfterBreak="0">
    <w:nsid w:val="3FA023B1"/>
    <w:multiLevelType w:val="hybridMultilevel"/>
    <w:tmpl w:val="D8826CCE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580B6A81"/>
    <w:multiLevelType w:val="multilevel"/>
    <w:tmpl w:val="4E1AB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B01B82"/>
    <w:multiLevelType w:val="multilevel"/>
    <w:tmpl w:val="0044A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411423">
    <w:abstractNumId w:val="9"/>
  </w:num>
  <w:num w:numId="2" w16cid:durableId="238832770">
    <w:abstractNumId w:val="7"/>
  </w:num>
  <w:num w:numId="3" w16cid:durableId="1684044362">
    <w:abstractNumId w:val="6"/>
  </w:num>
  <w:num w:numId="4" w16cid:durableId="1782257837">
    <w:abstractNumId w:val="5"/>
  </w:num>
  <w:num w:numId="5" w16cid:durableId="769858148">
    <w:abstractNumId w:val="4"/>
  </w:num>
  <w:num w:numId="6" w16cid:durableId="1749497244">
    <w:abstractNumId w:val="8"/>
  </w:num>
  <w:num w:numId="7" w16cid:durableId="233778377">
    <w:abstractNumId w:val="3"/>
  </w:num>
  <w:num w:numId="8" w16cid:durableId="842277988">
    <w:abstractNumId w:val="2"/>
  </w:num>
  <w:num w:numId="9" w16cid:durableId="1612475545">
    <w:abstractNumId w:val="1"/>
  </w:num>
  <w:num w:numId="10" w16cid:durableId="1711104046">
    <w:abstractNumId w:val="0"/>
  </w:num>
  <w:num w:numId="11" w16cid:durableId="1939559374">
    <w:abstractNumId w:val="15"/>
  </w:num>
  <w:num w:numId="12" w16cid:durableId="1107238733">
    <w:abstractNumId w:val="16"/>
  </w:num>
  <w:num w:numId="13" w16cid:durableId="714237418">
    <w:abstractNumId w:val="13"/>
  </w:num>
  <w:num w:numId="14" w16cid:durableId="2107730855">
    <w:abstractNumId w:val="21"/>
  </w:num>
  <w:num w:numId="15" w16cid:durableId="635380306">
    <w:abstractNumId w:val="20"/>
  </w:num>
  <w:num w:numId="16" w16cid:durableId="57830034">
    <w:abstractNumId w:val="18"/>
  </w:num>
  <w:num w:numId="17" w16cid:durableId="2137405859">
    <w:abstractNumId w:val="17"/>
  </w:num>
  <w:num w:numId="18" w16cid:durableId="1360663349">
    <w:abstractNumId w:val="22"/>
  </w:num>
  <w:num w:numId="19" w16cid:durableId="1806924975">
    <w:abstractNumId w:val="12"/>
  </w:num>
  <w:num w:numId="20" w16cid:durableId="534582599">
    <w:abstractNumId w:val="10"/>
  </w:num>
  <w:num w:numId="21" w16cid:durableId="1127508830">
    <w:abstractNumId w:val="14"/>
  </w:num>
  <w:num w:numId="22" w16cid:durableId="1386491764">
    <w:abstractNumId w:val="19"/>
  </w:num>
  <w:num w:numId="23" w16cid:durableId="40445131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761790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10ACA"/>
    <w:rsid w:val="00011D4F"/>
    <w:rsid w:val="00050A31"/>
    <w:rsid w:val="000716D2"/>
    <w:rsid w:val="00071AAB"/>
    <w:rsid w:val="00075024"/>
    <w:rsid w:val="000A2EB0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201333"/>
    <w:rsid w:val="00210FA7"/>
    <w:rsid w:val="00212D96"/>
    <w:rsid w:val="00215347"/>
    <w:rsid w:val="00216417"/>
    <w:rsid w:val="0026631D"/>
    <w:rsid w:val="002A37B6"/>
    <w:rsid w:val="002C2F53"/>
    <w:rsid w:val="0033518C"/>
    <w:rsid w:val="003437C2"/>
    <w:rsid w:val="003756E0"/>
    <w:rsid w:val="00377186"/>
    <w:rsid w:val="00377397"/>
    <w:rsid w:val="003A0915"/>
    <w:rsid w:val="003A1C03"/>
    <w:rsid w:val="003A7892"/>
    <w:rsid w:val="003C6D3A"/>
    <w:rsid w:val="003F5B25"/>
    <w:rsid w:val="003F5B8D"/>
    <w:rsid w:val="0040182D"/>
    <w:rsid w:val="00414627"/>
    <w:rsid w:val="00425D63"/>
    <w:rsid w:val="0044478E"/>
    <w:rsid w:val="00457729"/>
    <w:rsid w:val="0046104B"/>
    <w:rsid w:val="004643D8"/>
    <w:rsid w:val="00477816"/>
    <w:rsid w:val="004913B8"/>
    <w:rsid w:val="00497C24"/>
    <w:rsid w:val="004C7BA5"/>
    <w:rsid w:val="004D7A7B"/>
    <w:rsid w:val="004E7628"/>
    <w:rsid w:val="004F3334"/>
    <w:rsid w:val="004F48F2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82065"/>
    <w:rsid w:val="005A4526"/>
    <w:rsid w:val="005B6603"/>
    <w:rsid w:val="005C1B16"/>
    <w:rsid w:val="005D5698"/>
    <w:rsid w:val="005E53D0"/>
    <w:rsid w:val="005E64A1"/>
    <w:rsid w:val="005F0AA3"/>
    <w:rsid w:val="006002EB"/>
    <w:rsid w:val="00604D34"/>
    <w:rsid w:val="006128EF"/>
    <w:rsid w:val="00615E8A"/>
    <w:rsid w:val="00624B0E"/>
    <w:rsid w:val="006264B4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D74B5"/>
    <w:rsid w:val="006F0CCE"/>
    <w:rsid w:val="006F267E"/>
    <w:rsid w:val="0070544A"/>
    <w:rsid w:val="007152D7"/>
    <w:rsid w:val="00721541"/>
    <w:rsid w:val="00746C14"/>
    <w:rsid w:val="00766784"/>
    <w:rsid w:val="0078386D"/>
    <w:rsid w:val="007C2C59"/>
    <w:rsid w:val="007F3B24"/>
    <w:rsid w:val="00801F23"/>
    <w:rsid w:val="00837632"/>
    <w:rsid w:val="00843665"/>
    <w:rsid w:val="0085640F"/>
    <w:rsid w:val="008567AA"/>
    <w:rsid w:val="00861E09"/>
    <w:rsid w:val="0088511B"/>
    <w:rsid w:val="00892712"/>
    <w:rsid w:val="008A46C2"/>
    <w:rsid w:val="008A680A"/>
    <w:rsid w:val="008B0BB0"/>
    <w:rsid w:val="008E1BA0"/>
    <w:rsid w:val="008E6C4B"/>
    <w:rsid w:val="008E730F"/>
    <w:rsid w:val="008F18C0"/>
    <w:rsid w:val="00907648"/>
    <w:rsid w:val="00927DD1"/>
    <w:rsid w:val="00930FDE"/>
    <w:rsid w:val="009344A3"/>
    <w:rsid w:val="009400E8"/>
    <w:rsid w:val="00966A86"/>
    <w:rsid w:val="009779B3"/>
    <w:rsid w:val="00982DBF"/>
    <w:rsid w:val="00984C93"/>
    <w:rsid w:val="009851C9"/>
    <w:rsid w:val="00987CE1"/>
    <w:rsid w:val="0099405C"/>
    <w:rsid w:val="00994F30"/>
    <w:rsid w:val="009C600F"/>
    <w:rsid w:val="009D125F"/>
    <w:rsid w:val="009D3723"/>
    <w:rsid w:val="009E04F2"/>
    <w:rsid w:val="00A037CE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B7485"/>
    <w:rsid w:val="00BB7C2B"/>
    <w:rsid w:val="00BC1664"/>
    <w:rsid w:val="00BC2546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C0600"/>
    <w:rsid w:val="00CC78AC"/>
    <w:rsid w:val="00CF3540"/>
    <w:rsid w:val="00CF7953"/>
    <w:rsid w:val="00D07232"/>
    <w:rsid w:val="00D10245"/>
    <w:rsid w:val="00D21BDD"/>
    <w:rsid w:val="00D257BB"/>
    <w:rsid w:val="00D65F07"/>
    <w:rsid w:val="00D72DDA"/>
    <w:rsid w:val="00D92BB7"/>
    <w:rsid w:val="00D951DE"/>
    <w:rsid w:val="00DA44EE"/>
    <w:rsid w:val="00DA75B0"/>
    <w:rsid w:val="00DC76D2"/>
    <w:rsid w:val="00DD30ED"/>
    <w:rsid w:val="00E17F4F"/>
    <w:rsid w:val="00E21D97"/>
    <w:rsid w:val="00E578DA"/>
    <w:rsid w:val="00E64C21"/>
    <w:rsid w:val="00E826FF"/>
    <w:rsid w:val="00EA0CA6"/>
    <w:rsid w:val="00EB070E"/>
    <w:rsid w:val="00EC24C6"/>
    <w:rsid w:val="00EC51D1"/>
    <w:rsid w:val="00EF2255"/>
    <w:rsid w:val="00EF2933"/>
    <w:rsid w:val="00F01BD2"/>
    <w:rsid w:val="00F05146"/>
    <w:rsid w:val="00F1115D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64138DFC-9398-47C1-8B6E-48C064CA9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5</cp:revision>
  <cp:lastPrinted>2026-04-03T04:29:00Z</cp:lastPrinted>
  <dcterms:created xsi:type="dcterms:W3CDTF">2026-04-07T08:33:00Z</dcterms:created>
  <dcterms:modified xsi:type="dcterms:W3CDTF">2026-04-07T08:34:00Z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