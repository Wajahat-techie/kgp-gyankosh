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A7224" w14:textId="76E32BCF" w:rsidR="00BC0949" w:rsidRPr="00BC0949" w:rsidRDefault="00BC0949" w:rsidP="00BC0949">
      <w:pPr>
        <w:ind w:left="-90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>Subject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 xml:space="preserve"> Notice </w:t>
      </w:r>
      <w:r w:rsidR="002027E3">
        <w:rPr>
          <w:rFonts w:ascii="Tahoma" w:hAnsi="Tahoma" w:cs="Tahoma"/>
          <w:b/>
          <w:bCs/>
          <w:color w:val="1F1F1F"/>
          <w:sz w:val="28"/>
          <w:szCs w:val="28"/>
        </w:rPr>
        <w:t>t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 xml:space="preserve">o </w:t>
      </w:r>
      <w:r w:rsidR="002027E3">
        <w:rPr>
          <w:rFonts w:ascii="Tahoma" w:hAnsi="Tahoma" w:cs="Tahoma"/>
          <w:b/>
          <w:bCs/>
          <w:color w:val="1F1F1F"/>
          <w:sz w:val="28"/>
          <w:szCs w:val="28"/>
        </w:rPr>
        <w:t>e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 xml:space="preserve">mployees </w:t>
      </w:r>
      <w:r w:rsidR="002027E3">
        <w:rPr>
          <w:rFonts w:ascii="Tahoma" w:hAnsi="Tahoma" w:cs="Tahoma"/>
          <w:b/>
          <w:bCs/>
          <w:color w:val="1F1F1F"/>
          <w:sz w:val="28"/>
          <w:szCs w:val="28"/>
        </w:rPr>
        <w:t>r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 xml:space="preserve">egarding </w:t>
      </w:r>
      <w:r w:rsidR="002027E3">
        <w:rPr>
          <w:rFonts w:ascii="Tahoma" w:hAnsi="Tahoma" w:cs="Tahoma"/>
          <w:b/>
          <w:bCs/>
          <w:color w:val="1F1F1F"/>
          <w:sz w:val="28"/>
          <w:szCs w:val="28"/>
        </w:rPr>
        <w:t>u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>nauthori</w:t>
      </w:r>
      <w:r w:rsidR="00C31FD2">
        <w:rPr>
          <w:rFonts w:ascii="Tahoma" w:hAnsi="Tahoma" w:cs="Tahoma"/>
          <w:b/>
          <w:bCs/>
          <w:color w:val="1F1F1F"/>
          <w:sz w:val="28"/>
          <w:szCs w:val="28"/>
        </w:rPr>
        <w:t>z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 xml:space="preserve">ed </w:t>
      </w:r>
      <w:r w:rsidR="002027E3">
        <w:rPr>
          <w:rFonts w:ascii="Tahoma" w:hAnsi="Tahoma" w:cs="Tahoma"/>
          <w:b/>
          <w:bCs/>
          <w:color w:val="1F1F1F"/>
          <w:sz w:val="28"/>
          <w:szCs w:val="28"/>
        </w:rPr>
        <w:t>a</w:t>
      </w:r>
      <w:r w:rsidRPr="00BC0949">
        <w:rPr>
          <w:rFonts w:ascii="Tahoma" w:hAnsi="Tahoma" w:cs="Tahoma"/>
          <w:b/>
          <w:bCs/>
          <w:color w:val="1F1F1F"/>
          <w:sz w:val="28"/>
          <w:szCs w:val="28"/>
        </w:rPr>
        <w:t>bsences</w:t>
      </w:r>
      <w:r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657EBED1" w14:textId="428254BF" w:rsidR="00BC0949" w:rsidRPr="00BC0949" w:rsidRDefault="00BC0949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>It has come to the notice of the undersigned that the following employees have been found absent from duty without prior authori</w:t>
      </w:r>
      <w:r w:rsidR="00C31FD2">
        <w:rPr>
          <w:rFonts w:ascii="Tahoma" w:hAnsi="Tahoma" w:cs="Tahoma"/>
          <w:color w:val="1F1F1F"/>
          <w:sz w:val="25"/>
          <w:szCs w:val="25"/>
        </w:rPr>
        <w:t>z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ation. As per the institution's policy, </w:t>
      </w:r>
      <w:r w:rsidR="00551C60">
        <w:rPr>
          <w:rFonts w:ascii="Tahoma" w:hAnsi="Tahoma" w:cs="Tahoma"/>
          <w:color w:val="1F1F1F"/>
          <w:sz w:val="25"/>
          <w:szCs w:val="25"/>
        </w:rPr>
        <w:t>all employees must apply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for leave</w:t>
      </w:r>
      <w:r w:rsidR="00551C6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BC0949">
        <w:rPr>
          <w:rFonts w:ascii="Tahoma" w:hAnsi="Tahoma" w:cs="Tahoma"/>
          <w:color w:val="1F1F1F"/>
          <w:sz w:val="25"/>
          <w:szCs w:val="25"/>
        </w:rPr>
        <w:t>through the designated Google Form link for any leave</w:t>
      </w:r>
      <w:r w:rsidR="00551C60">
        <w:rPr>
          <w:rFonts w:ascii="Tahoma" w:hAnsi="Tahoma" w:cs="Tahoma"/>
          <w:color w:val="1F1F1F"/>
          <w:sz w:val="25"/>
          <w:szCs w:val="25"/>
        </w:rPr>
        <w:t>,</w:t>
      </w:r>
      <w:r w:rsidR="00C31FD2">
        <w:rPr>
          <w:rFonts w:ascii="Tahoma" w:hAnsi="Tahoma" w:cs="Tahoma"/>
          <w:color w:val="1F1F1F"/>
          <w:sz w:val="25"/>
          <w:szCs w:val="25"/>
        </w:rPr>
        <w:t xml:space="preserve"> including details related to </w:t>
      </w:r>
      <w:r w:rsidR="00551C60">
        <w:rPr>
          <w:rFonts w:ascii="Tahoma" w:hAnsi="Tahoma" w:cs="Tahoma"/>
          <w:color w:val="1F1F1F"/>
          <w:sz w:val="25"/>
          <w:szCs w:val="25"/>
        </w:rPr>
        <w:t>on-duty, training on the same link.</w:t>
      </w:r>
      <w:r w:rsidR="00C31FD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BC0949">
        <w:rPr>
          <w:rFonts w:ascii="Tahoma" w:hAnsi="Tahoma" w:cs="Tahoma"/>
          <w:color w:val="1F1F1F"/>
          <w:sz w:val="25"/>
          <w:szCs w:val="25"/>
        </w:rPr>
        <w:t>For leaves spanning multiple days, employees must submit both the online application via the Google Form and a hard copy to their department, followed by the office of the undersigned. This procedure ensures proper tracking, approval, and compliance with attendance regulations.</w:t>
      </w:r>
    </w:p>
    <w:p w14:paraId="4B1FA08C" w14:textId="55ABAB11" w:rsidR="00BC0949" w:rsidRPr="00BC0949" w:rsidRDefault="00BC0949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 xml:space="preserve">It has been observed that none of </w:t>
      </w:r>
      <w:r w:rsidR="00D91F56">
        <w:rPr>
          <w:rFonts w:ascii="Tahoma" w:hAnsi="Tahoma" w:cs="Tahoma"/>
          <w:color w:val="1F1F1F"/>
          <w:sz w:val="25"/>
          <w:szCs w:val="25"/>
        </w:rPr>
        <w:t>them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ha</w:t>
      </w:r>
      <w:r w:rsidR="00D91F56">
        <w:rPr>
          <w:rFonts w:ascii="Tahoma" w:hAnsi="Tahoma" w:cs="Tahoma"/>
          <w:color w:val="1F1F1F"/>
          <w:sz w:val="25"/>
          <w:szCs w:val="25"/>
        </w:rPr>
        <w:t>d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submitted leave applications online through the Google Form, nor </w:t>
      </w:r>
      <w:r w:rsidR="00D91F56">
        <w:rPr>
          <w:rFonts w:ascii="Tahoma" w:hAnsi="Tahoma" w:cs="Tahoma"/>
          <w:color w:val="1F1F1F"/>
          <w:sz w:val="25"/>
          <w:szCs w:val="25"/>
        </w:rPr>
        <w:t xml:space="preserve">have they </w:t>
      </w:r>
      <w:r w:rsidRPr="00BC0949">
        <w:rPr>
          <w:rFonts w:ascii="Tahoma" w:hAnsi="Tahoma" w:cs="Tahoma"/>
          <w:color w:val="1F1F1F"/>
          <w:sz w:val="25"/>
          <w:szCs w:val="25"/>
        </w:rPr>
        <w:t>provided any prior communication or intimation to the office regarding</w:t>
      </w:r>
      <w:r w:rsidR="00D91F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F56" w:rsidRPr="00BC0949">
        <w:rPr>
          <w:rFonts w:ascii="Tahoma" w:hAnsi="Tahoma" w:cs="Tahoma"/>
          <w:color w:val="1F1F1F"/>
          <w:sz w:val="25"/>
          <w:szCs w:val="25"/>
        </w:rPr>
        <w:t>leave. This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non-compliance has resulted in </w:t>
      </w:r>
      <w:r w:rsidR="00D91F56">
        <w:rPr>
          <w:rFonts w:ascii="Tahoma" w:hAnsi="Tahoma" w:cs="Tahoma"/>
          <w:color w:val="1F1F1F"/>
          <w:sz w:val="25"/>
          <w:szCs w:val="25"/>
        </w:rPr>
        <w:t xml:space="preserve">their </w:t>
      </w:r>
      <w:r w:rsidRPr="00BC0949">
        <w:rPr>
          <w:rFonts w:ascii="Tahoma" w:hAnsi="Tahoma" w:cs="Tahoma"/>
          <w:color w:val="1F1F1F"/>
          <w:sz w:val="25"/>
          <w:szCs w:val="25"/>
        </w:rPr>
        <w:t>absences being recorded as unauthorized.</w:t>
      </w:r>
    </w:p>
    <w:p w14:paraId="4282A6B5" w14:textId="7A26AE8E" w:rsidR="00BC0949" w:rsidRPr="00BC0949" w:rsidRDefault="00BC0949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>All employees have been repeatedly informed that failure to submit a leave application will lead to such absences being treated as unauthorized</w:t>
      </w:r>
      <w:r w:rsidR="00551C60">
        <w:rPr>
          <w:rFonts w:ascii="Tahoma" w:hAnsi="Tahoma" w:cs="Tahoma"/>
          <w:color w:val="1F1F1F"/>
          <w:sz w:val="25"/>
          <w:szCs w:val="25"/>
        </w:rPr>
        <w:t>.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Furthermore, to accommodate any difficulties in accessing the online form (e.g., due to technical issues or other constraints), it has already been communicated that concerned In-charges/Heads of Departments (HODs)/faculty are authorized to assist and facilitate submissions on your behalf.</w:t>
      </w:r>
    </w:p>
    <w:p w14:paraId="3CBA3749" w14:textId="443ECDB6" w:rsidR="00BC0949" w:rsidRPr="00BC0949" w:rsidRDefault="00BC0949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 xml:space="preserve">In light of the above, </w:t>
      </w:r>
      <w:r w:rsidR="00D91F56">
        <w:rPr>
          <w:rFonts w:ascii="Tahoma" w:hAnsi="Tahoma" w:cs="Tahoma"/>
          <w:color w:val="1F1F1F"/>
          <w:sz w:val="25"/>
          <w:szCs w:val="25"/>
        </w:rPr>
        <w:t>they are</w:t>
      </w:r>
      <w:r w:rsidRPr="00BC0949">
        <w:rPr>
          <w:rFonts w:ascii="Tahoma" w:hAnsi="Tahoma" w:cs="Tahoma"/>
          <w:color w:val="1F1F1F"/>
          <w:sz w:val="25"/>
          <w:szCs w:val="25"/>
        </w:rPr>
        <w:t xml:space="preserve"> hereby directed to:</w:t>
      </w:r>
    </w:p>
    <w:p w14:paraId="470369BD" w14:textId="3AF9C5AE" w:rsidR="00BC0949" w:rsidRPr="00BC0949" w:rsidRDefault="00BC0949" w:rsidP="00BC0949">
      <w:pPr>
        <w:pStyle w:val="ListParagraph"/>
        <w:numPr>
          <w:ilvl w:val="0"/>
          <w:numId w:val="43"/>
        </w:numPr>
        <w:ind w:left="360" w:hanging="270"/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 xml:space="preserve">Provide a detailed written explanation for </w:t>
      </w:r>
      <w:r w:rsidR="00D91F56">
        <w:rPr>
          <w:rFonts w:ascii="Tahoma" w:hAnsi="Tahoma" w:cs="Tahoma"/>
          <w:color w:val="1F1F1F"/>
          <w:sz w:val="25"/>
          <w:szCs w:val="25"/>
        </w:rPr>
        <w:t xml:space="preserve">their </w:t>
      </w:r>
      <w:r w:rsidRPr="00BC0949">
        <w:rPr>
          <w:rFonts w:ascii="Tahoma" w:hAnsi="Tahoma" w:cs="Tahoma"/>
          <w:color w:val="1F1F1F"/>
          <w:sz w:val="25"/>
          <w:szCs w:val="25"/>
        </w:rPr>
        <w:t>reluctance or failure to adhere to the leave application procedure, including the specific reasons for each instance of absence.</w:t>
      </w:r>
    </w:p>
    <w:p w14:paraId="313CFF47" w14:textId="3E34495B" w:rsidR="00BC0949" w:rsidRPr="00BC0949" w:rsidRDefault="00BC0949" w:rsidP="00BC0949">
      <w:pPr>
        <w:pStyle w:val="ListParagraph"/>
        <w:numPr>
          <w:ilvl w:val="0"/>
          <w:numId w:val="43"/>
        </w:numPr>
        <w:ind w:left="360" w:hanging="270"/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>Submit the aforementioned explanation, along with any supporting documents, to the office of the undersigned within three (3) working days from the date of this notice.</w:t>
      </w:r>
    </w:p>
    <w:p w14:paraId="31B101DB" w14:textId="21D4B5D3" w:rsidR="00BC0949" w:rsidRDefault="00BC0949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BC0949">
        <w:rPr>
          <w:rFonts w:ascii="Tahoma" w:hAnsi="Tahoma" w:cs="Tahoma"/>
          <w:color w:val="1F1F1F"/>
          <w:sz w:val="25"/>
          <w:szCs w:val="25"/>
        </w:rPr>
        <w:t>Failure to comply with this directive will result in appropriate disciplinary action as per the rules</w:t>
      </w:r>
      <w:r w:rsidR="00551C60">
        <w:rPr>
          <w:rFonts w:ascii="Tahoma" w:hAnsi="Tahoma" w:cs="Tahoma"/>
          <w:color w:val="1F1F1F"/>
          <w:sz w:val="25"/>
          <w:szCs w:val="25"/>
        </w:rPr>
        <w:t>.</w:t>
      </w:r>
    </w:p>
    <w:p w14:paraId="150A33FE" w14:textId="11530383" w:rsidR="00D91F56" w:rsidRPr="00551C60" w:rsidRDefault="00D91F56" w:rsidP="00BC0949">
      <w:pPr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Details are:</w:t>
      </w:r>
    </w:p>
    <w:tbl>
      <w:tblPr>
        <w:tblW w:w="10525" w:type="dxa"/>
        <w:tblLook w:val="04A0" w:firstRow="1" w:lastRow="0" w:firstColumn="1" w:lastColumn="0" w:noHBand="0" w:noVBand="1"/>
      </w:tblPr>
      <w:tblGrid>
        <w:gridCol w:w="762"/>
        <w:gridCol w:w="2533"/>
        <w:gridCol w:w="1920"/>
        <w:gridCol w:w="762"/>
        <w:gridCol w:w="2451"/>
        <w:gridCol w:w="2097"/>
      </w:tblGrid>
      <w:tr w:rsidR="002F0593" w:rsidRPr="00551C60" w14:paraId="6B04707F" w14:textId="77777777" w:rsidTr="002F0593">
        <w:trPr>
          <w:trHeight w:val="580"/>
        </w:trPr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B911B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A6EC3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7D9ED" w14:textId="4A05D05A" w:rsidR="00656261" w:rsidRPr="00656261" w:rsidRDefault="00551C60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2F0593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Unauthori</w:t>
            </w:r>
            <w:r w:rsidR="00C31FD2" w:rsidRPr="002F0593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z</w:t>
            </w:r>
            <w:r w:rsidRPr="002F0593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ed</w:t>
            </w:r>
            <w:r w:rsidR="00656261"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2F0593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Absences (</w:t>
            </w:r>
            <w:r w:rsidR="00656261"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Days)</w:t>
            </w:r>
          </w:p>
        </w:tc>
        <w:tc>
          <w:tcPr>
            <w:tcW w:w="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01D95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BB7B7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3D87A" w14:textId="1BB4BF8F" w:rsidR="00656261" w:rsidRPr="00656261" w:rsidRDefault="00656261" w:rsidP="00656261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 xml:space="preserve">Unauthorized </w:t>
            </w:r>
            <w:r w:rsidR="00551C60" w:rsidRPr="002F0593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Absences (</w:t>
            </w:r>
            <w:r w:rsidRPr="00656261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Days)</w:t>
            </w:r>
          </w:p>
        </w:tc>
      </w:tr>
      <w:tr w:rsidR="00551C60" w:rsidRPr="00551C60" w14:paraId="3D248557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CB079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AE102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Shamin Ahmad Bhat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6D567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4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5BBCB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21963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Fatima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4BF1C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4</w:t>
            </w:r>
          </w:p>
        </w:tc>
      </w:tr>
      <w:tr w:rsidR="00551C60" w:rsidRPr="00551C60" w14:paraId="6DCD8B08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C3139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30A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Saleem Farooq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C1B14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7D943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690B8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Gulzar Ahmad Sheikh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AB137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4</w:t>
            </w:r>
          </w:p>
        </w:tc>
      </w:tr>
      <w:tr w:rsidR="00551C60" w:rsidRPr="00551C60" w14:paraId="07010EA0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B9C15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F93F1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Asima Bhat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B54E0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3EFED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317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Mohammad Saleem Shah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E57F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5</w:t>
            </w:r>
          </w:p>
        </w:tc>
      </w:tr>
      <w:tr w:rsidR="00551C60" w:rsidRPr="00551C60" w14:paraId="73AEFE1D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AC194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4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1201C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Shabnum Jeelani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9A7BE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4E822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A3E77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Mohd Imran Mochi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B141A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</w:tr>
      <w:tr w:rsidR="00551C60" w:rsidRPr="00551C60" w14:paraId="3BFBA09B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7821E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5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77BD0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Haseena Akhtar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595E9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4B9BB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16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5E33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Mohd Ishaq Mir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BB71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</w:tr>
      <w:tr w:rsidR="00551C60" w:rsidRPr="00551C60" w14:paraId="1287131D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D3D70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6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AD771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Manzoor Ahmad Ganie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7D728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3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5C97C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F7D7A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Mohd Sultan Ganie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D8C9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</w:tr>
      <w:tr w:rsidR="00551C60" w:rsidRPr="00551C60" w14:paraId="048FEF72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4F0FC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7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DEF40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Mohsin Rasool Zargar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0662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DD2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E322E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Mushtaq Ahmad Sheikh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8144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</w:tr>
      <w:tr w:rsidR="00551C60" w:rsidRPr="00551C60" w14:paraId="150BE3F5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1AC9A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8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74EAA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Sakeena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18483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5444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8EB20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Parvez Ahmad Bhat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0FF38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</w:tr>
      <w:tr w:rsidR="00551C60" w:rsidRPr="00551C60" w14:paraId="3977759F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4F4F7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9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65BBA" w14:textId="281633DA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Yo</w:t>
            </w:r>
            <w:r w:rsidR="00551C60" w:rsidRPr="002F0593">
              <w:rPr>
                <w:rFonts w:ascii="Tahoma" w:hAnsi="Tahoma" w:cs="Tahoma"/>
                <w:color w:val="000000"/>
                <w:sz w:val="23"/>
                <w:szCs w:val="23"/>
              </w:rPr>
              <w:t>o</w:t>
            </w: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nus Ahmad Rather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9F105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02FCC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20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67CEE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Raja Bano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6572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</w:tr>
      <w:tr w:rsidR="00551C60" w:rsidRPr="00551C60" w14:paraId="16F251D7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818DF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10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F0120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Bilal Ahmad Lone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AE17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99CF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62E1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Shabir Ahmad Sheikh</w:t>
            </w:r>
          </w:p>
        </w:tc>
        <w:tc>
          <w:tcPr>
            <w:tcW w:w="2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432EB" w14:textId="77777777" w:rsidR="00656261" w:rsidRPr="00656261" w:rsidRDefault="00656261" w:rsidP="00C31FD2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5</w:t>
            </w:r>
          </w:p>
        </w:tc>
      </w:tr>
      <w:tr w:rsidR="00551C60" w:rsidRPr="00551C60" w14:paraId="03186E34" w14:textId="77777777" w:rsidTr="002F0593">
        <w:trPr>
          <w:trHeight w:val="290"/>
        </w:trPr>
        <w:tc>
          <w:tcPr>
            <w:tcW w:w="7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A714E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11</w:t>
            </w:r>
          </w:p>
        </w:tc>
        <w:tc>
          <w:tcPr>
            <w:tcW w:w="2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9B321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Bilal Ahmad Ganie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99AC8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  <w:r w:rsidRPr="00656261">
              <w:rPr>
                <w:rFonts w:ascii="Tahoma" w:hAnsi="Tahoma" w:cs="Tahoma"/>
                <w:color w:val="000000"/>
                <w:sz w:val="23"/>
                <w:szCs w:val="23"/>
              </w:rPr>
              <w:t>2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3C16D" w14:textId="77777777" w:rsidR="00656261" w:rsidRPr="00656261" w:rsidRDefault="00656261" w:rsidP="00656261">
            <w:pPr>
              <w:jc w:val="center"/>
              <w:rPr>
                <w:rFonts w:ascii="Tahoma" w:hAnsi="Tahoma" w:cs="Tahoma"/>
                <w:color w:val="000000"/>
                <w:sz w:val="23"/>
                <w:szCs w:val="23"/>
              </w:rPr>
            </w:pPr>
          </w:p>
        </w:tc>
        <w:tc>
          <w:tcPr>
            <w:tcW w:w="2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04A1D" w14:textId="77777777" w:rsidR="00656261" w:rsidRPr="00656261" w:rsidRDefault="00656261" w:rsidP="00656261">
            <w:pPr>
              <w:rPr>
                <w:rFonts w:ascii="Tahoma" w:hAnsi="Tahoma" w:cs="Tahoma"/>
                <w:sz w:val="23"/>
                <w:szCs w:val="23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81A5F" w14:textId="77777777" w:rsidR="00656261" w:rsidRPr="00656261" w:rsidRDefault="00656261" w:rsidP="00656261">
            <w:pPr>
              <w:rPr>
                <w:rFonts w:ascii="Tahoma" w:hAnsi="Tahoma" w:cs="Tahoma"/>
                <w:sz w:val="23"/>
                <w:szCs w:val="23"/>
              </w:rPr>
            </w:pPr>
          </w:p>
        </w:tc>
      </w:tr>
    </w:tbl>
    <w:p w14:paraId="731CF84C" w14:textId="5DBD5367" w:rsidR="00C31FD2" w:rsidRDefault="00C31FD2" w:rsidP="00BC0949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</w:p>
    <w:p w14:paraId="6EA10F70" w14:textId="30E34A7C" w:rsidR="00BC0949" w:rsidRPr="00BC0949" w:rsidRDefault="00C31FD2" w:rsidP="00BC0949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BC0949"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495B257F">
                <wp:simplePos x="0" y="0"/>
                <wp:positionH relativeFrom="margin">
                  <wp:posOffset>-88083</wp:posOffset>
                </wp:positionH>
                <wp:positionV relativeFrom="paragraph">
                  <wp:posOffset>89535</wp:posOffset>
                </wp:positionV>
                <wp:extent cx="2199640" cy="48831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9640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26386EDD" w:rsidR="00141B71" w:rsidRPr="00957113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No: KGP/Estt/2025/</w:t>
                            </w:r>
                            <w:r w:rsidR="00394F58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171</w:t>
                            </w:r>
                            <w:r w:rsidR="00656261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5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                                                  </w:t>
                            </w:r>
                          </w:p>
                          <w:p w14:paraId="3D680107" w14:textId="791F558F" w:rsidR="00141B71" w:rsidRPr="00957113" w:rsidRDefault="00141B71" w:rsidP="00957113">
                            <w:pPr>
                              <w:ind w:left="18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</w:pP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Dated: </w:t>
                            </w:r>
                            <w:r w:rsid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2</w:t>
                            </w:r>
                            <w:r w:rsidR="004B2689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9-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>11-</w:t>
                            </w:r>
                            <w:r w:rsidRPr="00957113">
                              <w:rPr>
                                <w:rFonts w:ascii="Tahoma" w:hAnsi="Tahoma" w:cs="Tahoma"/>
                                <w:color w:val="222222"/>
                                <w:sz w:val="23"/>
                                <w:szCs w:val="23"/>
                                <w:lang w:eastAsia="en-US"/>
                              </w:rPr>
                              <w:t>2025</w:t>
                            </w:r>
                            <w:r w:rsidRPr="00957113">
                              <w:rPr>
                                <w:rFonts w:ascii="Tahoma" w:hAnsi="Tahoma" w:cs="Tahoma"/>
                                <w:color w:val="1F1F1F"/>
                                <w:sz w:val="23"/>
                                <w:szCs w:val="23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Pr="00957113" w:rsidRDefault="00141B7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95pt;margin-top:7.05pt;width:173.2pt;height:3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" filled="f" stroked="f">
                <v:textbox>
                  <w:txbxContent>
                    <w:p w14:paraId="2554B31C" w14:textId="26386EDD" w:rsidR="00141B71" w:rsidRPr="00957113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No: KGP/Estt/2025/</w:t>
                      </w:r>
                      <w:r w:rsidR="00394F58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171</w:t>
                      </w:r>
                      <w:r w:rsidR="00656261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5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                                                  </w:t>
                      </w:r>
                    </w:p>
                    <w:p w14:paraId="3D680107" w14:textId="791F558F" w:rsidR="00141B71" w:rsidRPr="00957113" w:rsidRDefault="00141B71" w:rsidP="00957113">
                      <w:pPr>
                        <w:ind w:left="180"/>
                        <w:jc w:val="both"/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</w:pP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Dated: </w:t>
                      </w:r>
                      <w:r w:rsid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2</w:t>
                      </w:r>
                      <w:r w:rsidR="004B2689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9-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>11-</w:t>
                      </w:r>
                      <w:r w:rsidRPr="00957113">
                        <w:rPr>
                          <w:rFonts w:ascii="Tahoma" w:hAnsi="Tahoma" w:cs="Tahoma"/>
                          <w:color w:val="222222"/>
                          <w:sz w:val="23"/>
                          <w:szCs w:val="23"/>
                          <w:lang w:eastAsia="en-US"/>
                        </w:rPr>
                        <w:t>2025</w:t>
                      </w:r>
                      <w:r w:rsidRPr="00957113">
                        <w:rPr>
                          <w:rFonts w:ascii="Tahoma" w:hAnsi="Tahoma" w:cs="Tahoma"/>
                          <w:color w:val="1F1F1F"/>
                          <w:sz w:val="23"/>
                          <w:szCs w:val="23"/>
                        </w:rPr>
                        <w:t xml:space="preserve">      </w:t>
                      </w:r>
                    </w:p>
                    <w:p w14:paraId="4F10B034" w14:textId="4C2FC917" w:rsidR="00141B71" w:rsidRPr="00957113" w:rsidRDefault="00141B7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049619" w14:textId="00F190E7" w:rsidR="005C73D8" w:rsidRPr="00BC0949" w:rsidRDefault="005C73D8" w:rsidP="00BC0949">
      <w:pPr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EB3426F" w14:textId="77777777" w:rsidR="002F0593" w:rsidRDefault="005C73D8" w:rsidP="00551C60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  </w:t>
      </w:r>
      <w:r w:rsidR="00551C60">
        <w:rPr>
          <w:rFonts w:ascii="Tahoma" w:hAnsi="Tahoma" w:cs="Tahoma"/>
          <w:color w:val="1F1F1F"/>
          <w:sz w:val="24"/>
          <w:szCs w:val="24"/>
        </w:rPr>
        <w:t xml:space="preserve">                  </w:t>
      </w:r>
      <w:r w:rsidR="00C31FD2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0CE2FBA3" w14:textId="05E8DBFA" w:rsidR="005C73D8" w:rsidRPr="00551C60" w:rsidRDefault="002F0593" w:rsidP="00551C60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</w:t>
      </w:r>
      <w:r w:rsidR="005C73D8" w:rsidRPr="005C73D8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</w:p>
    <w:p w14:paraId="7ADC4832" w14:textId="604C7C9C" w:rsidR="005C73D8" w:rsidRPr="005C73D8" w:rsidRDefault="00551C60" w:rsidP="00551C60">
      <w:pPr>
        <w:shd w:val="clear" w:color="auto" w:fill="FFFFFF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</w:t>
      </w:r>
      <w:r w:rsidR="00C31FD2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F0593">
        <w:rPr>
          <w:rFonts w:ascii="Tahoma" w:hAnsi="Tahoma" w:cs="Tahoma"/>
          <w:color w:val="1F1F1F"/>
          <w:sz w:val="25"/>
          <w:szCs w:val="25"/>
        </w:rPr>
        <w:t xml:space="preserve">                                 </w:t>
      </w:r>
      <w:r w:rsidR="005C73D8" w:rsidRPr="005C73D8">
        <w:rPr>
          <w:rFonts w:ascii="Tahoma" w:hAnsi="Tahoma" w:cs="Tahoma"/>
          <w:color w:val="1F1F1F"/>
          <w:sz w:val="25"/>
          <w:szCs w:val="25"/>
        </w:rPr>
        <w:t>Principal</w:t>
      </w:r>
    </w:p>
    <w:p w14:paraId="19A9BCBE" w14:textId="08721F83" w:rsidR="00551C60" w:rsidRPr="00656261" w:rsidRDefault="005C73D8" w:rsidP="00551C60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5"/>
          <w:szCs w:val="25"/>
        </w:rPr>
      </w:pPr>
      <w:r w:rsidRPr="005C73D8">
        <w:rPr>
          <w:rFonts w:ascii="Tahoma" w:hAnsi="Tahoma" w:cs="Tahoma"/>
          <w:color w:val="1F1F1F"/>
          <w:sz w:val="25"/>
          <w:szCs w:val="25"/>
        </w:rPr>
        <w:t xml:space="preserve">                  </w:t>
      </w:r>
      <w:r w:rsidR="00551C60">
        <w:rPr>
          <w:rFonts w:ascii="Tahoma" w:hAnsi="Tahoma" w:cs="Tahoma"/>
          <w:color w:val="1F1F1F"/>
          <w:sz w:val="25"/>
          <w:szCs w:val="25"/>
        </w:rPr>
        <w:t xml:space="preserve">          </w:t>
      </w:r>
      <w:r w:rsidR="00C31FD2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5C73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551C60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C73D8">
        <w:rPr>
          <w:rFonts w:ascii="Tahoma" w:hAnsi="Tahoma" w:cs="Tahoma"/>
          <w:color w:val="1F1F1F"/>
          <w:sz w:val="25"/>
          <w:szCs w:val="25"/>
        </w:rPr>
        <w:t xml:space="preserve">Kashmir Govt.Polytechnic </w:t>
      </w:r>
      <w:r w:rsidR="00551C60" w:rsidRPr="005C73D8">
        <w:rPr>
          <w:rFonts w:ascii="Tahoma" w:hAnsi="Tahoma" w:cs="Tahoma"/>
          <w:color w:val="1F1F1F"/>
          <w:sz w:val="25"/>
          <w:szCs w:val="25"/>
        </w:rPr>
        <w:t>College</w:t>
      </w:r>
      <w:r w:rsidR="00551C60">
        <w:rPr>
          <w:rFonts w:ascii="Tahoma" w:hAnsi="Tahoma" w:cs="Tahoma"/>
          <w:color w:val="1F1F1F"/>
          <w:sz w:val="25"/>
          <w:szCs w:val="25"/>
        </w:rPr>
        <w:t>,</w:t>
      </w:r>
      <w:r w:rsidR="00551C60" w:rsidRPr="005C73D8">
        <w:rPr>
          <w:rFonts w:ascii="Tahoma" w:hAnsi="Tahoma" w:cs="Tahoma"/>
          <w:color w:val="1F1F1F"/>
          <w:sz w:val="25"/>
          <w:szCs w:val="25"/>
        </w:rPr>
        <w:t xml:space="preserve"> Srinag</w:t>
      </w:r>
      <w:r w:rsidR="00551C60">
        <w:rPr>
          <w:rFonts w:ascii="Tahoma" w:hAnsi="Tahoma" w:cs="Tahoma"/>
          <w:color w:val="1F1F1F"/>
          <w:sz w:val="25"/>
          <w:szCs w:val="25"/>
        </w:rPr>
        <w:t xml:space="preserve">ar </w:t>
      </w:r>
      <w:r w:rsidR="00551C60" w:rsidRPr="005C73D8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</w:p>
    <w:p w14:paraId="3174573E" w14:textId="77777777" w:rsidR="00A8242A" w:rsidRDefault="00A8242A" w:rsidP="00551C60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0849AEFC" w14:textId="027A8606" w:rsidR="000A3734" w:rsidRPr="0032235C" w:rsidRDefault="000A3734" w:rsidP="00551C60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957113"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</w:t>
      </w:r>
      <w:r w:rsidR="005C73D8" w:rsidRPr="0032235C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the:</w:t>
      </w:r>
    </w:p>
    <w:p w14:paraId="04C3A35E" w14:textId="1799B286" w:rsidR="003F1C7B" w:rsidRPr="003F1C7B" w:rsidRDefault="00656261" w:rsidP="003F1C7B">
      <w:pPr>
        <w:numPr>
          <w:ilvl w:val="0"/>
          <w:numId w:val="42"/>
        </w:num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All the concerned employees for information</w:t>
      </w:r>
      <w:r w:rsidR="00C31FD2">
        <w:rPr>
          <w:rFonts w:ascii="Tahoma" w:hAnsi="Tahoma" w:cs="Tahoma"/>
          <w:color w:val="222222"/>
          <w:sz w:val="25"/>
          <w:szCs w:val="25"/>
          <w:lang w:eastAsia="en-US"/>
        </w:rPr>
        <w:t xml:space="preserve"> and compliance.</w:t>
      </w:r>
    </w:p>
    <w:p w14:paraId="58C0F368" w14:textId="77777777" w:rsidR="00282EDF" w:rsidRPr="0032235C" w:rsidRDefault="00282EDF" w:rsidP="0032235C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4EA7B93" w14:textId="646539D0" w:rsidR="00D72DDA" w:rsidRPr="0032235C" w:rsidRDefault="00D72DDA" w:rsidP="000A3734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7222DC3" w14:textId="782B9634" w:rsidR="00A80BE9" w:rsidRPr="0032235C" w:rsidRDefault="00A80BE9" w:rsidP="00132013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CED1811" w14:textId="4EC0F46E" w:rsidR="00766784" w:rsidRPr="0032235C" w:rsidRDefault="00766784" w:rsidP="00132013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B6DF8E6" w14:textId="24F280B3" w:rsidR="00766784" w:rsidRPr="00132013" w:rsidRDefault="00766784" w:rsidP="00132013">
      <w:pPr>
        <w:ind w:left="18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BC0949">
      <w:headerReference w:type="default" r:id="rId7"/>
      <w:pgSz w:w="11906" w:h="16838"/>
      <w:pgMar w:top="903" w:right="656" w:bottom="8" w:left="851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E2CD7" w14:textId="77777777" w:rsidR="0080692B" w:rsidRDefault="0080692B">
      <w:r>
        <w:separator/>
      </w:r>
    </w:p>
  </w:endnote>
  <w:endnote w:type="continuationSeparator" w:id="0">
    <w:p w14:paraId="6C85F4EC" w14:textId="77777777" w:rsidR="0080692B" w:rsidRDefault="00806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DCA74" w14:textId="77777777" w:rsidR="0080692B" w:rsidRDefault="0080692B">
      <w:r>
        <w:separator/>
      </w:r>
    </w:p>
  </w:footnote>
  <w:footnote w:type="continuationSeparator" w:id="0">
    <w:p w14:paraId="0C62E2B5" w14:textId="77777777" w:rsidR="0080692B" w:rsidRDefault="008069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C64195E">
          <wp:simplePos x="0" y="0"/>
          <wp:positionH relativeFrom="margin">
            <wp:align>left</wp:align>
          </wp:positionH>
          <wp:positionV relativeFrom="page">
            <wp:posOffset>235333</wp:posOffset>
          </wp:positionV>
          <wp:extent cx="579755" cy="561975"/>
          <wp:effectExtent l="0" t="0" r="0" b="9525"/>
          <wp:wrapTight wrapText="bothSides">
            <wp:wrapPolygon edited="0">
              <wp:start x="0" y="0"/>
              <wp:lineTo x="0" y="21234"/>
              <wp:lineTo x="20583" y="21234"/>
              <wp:lineTo x="20583" y="0"/>
              <wp:lineTo x="0" y="0"/>
            </wp:wrapPolygon>
          </wp:wrapTight>
          <wp:docPr id="1089625796" name="Picture 1089625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975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923359">
    <w:pPr>
      <w:spacing w:after="240" w:line="240" w:lineRule="exact"/>
      <w:ind w:left="720" w:hanging="432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923359">
    <w:pPr>
      <w:spacing w:after="240" w:line="240" w:lineRule="exact"/>
      <w:ind w:left="720" w:hanging="432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BE1653"/>
    <w:multiLevelType w:val="multilevel"/>
    <w:tmpl w:val="37FC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92B89"/>
    <w:multiLevelType w:val="multilevel"/>
    <w:tmpl w:val="B2BE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37742E6C"/>
    <w:multiLevelType w:val="multilevel"/>
    <w:tmpl w:val="5FA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14523C"/>
    <w:multiLevelType w:val="hybridMultilevel"/>
    <w:tmpl w:val="FBFA5372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1" w15:restartNumberingAfterBreak="0">
    <w:nsid w:val="52C87D44"/>
    <w:multiLevelType w:val="hybridMultilevel"/>
    <w:tmpl w:val="C122E450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F6086F"/>
    <w:multiLevelType w:val="multilevel"/>
    <w:tmpl w:val="613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5" w15:restartNumberingAfterBreak="0">
    <w:nsid w:val="6E533974"/>
    <w:multiLevelType w:val="hybridMultilevel"/>
    <w:tmpl w:val="9216FF5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F086430"/>
    <w:multiLevelType w:val="hybridMultilevel"/>
    <w:tmpl w:val="AA54F8BE"/>
    <w:lvl w:ilvl="0" w:tplc="0476721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83652B"/>
    <w:multiLevelType w:val="hybridMultilevel"/>
    <w:tmpl w:val="F348D2C6"/>
    <w:lvl w:ilvl="0" w:tplc="5CF458A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9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EC4F49"/>
    <w:multiLevelType w:val="multilevel"/>
    <w:tmpl w:val="F4503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2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0"/>
  </w:num>
  <w:num w:numId="12">
    <w:abstractNumId w:val="22"/>
  </w:num>
  <w:num w:numId="13">
    <w:abstractNumId w:val="19"/>
  </w:num>
  <w:num w:numId="14">
    <w:abstractNumId w:val="30"/>
  </w:num>
  <w:num w:numId="15">
    <w:abstractNumId w:val="29"/>
  </w:num>
  <w:num w:numId="16">
    <w:abstractNumId w:val="24"/>
  </w:num>
  <w:num w:numId="17">
    <w:abstractNumId w:val="23"/>
  </w:num>
  <w:num w:numId="18">
    <w:abstractNumId w:val="34"/>
  </w:num>
  <w:num w:numId="19">
    <w:abstractNumId w:val="37"/>
  </w:num>
  <w:num w:numId="20">
    <w:abstractNumId w:val="42"/>
  </w:num>
  <w:num w:numId="21">
    <w:abstractNumId w:val="21"/>
  </w:num>
  <w:num w:numId="22">
    <w:abstractNumId w:val="18"/>
  </w:num>
  <w:num w:numId="23">
    <w:abstractNumId w:val="11"/>
  </w:num>
  <w:num w:numId="24">
    <w:abstractNumId w:val="10"/>
  </w:num>
  <w:num w:numId="25">
    <w:abstractNumId w:val="17"/>
  </w:num>
  <w:num w:numId="26">
    <w:abstractNumId w:val="41"/>
  </w:num>
  <w:num w:numId="27">
    <w:abstractNumId w:val="15"/>
  </w:num>
  <w:num w:numId="28">
    <w:abstractNumId w:val="16"/>
  </w:num>
  <w:num w:numId="29">
    <w:abstractNumId w:val="32"/>
  </w:num>
  <w:num w:numId="30">
    <w:abstractNumId w:val="28"/>
  </w:num>
  <w:num w:numId="31">
    <w:abstractNumId w:val="39"/>
  </w:num>
  <w:num w:numId="32">
    <w:abstractNumId w:val="26"/>
  </w:num>
  <w:num w:numId="33">
    <w:abstractNumId w:val="14"/>
  </w:num>
  <w:num w:numId="34">
    <w:abstractNumId w:val="27"/>
  </w:num>
  <w:num w:numId="35">
    <w:abstractNumId w:val="36"/>
  </w:num>
  <w:num w:numId="36">
    <w:abstractNumId w:val="13"/>
  </w:num>
  <w:num w:numId="37">
    <w:abstractNumId w:val="25"/>
  </w:num>
  <w:num w:numId="38">
    <w:abstractNumId w:val="40"/>
  </w:num>
  <w:num w:numId="39">
    <w:abstractNumId w:val="31"/>
  </w:num>
  <w:num w:numId="40">
    <w:abstractNumId w:val="38"/>
  </w:num>
  <w:num w:numId="41">
    <w:abstractNumId w:val="33"/>
  </w:num>
  <w:num w:numId="42">
    <w:abstractNumId w:val="12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27EF3"/>
    <w:rsid w:val="00050A31"/>
    <w:rsid w:val="000521F9"/>
    <w:rsid w:val="00056B69"/>
    <w:rsid w:val="0006468E"/>
    <w:rsid w:val="0006637A"/>
    <w:rsid w:val="000716D2"/>
    <w:rsid w:val="00071AAB"/>
    <w:rsid w:val="00083591"/>
    <w:rsid w:val="00095495"/>
    <w:rsid w:val="000A2EB0"/>
    <w:rsid w:val="000A3734"/>
    <w:rsid w:val="000B76C4"/>
    <w:rsid w:val="000C5610"/>
    <w:rsid w:val="000D2C1C"/>
    <w:rsid w:val="000E6552"/>
    <w:rsid w:val="000F3A4F"/>
    <w:rsid w:val="000F59AC"/>
    <w:rsid w:val="00101443"/>
    <w:rsid w:val="001206F5"/>
    <w:rsid w:val="00123643"/>
    <w:rsid w:val="00132013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27E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474E"/>
    <w:rsid w:val="002C5607"/>
    <w:rsid w:val="002E1056"/>
    <w:rsid w:val="002F0593"/>
    <w:rsid w:val="00306867"/>
    <w:rsid w:val="00307170"/>
    <w:rsid w:val="00320992"/>
    <w:rsid w:val="0032235C"/>
    <w:rsid w:val="00323492"/>
    <w:rsid w:val="0033518C"/>
    <w:rsid w:val="00335DD5"/>
    <w:rsid w:val="0033605D"/>
    <w:rsid w:val="00336D42"/>
    <w:rsid w:val="003437C2"/>
    <w:rsid w:val="0034644F"/>
    <w:rsid w:val="00371BD6"/>
    <w:rsid w:val="003756E0"/>
    <w:rsid w:val="00377186"/>
    <w:rsid w:val="00377397"/>
    <w:rsid w:val="00394F58"/>
    <w:rsid w:val="003A1C03"/>
    <w:rsid w:val="003A608C"/>
    <w:rsid w:val="003A7892"/>
    <w:rsid w:val="003C440A"/>
    <w:rsid w:val="003C4BF6"/>
    <w:rsid w:val="003F1C7B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B2689"/>
    <w:rsid w:val="004C3AF6"/>
    <w:rsid w:val="004C7BA5"/>
    <w:rsid w:val="004D79C9"/>
    <w:rsid w:val="004D7A7B"/>
    <w:rsid w:val="004E2BB9"/>
    <w:rsid w:val="004E3ADC"/>
    <w:rsid w:val="004E57A8"/>
    <w:rsid w:val="004E7628"/>
    <w:rsid w:val="004F3334"/>
    <w:rsid w:val="004F48F2"/>
    <w:rsid w:val="004F6EC1"/>
    <w:rsid w:val="00512EA9"/>
    <w:rsid w:val="005149B1"/>
    <w:rsid w:val="005155A1"/>
    <w:rsid w:val="0052124F"/>
    <w:rsid w:val="00521976"/>
    <w:rsid w:val="00522BE9"/>
    <w:rsid w:val="005305B3"/>
    <w:rsid w:val="005367F4"/>
    <w:rsid w:val="00536819"/>
    <w:rsid w:val="00551C60"/>
    <w:rsid w:val="005647F2"/>
    <w:rsid w:val="005662D1"/>
    <w:rsid w:val="005706F9"/>
    <w:rsid w:val="00573A09"/>
    <w:rsid w:val="005770A8"/>
    <w:rsid w:val="005A4526"/>
    <w:rsid w:val="005A6289"/>
    <w:rsid w:val="005B1769"/>
    <w:rsid w:val="005B6603"/>
    <w:rsid w:val="005B79FF"/>
    <w:rsid w:val="005C00BA"/>
    <w:rsid w:val="005C1B16"/>
    <w:rsid w:val="005C73D8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21A9"/>
    <w:rsid w:val="00643033"/>
    <w:rsid w:val="00644CC3"/>
    <w:rsid w:val="00652D24"/>
    <w:rsid w:val="00656261"/>
    <w:rsid w:val="00661468"/>
    <w:rsid w:val="00664847"/>
    <w:rsid w:val="006649F0"/>
    <w:rsid w:val="00665A77"/>
    <w:rsid w:val="0067245D"/>
    <w:rsid w:val="0068470E"/>
    <w:rsid w:val="00685BEF"/>
    <w:rsid w:val="00690DF8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977C3"/>
    <w:rsid w:val="007A2DAE"/>
    <w:rsid w:val="007A6000"/>
    <w:rsid w:val="007A7EA4"/>
    <w:rsid w:val="007C2C59"/>
    <w:rsid w:val="007C522F"/>
    <w:rsid w:val="007D27D6"/>
    <w:rsid w:val="007E630B"/>
    <w:rsid w:val="007F3B24"/>
    <w:rsid w:val="00801F23"/>
    <w:rsid w:val="0080692B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3359"/>
    <w:rsid w:val="009241D1"/>
    <w:rsid w:val="00927DD1"/>
    <w:rsid w:val="00930FDE"/>
    <w:rsid w:val="009344A3"/>
    <w:rsid w:val="009365CF"/>
    <w:rsid w:val="0094584F"/>
    <w:rsid w:val="00957113"/>
    <w:rsid w:val="00977359"/>
    <w:rsid w:val="009779B3"/>
    <w:rsid w:val="00982DBF"/>
    <w:rsid w:val="00984C93"/>
    <w:rsid w:val="00987CE1"/>
    <w:rsid w:val="0099405C"/>
    <w:rsid w:val="00994F30"/>
    <w:rsid w:val="009A7A38"/>
    <w:rsid w:val="009B1EF7"/>
    <w:rsid w:val="009B4A4E"/>
    <w:rsid w:val="009B5138"/>
    <w:rsid w:val="009C600F"/>
    <w:rsid w:val="009D125F"/>
    <w:rsid w:val="009D3723"/>
    <w:rsid w:val="009E04F2"/>
    <w:rsid w:val="009E7B1B"/>
    <w:rsid w:val="009F0F88"/>
    <w:rsid w:val="009F2C38"/>
    <w:rsid w:val="009F3F25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42A"/>
    <w:rsid w:val="00A82F54"/>
    <w:rsid w:val="00A87692"/>
    <w:rsid w:val="00A91424"/>
    <w:rsid w:val="00AA2C77"/>
    <w:rsid w:val="00AA5FC5"/>
    <w:rsid w:val="00AA5FCF"/>
    <w:rsid w:val="00AC01D5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26B07"/>
    <w:rsid w:val="00B4570C"/>
    <w:rsid w:val="00B5208C"/>
    <w:rsid w:val="00B66A02"/>
    <w:rsid w:val="00B74876"/>
    <w:rsid w:val="00B74B79"/>
    <w:rsid w:val="00B753F5"/>
    <w:rsid w:val="00B802D0"/>
    <w:rsid w:val="00B90739"/>
    <w:rsid w:val="00BB4D1F"/>
    <w:rsid w:val="00BB4E90"/>
    <w:rsid w:val="00BB7485"/>
    <w:rsid w:val="00BB7C2B"/>
    <w:rsid w:val="00BC0949"/>
    <w:rsid w:val="00BC1664"/>
    <w:rsid w:val="00BC2546"/>
    <w:rsid w:val="00BC54DE"/>
    <w:rsid w:val="00BC6C91"/>
    <w:rsid w:val="00BD7574"/>
    <w:rsid w:val="00C05085"/>
    <w:rsid w:val="00C0613C"/>
    <w:rsid w:val="00C12C88"/>
    <w:rsid w:val="00C14791"/>
    <w:rsid w:val="00C1593D"/>
    <w:rsid w:val="00C160EC"/>
    <w:rsid w:val="00C31FD2"/>
    <w:rsid w:val="00C37FC7"/>
    <w:rsid w:val="00C45899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09FD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3BD8"/>
    <w:rsid w:val="00D853AE"/>
    <w:rsid w:val="00D91F56"/>
    <w:rsid w:val="00D92BB7"/>
    <w:rsid w:val="00D95FDD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408ED"/>
    <w:rsid w:val="00E52074"/>
    <w:rsid w:val="00E578DA"/>
    <w:rsid w:val="00E64946"/>
    <w:rsid w:val="00E64C21"/>
    <w:rsid w:val="00E826FF"/>
    <w:rsid w:val="00E87B6E"/>
    <w:rsid w:val="00EA0CA6"/>
    <w:rsid w:val="00EA41CD"/>
    <w:rsid w:val="00EA4FF5"/>
    <w:rsid w:val="00EC24C6"/>
    <w:rsid w:val="00EC263E"/>
    <w:rsid w:val="00EE1814"/>
    <w:rsid w:val="00EE2481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9</cp:revision>
  <cp:lastPrinted>2025-12-01T04:37:00Z</cp:lastPrinted>
  <dcterms:created xsi:type="dcterms:W3CDTF">2025-11-29T14:34:00Z</dcterms:created>
  <dcterms:modified xsi:type="dcterms:W3CDTF">2025-12-01T04:37:00Z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