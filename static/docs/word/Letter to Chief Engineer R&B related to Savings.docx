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AB84" w14:textId="77777777" w:rsidR="00D05E87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1C4E963" w14:textId="77777777" w:rsidR="00B8561F" w:rsidRPr="00B8561F" w:rsidRDefault="00B8561F" w:rsidP="00B8561F">
      <w:pPr>
        <w:rPr>
          <w:rFonts w:ascii="Tahoma" w:hAnsi="Tahoma" w:cs="Tahoma"/>
          <w:color w:val="1F1F1F"/>
          <w:sz w:val="25"/>
          <w:szCs w:val="25"/>
        </w:rPr>
      </w:pPr>
      <w:r w:rsidRPr="00B8561F">
        <w:rPr>
          <w:rFonts w:ascii="Tahoma" w:hAnsi="Tahoma" w:cs="Tahoma"/>
          <w:color w:val="1F1F1F"/>
          <w:sz w:val="25"/>
          <w:szCs w:val="25"/>
        </w:rPr>
        <w:t>The Chief Engineer</w:t>
      </w:r>
    </w:p>
    <w:p w14:paraId="2E072D99" w14:textId="77777777" w:rsidR="00B8561F" w:rsidRDefault="00B8561F" w:rsidP="00B8561F">
      <w:pPr>
        <w:rPr>
          <w:rFonts w:ascii="Tahoma" w:hAnsi="Tahoma" w:cs="Tahoma"/>
          <w:color w:val="1F1F1F"/>
          <w:sz w:val="25"/>
          <w:szCs w:val="25"/>
        </w:rPr>
      </w:pPr>
      <w:r w:rsidRPr="00B8561F">
        <w:rPr>
          <w:rFonts w:ascii="Tahoma" w:hAnsi="Tahoma" w:cs="Tahoma"/>
          <w:color w:val="1F1F1F"/>
          <w:sz w:val="25"/>
          <w:szCs w:val="25"/>
        </w:rPr>
        <w:t>R&amp;B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070F80D" w14:textId="30DD4998" w:rsidR="00B8561F" w:rsidRDefault="00B8561F" w:rsidP="009A7535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Kashmir.</w:t>
      </w:r>
    </w:p>
    <w:p w14:paraId="73E8E65C" w14:textId="77777777" w:rsidR="009A7535" w:rsidRDefault="009A7535" w:rsidP="009A7535">
      <w:pPr>
        <w:rPr>
          <w:rFonts w:ascii="Tahoma" w:hAnsi="Tahoma" w:cs="Tahoma"/>
          <w:color w:val="1F1F1F"/>
          <w:sz w:val="25"/>
          <w:szCs w:val="25"/>
        </w:rPr>
      </w:pPr>
    </w:p>
    <w:p w14:paraId="12EB22F3" w14:textId="0CAA6AEB" w:rsidR="00CE7133" w:rsidRDefault="00900EE4" w:rsidP="008441B8">
      <w:pPr>
        <w:ind w:left="284" w:hanging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</w:t>
      </w:r>
      <w:r w:rsidR="009855EC">
        <w:rPr>
          <w:rFonts w:ascii="Tahoma" w:hAnsi="Tahoma" w:cs="Tahoma"/>
          <w:color w:val="1F1F1F"/>
          <w:sz w:val="25"/>
          <w:szCs w:val="25"/>
        </w:rPr>
        <w:t>6</w:t>
      </w:r>
      <w:r w:rsidR="00076EA7">
        <w:rPr>
          <w:rFonts w:ascii="Tahoma" w:hAnsi="Tahoma" w:cs="Tahoma"/>
          <w:color w:val="1F1F1F"/>
          <w:sz w:val="25"/>
          <w:szCs w:val="25"/>
        </w:rPr>
        <w:t>-2</w:t>
      </w:r>
      <w:r w:rsidR="009855EC">
        <w:rPr>
          <w:rFonts w:ascii="Tahoma" w:hAnsi="Tahoma" w:cs="Tahoma"/>
          <w:color w:val="1F1F1F"/>
          <w:sz w:val="25"/>
          <w:szCs w:val="25"/>
        </w:rPr>
        <w:t>7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9A7535">
        <w:rPr>
          <w:rFonts w:ascii="Tahoma" w:hAnsi="Tahoma" w:cs="Tahoma"/>
          <w:color w:val="1F1F1F"/>
          <w:sz w:val="25"/>
          <w:szCs w:val="25"/>
        </w:rPr>
        <w:t>923-924</w:t>
      </w:r>
      <w:r w:rsidR="00B8561F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</w:t>
      </w:r>
      <w:r w:rsidR="009A7535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9855EC">
        <w:rPr>
          <w:rFonts w:ascii="Tahoma" w:hAnsi="Tahoma" w:cs="Tahoma"/>
          <w:color w:val="1F1F1F"/>
          <w:sz w:val="25"/>
          <w:szCs w:val="25"/>
        </w:rPr>
        <w:t>1</w:t>
      </w:r>
      <w:r w:rsidR="00B8561F">
        <w:rPr>
          <w:rFonts w:ascii="Tahoma" w:hAnsi="Tahoma" w:cs="Tahoma"/>
          <w:color w:val="1F1F1F"/>
          <w:sz w:val="25"/>
          <w:szCs w:val="25"/>
        </w:rPr>
        <w:t>9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9855EC">
        <w:rPr>
          <w:rFonts w:ascii="Tahoma" w:hAnsi="Tahoma" w:cs="Tahoma"/>
          <w:color w:val="1F1F1F"/>
          <w:sz w:val="25"/>
          <w:szCs w:val="25"/>
        </w:rPr>
        <w:t>8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757980CD" w14:textId="493AD5E6" w:rsidR="00B8561F" w:rsidRDefault="00B8561F" w:rsidP="009A7535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8561F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</w:t>
      </w:r>
      <w:r w:rsidR="009A7535">
        <w:rPr>
          <w:rFonts w:ascii="Tahoma" w:hAnsi="Tahoma" w:cs="Tahoma"/>
          <w:b/>
          <w:bCs/>
          <w:color w:val="1F1F1F"/>
          <w:sz w:val="25"/>
          <w:szCs w:val="25"/>
        </w:rPr>
        <w:t>utilisation</w:t>
      </w:r>
      <w:r w:rsidRPr="00B8561F">
        <w:rPr>
          <w:rFonts w:ascii="Tahoma" w:hAnsi="Tahoma" w:cs="Tahoma"/>
          <w:b/>
          <w:bCs/>
          <w:color w:val="1F1F1F"/>
          <w:sz w:val="25"/>
          <w:szCs w:val="25"/>
        </w:rPr>
        <w:t xml:space="preserve"> of savings accrued from sanctioned/allotted works towards pending leftover works of Kashmir Government Polytechnic College, Srinagar.</w:t>
      </w:r>
    </w:p>
    <w:p w14:paraId="4430B48A" w14:textId="77777777" w:rsidR="009444F3" w:rsidRDefault="00B8561F" w:rsidP="009444F3">
      <w:pPr>
        <w:rPr>
          <w:rFonts w:ascii="Tahoma" w:hAnsi="Tahoma" w:cs="Tahoma"/>
          <w:color w:val="1F1F1F"/>
          <w:sz w:val="25"/>
          <w:szCs w:val="25"/>
        </w:rPr>
      </w:pPr>
      <w:r w:rsidRPr="00B8561F">
        <w:rPr>
          <w:rFonts w:ascii="Tahoma" w:hAnsi="Tahoma" w:cs="Tahoma"/>
          <w:color w:val="1F1F1F"/>
          <w:sz w:val="25"/>
          <w:szCs w:val="25"/>
        </w:rPr>
        <w:t>Respected Sir,</w:t>
      </w:r>
    </w:p>
    <w:p w14:paraId="3C3F03B0" w14:textId="45559D29" w:rsidR="009A7535" w:rsidRDefault="009A7535" w:rsidP="009A7535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above-captioned subject, the status of the </w:t>
      </w:r>
      <w:r w:rsidRPr="009A7535">
        <w:rPr>
          <w:rFonts w:ascii="Tahoma" w:hAnsi="Tahoma" w:cs="Tahoma"/>
          <w:color w:val="1F1F1F"/>
          <w:sz w:val="25"/>
          <w:szCs w:val="25"/>
        </w:rPr>
        <w:t>ongoing works in this institution</w:t>
      </w:r>
      <w:r>
        <w:rPr>
          <w:rFonts w:ascii="Tahoma" w:hAnsi="Tahoma" w:cs="Tahoma"/>
          <w:color w:val="1F1F1F"/>
          <w:sz w:val="25"/>
          <w:szCs w:val="25"/>
        </w:rPr>
        <w:t xml:space="preserve"> are given below:</w:t>
      </w:r>
    </w:p>
    <w:p w14:paraId="41E12A48" w14:textId="6B5F25EE" w:rsidR="00B8561F" w:rsidRPr="00B8561F" w:rsidRDefault="00B8561F" w:rsidP="009A7535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8561F">
        <w:rPr>
          <w:rFonts w:ascii="Tahoma" w:hAnsi="Tahoma" w:cs="Tahoma"/>
          <w:color w:val="1F1F1F"/>
          <w:sz w:val="24"/>
          <w:szCs w:val="24"/>
        </w:rPr>
        <w:drawing>
          <wp:inline distT="0" distB="0" distL="0" distR="0" wp14:anchorId="00E9BB2F" wp14:editId="25EDDB23">
            <wp:extent cx="6882482" cy="3685310"/>
            <wp:effectExtent l="0" t="0" r="0" b="0"/>
            <wp:docPr id="14417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55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4301" cy="36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61F">
        <w:rPr>
          <w:rFonts w:ascii="Tahoma" w:hAnsi="Tahoma" w:cs="Tahoma"/>
          <w:color w:val="1F1F1F"/>
          <w:sz w:val="25"/>
          <w:szCs w:val="25"/>
        </w:rPr>
        <w:t>It is submitted that a saving of approximately ₹27.42 Lakh has accrued on account of the difference between the approved/sanctioned cost and the allotted cost of the above three works.</w:t>
      </w:r>
    </w:p>
    <w:p w14:paraId="40A4BADC" w14:textId="38E65641" w:rsidR="00B8561F" w:rsidRPr="00B8561F" w:rsidRDefault="00B8561F" w:rsidP="009A7535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8561F">
        <w:rPr>
          <w:rFonts w:ascii="Tahoma" w:hAnsi="Tahoma" w:cs="Tahoma"/>
          <w:color w:val="1F1F1F"/>
          <w:sz w:val="25"/>
          <w:szCs w:val="25"/>
        </w:rPr>
        <w:t xml:space="preserve">In view of the above, it is most respectfully requested that the savings so accrued may kindly be permitted to be </w:t>
      </w:r>
      <w:r w:rsidR="009A7535">
        <w:rPr>
          <w:rFonts w:ascii="Tahoma" w:hAnsi="Tahoma" w:cs="Tahoma"/>
          <w:color w:val="1F1F1F"/>
          <w:sz w:val="25"/>
          <w:szCs w:val="25"/>
        </w:rPr>
        <w:t>utilised</w:t>
      </w:r>
      <w:r w:rsidRPr="00B8561F">
        <w:rPr>
          <w:rFonts w:ascii="Tahoma" w:hAnsi="Tahoma" w:cs="Tahoma"/>
          <w:color w:val="1F1F1F"/>
          <w:sz w:val="25"/>
          <w:szCs w:val="25"/>
        </w:rPr>
        <w:t xml:space="preserve"> for the pending leftover works of this institution </w:t>
      </w:r>
      <w:r w:rsidR="009A7535">
        <w:rPr>
          <w:rFonts w:ascii="Tahoma" w:hAnsi="Tahoma" w:cs="Tahoma"/>
          <w:color w:val="1F1F1F"/>
          <w:sz w:val="25"/>
          <w:szCs w:val="25"/>
        </w:rPr>
        <w:t>to</w:t>
      </w:r>
      <w:r w:rsidRPr="00B8561F">
        <w:rPr>
          <w:rFonts w:ascii="Tahoma" w:hAnsi="Tahoma" w:cs="Tahoma"/>
          <w:color w:val="1F1F1F"/>
          <w:sz w:val="25"/>
          <w:szCs w:val="25"/>
        </w:rPr>
        <w:t xml:space="preserve"> ensure optimal </w:t>
      </w:r>
      <w:r w:rsidR="009A7535">
        <w:rPr>
          <w:rFonts w:ascii="Tahoma" w:hAnsi="Tahoma" w:cs="Tahoma"/>
          <w:color w:val="1F1F1F"/>
          <w:sz w:val="25"/>
          <w:szCs w:val="25"/>
        </w:rPr>
        <w:t>utilisation</w:t>
      </w:r>
      <w:r w:rsidRPr="00B8561F">
        <w:rPr>
          <w:rFonts w:ascii="Tahoma" w:hAnsi="Tahoma" w:cs="Tahoma"/>
          <w:color w:val="1F1F1F"/>
          <w:sz w:val="25"/>
          <w:szCs w:val="25"/>
        </w:rPr>
        <w:t xml:space="preserve"> of the available funds for the infrastructural development of the College.</w:t>
      </w:r>
    </w:p>
    <w:p w14:paraId="3475B67A" w14:textId="7787CD5B" w:rsidR="00B8561F" w:rsidRDefault="00B8561F" w:rsidP="009A7535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8561F">
        <w:rPr>
          <w:rFonts w:ascii="Tahoma" w:hAnsi="Tahoma" w:cs="Tahoma"/>
          <w:color w:val="1F1F1F"/>
          <w:sz w:val="25"/>
          <w:szCs w:val="25"/>
        </w:rPr>
        <w:t>An early favourable consideration of this request is earnestly solicited.</w:t>
      </w:r>
    </w:p>
    <w:p w14:paraId="5E3DA5E6" w14:textId="1E7C52B8" w:rsidR="00247F81" w:rsidRDefault="0015747D" w:rsidP="009444F3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9A7535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023F982D" w:rsidR="00C87FA6" w:rsidRDefault="00C87FA6" w:rsidP="009444F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6BA18923" w:rsidR="001F59E7" w:rsidRDefault="001F59E7" w:rsidP="009A7535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6A7EEE65" w:rsidR="00247F81" w:rsidRPr="003D1396" w:rsidRDefault="001F59E7" w:rsidP="009444F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9444F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ECDD026" w14:textId="1E3E1721" w:rsidR="00076EA7" w:rsidRPr="009A7535" w:rsidRDefault="00247F81" w:rsidP="009A7535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BCBBC47" w14:textId="77777777" w:rsidR="009A7535" w:rsidRDefault="009A5718" w:rsidP="009A7535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9A5718">
        <w:rPr>
          <w:rFonts w:ascii="Tahoma" w:hAnsi="Tahoma" w:cs="Tahoma"/>
          <w:b/>
          <w:bCs/>
          <w:color w:val="1F1F1F"/>
          <w:sz w:val="24"/>
          <w:szCs w:val="24"/>
        </w:rPr>
        <w:t>Copy to:</w:t>
      </w:r>
    </w:p>
    <w:p w14:paraId="40E13DD0" w14:textId="77777777" w:rsidR="009A7535" w:rsidRDefault="009A7535" w:rsidP="009A7535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9A5718" w:rsidRPr="009A7535">
        <w:rPr>
          <w:rFonts w:ascii="Tahoma" w:hAnsi="Tahoma" w:cs="Tahoma"/>
          <w:color w:val="1F1F1F"/>
          <w:sz w:val="25"/>
          <w:szCs w:val="25"/>
        </w:rPr>
        <w:t>Executive Engineer, R&amp;B, Srinagar for information</w:t>
      </w:r>
      <w:r w:rsidRPr="009A7535">
        <w:rPr>
          <w:rFonts w:ascii="Tahoma" w:hAnsi="Tahoma" w:cs="Tahoma"/>
          <w:color w:val="1F1F1F"/>
          <w:sz w:val="25"/>
          <w:szCs w:val="25"/>
        </w:rPr>
        <w:t>.</w:t>
      </w:r>
    </w:p>
    <w:p w14:paraId="09C7EE71" w14:textId="1D9038D6" w:rsidR="009A5718" w:rsidRPr="009A7535" w:rsidRDefault="009A7535" w:rsidP="009A7535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2. </w:t>
      </w:r>
      <w:r w:rsidR="009A5718" w:rsidRPr="009A7535">
        <w:rPr>
          <w:rFonts w:ascii="Tahoma" w:hAnsi="Tahoma" w:cs="Tahoma"/>
          <w:color w:val="1F1F1F"/>
          <w:sz w:val="25"/>
          <w:szCs w:val="25"/>
        </w:rPr>
        <w:t>Office record.</w:t>
      </w:r>
    </w:p>
    <w:p w14:paraId="4481110B" w14:textId="2677AE56" w:rsidR="00076EA7" w:rsidRDefault="00076EA7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9444F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9444F3">
      <w:pPr>
        <w:jc w:val="both"/>
        <w:rPr>
          <w:rFonts w:ascii="Tahoma" w:hAnsi="Tahoma" w:cs="Tahoma"/>
          <w:color w:val="000000"/>
          <w:sz w:val="25"/>
          <w:szCs w:val="25"/>
        </w:rPr>
      </w:pPr>
    </w:p>
    <w:sectPr w:rsidR="00360589" w:rsidRPr="001E487E" w:rsidSect="009444F3">
      <w:headerReference w:type="default" r:id="rId8"/>
      <w:pgSz w:w="11906" w:h="16838"/>
      <w:pgMar w:top="1170" w:right="566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F4B6" w14:textId="77777777" w:rsidR="00B27ED8" w:rsidRDefault="00B27ED8">
      <w:r>
        <w:separator/>
      </w:r>
    </w:p>
  </w:endnote>
  <w:endnote w:type="continuationSeparator" w:id="0">
    <w:p w14:paraId="5B47B271" w14:textId="77777777" w:rsidR="00B27ED8" w:rsidRDefault="00B27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46EB" w14:textId="77777777" w:rsidR="00B27ED8" w:rsidRDefault="00B27ED8">
      <w:r>
        <w:separator/>
      </w:r>
    </w:p>
  </w:footnote>
  <w:footnote w:type="continuationSeparator" w:id="0">
    <w:p w14:paraId="52FC5B25" w14:textId="77777777" w:rsidR="00B27ED8" w:rsidRDefault="00B27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96801901" name="Picture 9968019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71214E0B"/>
    <w:multiLevelType w:val="multilevel"/>
    <w:tmpl w:val="A414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336822">
    <w:abstractNumId w:val="9"/>
  </w:num>
  <w:num w:numId="2" w16cid:durableId="88546215">
    <w:abstractNumId w:val="7"/>
  </w:num>
  <w:num w:numId="3" w16cid:durableId="284431112">
    <w:abstractNumId w:val="6"/>
  </w:num>
  <w:num w:numId="4" w16cid:durableId="2025788005">
    <w:abstractNumId w:val="5"/>
  </w:num>
  <w:num w:numId="5" w16cid:durableId="1961642026">
    <w:abstractNumId w:val="4"/>
  </w:num>
  <w:num w:numId="6" w16cid:durableId="396830445">
    <w:abstractNumId w:val="8"/>
  </w:num>
  <w:num w:numId="7" w16cid:durableId="823469839">
    <w:abstractNumId w:val="3"/>
  </w:num>
  <w:num w:numId="8" w16cid:durableId="2083679584">
    <w:abstractNumId w:val="2"/>
  </w:num>
  <w:num w:numId="9" w16cid:durableId="382946794">
    <w:abstractNumId w:val="1"/>
  </w:num>
  <w:num w:numId="10" w16cid:durableId="295452707">
    <w:abstractNumId w:val="0"/>
  </w:num>
  <w:num w:numId="11" w16cid:durableId="859706285">
    <w:abstractNumId w:val="12"/>
  </w:num>
  <w:num w:numId="12" w16cid:durableId="920525461">
    <w:abstractNumId w:val="15"/>
  </w:num>
  <w:num w:numId="13" w16cid:durableId="356665271">
    <w:abstractNumId w:val="11"/>
  </w:num>
  <w:num w:numId="14" w16cid:durableId="1415593944">
    <w:abstractNumId w:val="19"/>
  </w:num>
  <w:num w:numId="15" w16cid:durableId="1324745823">
    <w:abstractNumId w:val="16"/>
  </w:num>
  <w:num w:numId="16" w16cid:durableId="2042780299">
    <w:abstractNumId w:val="20"/>
  </w:num>
  <w:num w:numId="17" w16cid:durableId="294257918">
    <w:abstractNumId w:val="21"/>
  </w:num>
  <w:num w:numId="18" w16cid:durableId="1011378370">
    <w:abstractNumId w:val="14"/>
  </w:num>
  <w:num w:numId="19" w16cid:durableId="1709794137">
    <w:abstractNumId w:val="18"/>
  </w:num>
  <w:num w:numId="20" w16cid:durableId="126823913">
    <w:abstractNumId w:val="13"/>
  </w:num>
  <w:num w:numId="21" w16cid:durableId="140197552">
    <w:abstractNumId w:val="17"/>
  </w:num>
  <w:num w:numId="22" w16cid:durableId="956907304">
    <w:abstractNumId w:val="10"/>
  </w:num>
  <w:num w:numId="23" w16cid:durableId="9174402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2219"/>
    <w:rsid w:val="000B76C4"/>
    <w:rsid w:val="000C5610"/>
    <w:rsid w:val="000E3229"/>
    <w:rsid w:val="000E6552"/>
    <w:rsid w:val="000F334E"/>
    <w:rsid w:val="000F3A4F"/>
    <w:rsid w:val="000F59AC"/>
    <w:rsid w:val="00117CFF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47D11"/>
    <w:rsid w:val="00352C68"/>
    <w:rsid w:val="0036038D"/>
    <w:rsid w:val="00360589"/>
    <w:rsid w:val="003735B5"/>
    <w:rsid w:val="00377186"/>
    <w:rsid w:val="0037797E"/>
    <w:rsid w:val="00391462"/>
    <w:rsid w:val="003A1C03"/>
    <w:rsid w:val="003B6940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065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4FA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41B8"/>
    <w:rsid w:val="00846B48"/>
    <w:rsid w:val="0085640F"/>
    <w:rsid w:val="008567AA"/>
    <w:rsid w:val="00861E15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44F3"/>
    <w:rsid w:val="009603C2"/>
    <w:rsid w:val="00965277"/>
    <w:rsid w:val="00967DA8"/>
    <w:rsid w:val="00984C93"/>
    <w:rsid w:val="009855EC"/>
    <w:rsid w:val="00987CE1"/>
    <w:rsid w:val="0099405C"/>
    <w:rsid w:val="009A1100"/>
    <w:rsid w:val="009A5718"/>
    <w:rsid w:val="009A7535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26E90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D2C3E"/>
    <w:rsid w:val="00AF292B"/>
    <w:rsid w:val="00B13A52"/>
    <w:rsid w:val="00B13CDB"/>
    <w:rsid w:val="00B14580"/>
    <w:rsid w:val="00B161E7"/>
    <w:rsid w:val="00B24CF4"/>
    <w:rsid w:val="00B26993"/>
    <w:rsid w:val="00B275F5"/>
    <w:rsid w:val="00B27ED8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561F"/>
    <w:rsid w:val="00B873B5"/>
    <w:rsid w:val="00B9683E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20933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5E87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96D"/>
    <w:rsid w:val="00D82D1E"/>
    <w:rsid w:val="00D92BB7"/>
    <w:rsid w:val="00DC76D2"/>
    <w:rsid w:val="00DD30ED"/>
    <w:rsid w:val="00DE29D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76378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2026-08-19T15:07:00Z</cp:lastPrinted>
  <dcterms:created xsi:type="dcterms:W3CDTF">2026-08-19T14:51:00Z</dcterms:created>
  <dcterms:modified xsi:type="dcterms:W3CDTF">2026-08-19T18:30:00Z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