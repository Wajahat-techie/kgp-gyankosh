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4E8B9BD1" w:rsidR="00D5141B" w:rsidRPr="00F81CD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 xml:space="preserve">M/s </w:t>
      </w:r>
      <w:r w:rsidR="00F81CD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Fine Printing Press</w:t>
      </w: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, </w:t>
      </w:r>
    </w:p>
    <w:p w14:paraId="74D2CB18" w14:textId="10B01D51" w:rsidR="00D5141B" w:rsidRPr="00F81CDB" w:rsidRDefault="00F81CD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Lal Mandi Srinagar</w:t>
      </w:r>
      <w:r w:rsidR="00D5141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B056D5D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No:_</w:t>
      </w:r>
      <w:proofErr w:type="gramEnd"/>
      <w:r w:rsidRPr="00D5141B">
        <w:rPr>
          <w:rFonts w:ascii="Tahoma" w:hAnsi="Tahoma" w:cs="Tahoma"/>
          <w:sz w:val="24"/>
          <w:szCs w:val="24"/>
          <w:lang w:eastAsia="en-US"/>
        </w:rPr>
        <w:t>______________________                                          Dated:___________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7E1620F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Sub: Supply order for </w:t>
      </w:r>
      <w:r w:rsidR="0064054E">
        <w:rPr>
          <w:rFonts w:ascii="Tahoma" w:hAnsi="Tahoma" w:cs="Tahoma"/>
          <w:b/>
          <w:bCs/>
          <w:sz w:val="24"/>
          <w:szCs w:val="24"/>
          <w:lang w:eastAsia="en-US"/>
        </w:rPr>
        <w:t>Printed Certificates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.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4C473F2" w14:textId="1F6A6CAD" w:rsidR="00D5141B" w:rsidRP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FA0F4F0" w14:textId="25AC9245" w:rsid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constituted for the same. You are as such requested to supply the following items to this institution within T</w:t>
      </w:r>
      <w:r w:rsidR="0064054E">
        <w:rPr>
          <w:rFonts w:ascii="Tahoma" w:hAnsi="Tahoma" w:cs="Tahoma"/>
          <w:sz w:val="24"/>
          <w:szCs w:val="24"/>
          <w:lang w:eastAsia="en-US"/>
        </w:rPr>
        <w:t xml:space="preserve">en </w:t>
      </w:r>
      <w:r w:rsidRPr="00D5141B">
        <w:rPr>
          <w:rFonts w:ascii="Tahoma" w:hAnsi="Tahoma" w:cs="Tahoma"/>
          <w:sz w:val="24"/>
          <w:szCs w:val="24"/>
          <w:lang w:eastAsia="en-US"/>
        </w:rPr>
        <w:t>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7EEED65" w14:textId="77777777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tbl>
      <w:tblPr>
        <w:tblW w:w="7888" w:type="dxa"/>
        <w:tblInd w:w="-522" w:type="dxa"/>
        <w:tblLook w:val="04A0" w:firstRow="1" w:lastRow="0" w:firstColumn="1" w:lastColumn="0" w:noHBand="0" w:noVBand="1"/>
      </w:tblPr>
      <w:tblGrid>
        <w:gridCol w:w="960"/>
        <w:gridCol w:w="4944"/>
        <w:gridCol w:w="1984"/>
      </w:tblGrid>
      <w:tr w:rsidR="00613B42" w:rsidRPr="00F81CDB" w14:paraId="07DE6299" w14:textId="77777777" w:rsidTr="00F81CD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D6921B" w14:textId="77777777" w:rsidR="00613B42" w:rsidRPr="00F81CDB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proofErr w:type="gramStart"/>
            <w:r w:rsidRPr="00F81CDB"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S.No</w:t>
            </w:r>
            <w:proofErr w:type="gramEnd"/>
          </w:p>
        </w:tc>
        <w:tc>
          <w:tcPr>
            <w:tcW w:w="4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AFC7A3" w14:textId="77777777" w:rsidR="00613B42" w:rsidRPr="00F81CDB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F81CDB"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Name of the Item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8A8A0A" w14:textId="77777777" w:rsidR="00613B42" w:rsidRPr="00F81CDB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F81CDB">
              <w:rPr>
                <w:rFonts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Quantity</w:t>
            </w:r>
          </w:p>
        </w:tc>
      </w:tr>
      <w:tr w:rsidR="00613B42" w:rsidRPr="00F81CDB" w14:paraId="7BB05CD8" w14:textId="77777777" w:rsidTr="00F81CD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D90" w14:textId="77777777" w:rsidR="00613B42" w:rsidRPr="00F81CDB" w:rsidRDefault="00613B42" w:rsidP="00613B42">
            <w:pPr>
              <w:jc w:val="center"/>
              <w:rPr>
                <w:rFonts w:cs="Calibri"/>
                <w:color w:val="000000"/>
                <w:sz w:val="28"/>
                <w:szCs w:val="28"/>
                <w:lang w:val="en-US" w:eastAsia="en-US"/>
              </w:rPr>
            </w:pPr>
            <w:r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802E" w14:textId="24CB4DB4" w:rsidR="00613B42" w:rsidRPr="00F81CDB" w:rsidRDefault="0064054E" w:rsidP="00613B42">
            <w:pPr>
              <w:jc w:val="center"/>
              <w:rPr>
                <w:rFonts w:cs="Calibri"/>
                <w:color w:val="000000"/>
                <w:sz w:val="28"/>
                <w:szCs w:val="28"/>
                <w:lang w:val="en-US" w:eastAsia="en-US"/>
              </w:rPr>
            </w:pPr>
            <w:r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 xml:space="preserve">Printed </w:t>
            </w:r>
            <w:proofErr w:type="gramStart"/>
            <w:r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>Certificates(</w:t>
            </w:r>
            <w:proofErr w:type="gramEnd"/>
            <w:r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>as per the sample)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29B8" w14:textId="75A56E50" w:rsidR="00613B42" w:rsidRPr="00F81CDB" w:rsidRDefault="00613B42" w:rsidP="00613B42">
            <w:pPr>
              <w:jc w:val="center"/>
              <w:rPr>
                <w:rFonts w:cs="Calibri"/>
                <w:color w:val="000000"/>
                <w:sz w:val="28"/>
                <w:szCs w:val="28"/>
                <w:lang w:val="en-US" w:eastAsia="en-US"/>
              </w:rPr>
            </w:pPr>
            <w:r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>1</w:t>
            </w:r>
            <w:r w:rsidR="00F81CDB" w:rsidRP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>500</w:t>
            </w:r>
            <w:r w:rsidR="00F81CDB">
              <w:rPr>
                <w:rFonts w:cs="Calibri"/>
                <w:color w:val="000000"/>
                <w:sz w:val="28"/>
                <w:szCs w:val="28"/>
                <w:lang w:val="en-US" w:eastAsia="en-US"/>
              </w:rPr>
              <w:t xml:space="preserve"> No’s</w:t>
            </w:r>
          </w:p>
        </w:tc>
      </w:tr>
    </w:tbl>
    <w:p w14:paraId="4376CB6D" w14:textId="50392DD5" w:rsidR="00D5141B" w:rsidRPr="00D5141B" w:rsidRDefault="00D5141B" w:rsidP="00A06569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5569340A" w14:textId="77777777" w:rsidR="00F81CDB" w:rsidRPr="00F81CDB" w:rsidRDefault="00F81CD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</w:p>
    <w:p w14:paraId="60F21921" w14:textId="353F388C" w:rsidR="00A06569" w:rsidRPr="00F81CD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eastAsia="en-US"/>
        </w:rPr>
        <w:t>Terms and Conditions:</w:t>
      </w:r>
    </w:p>
    <w:p w14:paraId="611F6227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45FCF9B9" w:rsidR="00A06569" w:rsidRP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 is successfully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is verified/installed.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FBDFB93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00386259" w14:textId="041D34AE" w:rsidR="00A06569" w:rsidRPr="00D5141B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66E27A1C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2CDB66E" w14:textId="77777777" w:rsidR="00F81CDB" w:rsidRDefault="00D5141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1B46DDF3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1. 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BCE4112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2.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03DED" w14:textId="77777777" w:rsidR="00BA0993" w:rsidRDefault="00BA0993">
      <w:r>
        <w:separator/>
      </w:r>
    </w:p>
  </w:endnote>
  <w:endnote w:type="continuationSeparator" w:id="0">
    <w:p w14:paraId="78E7C168" w14:textId="77777777" w:rsidR="00BA0993" w:rsidRDefault="00BA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2F380" w14:textId="77777777" w:rsidR="00BA0993" w:rsidRDefault="00BA0993">
      <w:r>
        <w:separator/>
      </w:r>
    </w:p>
  </w:footnote>
  <w:footnote w:type="continuationSeparator" w:id="0">
    <w:p w14:paraId="6C02A2E9" w14:textId="77777777" w:rsidR="00BA0993" w:rsidRDefault="00BA0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F43EF"/>
    <w:rsid w:val="00201333"/>
    <w:rsid w:val="00210FA7"/>
    <w:rsid w:val="00216417"/>
    <w:rsid w:val="0026631D"/>
    <w:rsid w:val="002C2F53"/>
    <w:rsid w:val="003207C1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5141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1CDB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1327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dcterms:created xsi:type="dcterms:W3CDTF">2024-10-04T04:54:00Z</dcterms:created>
  <dcterms:modified xsi:type="dcterms:W3CDTF">2024-10-04T04:57:00Z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