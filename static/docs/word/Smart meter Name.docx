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41D9" w14:textId="7D2C0773" w:rsidR="005E6EF0" w:rsidRPr="00D67B35" w:rsidRDefault="005E6EF0" w:rsidP="005E6EF0">
      <w:pPr>
        <w:spacing w:line="360" w:lineRule="auto"/>
        <w:rPr>
          <w:rFonts w:ascii="Tahoma" w:hAnsi="Tahoma" w:cs="Tahoma"/>
          <w:b/>
          <w:bCs/>
          <w:color w:val="1F1F1F"/>
          <w:sz w:val="32"/>
          <w:szCs w:val="32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</w:t>
      </w:r>
      <w:r w:rsidRPr="00D67B35">
        <w:rPr>
          <w:rFonts w:ascii="Tahoma" w:hAnsi="Tahoma" w:cs="Tahoma"/>
          <w:b/>
          <w:bCs/>
          <w:color w:val="1F1F1F"/>
          <w:sz w:val="32"/>
          <w:szCs w:val="32"/>
        </w:rPr>
        <w:t>Smart Meter Details</w:t>
      </w:r>
    </w:p>
    <w:tbl>
      <w:tblPr>
        <w:tblW w:w="9405" w:type="dxa"/>
        <w:tblLook w:val="04A0" w:firstRow="1" w:lastRow="0" w:firstColumn="1" w:lastColumn="0" w:noHBand="0" w:noVBand="1"/>
      </w:tblPr>
      <w:tblGrid>
        <w:gridCol w:w="1271"/>
        <w:gridCol w:w="1843"/>
        <w:gridCol w:w="2408"/>
        <w:gridCol w:w="3883"/>
      </w:tblGrid>
      <w:tr w:rsidR="005E6EF0" w:rsidRPr="005E6EF0" w14:paraId="2AD18D14" w14:textId="77777777" w:rsidTr="00D67B35">
        <w:trPr>
          <w:trHeight w:val="29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00D26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S. No.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561A4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 xml:space="preserve">CID 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FADB8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Smart Meter No.</w:t>
            </w:r>
          </w:p>
        </w:tc>
        <w:tc>
          <w:tcPr>
            <w:tcW w:w="3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816DA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Quarter Name</w:t>
            </w:r>
          </w:p>
        </w:tc>
      </w:tr>
      <w:tr w:rsidR="005E6EF0" w:rsidRPr="005E6EF0" w14:paraId="1C31E5CE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DF09D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4814A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7916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0CDF3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40024505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9A37E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L1 -KGP STAFF QUARTER</w:t>
            </w:r>
          </w:p>
        </w:tc>
      </w:tr>
      <w:tr w:rsidR="005E6EF0" w:rsidRPr="005E6EF0" w14:paraId="4F7A198C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9C453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D73FD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0869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78C2D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40024504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956F6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L2 -KGP STAFF QUARTER</w:t>
            </w:r>
          </w:p>
        </w:tc>
      </w:tr>
      <w:tr w:rsidR="005E6EF0" w:rsidRPr="005E6EF0" w14:paraId="4A19A4B2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2E535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D176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0871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35FFB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40024503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5D7EE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L3 -KGP STAFF QUARTER</w:t>
            </w:r>
          </w:p>
        </w:tc>
      </w:tr>
      <w:tr w:rsidR="005E6EF0" w:rsidRPr="005E6EF0" w14:paraId="6E4A8402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020CC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70DAC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0872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457FA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40024501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FD928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L4 -KGP STAFF QUARTER</w:t>
            </w:r>
          </w:p>
        </w:tc>
      </w:tr>
      <w:tr w:rsidR="005E6EF0" w:rsidRPr="005E6EF0" w14:paraId="2F8055BF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72E92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27BF7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7917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AA646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40057640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98281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L5 -KGP STAFF QUARTER</w:t>
            </w:r>
          </w:p>
        </w:tc>
      </w:tr>
      <w:tr w:rsidR="005E6EF0" w:rsidRPr="005E6EF0" w14:paraId="7568F450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653C8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8FFDE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5442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CA3D2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40024502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55D4B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L6 -KGP STAFF QUARTER</w:t>
            </w:r>
          </w:p>
        </w:tc>
      </w:tr>
      <w:tr w:rsidR="005E6EF0" w:rsidRPr="005E6EF0" w14:paraId="54D2221C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9ABF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A6AA0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0891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62C7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40032973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F404A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N1 -KGP STAFF QUARTER</w:t>
            </w:r>
          </w:p>
        </w:tc>
      </w:tr>
      <w:tr w:rsidR="005E6EF0" w:rsidRPr="005E6EF0" w14:paraId="3093F585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3741A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9BA74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0892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9FAE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40025443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477C8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N2 -KGP STAFF QUARTER</w:t>
            </w:r>
          </w:p>
        </w:tc>
      </w:tr>
      <w:tr w:rsidR="005E6EF0" w:rsidRPr="005E6EF0" w14:paraId="7BD41584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EBC32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68B93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0893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57631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40025445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4364D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N3 -KGP STAFF QUARTER</w:t>
            </w:r>
          </w:p>
        </w:tc>
      </w:tr>
      <w:tr w:rsidR="005E6EF0" w:rsidRPr="005E6EF0" w14:paraId="21B16F2A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A583A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75281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0895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509DD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40025444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82572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N4 -KGP STAFF QUARTER</w:t>
            </w:r>
          </w:p>
        </w:tc>
      </w:tr>
      <w:tr w:rsidR="005E6EF0" w:rsidRPr="005E6EF0" w14:paraId="05EDCF91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2758D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46D28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0897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C3D39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40025441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57531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N5 -KGP STAFF QUARTER</w:t>
            </w:r>
          </w:p>
        </w:tc>
      </w:tr>
      <w:tr w:rsidR="005E6EF0" w:rsidRPr="005E6EF0" w14:paraId="2343A8B9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09D55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08D70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8366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EC713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E0156206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7DF06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N6 -KGP STAFF QUARTER</w:t>
            </w:r>
          </w:p>
        </w:tc>
      </w:tr>
      <w:tr w:rsidR="005E6EF0" w:rsidRPr="005E6EF0" w14:paraId="310F2420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75E1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32D2D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0888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8FBAD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40033013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BFE13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H1 -KGP STAFF QUARTER</w:t>
            </w:r>
          </w:p>
        </w:tc>
      </w:tr>
      <w:tr w:rsidR="005E6EF0" w:rsidRPr="005E6EF0" w14:paraId="6292C678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9B7F8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35E7E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7286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CC07F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40032576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18EDE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H2 -KGP STAFF QUARTER</w:t>
            </w:r>
          </w:p>
        </w:tc>
      </w:tr>
      <w:tr w:rsidR="005E6EF0" w:rsidRPr="005E6EF0" w14:paraId="2C2E69A5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D21F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DB1A7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8154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5049A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40060284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E2C82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H3 -KGP STAFF QUARTER</w:t>
            </w:r>
          </w:p>
        </w:tc>
      </w:tr>
      <w:tr w:rsidR="005E6EF0" w:rsidRPr="005E6EF0" w14:paraId="7559370D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7A06F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26C5C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6306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3DB71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40034980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459C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H4 -KGP STAFF QUARTER</w:t>
            </w:r>
          </w:p>
        </w:tc>
      </w:tr>
      <w:tr w:rsidR="005E6EF0" w:rsidRPr="005E6EF0" w14:paraId="670A71EA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1F590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6A1A8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0809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465C0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40034944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047AC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L7 -KGP STAFF QUARTER</w:t>
            </w:r>
          </w:p>
        </w:tc>
      </w:tr>
      <w:tr w:rsidR="005E6EF0" w:rsidRPr="005E6EF0" w14:paraId="516344AF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11572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07E6D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7733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EBE10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40033014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E5AEF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L8 -KGP STAFF QUARTER</w:t>
            </w:r>
          </w:p>
        </w:tc>
      </w:tr>
      <w:tr w:rsidR="005E6EF0" w:rsidRPr="005E6EF0" w14:paraId="541DF453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EE0D0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37357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0887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C9A09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40050658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2569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L9 -KGP STAFF QUARTER</w:t>
            </w:r>
          </w:p>
        </w:tc>
      </w:tr>
      <w:tr w:rsidR="005E6EF0" w:rsidRPr="005E6EF0" w14:paraId="1A1D4879" w14:textId="77777777" w:rsidTr="00D67B35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3036C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715F5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8153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23C08" w14:textId="77777777" w:rsidR="005E6EF0" w:rsidRPr="005E6EF0" w:rsidRDefault="005E6EF0" w:rsidP="005E6EF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40060291</w:t>
            </w:r>
          </w:p>
        </w:tc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5EBA0" w14:textId="77777777" w:rsidR="005E6EF0" w:rsidRPr="005E6EF0" w:rsidRDefault="005E6EF0" w:rsidP="005E6EF0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5E6EF0">
              <w:rPr>
                <w:rFonts w:ascii="Tahoma" w:hAnsi="Tahoma" w:cs="Tahoma"/>
                <w:color w:val="000000"/>
                <w:sz w:val="26"/>
                <w:szCs w:val="26"/>
              </w:rPr>
              <w:t>L10 -KGP STAFF QUARTER</w:t>
            </w:r>
          </w:p>
        </w:tc>
      </w:tr>
    </w:tbl>
    <w:p w14:paraId="65EE2579" w14:textId="77777777" w:rsidR="005E6EF0" w:rsidRPr="005E6EF0" w:rsidRDefault="005E6EF0" w:rsidP="005E6EF0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D631DF6" w14:textId="00E1CD0B" w:rsidR="00A9467C" w:rsidRDefault="00A9467C" w:rsidP="005E6EF0">
      <w:pPr>
        <w:spacing w:line="360" w:lineRule="auto"/>
        <w:ind w:left="284"/>
        <w:jc w:val="center"/>
        <w:rPr>
          <w:rFonts w:ascii="Tahoma" w:hAnsi="Tahoma" w:cs="Tahoma"/>
          <w:sz w:val="25"/>
          <w:szCs w:val="25"/>
        </w:rPr>
      </w:pPr>
    </w:p>
    <w:p w14:paraId="01D151DB" w14:textId="28F264AF" w:rsidR="00617601" w:rsidRDefault="00617601" w:rsidP="005E6EF0">
      <w:pPr>
        <w:spacing w:line="360" w:lineRule="auto"/>
        <w:ind w:left="284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</w:p>
    <w:p w14:paraId="1EC6541D" w14:textId="584AD237" w:rsidR="00617601" w:rsidRPr="00617601" w:rsidRDefault="00617601" w:rsidP="00617601">
      <w:pPr>
        <w:ind w:left="284"/>
        <w:jc w:val="center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            </w:t>
      </w:r>
      <w:r w:rsidR="00D67B35">
        <w:rPr>
          <w:rFonts w:ascii="Tahoma" w:hAnsi="Tahoma" w:cs="Tahoma"/>
          <w:b/>
          <w:bCs/>
          <w:sz w:val="25"/>
          <w:szCs w:val="25"/>
        </w:rPr>
        <w:t xml:space="preserve"> </w:t>
      </w:r>
      <w:r>
        <w:rPr>
          <w:rFonts w:ascii="Tahoma" w:hAnsi="Tahoma" w:cs="Tahoma"/>
          <w:b/>
          <w:bCs/>
          <w:sz w:val="25"/>
          <w:szCs w:val="25"/>
        </w:rPr>
        <w:t xml:space="preserve">  </w:t>
      </w:r>
      <w:r w:rsidR="00D67B35"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617601">
        <w:rPr>
          <w:rFonts w:ascii="Tahoma" w:hAnsi="Tahoma" w:cs="Tahoma"/>
          <w:b/>
          <w:bCs/>
          <w:sz w:val="25"/>
          <w:szCs w:val="25"/>
        </w:rPr>
        <w:t>Principal</w:t>
      </w:r>
    </w:p>
    <w:p w14:paraId="1C785124" w14:textId="07509AAA" w:rsidR="00617601" w:rsidRPr="00617601" w:rsidRDefault="00617601" w:rsidP="00617601">
      <w:pPr>
        <w:ind w:left="284"/>
        <w:jc w:val="center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              </w:t>
      </w:r>
      <w:r w:rsidRPr="00617601">
        <w:rPr>
          <w:rFonts w:ascii="Tahoma" w:hAnsi="Tahoma" w:cs="Tahoma"/>
          <w:b/>
          <w:bCs/>
          <w:sz w:val="25"/>
          <w:szCs w:val="25"/>
        </w:rPr>
        <w:t>Kashmir Govt.Polytechnic College</w:t>
      </w:r>
    </w:p>
    <w:p w14:paraId="6027094D" w14:textId="05B26948" w:rsidR="00617601" w:rsidRPr="00617601" w:rsidRDefault="00617601" w:rsidP="00617601">
      <w:pPr>
        <w:ind w:left="284"/>
        <w:jc w:val="center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               </w:t>
      </w:r>
      <w:r w:rsidR="00D67B35"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617601">
        <w:rPr>
          <w:rFonts w:ascii="Tahoma" w:hAnsi="Tahoma" w:cs="Tahoma"/>
          <w:b/>
          <w:bCs/>
          <w:sz w:val="25"/>
          <w:szCs w:val="25"/>
        </w:rPr>
        <w:t>Srinagar</w:t>
      </w:r>
    </w:p>
    <w:p w14:paraId="77A58B25" w14:textId="24D7F4C4" w:rsidR="006A574C" w:rsidRPr="006D627E" w:rsidRDefault="006A574C" w:rsidP="005E6EF0">
      <w:pPr>
        <w:spacing w:line="360" w:lineRule="auto"/>
        <w:jc w:val="center"/>
        <w:rPr>
          <w:rFonts w:ascii="Tahoma" w:hAnsi="Tahoma" w:cs="Tahoma"/>
          <w:color w:val="000000"/>
          <w:sz w:val="25"/>
          <w:szCs w:val="25"/>
        </w:rPr>
      </w:pPr>
    </w:p>
    <w:p w14:paraId="0BD5D374" w14:textId="43FB0AD5" w:rsidR="006A574C" w:rsidRPr="006D627E" w:rsidRDefault="006A574C" w:rsidP="005E6EF0">
      <w:pPr>
        <w:spacing w:line="360" w:lineRule="auto"/>
        <w:jc w:val="center"/>
        <w:rPr>
          <w:rFonts w:ascii="Tahoma" w:hAnsi="Tahoma" w:cs="Tahoma"/>
          <w:color w:val="000000"/>
          <w:sz w:val="25"/>
          <w:szCs w:val="25"/>
        </w:rPr>
      </w:pPr>
    </w:p>
    <w:p w14:paraId="08D697E6" w14:textId="77777777" w:rsidR="00360589" w:rsidRPr="006D627E" w:rsidRDefault="00360589" w:rsidP="005E6EF0">
      <w:pPr>
        <w:spacing w:line="360" w:lineRule="auto"/>
        <w:ind w:left="-540"/>
        <w:jc w:val="center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5E6EF0">
      <w:pPr>
        <w:spacing w:line="360" w:lineRule="auto"/>
        <w:jc w:val="center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02844">
      <w:headerReference w:type="default" r:id="rId7"/>
      <w:pgSz w:w="11906" w:h="16838"/>
      <w:pgMar w:top="851" w:right="707" w:bottom="8" w:left="1276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2A80" w14:textId="77777777" w:rsidR="0027623C" w:rsidRDefault="0027623C">
      <w:r>
        <w:separator/>
      </w:r>
    </w:p>
  </w:endnote>
  <w:endnote w:type="continuationSeparator" w:id="0">
    <w:p w14:paraId="04C7D725" w14:textId="77777777" w:rsidR="0027623C" w:rsidRDefault="00276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F565C" w14:textId="77777777" w:rsidR="0027623C" w:rsidRDefault="0027623C">
      <w:r>
        <w:separator/>
      </w:r>
    </w:p>
  </w:footnote>
  <w:footnote w:type="continuationSeparator" w:id="0">
    <w:p w14:paraId="4CF422D7" w14:textId="77777777" w:rsidR="0027623C" w:rsidRDefault="002762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238615">
    <w:abstractNumId w:val="9"/>
  </w:num>
  <w:num w:numId="2" w16cid:durableId="9383534">
    <w:abstractNumId w:val="7"/>
  </w:num>
  <w:num w:numId="3" w16cid:durableId="101607475">
    <w:abstractNumId w:val="6"/>
  </w:num>
  <w:num w:numId="4" w16cid:durableId="1053043992">
    <w:abstractNumId w:val="5"/>
  </w:num>
  <w:num w:numId="5" w16cid:durableId="1615020631">
    <w:abstractNumId w:val="4"/>
  </w:num>
  <w:num w:numId="6" w16cid:durableId="2112235364">
    <w:abstractNumId w:val="8"/>
  </w:num>
  <w:num w:numId="7" w16cid:durableId="995961438">
    <w:abstractNumId w:val="3"/>
  </w:num>
  <w:num w:numId="8" w16cid:durableId="1025523076">
    <w:abstractNumId w:val="2"/>
  </w:num>
  <w:num w:numId="9" w16cid:durableId="1007757856">
    <w:abstractNumId w:val="1"/>
  </w:num>
  <w:num w:numId="10" w16cid:durableId="1430782100">
    <w:abstractNumId w:val="0"/>
  </w:num>
  <w:num w:numId="11" w16cid:durableId="826823425">
    <w:abstractNumId w:val="12"/>
  </w:num>
  <w:num w:numId="12" w16cid:durableId="144052119">
    <w:abstractNumId w:val="13"/>
  </w:num>
  <w:num w:numId="13" w16cid:durableId="168452909">
    <w:abstractNumId w:val="11"/>
  </w:num>
  <w:num w:numId="14" w16cid:durableId="1311517708">
    <w:abstractNumId w:val="16"/>
  </w:num>
  <w:num w:numId="15" w16cid:durableId="20711295">
    <w:abstractNumId w:val="14"/>
  </w:num>
  <w:num w:numId="16" w16cid:durableId="943657771">
    <w:abstractNumId w:val="15"/>
  </w:num>
  <w:num w:numId="17" w16cid:durableId="874734619">
    <w:abstractNumId w:val="10"/>
  </w:num>
  <w:num w:numId="18" w16cid:durableId="417605760">
    <w:abstractNumId w:val="17"/>
  </w:num>
  <w:num w:numId="19" w16cid:durableId="5834187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6E68"/>
    <w:rsid w:val="00247F81"/>
    <w:rsid w:val="0026631D"/>
    <w:rsid w:val="00272108"/>
    <w:rsid w:val="0027623C"/>
    <w:rsid w:val="002878B2"/>
    <w:rsid w:val="002A5606"/>
    <w:rsid w:val="002C2F53"/>
    <w:rsid w:val="002D0BC4"/>
    <w:rsid w:val="002F1995"/>
    <w:rsid w:val="00322356"/>
    <w:rsid w:val="0033518C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C3196"/>
    <w:rsid w:val="003D1396"/>
    <w:rsid w:val="003E5FCE"/>
    <w:rsid w:val="003F28EF"/>
    <w:rsid w:val="00414627"/>
    <w:rsid w:val="00420B16"/>
    <w:rsid w:val="00421154"/>
    <w:rsid w:val="00425D63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6EF0"/>
    <w:rsid w:val="005E759A"/>
    <w:rsid w:val="005F0F78"/>
    <w:rsid w:val="006002EB"/>
    <w:rsid w:val="00602844"/>
    <w:rsid w:val="0060672C"/>
    <w:rsid w:val="006128EF"/>
    <w:rsid w:val="00617601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4D42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97EA2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67B35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2026-01-09T08:45:00Z</cp:lastPrinted>
  <dcterms:created xsi:type="dcterms:W3CDTF">2026-01-09T08:43:00Z</dcterms:created>
  <dcterms:modified xsi:type="dcterms:W3CDTF">2026-01-09T08:46:00Z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