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13C75" w14:textId="77777777" w:rsidR="00F90434" w:rsidRDefault="00F90434" w:rsidP="0062590F">
      <w:pPr>
        <w:ind w:left="142"/>
        <w:rPr>
          <w:rFonts w:ascii="Tahoma" w:hAnsi="Tahoma" w:cs="Tahoma"/>
          <w:color w:val="1F1F1F"/>
          <w:sz w:val="25"/>
          <w:szCs w:val="25"/>
        </w:rPr>
      </w:pPr>
    </w:p>
    <w:p w14:paraId="17B79A32" w14:textId="77777777" w:rsidR="003209E5" w:rsidRDefault="00DC3E2E" w:rsidP="0062590F">
      <w:pPr>
        <w:ind w:left="142"/>
        <w:rPr>
          <w:rFonts w:ascii="Tahoma" w:hAnsi="Tahoma" w:cs="Tahoma"/>
          <w:color w:val="1F1F1F"/>
          <w:sz w:val="25"/>
          <w:szCs w:val="25"/>
        </w:rPr>
      </w:pPr>
      <w:r>
        <w:rPr>
          <w:rFonts w:ascii="Tahoma" w:hAnsi="Tahoma" w:cs="Tahoma"/>
          <w:color w:val="1F1F1F"/>
          <w:sz w:val="25"/>
          <w:szCs w:val="25"/>
        </w:rPr>
        <w:t xml:space="preserve">The </w:t>
      </w:r>
      <w:r w:rsidR="003209E5">
        <w:rPr>
          <w:rFonts w:ascii="Tahoma" w:hAnsi="Tahoma" w:cs="Tahoma"/>
          <w:color w:val="1F1F1F"/>
          <w:sz w:val="25"/>
          <w:szCs w:val="25"/>
        </w:rPr>
        <w:t>C</w:t>
      </w:r>
      <w:r w:rsidR="003209E5" w:rsidRPr="003209E5">
        <w:rPr>
          <w:rFonts w:ascii="Tahoma" w:hAnsi="Tahoma" w:cs="Tahoma"/>
          <w:color w:val="1F1F1F"/>
          <w:sz w:val="25"/>
          <w:szCs w:val="25"/>
        </w:rPr>
        <w:t xml:space="preserve">hief </w:t>
      </w:r>
      <w:r w:rsidR="003209E5">
        <w:rPr>
          <w:rFonts w:ascii="Tahoma" w:hAnsi="Tahoma" w:cs="Tahoma"/>
          <w:color w:val="1F1F1F"/>
          <w:sz w:val="25"/>
          <w:szCs w:val="25"/>
        </w:rPr>
        <w:t>A</w:t>
      </w:r>
      <w:r w:rsidR="003209E5" w:rsidRPr="003209E5">
        <w:rPr>
          <w:rFonts w:ascii="Tahoma" w:hAnsi="Tahoma" w:cs="Tahoma"/>
          <w:color w:val="1F1F1F"/>
          <w:sz w:val="25"/>
          <w:szCs w:val="25"/>
        </w:rPr>
        <w:t xml:space="preserve">rea </w:t>
      </w:r>
      <w:r w:rsidR="003209E5">
        <w:rPr>
          <w:rFonts w:ascii="Tahoma" w:hAnsi="Tahoma" w:cs="Tahoma"/>
          <w:color w:val="1F1F1F"/>
          <w:sz w:val="25"/>
          <w:szCs w:val="25"/>
        </w:rPr>
        <w:t>M</w:t>
      </w:r>
      <w:r w:rsidR="003209E5" w:rsidRPr="003209E5">
        <w:rPr>
          <w:rFonts w:ascii="Tahoma" w:hAnsi="Tahoma" w:cs="Tahoma"/>
          <w:color w:val="1F1F1F"/>
          <w:sz w:val="25"/>
          <w:szCs w:val="25"/>
        </w:rPr>
        <w:t>anager</w:t>
      </w:r>
      <w:r w:rsidR="003209E5">
        <w:rPr>
          <w:rFonts w:ascii="Tahoma" w:hAnsi="Tahoma" w:cs="Tahoma"/>
          <w:color w:val="1F1F1F"/>
          <w:sz w:val="25"/>
          <w:szCs w:val="25"/>
        </w:rPr>
        <w:t>,</w:t>
      </w:r>
    </w:p>
    <w:p w14:paraId="78355BA4" w14:textId="4DAC651D" w:rsidR="00DC3E2E" w:rsidRDefault="003209E5" w:rsidP="0062590F">
      <w:pPr>
        <w:ind w:left="142"/>
        <w:rPr>
          <w:rFonts w:ascii="Tahoma" w:hAnsi="Tahoma" w:cs="Tahoma"/>
          <w:color w:val="1F1F1F"/>
          <w:sz w:val="25"/>
          <w:szCs w:val="25"/>
        </w:rPr>
      </w:pPr>
      <w:r>
        <w:rPr>
          <w:rFonts w:ascii="Tahoma" w:hAnsi="Tahoma" w:cs="Tahoma"/>
          <w:color w:val="1F1F1F"/>
          <w:sz w:val="25"/>
          <w:szCs w:val="25"/>
        </w:rPr>
        <w:t>N</w:t>
      </w:r>
      <w:r w:rsidRPr="003209E5">
        <w:rPr>
          <w:rFonts w:ascii="Tahoma" w:hAnsi="Tahoma" w:cs="Tahoma"/>
          <w:color w:val="1F1F1F"/>
          <w:sz w:val="25"/>
          <w:szCs w:val="25"/>
        </w:rPr>
        <w:t xml:space="preserve">orthern </w:t>
      </w:r>
      <w:r>
        <w:rPr>
          <w:rFonts w:ascii="Tahoma" w:hAnsi="Tahoma" w:cs="Tahoma"/>
          <w:color w:val="1F1F1F"/>
          <w:sz w:val="25"/>
          <w:szCs w:val="25"/>
        </w:rPr>
        <w:t>R</w:t>
      </w:r>
      <w:r w:rsidRPr="003209E5">
        <w:rPr>
          <w:rFonts w:ascii="Tahoma" w:hAnsi="Tahoma" w:cs="Tahoma"/>
          <w:color w:val="1F1F1F"/>
          <w:sz w:val="25"/>
          <w:szCs w:val="25"/>
        </w:rPr>
        <w:t>ailways</w:t>
      </w:r>
      <w:r>
        <w:rPr>
          <w:rFonts w:ascii="Tahoma" w:hAnsi="Tahoma" w:cs="Tahoma"/>
          <w:color w:val="1F1F1F"/>
          <w:sz w:val="25"/>
          <w:szCs w:val="25"/>
        </w:rPr>
        <w:t>,</w:t>
      </w:r>
      <w:r w:rsidRPr="003209E5">
        <w:rPr>
          <w:rFonts w:ascii="Tahoma" w:hAnsi="Tahoma" w:cs="Tahoma"/>
          <w:color w:val="1F1F1F"/>
          <w:sz w:val="25"/>
          <w:szCs w:val="25"/>
        </w:rPr>
        <w:t xml:space="preserve"> Srinagar</w:t>
      </w:r>
      <w:r>
        <w:rPr>
          <w:rFonts w:ascii="Tahoma" w:hAnsi="Tahoma" w:cs="Tahoma"/>
          <w:color w:val="1F1F1F"/>
          <w:sz w:val="25"/>
          <w:szCs w:val="25"/>
        </w:rPr>
        <w:t>.</w:t>
      </w:r>
    </w:p>
    <w:p w14:paraId="694617E6" w14:textId="77777777" w:rsidR="00DC3E2E" w:rsidRPr="003E44A4" w:rsidRDefault="00DC3E2E" w:rsidP="0062590F">
      <w:pPr>
        <w:ind w:left="142"/>
        <w:rPr>
          <w:rFonts w:ascii="Tahoma" w:hAnsi="Tahoma" w:cs="Tahoma"/>
          <w:color w:val="1F1F1F"/>
          <w:sz w:val="25"/>
          <w:szCs w:val="25"/>
        </w:rPr>
      </w:pPr>
    </w:p>
    <w:p w14:paraId="17147C18" w14:textId="02431CE2" w:rsidR="003D1396" w:rsidRDefault="00900EE4" w:rsidP="0062590F">
      <w:pPr>
        <w:ind w:left="142"/>
        <w:rPr>
          <w:rFonts w:ascii="Tahoma" w:hAnsi="Tahoma" w:cs="Tahoma"/>
          <w:color w:val="1F1F1F"/>
          <w:sz w:val="25"/>
          <w:szCs w:val="25"/>
        </w:rPr>
      </w:pPr>
      <w:r w:rsidRPr="003E44A4">
        <w:rPr>
          <w:rFonts w:ascii="Tahoma" w:hAnsi="Tahoma" w:cs="Tahoma"/>
          <w:color w:val="1F1F1F"/>
          <w:sz w:val="25"/>
          <w:szCs w:val="25"/>
        </w:rPr>
        <w:t>No:</w:t>
      </w:r>
      <w:r w:rsidR="00B161E7" w:rsidRPr="003E44A4">
        <w:rPr>
          <w:rFonts w:ascii="Tahoma" w:hAnsi="Tahoma" w:cs="Tahoma"/>
          <w:color w:val="1F1F1F"/>
          <w:sz w:val="25"/>
          <w:szCs w:val="25"/>
        </w:rPr>
        <w:t xml:space="preserve"> </w:t>
      </w:r>
      <w:r w:rsidRPr="003E44A4">
        <w:rPr>
          <w:rFonts w:ascii="Tahoma" w:hAnsi="Tahoma" w:cs="Tahoma"/>
          <w:color w:val="1F1F1F"/>
          <w:sz w:val="25"/>
          <w:szCs w:val="25"/>
        </w:rPr>
        <w:t>KGP/</w:t>
      </w:r>
      <w:r w:rsidR="001216BC" w:rsidRPr="003E44A4">
        <w:rPr>
          <w:rFonts w:ascii="Tahoma" w:hAnsi="Tahoma" w:cs="Tahoma"/>
          <w:color w:val="1F1F1F"/>
          <w:sz w:val="25"/>
          <w:szCs w:val="25"/>
        </w:rPr>
        <w:t>Estt</w:t>
      </w:r>
      <w:r w:rsidRPr="003E44A4">
        <w:rPr>
          <w:rFonts w:ascii="Tahoma" w:hAnsi="Tahoma" w:cs="Tahoma"/>
          <w:color w:val="1F1F1F"/>
          <w:sz w:val="25"/>
          <w:szCs w:val="25"/>
        </w:rPr>
        <w:t>/20</w:t>
      </w:r>
      <w:r w:rsidR="00076EA7" w:rsidRPr="003E44A4">
        <w:rPr>
          <w:rFonts w:ascii="Tahoma" w:hAnsi="Tahoma" w:cs="Tahoma"/>
          <w:color w:val="1F1F1F"/>
          <w:sz w:val="25"/>
          <w:szCs w:val="25"/>
        </w:rPr>
        <w:t>26</w:t>
      </w:r>
      <w:r w:rsidRPr="003E44A4">
        <w:rPr>
          <w:rFonts w:ascii="Tahoma" w:hAnsi="Tahoma" w:cs="Tahoma"/>
          <w:color w:val="1F1F1F"/>
          <w:sz w:val="25"/>
          <w:szCs w:val="25"/>
        </w:rPr>
        <w:t>/</w:t>
      </w:r>
      <w:r w:rsidR="00A345AF">
        <w:rPr>
          <w:rFonts w:ascii="Tahoma" w:hAnsi="Tahoma" w:cs="Tahoma"/>
          <w:color w:val="1F1F1F"/>
          <w:sz w:val="25"/>
          <w:szCs w:val="25"/>
        </w:rPr>
        <w:t xml:space="preserve">         </w:t>
      </w:r>
      <w:r w:rsidR="00557CC3">
        <w:rPr>
          <w:rFonts w:ascii="Tahoma" w:hAnsi="Tahoma" w:cs="Tahoma"/>
          <w:color w:val="1F1F1F"/>
          <w:sz w:val="25"/>
          <w:szCs w:val="25"/>
        </w:rPr>
        <w:t xml:space="preserve">        </w:t>
      </w:r>
      <w:r w:rsidRPr="003E44A4">
        <w:rPr>
          <w:rFonts w:ascii="Tahoma" w:hAnsi="Tahoma" w:cs="Tahoma"/>
          <w:color w:val="1F1F1F"/>
          <w:sz w:val="25"/>
          <w:szCs w:val="25"/>
        </w:rPr>
        <w:t xml:space="preserve">                           Dated:</w:t>
      </w:r>
      <w:r w:rsidR="003209E5">
        <w:rPr>
          <w:rFonts w:ascii="Tahoma" w:hAnsi="Tahoma" w:cs="Tahoma"/>
          <w:color w:val="1F1F1F"/>
          <w:sz w:val="25"/>
          <w:szCs w:val="25"/>
        </w:rPr>
        <w:t>06-</w:t>
      </w:r>
      <w:r w:rsidR="0066523B">
        <w:rPr>
          <w:rFonts w:ascii="Tahoma" w:hAnsi="Tahoma" w:cs="Tahoma"/>
          <w:color w:val="1F1F1F"/>
          <w:sz w:val="25"/>
          <w:szCs w:val="25"/>
        </w:rPr>
        <w:t>0</w:t>
      </w:r>
      <w:r w:rsidR="003209E5">
        <w:rPr>
          <w:rFonts w:ascii="Tahoma" w:hAnsi="Tahoma" w:cs="Tahoma"/>
          <w:color w:val="1F1F1F"/>
          <w:sz w:val="25"/>
          <w:szCs w:val="25"/>
        </w:rPr>
        <w:t>5</w:t>
      </w:r>
      <w:r w:rsidR="0066523B">
        <w:rPr>
          <w:rFonts w:ascii="Tahoma" w:hAnsi="Tahoma" w:cs="Tahoma"/>
          <w:color w:val="1F1F1F"/>
          <w:sz w:val="25"/>
          <w:szCs w:val="25"/>
        </w:rPr>
        <w:t>-2026</w:t>
      </w:r>
    </w:p>
    <w:p w14:paraId="4F43A98A" w14:textId="77777777" w:rsidR="00F90434" w:rsidRPr="003E44A4" w:rsidRDefault="00F90434" w:rsidP="0062590F">
      <w:pPr>
        <w:ind w:left="142"/>
        <w:rPr>
          <w:rFonts w:ascii="Tahoma" w:hAnsi="Tahoma" w:cs="Tahoma"/>
          <w:color w:val="1F1F1F"/>
          <w:sz w:val="25"/>
          <w:szCs w:val="25"/>
        </w:rPr>
      </w:pPr>
    </w:p>
    <w:p w14:paraId="2B061BED" w14:textId="7A6726C3" w:rsidR="00DC3E2E" w:rsidRDefault="00DC3E2E" w:rsidP="0062590F">
      <w:pPr>
        <w:ind w:left="142"/>
        <w:jc w:val="both"/>
        <w:rPr>
          <w:rFonts w:ascii="Tahoma" w:hAnsi="Tahoma" w:cs="Tahoma"/>
          <w:b/>
          <w:bCs/>
          <w:color w:val="1F1F1F"/>
          <w:sz w:val="25"/>
          <w:szCs w:val="25"/>
        </w:rPr>
      </w:pPr>
      <w:r w:rsidRPr="00DC3E2E">
        <w:rPr>
          <w:rFonts w:ascii="Tahoma" w:hAnsi="Tahoma" w:cs="Tahoma"/>
          <w:b/>
          <w:bCs/>
          <w:color w:val="1F1F1F"/>
          <w:sz w:val="25"/>
          <w:szCs w:val="25"/>
        </w:rPr>
        <w:t xml:space="preserve">Subject: Request for One-Day Visit to Railway Station Budgam on </w:t>
      </w:r>
      <w:r w:rsidR="003209E5">
        <w:rPr>
          <w:rFonts w:ascii="Tahoma" w:hAnsi="Tahoma" w:cs="Tahoma"/>
          <w:b/>
          <w:bCs/>
          <w:color w:val="1F1F1F"/>
          <w:sz w:val="25"/>
          <w:szCs w:val="25"/>
        </w:rPr>
        <w:t>13</w:t>
      </w:r>
      <w:r>
        <w:rPr>
          <w:rFonts w:ascii="Tahoma" w:hAnsi="Tahoma" w:cs="Tahoma"/>
          <w:b/>
          <w:bCs/>
          <w:color w:val="1F1F1F"/>
          <w:sz w:val="25"/>
          <w:szCs w:val="25"/>
        </w:rPr>
        <w:t>-0</w:t>
      </w:r>
      <w:r w:rsidR="003209E5">
        <w:rPr>
          <w:rFonts w:ascii="Tahoma" w:hAnsi="Tahoma" w:cs="Tahoma"/>
          <w:b/>
          <w:bCs/>
          <w:color w:val="1F1F1F"/>
          <w:sz w:val="25"/>
          <w:szCs w:val="25"/>
        </w:rPr>
        <w:t>5</w:t>
      </w:r>
      <w:r>
        <w:rPr>
          <w:rFonts w:ascii="Tahoma" w:hAnsi="Tahoma" w:cs="Tahoma"/>
          <w:b/>
          <w:bCs/>
          <w:color w:val="1F1F1F"/>
          <w:sz w:val="25"/>
          <w:szCs w:val="25"/>
        </w:rPr>
        <w:t>-</w:t>
      </w:r>
      <w:r w:rsidRPr="00DC3E2E">
        <w:rPr>
          <w:rFonts w:ascii="Tahoma" w:hAnsi="Tahoma" w:cs="Tahoma"/>
          <w:b/>
          <w:bCs/>
          <w:color w:val="1F1F1F"/>
          <w:sz w:val="25"/>
          <w:szCs w:val="25"/>
        </w:rPr>
        <w:t>2026 for Electrical Engineering Students</w:t>
      </w:r>
      <w:r>
        <w:rPr>
          <w:rFonts w:ascii="Tahoma" w:hAnsi="Tahoma" w:cs="Tahoma"/>
          <w:b/>
          <w:bCs/>
          <w:color w:val="1F1F1F"/>
          <w:sz w:val="25"/>
          <w:szCs w:val="25"/>
        </w:rPr>
        <w:t xml:space="preserve"> of Kashmir Govt.Polytechnic College Srinagar.</w:t>
      </w:r>
    </w:p>
    <w:p w14:paraId="6A280516" w14:textId="77777777" w:rsidR="00DC3E2E" w:rsidRPr="00DC3E2E" w:rsidRDefault="00DC3E2E" w:rsidP="0062590F">
      <w:pPr>
        <w:ind w:left="142"/>
        <w:jc w:val="both"/>
        <w:rPr>
          <w:rFonts w:ascii="Tahoma" w:hAnsi="Tahoma" w:cs="Tahoma"/>
          <w:b/>
          <w:bCs/>
          <w:color w:val="1F1F1F"/>
          <w:sz w:val="25"/>
          <w:szCs w:val="25"/>
        </w:rPr>
      </w:pPr>
    </w:p>
    <w:p w14:paraId="246A20A7" w14:textId="5FD23EF5" w:rsidR="00DC3E2E" w:rsidRPr="00DC3E2E" w:rsidRDefault="00DC3E2E" w:rsidP="0062590F">
      <w:pPr>
        <w:spacing w:line="276" w:lineRule="auto"/>
        <w:ind w:left="142"/>
        <w:jc w:val="both"/>
        <w:rPr>
          <w:rFonts w:ascii="Tahoma" w:hAnsi="Tahoma" w:cs="Tahoma"/>
          <w:color w:val="1F1F1F"/>
          <w:sz w:val="25"/>
          <w:szCs w:val="25"/>
        </w:rPr>
      </w:pPr>
      <w:r w:rsidRPr="00DC3E2E">
        <w:rPr>
          <w:rFonts w:ascii="Tahoma" w:hAnsi="Tahoma" w:cs="Tahoma"/>
          <w:color w:val="1F1F1F"/>
          <w:sz w:val="25"/>
          <w:szCs w:val="25"/>
        </w:rPr>
        <w:t>Sir/Madam,</w:t>
      </w:r>
    </w:p>
    <w:p w14:paraId="16735A12" w14:textId="0BE7169F" w:rsidR="00DC3E2E" w:rsidRPr="00DC3E2E" w:rsidRDefault="00DC3E2E" w:rsidP="0062590F">
      <w:pPr>
        <w:spacing w:line="276" w:lineRule="auto"/>
        <w:ind w:left="142"/>
        <w:jc w:val="both"/>
        <w:rPr>
          <w:rFonts w:ascii="Tahoma" w:hAnsi="Tahoma" w:cs="Tahoma"/>
          <w:color w:val="1F1F1F"/>
          <w:sz w:val="25"/>
          <w:szCs w:val="25"/>
        </w:rPr>
      </w:pPr>
      <w:r w:rsidRPr="00DC3E2E">
        <w:rPr>
          <w:rFonts w:ascii="Tahoma" w:hAnsi="Tahoma" w:cs="Tahoma"/>
          <w:color w:val="1F1F1F"/>
          <w:sz w:val="25"/>
          <w:szCs w:val="25"/>
        </w:rPr>
        <w:t>As per the approved curriculum of the</w:t>
      </w:r>
      <w:r w:rsidR="003112A7">
        <w:rPr>
          <w:rFonts w:ascii="Tahoma" w:hAnsi="Tahoma" w:cs="Tahoma"/>
          <w:color w:val="1F1F1F"/>
          <w:sz w:val="25"/>
          <w:szCs w:val="25"/>
        </w:rPr>
        <w:t xml:space="preserve"> Three-Year Diploma in</w:t>
      </w:r>
      <w:r w:rsidRPr="00DC3E2E">
        <w:rPr>
          <w:rFonts w:ascii="Tahoma" w:hAnsi="Tahoma" w:cs="Tahoma"/>
          <w:color w:val="1F1F1F"/>
          <w:sz w:val="25"/>
          <w:szCs w:val="25"/>
        </w:rPr>
        <w:t xml:space="preserve"> Electrical </w:t>
      </w:r>
      <w:r w:rsidR="003112A7" w:rsidRPr="00DC3E2E">
        <w:rPr>
          <w:rFonts w:ascii="Tahoma" w:hAnsi="Tahoma" w:cs="Tahoma"/>
          <w:color w:val="1F1F1F"/>
          <w:sz w:val="25"/>
          <w:szCs w:val="25"/>
        </w:rPr>
        <w:t>Engineering</w:t>
      </w:r>
      <w:r w:rsidR="003112A7">
        <w:rPr>
          <w:rFonts w:ascii="Tahoma" w:hAnsi="Tahoma" w:cs="Tahoma"/>
          <w:color w:val="1F1F1F"/>
          <w:sz w:val="25"/>
          <w:szCs w:val="25"/>
        </w:rPr>
        <w:t>,</w:t>
      </w:r>
      <w:r w:rsidR="003112A7" w:rsidRPr="00DC3E2E">
        <w:rPr>
          <w:rFonts w:ascii="Tahoma" w:hAnsi="Tahoma" w:cs="Tahoma"/>
          <w:color w:val="1F1F1F"/>
          <w:sz w:val="25"/>
          <w:szCs w:val="25"/>
        </w:rPr>
        <w:t xml:space="preserve"> our</w:t>
      </w:r>
      <w:r w:rsidRPr="00DC3E2E">
        <w:rPr>
          <w:rFonts w:ascii="Tahoma" w:hAnsi="Tahoma" w:cs="Tahoma"/>
          <w:color w:val="1F1F1F"/>
          <w:sz w:val="25"/>
          <w:szCs w:val="25"/>
        </w:rPr>
        <w:t xml:space="preserve"> students are required to undergo industrial and field visits to gain practical exposure to electrical systems and their applications in real-world infrastructure. In this regard, I kindly request your permission for a one-day educational visit to </w:t>
      </w:r>
      <w:r w:rsidR="003112A7">
        <w:rPr>
          <w:rFonts w:ascii="Tahoma" w:hAnsi="Tahoma" w:cs="Tahoma"/>
          <w:color w:val="1F1F1F"/>
          <w:sz w:val="25"/>
          <w:szCs w:val="25"/>
        </w:rPr>
        <w:t xml:space="preserve">the </w:t>
      </w:r>
      <w:r w:rsidRPr="00DC3E2E">
        <w:rPr>
          <w:rFonts w:ascii="Tahoma" w:hAnsi="Tahoma" w:cs="Tahoma"/>
          <w:color w:val="1F1F1F"/>
          <w:sz w:val="25"/>
          <w:szCs w:val="25"/>
        </w:rPr>
        <w:t xml:space="preserve">Railway Station Budgam on </w:t>
      </w:r>
      <w:r w:rsidR="003209E5">
        <w:rPr>
          <w:rFonts w:ascii="Tahoma" w:hAnsi="Tahoma" w:cs="Tahoma"/>
          <w:color w:val="1F1F1F"/>
          <w:sz w:val="25"/>
          <w:szCs w:val="25"/>
        </w:rPr>
        <w:t>13</w:t>
      </w:r>
      <w:r w:rsidR="003112A7">
        <w:rPr>
          <w:rFonts w:ascii="Tahoma" w:hAnsi="Tahoma" w:cs="Tahoma"/>
          <w:color w:val="1F1F1F"/>
          <w:sz w:val="25"/>
          <w:szCs w:val="25"/>
        </w:rPr>
        <w:t>-0</w:t>
      </w:r>
      <w:r w:rsidR="003209E5">
        <w:rPr>
          <w:rFonts w:ascii="Tahoma" w:hAnsi="Tahoma" w:cs="Tahoma"/>
          <w:color w:val="1F1F1F"/>
          <w:sz w:val="25"/>
          <w:szCs w:val="25"/>
        </w:rPr>
        <w:t>5</w:t>
      </w:r>
      <w:r w:rsidR="003112A7">
        <w:rPr>
          <w:rFonts w:ascii="Tahoma" w:hAnsi="Tahoma" w:cs="Tahoma"/>
          <w:color w:val="1F1F1F"/>
          <w:sz w:val="25"/>
          <w:szCs w:val="25"/>
        </w:rPr>
        <w:t>-</w:t>
      </w:r>
      <w:r w:rsidRPr="00DC3E2E">
        <w:rPr>
          <w:rFonts w:ascii="Tahoma" w:hAnsi="Tahoma" w:cs="Tahoma"/>
          <w:color w:val="1F1F1F"/>
          <w:sz w:val="25"/>
          <w:szCs w:val="25"/>
        </w:rPr>
        <w:t>2026.</w:t>
      </w:r>
    </w:p>
    <w:p w14:paraId="481D2AAC" w14:textId="0DA1DCD5" w:rsidR="00A345AF" w:rsidRPr="00A345AF" w:rsidRDefault="00DC3E2E" w:rsidP="00A345AF">
      <w:pPr>
        <w:spacing w:line="276" w:lineRule="auto"/>
        <w:ind w:left="142"/>
        <w:jc w:val="both"/>
        <w:rPr>
          <w:rFonts w:ascii="Tahoma" w:hAnsi="Tahoma" w:cs="Tahoma"/>
          <w:color w:val="1F1F1F"/>
          <w:sz w:val="25"/>
          <w:szCs w:val="25"/>
        </w:rPr>
      </w:pPr>
      <w:r w:rsidRPr="00DC3E2E">
        <w:rPr>
          <w:rFonts w:ascii="Tahoma" w:hAnsi="Tahoma" w:cs="Tahoma"/>
          <w:color w:val="1F1F1F"/>
          <w:sz w:val="25"/>
          <w:szCs w:val="25"/>
        </w:rPr>
        <w:t xml:space="preserve">The objective of this visit is to </w:t>
      </w:r>
      <w:r w:rsidR="003112A7">
        <w:rPr>
          <w:rFonts w:ascii="Tahoma" w:hAnsi="Tahoma" w:cs="Tahoma"/>
          <w:color w:val="1F1F1F"/>
          <w:sz w:val="25"/>
          <w:szCs w:val="25"/>
        </w:rPr>
        <w:t>familiarise</w:t>
      </w:r>
      <w:r w:rsidRPr="00DC3E2E">
        <w:rPr>
          <w:rFonts w:ascii="Tahoma" w:hAnsi="Tahoma" w:cs="Tahoma"/>
          <w:color w:val="1F1F1F"/>
          <w:sz w:val="25"/>
          <w:szCs w:val="25"/>
        </w:rPr>
        <w:t xml:space="preserve"> our students with the electrical installations, operations, and maintenance practices adopted by Northern Railways, thereby bridging the gap between theoretical learning and practical application. Such exposure is vital for their professional development and will significantly enhance their understanding of railway electrical </w:t>
      </w:r>
      <w:r w:rsidR="00A345AF" w:rsidRPr="00DC3E2E">
        <w:rPr>
          <w:rFonts w:ascii="Tahoma" w:hAnsi="Tahoma" w:cs="Tahoma"/>
          <w:color w:val="1F1F1F"/>
          <w:sz w:val="25"/>
          <w:szCs w:val="25"/>
        </w:rPr>
        <w:t>systems.</w:t>
      </w:r>
      <w:r w:rsidR="00A345AF">
        <w:rPr>
          <w:rFonts w:ascii="Tahoma" w:hAnsi="Tahoma" w:cs="Tahoma"/>
          <w:color w:val="1F1F1F"/>
          <w:sz w:val="25"/>
          <w:szCs w:val="25"/>
        </w:rPr>
        <w:t xml:space="preserve"> The </w:t>
      </w:r>
      <w:r w:rsidR="00A345AF" w:rsidRPr="00A345AF">
        <w:rPr>
          <w:rFonts w:ascii="Tahoma" w:hAnsi="Tahoma" w:cs="Tahoma"/>
          <w:color w:val="1F1F1F"/>
          <w:sz w:val="25"/>
          <w:szCs w:val="25"/>
        </w:rPr>
        <w:t xml:space="preserve">Details of Staff, Faculty, and </w:t>
      </w:r>
      <w:r w:rsidR="00A345AF">
        <w:rPr>
          <w:rFonts w:ascii="Tahoma" w:hAnsi="Tahoma" w:cs="Tahoma"/>
          <w:color w:val="1F1F1F"/>
          <w:sz w:val="25"/>
          <w:szCs w:val="25"/>
        </w:rPr>
        <w:t>s</w:t>
      </w:r>
      <w:r w:rsidR="00A345AF" w:rsidRPr="00A345AF">
        <w:rPr>
          <w:rFonts w:ascii="Tahoma" w:hAnsi="Tahoma" w:cs="Tahoma"/>
          <w:color w:val="1F1F1F"/>
          <w:sz w:val="25"/>
          <w:szCs w:val="25"/>
        </w:rPr>
        <w:t xml:space="preserve">tudents </w:t>
      </w:r>
      <w:r w:rsidR="00A345AF">
        <w:rPr>
          <w:rFonts w:ascii="Tahoma" w:hAnsi="Tahoma" w:cs="Tahoma"/>
          <w:color w:val="1F1F1F"/>
          <w:sz w:val="25"/>
          <w:szCs w:val="25"/>
        </w:rPr>
        <w:t>are enclosed</w:t>
      </w:r>
      <w:r w:rsidR="00A345AF" w:rsidRPr="00A345AF">
        <w:rPr>
          <w:rFonts w:ascii="Tahoma" w:hAnsi="Tahoma" w:cs="Tahoma"/>
          <w:color w:val="1F1F1F"/>
          <w:sz w:val="25"/>
          <w:szCs w:val="25"/>
        </w:rPr>
        <w:t xml:space="preserve"> as Annexure – I</w:t>
      </w:r>
      <w:r w:rsidR="00A345AF">
        <w:rPr>
          <w:rFonts w:ascii="Tahoma" w:hAnsi="Tahoma" w:cs="Tahoma"/>
          <w:color w:val="1F1F1F"/>
          <w:sz w:val="25"/>
          <w:szCs w:val="25"/>
        </w:rPr>
        <w:t>.</w:t>
      </w:r>
    </w:p>
    <w:p w14:paraId="6A0D961E" w14:textId="313BC834" w:rsidR="00DC3E2E" w:rsidRDefault="00A345AF" w:rsidP="00D919F2">
      <w:pPr>
        <w:spacing w:line="276" w:lineRule="auto"/>
        <w:ind w:left="142" w:hanging="142"/>
        <w:jc w:val="both"/>
        <w:rPr>
          <w:rFonts w:ascii="Tahoma" w:hAnsi="Tahoma" w:cs="Tahoma"/>
          <w:color w:val="1F1F1F"/>
          <w:sz w:val="25"/>
          <w:szCs w:val="25"/>
        </w:rPr>
      </w:pPr>
      <w:r>
        <w:rPr>
          <w:rFonts w:ascii="Tahoma" w:hAnsi="Tahoma" w:cs="Tahoma"/>
          <w:color w:val="1F1F1F"/>
          <w:sz w:val="25"/>
          <w:szCs w:val="25"/>
        </w:rPr>
        <w:t xml:space="preserve"> </w:t>
      </w:r>
      <w:r w:rsidR="00DC3E2E" w:rsidRPr="00DC3E2E">
        <w:rPr>
          <w:rFonts w:ascii="Tahoma" w:hAnsi="Tahoma" w:cs="Tahoma"/>
          <w:color w:val="1F1F1F"/>
          <w:sz w:val="25"/>
          <w:szCs w:val="25"/>
        </w:rPr>
        <w:t>For coordination, your team may kindly contact HOD Electrical Engg</w:t>
      </w:r>
      <w:r w:rsidR="003112A7">
        <w:rPr>
          <w:rFonts w:ascii="Tahoma" w:hAnsi="Tahoma" w:cs="Tahoma"/>
          <w:color w:val="1F1F1F"/>
          <w:sz w:val="25"/>
          <w:szCs w:val="25"/>
        </w:rPr>
        <w:t>,</w:t>
      </w:r>
      <w:r w:rsidR="00DC3E2E" w:rsidRPr="00DC3E2E">
        <w:rPr>
          <w:rFonts w:ascii="Tahoma" w:hAnsi="Tahoma" w:cs="Tahoma"/>
          <w:color w:val="1F1F1F"/>
          <w:sz w:val="25"/>
          <w:szCs w:val="25"/>
        </w:rPr>
        <w:t xml:space="preserve"> on 94190</w:t>
      </w:r>
      <w:r w:rsidR="003112A7" w:rsidRPr="00DC3E2E">
        <w:rPr>
          <w:rFonts w:ascii="Tahoma" w:hAnsi="Tahoma" w:cs="Tahoma"/>
          <w:color w:val="1F1F1F"/>
          <w:sz w:val="25"/>
          <w:szCs w:val="25"/>
        </w:rPr>
        <w:t>50022</w:t>
      </w:r>
      <w:r>
        <w:rPr>
          <w:rFonts w:ascii="Tahoma" w:hAnsi="Tahoma" w:cs="Tahoma"/>
          <w:color w:val="1F1F1F"/>
          <w:sz w:val="25"/>
          <w:szCs w:val="25"/>
        </w:rPr>
        <w:t>.</w:t>
      </w:r>
      <w:r w:rsidR="00DC3E2E" w:rsidRPr="00DC3E2E">
        <w:rPr>
          <w:rFonts w:ascii="Tahoma" w:hAnsi="Tahoma" w:cs="Tahoma"/>
          <w:color w:val="1F1F1F"/>
          <w:sz w:val="25"/>
          <w:szCs w:val="25"/>
        </w:rPr>
        <w:t>We sincerely appreciate your support in granting this opportunity, which will contribute meaningfully to the academic growth of our students.</w:t>
      </w:r>
    </w:p>
    <w:p w14:paraId="2644F28A" w14:textId="00D20903" w:rsidR="00DC3E2E" w:rsidRPr="00DC3E2E" w:rsidRDefault="00F90434" w:rsidP="00F90434">
      <w:pPr>
        <w:spacing w:line="360" w:lineRule="auto"/>
        <w:jc w:val="both"/>
        <w:rPr>
          <w:rFonts w:ascii="Tahoma" w:hAnsi="Tahoma" w:cs="Tahoma"/>
          <w:color w:val="1F1F1F"/>
          <w:sz w:val="25"/>
          <w:szCs w:val="25"/>
        </w:rPr>
      </w:pPr>
      <w:r>
        <w:rPr>
          <w:rFonts w:ascii="Tahoma" w:hAnsi="Tahoma" w:cs="Tahoma"/>
          <w:color w:val="1F1F1F"/>
          <w:sz w:val="25"/>
          <w:szCs w:val="25"/>
        </w:rPr>
        <w:t xml:space="preserve">         </w:t>
      </w:r>
      <w:r w:rsidR="00DC3E2E" w:rsidRPr="00DC3E2E">
        <w:rPr>
          <w:rFonts w:ascii="Tahoma" w:hAnsi="Tahoma" w:cs="Tahoma"/>
          <w:color w:val="1F1F1F"/>
          <w:sz w:val="25"/>
          <w:szCs w:val="25"/>
        </w:rPr>
        <w:t>Thank you for your kind consideration.</w:t>
      </w:r>
    </w:p>
    <w:p w14:paraId="69C73EA1" w14:textId="4CA7EBFC" w:rsidR="00EF7AA1" w:rsidRPr="00A345AF" w:rsidRDefault="00EF7AA1" w:rsidP="00EF7AA1">
      <w:pPr>
        <w:spacing w:line="360" w:lineRule="auto"/>
        <w:ind w:left="142"/>
        <w:jc w:val="both"/>
        <w:rPr>
          <w:rFonts w:ascii="Tahoma" w:hAnsi="Tahoma" w:cs="Tahoma"/>
          <w:b/>
          <w:bCs/>
          <w:color w:val="1F1F1F"/>
          <w:sz w:val="25"/>
          <w:szCs w:val="25"/>
        </w:rPr>
      </w:pPr>
      <w:r w:rsidRPr="00A345AF">
        <w:rPr>
          <w:rFonts w:ascii="Tahoma" w:hAnsi="Tahoma" w:cs="Tahoma"/>
          <w:b/>
          <w:bCs/>
          <w:color w:val="1F1F1F"/>
          <w:sz w:val="25"/>
          <w:szCs w:val="25"/>
        </w:rPr>
        <w:t xml:space="preserve">Enclosure: </w:t>
      </w:r>
    </w:p>
    <w:p w14:paraId="1BBA8A38" w14:textId="77777777" w:rsidR="00EF7AA1" w:rsidRPr="003E44A4" w:rsidRDefault="00EF7AA1" w:rsidP="00EF7AA1">
      <w:pPr>
        <w:spacing w:line="360" w:lineRule="auto"/>
        <w:ind w:left="142"/>
        <w:jc w:val="both"/>
        <w:rPr>
          <w:rFonts w:ascii="Tahoma" w:hAnsi="Tahoma" w:cs="Tahoma"/>
          <w:color w:val="1F1F1F"/>
          <w:sz w:val="25"/>
          <w:szCs w:val="25"/>
        </w:rPr>
      </w:pPr>
      <w:r w:rsidRPr="00A345AF">
        <w:rPr>
          <w:rFonts w:ascii="Tahoma" w:hAnsi="Tahoma" w:cs="Tahoma"/>
          <w:color w:val="1F1F1F"/>
          <w:sz w:val="25"/>
          <w:szCs w:val="25"/>
        </w:rPr>
        <w:t>1.</w:t>
      </w:r>
      <w:r>
        <w:rPr>
          <w:rFonts w:ascii="Tahoma" w:hAnsi="Tahoma" w:cs="Tahoma"/>
          <w:color w:val="1F1F1F"/>
          <w:sz w:val="25"/>
          <w:szCs w:val="25"/>
        </w:rPr>
        <w:t xml:space="preserve"> </w:t>
      </w:r>
      <w:r w:rsidRPr="00A345AF">
        <w:rPr>
          <w:rFonts w:ascii="Tahoma" w:hAnsi="Tahoma" w:cs="Tahoma"/>
          <w:color w:val="1F1F1F"/>
          <w:sz w:val="25"/>
          <w:szCs w:val="25"/>
        </w:rPr>
        <w:t xml:space="preserve">Annexure-I           </w:t>
      </w:r>
    </w:p>
    <w:p w14:paraId="5C97370E" w14:textId="5E55571D" w:rsidR="0036182F" w:rsidRDefault="0036182F" w:rsidP="0062590F">
      <w:pPr>
        <w:spacing w:line="360" w:lineRule="auto"/>
        <w:ind w:left="142"/>
        <w:jc w:val="both"/>
        <w:rPr>
          <w:rFonts w:ascii="Tahoma" w:hAnsi="Tahoma" w:cs="Tahoma"/>
          <w:color w:val="1F1F1F"/>
          <w:sz w:val="25"/>
          <w:szCs w:val="25"/>
        </w:rPr>
      </w:pPr>
    </w:p>
    <w:p w14:paraId="094B7203" w14:textId="11BAD2C6" w:rsidR="0036182F" w:rsidRPr="003E44A4" w:rsidRDefault="0036182F" w:rsidP="0062590F">
      <w:pPr>
        <w:spacing w:line="360" w:lineRule="auto"/>
        <w:ind w:left="142"/>
        <w:jc w:val="center"/>
        <w:rPr>
          <w:rFonts w:ascii="Tahoma" w:hAnsi="Tahoma" w:cs="Tahoma"/>
          <w:color w:val="1F1F1F"/>
          <w:sz w:val="25"/>
          <w:szCs w:val="25"/>
        </w:rPr>
      </w:pPr>
      <w:r>
        <w:rPr>
          <w:rFonts w:ascii="Tahoma" w:hAnsi="Tahoma" w:cs="Tahoma"/>
          <w:color w:val="1F1F1F"/>
          <w:sz w:val="25"/>
          <w:szCs w:val="25"/>
        </w:rPr>
        <w:t xml:space="preserve">                                </w:t>
      </w:r>
      <w:r w:rsidR="0062590F">
        <w:rPr>
          <w:rFonts w:ascii="Tahoma" w:hAnsi="Tahoma" w:cs="Tahoma"/>
          <w:color w:val="1F1F1F"/>
          <w:sz w:val="25"/>
          <w:szCs w:val="25"/>
        </w:rPr>
        <w:t xml:space="preserve">        </w:t>
      </w:r>
      <w:r w:rsidR="00A345AF">
        <w:rPr>
          <w:rFonts w:ascii="Tahoma" w:hAnsi="Tahoma" w:cs="Tahoma"/>
          <w:color w:val="1F1F1F"/>
          <w:sz w:val="25"/>
          <w:szCs w:val="25"/>
        </w:rPr>
        <w:t xml:space="preserve"> </w:t>
      </w:r>
      <w:r w:rsidR="0062590F">
        <w:rPr>
          <w:rFonts w:ascii="Tahoma" w:hAnsi="Tahoma" w:cs="Tahoma"/>
          <w:color w:val="1F1F1F"/>
          <w:sz w:val="25"/>
          <w:szCs w:val="25"/>
        </w:rPr>
        <w:t xml:space="preserve"> </w:t>
      </w:r>
      <w:r w:rsidR="00EF7AA1">
        <w:rPr>
          <w:rFonts w:ascii="Tahoma" w:hAnsi="Tahoma" w:cs="Tahoma"/>
          <w:color w:val="1F1F1F"/>
          <w:sz w:val="25"/>
          <w:szCs w:val="25"/>
        </w:rPr>
        <w:t xml:space="preserve">  </w:t>
      </w:r>
      <w:r>
        <w:rPr>
          <w:rFonts w:ascii="Tahoma" w:hAnsi="Tahoma" w:cs="Tahoma"/>
          <w:color w:val="1F1F1F"/>
          <w:sz w:val="25"/>
          <w:szCs w:val="25"/>
        </w:rPr>
        <w:t xml:space="preserve"> </w:t>
      </w:r>
      <w:r w:rsidRPr="003E44A4">
        <w:rPr>
          <w:rFonts w:ascii="Tahoma" w:hAnsi="Tahoma" w:cs="Tahoma"/>
          <w:color w:val="1F1F1F"/>
          <w:sz w:val="25"/>
          <w:szCs w:val="25"/>
        </w:rPr>
        <w:t>Yours Faithfully</w:t>
      </w:r>
    </w:p>
    <w:p w14:paraId="4F15E39B" w14:textId="77777777" w:rsidR="00EF7AA1" w:rsidRDefault="0036182F" w:rsidP="0062590F">
      <w:pPr>
        <w:ind w:left="142"/>
        <w:jc w:val="center"/>
        <w:rPr>
          <w:rFonts w:ascii="Tahoma" w:hAnsi="Tahoma" w:cs="Tahoma"/>
          <w:color w:val="1F1F1F"/>
          <w:sz w:val="25"/>
          <w:szCs w:val="25"/>
        </w:rPr>
      </w:pPr>
      <w:r>
        <w:rPr>
          <w:rFonts w:ascii="Tahoma" w:hAnsi="Tahoma" w:cs="Tahoma"/>
          <w:color w:val="1F1F1F"/>
          <w:sz w:val="25"/>
          <w:szCs w:val="25"/>
        </w:rPr>
        <w:t xml:space="preserve"> </w:t>
      </w:r>
      <w:r w:rsidR="00A547F1">
        <w:rPr>
          <w:rFonts w:ascii="Tahoma" w:hAnsi="Tahoma" w:cs="Tahoma"/>
          <w:color w:val="1F1F1F"/>
          <w:sz w:val="25"/>
          <w:szCs w:val="25"/>
        </w:rPr>
        <w:t xml:space="preserve"> </w:t>
      </w:r>
      <w:r>
        <w:rPr>
          <w:rFonts w:ascii="Tahoma" w:hAnsi="Tahoma" w:cs="Tahoma"/>
          <w:color w:val="1F1F1F"/>
          <w:sz w:val="25"/>
          <w:szCs w:val="25"/>
        </w:rPr>
        <w:t xml:space="preserve">    </w:t>
      </w:r>
      <w:r w:rsidR="003112A7">
        <w:rPr>
          <w:rFonts w:ascii="Tahoma" w:hAnsi="Tahoma" w:cs="Tahoma"/>
          <w:color w:val="1F1F1F"/>
          <w:sz w:val="25"/>
          <w:szCs w:val="25"/>
        </w:rPr>
        <w:t xml:space="preserve">                  </w:t>
      </w:r>
    </w:p>
    <w:p w14:paraId="6F6AA84B" w14:textId="77777777" w:rsidR="00EF7AA1" w:rsidRDefault="00EF7AA1" w:rsidP="0062590F">
      <w:pPr>
        <w:ind w:left="142"/>
        <w:jc w:val="center"/>
        <w:rPr>
          <w:rFonts w:ascii="Tahoma" w:hAnsi="Tahoma" w:cs="Tahoma"/>
          <w:color w:val="1F1F1F"/>
          <w:sz w:val="25"/>
          <w:szCs w:val="25"/>
        </w:rPr>
      </w:pPr>
    </w:p>
    <w:p w14:paraId="74F522B6" w14:textId="15C987C7" w:rsidR="0062590F" w:rsidRDefault="003112A7" w:rsidP="0062590F">
      <w:pPr>
        <w:ind w:left="142"/>
        <w:jc w:val="center"/>
        <w:rPr>
          <w:rFonts w:ascii="Tahoma" w:hAnsi="Tahoma" w:cs="Tahoma"/>
          <w:color w:val="1F1F1F"/>
          <w:sz w:val="25"/>
          <w:szCs w:val="25"/>
        </w:rPr>
      </w:pPr>
      <w:r>
        <w:rPr>
          <w:rFonts w:ascii="Tahoma" w:hAnsi="Tahoma" w:cs="Tahoma"/>
          <w:color w:val="1F1F1F"/>
          <w:sz w:val="25"/>
          <w:szCs w:val="25"/>
        </w:rPr>
        <w:t xml:space="preserve">               </w:t>
      </w:r>
    </w:p>
    <w:p w14:paraId="712A4E61" w14:textId="60C0FEE9" w:rsidR="0036182F" w:rsidRPr="003E44A4" w:rsidRDefault="0062590F" w:rsidP="0062590F">
      <w:pPr>
        <w:ind w:left="142"/>
        <w:jc w:val="center"/>
        <w:rPr>
          <w:rFonts w:ascii="Tahoma" w:hAnsi="Tahoma" w:cs="Tahoma"/>
          <w:color w:val="1F1F1F"/>
          <w:sz w:val="25"/>
          <w:szCs w:val="25"/>
        </w:rPr>
      </w:pPr>
      <w:r>
        <w:rPr>
          <w:rFonts w:ascii="Tahoma" w:hAnsi="Tahoma" w:cs="Tahoma"/>
          <w:color w:val="1F1F1F"/>
          <w:sz w:val="25"/>
          <w:szCs w:val="25"/>
        </w:rPr>
        <w:t xml:space="preserve">                                         </w:t>
      </w:r>
      <w:r w:rsidR="00EF7AA1">
        <w:rPr>
          <w:rFonts w:ascii="Tahoma" w:hAnsi="Tahoma" w:cs="Tahoma"/>
          <w:color w:val="1F1F1F"/>
          <w:sz w:val="25"/>
          <w:szCs w:val="25"/>
        </w:rPr>
        <w:t xml:space="preserve"> </w:t>
      </w:r>
      <w:r w:rsidR="0036182F">
        <w:rPr>
          <w:rFonts w:ascii="Tahoma" w:hAnsi="Tahoma" w:cs="Tahoma"/>
          <w:color w:val="1F1F1F"/>
          <w:sz w:val="25"/>
          <w:szCs w:val="25"/>
        </w:rPr>
        <w:t xml:space="preserve"> </w:t>
      </w:r>
      <w:r w:rsidR="00D919F2">
        <w:rPr>
          <w:rFonts w:ascii="Tahoma" w:hAnsi="Tahoma" w:cs="Tahoma"/>
          <w:color w:val="1F1F1F"/>
          <w:sz w:val="25"/>
          <w:szCs w:val="25"/>
        </w:rPr>
        <w:t xml:space="preserve">   </w:t>
      </w:r>
      <w:r w:rsidR="0036182F" w:rsidRPr="003E44A4">
        <w:rPr>
          <w:rFonts w:ascii="Tahoma" w:hAnsi="Tahoma" w:cs="Tahoma"/>
          <w:color w:val="1F1F1F"/>
          <w:sz w:val="25"/>
          <w:szCs w:val="25"/>
        </w:rPr>
        <w:t>Principal</w:t>
      </w:r>
    </w:p>
    <w:p w14:paraId="7F0DC7E9" w14:textId="022CC505" w:rsidR="0036182F" w:rsidRPr="003E44A4" w:rsidRDefault="0036182F" w:rsidP="0062590F">
      <w:pPr>
        <w:ind w:left="142"/>
        <w:jc w:val="center"/>
        <w:rPr>
          <w:rFonts w:ascii="Tahoma" w:hAnsi="Tahoma" w:cs="Tahoma"/>
          <w:color w:val="1F1F1F"/>
          <w:sz w:val="25"/>
          <w:szCs w:val="25"/>
        </w:rPr>
      </w:pPr>
      <w:r>
        <w:rPr>
          <w:rFonts w:ascii="Tahoma" w:hAnsi="Tahoma" w:cs="Tahoma"/>
          <w:color w:val="1F1F1F"/>
          <w:sz w:val="25"/>
          <w:szCs w:val="25"/>
        </w:rPr>
        <w:t xml:space="preserve">       </w:t>
      </w:r>
      <w:r w:rsidR="003112A7">
        <w:rPr>
          <w:rFonts w:ascii="Tahoma" w:hAnsi="Tahoma" w:cs="Tahoma"/>
          <w:color w:val="1F1F1F"/>
          <w:sz w:val="25"/>
          <w:szCs w:val="25"/>
        </w:rPr>
        <w:t xml:space="preserve">                                       </w:t>
      </w:r>
      <w:r>
        <w:rPr>
          <w:rFonts w:ascii="Tahoma" w:hAnsi="Tahoma" w:cs="Tahoma"/>
          <w:color w:val="1F1F1F"/>
          <w:sz w:val="25"/>
          <w:szCs w:val="25"/>
        </w:rPr>
        <w:t xml:space="preserve"> </w:t>
      </w:r>
      <w:r w:rsidR="00D919F2">
        <w:rPr>
          <w:rFonts w:ascii="Tahoma" w:hAnsi="Tahoma" w:cs="Tahoma"/>
          <w:color w:val="1F1F1F"/>
          <w:sz w:val="25"/>
          <w:szCs w:val="25"/>
        </w:rPr>
        <w:t xml:space="preserve"> </w:t>
      </w:r>
      <w:r w:rsidRPr="003E44A4">
        <w:rPr>
          <w:rFonts w:ascii="Tahoma" w:hAnsi="Tahoma" w:cs="Tahoma"/>
          <w:color w:val="1F1F1F"/>
          <w:sz w:val="25"/>
          <w:szCs w:val="25"/>
        </w:rPr>
        <w:t>Kashmir Government Polytechnic College</w:t>
      </w:r>
    </w:p>
    <w:p w14:paraId="089CFABA" w14:textId="0B50608F" w:rsidR="0036182F" w:rsidRPr="0036182F" w:rsidRDefault="0036182F" w:rsidP="0062590F">
      <w:pPr>
        <w:ind w:left="142"/>
        <w:jc w:val="center"/>
        <w:rPr>
          <w:rFonts w:ascii="Tahoma" w:hAnsi="Tahoma" w:cs="Tahoma"/>
          <w:color w:val="1F1F1F"/>
          <w:sz w:val="25"/>
          <w:szCs w:val="25"/>
        </w:rPr>
      </w:pPr>
      <w:r>
        <w:rPr>
          <w:rFonts w:ascii="Tahoma" w:hAnsi="Tahoma" w:cs="Tahoma"/>
          <w:color w:val="1F1F1F"/>
          <w:sz w:val="25"/>
          <w:szCs w:val="25"/>
        </w:rPr>
        <w:t xml:space="preserve">     </w:t>
      </w:r>
      <w:r w:rsidR="003112A7">
        <w:rPr>
          <w:rFonts w:ascii="Tahoma" w:hAnsi="Tahoma" w:cs="Tahoma"/>
          <w:color w:val="1F1F1F"/>
          <w:sz w:val="25"/>
          <w:szCs w:val="25"/>
        </w:rPr>
        <w:t xml:space="preserve">                                    </w:t>
      </w:r>
      <w:r w:rsidR="00D919F2">
        <w:rPr>
          <w:rFonts w:ascii="Tahoma" w:hAnsi="Tahoma" w:cs="Tahoma"/>
          <w:color w:val="1F1F1F"/>
          <w:sz w:val="25"/>
          <w:szCs w:val="25"/>
        </w:rPr>
        <w:t xml:space="preserve">   </w:t>
      </w:r>
      <w:r>
        <w:rPr>
          <w:rFonts w:ascii="Tahoma" w:hAnsi="Tahoma" w:cs="Tahoma"/>
          <w:color w:val="1F1F1F"/>
          <w:sz w:val="25"/>
          <w:szCs w:val="25"/>
        </w:rPr>
        <w:t xml:space="preserve"> </w:t>
      </w:r>
      <w:r w:rsidRPr="003E44A4">
        <w:rPr>
          <w:rFonts w:ascii="Tahoma" w:hAnsi="Tahoma" w:cs="Tahoma"/>
          <w:color w:val="1F1F1F"/>
          <w:sz w:val="25"/>
          <w:szCs w:val="25"/>
        </w:rPr>
        <w:t>Srinagar</w:t>
      </w:r>
    </w:p>
    <w:p w14:paraId="24B60F76" w14:textId="77777777" w:rsidR="004C1551" w:rsidRDefault="004C1551" w:rsidP="0062590F">
      <w:pPr>
        <w:spacing w:line="360" w:lineRule="auto"/>
        <w:ind w:left="142"/>
        <w:rPr>
          <w:rFonts w:ascii="Tahoma" w:hAnsi="Tahoma" w:cs="Tahoma"/>
          <w:b/>
          <w:bCs/>
          <w:color w:val="1F1F1F"/>
          <w:sz w:val="25"/>
          <w:szCs w:val="25"/>
        </w:rPr>
      </w:pPr>
    </w:p>
    <w:p w14:paraId="0D4E1F4B" w14:textId="24F989D2" w:rsidR="00076EA7" w:rsidRPr="0036182F" w:rsidRDefault="0036182F" w:rsidP="00A345AF">
      <w:pPr>
        <w:ind w:left="142" w:hanging="426"/>
        <w:rPr>
          <w:rFonts w:ascii="Tahoma" w:hAnsi="Tahoma" w:cs="Tahoma"/>
          <w:b/>
          <w:bCs/>
          <w:color w:val="1F1F1F"/>
          <w:sz w:val="25"/>
          <w:szCs w:val="25"/>
        </w:rPr>
      </w:pPr>
      <w:r>
        <w:rPr>
          <w:rFonts w:ascii="Tahoma" w:hAnsi="Tahoma" w:cs="Tahoma"/>
          <w:b/>
          <w:bCs/>
          <w:color w:val="1F1F1F"/>
          <w:sz w:val="25"/>
          <w:szCs w:val="25"/>
        </w:rPr>
        <w:t xml:space="preserve">   </w:t>
      </w:r>
      <w:r w:rsidRPr="0036182F">
        <w:rPr>
          <w:rFonts w:ascii="Tahoma" w:hAnsi="Tahoma" w:cs="Tahoma"/>
          <w:b/>
          <w:bCs/>
          <w:color w:val="1F1F1F"/>
          <w:sz w:val="25"/>
          <w:szCs w:val="25"/>
        </w:rPr>
        <w:t>Copy to the:</w:t>
      </w:r>
    </w:p>
    <w:p w14:paraId="105AE9E0" w14:textId="3C7A6DD8" w:rsidR="0036182F" w:rsidRPr="003112A7" w:rsidRDefault="003112A7" w:rsidP="0062590F">
      <w:pPr>
        <w:pStyle w:val="ListParagraph"/>
        <w:numPr>
          <w:ilvl w:val="0"/>
          <w:numId w:val="19"/>
        </w:numPr>
        <w:spacing w:line="276" w:lineRule="auto"/>
        <w:ind w:left="142" w:firstLine="0"/>
        <w:jc w:val="both"/>
        <w:rPr>
          <w:rFonts w:ascii="Tahoma" w:hAnsi="Tahoma" w:cs="Tahoma"/>
          <w:color w:val="1F1F1F"/>
          <w:sz w:val="25"/>
          <w:szCs w:val="25"/>
        </w:rPr>
      </w:pPr>
      <w:r w:rsidRPr="003112A7">
        <w:rPr>
          <w:rFonts w:ascii="Tahoma" w:hAnsi="Tahoma" w:cs="Tahoma"/>
          <w:color w:val="1F1F1F"/>
          <w:sz w:val="25"/>
          <w:szCs w:val="25"/>
        </w:rPr>
        <w:t>HOD Electrical Engg Department for information</w:t>
      </w:r>
      <w:r w:rsidR="00A345AF">
        <w:rPr>
          <w:rFonts w:ascii="Tahoma" w:hAnsi="Tahoma" w:cs="Tahoma"/>
          <w:color w:val="1F1F1F"/>
          <w:sz w:val="25"/>
          <w:szCs w:val="25"/>
        </w:rPr>
        <w:t xml:space="preserve"> and necessary action. This is based on your request for the Industrial visit of the students.</w:t>
      </w:r>
    </w:p>
    <w:p w14:paraId="0CE867F4" w14:textId="56CBFC20" w:rsidR="003112A7" w:rsidRPr="003112A7" w:rsidRDefault="003112A7" w:rsidP="0062590F">
      <w:pPr>
        <w:pStyle w:val="ListParagraph"/>
        <w:numPr>
          <w:ilvl w:val="0"/>
          <w:numId w:val="19"/>
        </w:numPr>
        <w:spacing w:line="276" w:lineRule="auto"/>
        <w:ind w:left="142" w:firstLine="0"/>
        <w:jc w:val="both"/>
        <w:rPr>
          <w:rFonts w:ascii="Tahoma" w:hAnsi="Tahoma" w:cs="Tahoma"/>
          <w:color w:val="1F1F1F"/>
          <w:sz w:val="25"/>
          <w:szCs w:val="25"/>
        </w:rPr>
      </w:pPr>
      <w:r>
        <w:rPr>
          <w:rFonts w:ascii="Tahoma" w:hAnsi="Tahoma" w:cs="Tahoma"/>
          <w:color w:val="1F1F1F"/>
          <w:sz w:val="25"/>
          <w:szCs w:val="25"/>
        </w:rPr>
        <w:t xml:space="preserve">Training and Placement Officer </w:t>
      </w:r>
      <w:r w:rsidRPr="003112A7">
        <w:rPr>
          <w:rFonts w:ascii="Tahoma" w:hAnsi="Tahoma" w:cs="Tahoma"/>
          <w:color w:val="1F1F1F"/>
          <w:sz w:val="25"/>
          <w:szCs w:val="25"/>
        </w:rPr>
        <w:t>for information</w:t>
      </w:r>
      <w:r w:rsidR="00A345AF">
        <w:rPr>
          <w:rFonts w:ascii="Tahoma" w:hAnsi="Tahoma" w:cs="Tahoma"/>
          <w:color w:val="1F1F1F"/>
          <w:sz w:val="25"/>
          <w:szCs w:val="25"/>
        </w:rPr>
        <w:t xml:space="preserve"> and necessary action</w:t>
      </w:r>
      <w:r>
        <w:rPr>
          <w:rFonts w:ascii="Tahoma" w:hAnsi="Tahoma" w:cs="Tahoma"/>
          <w:color w:val="1F1F1F"/>
          <w:sz w:val="25"/>
          <w:szCs w:val="25"/>
        </w:rPr>
        <w:t>.</w:t>
      </w:r>
    </w:p>
    <w:p w14:paraId="6CB8D7BB" w14:textId="77777777" w:rsidR="003112A7" w:rsidRPr="003112A7" w:rsidRDefault="003112A7" w:rsidP="003112A7">
      <w:pPr>
        <w:ind w:left="362"/>
        <w:jc w:val="both"/>
        <w:rPr>
          <w:rFonts w:ascii="Tahoma" w:hAnsi="Tahoma" w:cs="Tahoma"/>
          <w:color w:val="1F1F1F"/>
          <w:sz w:val="25"/>
          <w:szCs w:val="25"/>
        </w:rPr>
      </w:pPr>
    </w:p>
    <w:p w14:paraId="43DEAD69" w14:textId="79EF8A74" w:rsidR="00076EA7" w:rsidRPr="003E44A4" w:rsidRDefault="00076EA7" w:rsidP="00076EA7">
      <w:pPr>
        <w:spacing w:line="360" w:lineRule="auto"/>
        <w:ind w:left="284"/>
        <w:jc w:val="both"/>
        <w:rPr>
          <w:rFonts w:ascii="Tahoma" w:hAnsi="Tahoma" w:cs="Tahoma"/>
          <w:color w:val="1F1F1F"/>
          <w:sz w:val="25"/>
          <w:szCs w:val="25"/>
        </w:rPr>
      </w:pPr>
    </w:p>
    <w:p w14:paraId="7946DFC0" w14:textId="167A5978" w:rsidR="00076EA7" w:rsidRPr="003E44A4" w:rsidRDefault="00076EA7" w:rsidP="00076EA7">
      <w:pPr>
        <w:spacing w:line="360" w:lineRule="auto"/>
        <w:jc w:val="both"/>
        <w:rPr>
          <w:rFonts w:ascii="Tahoma" w:hAnsi="Tahoma" w:cs="Tahoma"/>
          <w:color w:val="1F1F1F"/>
          <w:sz w:val="25"/>
          <w:szCs w:val="25"/>
        </w:rPr>
      </w:pPr>
    </w:p>
    <w:p w14:paraId="4375F08D" w14:textId="1E9A358E" w:rsidR="00683CF5" w:rsidRPr="00D6579E" w:rsidRDefault="00683CF5" w:rsidP="00D6579E">
      <w:pPr>
        <w:spacing w:line="360" w:lineRule="auto"/>
        <w:ind w:left="284"/>
        <w:jc w:val="both"/>
        <w:rPr>
          <w:rFonts w:ascii="Tahoma" w:hAnsi="Tahoma" w:cs="Tahoma"/>
          <w:color w:val="1F1F1F"/>
          <w:sz w:val="24"/>
          <w:szCs w:val="24"/>
        </w:rPr>
      </w:pPr>
    </w:p>
    <w:p w14:paraId="7D631DF6" w14:textId="67D215A9" w:rsidR="00A9467C" w:rsidRPr="00D919F2" w:rsidRDefault="00D919F2" w:rsidP="00D919F2">
      <w:pPr>
        <w:spacing w:line="360" w:lineRule="auto"/>
        <w:ind w:left="284"/>
        <w:jc w:val="both"/>
        <w:rPr>
          <w:rFonts w:ascii="Tahoma" w:hAnsi="Tahoma" w:cs="Tahoma"/>
          <w:b/>
          <w:bCs/>
          <w:color w:val="1F1F1F"/>
          <w:sz w:val="24"/>
          <w:szCs w:val="24"/>
        </w:rPr>
      </w:pPr>
      <w:r>
        <w:rPr>
          <w:rFonts w:ascii="Tahoma" w:hAnsi="Tahoma" w:cs="Tahoma"/>
          <w:color w:val="1F1F1F"/>
          <w:sz w:val="25"/>
          <w:szCs w:val="25"/>
        </w:rPr>
        <w:t xml:space="preserve">                                                                       </w:t>
      </w:r>
      <w:r w:rsidRPr="00D919F2">
        <w:rPr>
          <w:rFonts w:ascii="Tahoma" w:hAnsi="Tahoma" w:cs="Tahoma"/>
          <w:b/>
          <w:bCs/>
          <w:color w:val="1F1F1F"/>
          <w:sz w:val="25"/>
          <w:szCs w:val="25"/>
        </w:rPr>
        <w:t>Annexure – I</w:t>
      </w:r>
    </w:p>
    <w:tbl>
      <w:tblPr>
        <w:tblW w:w="8780" w:type="dxa"/>
        <w:tblInd w:w="849" w:type="dxa"/>
        <w:tblLook w:val="04A0" w:firstRow="1" w:lastRow="0" w:firstColumn="1" w:lastColumn="0" w:noHBand="0" w:noVBand="1"/>
      </w:tblPr>
      <w:tblGrid>
        <w:gridCol w:w="720"/>
        <w:gridCol w:w="2620"/>
        <w:gridCol w:w="2000"/>
        <w:gridCol w:w="1960"/>
        <w:gridCol w:w="1480"/>
      </w:tblGrid>
      <w:tr w:rsidR="00D919F2" w:rsidRPr="00D919F2" w14:paraId="636808F2" w14:textId="77777777" w:rsidTr="00D919F2">
        <w:trPr>
          <w:trHeight w:val="310"/>
        </w:trPr>
        <w:tc>
          <w:tcPr>
            <w:tcW w:w="8780" w:type="dxa"/>
            <w:gridSpan w:val="5"/>
            <w:tcBorders>
              <w:top w:val="single" w:sz="4" w:space="0" w:color="auto"/>
              <w:left w:val="single" w:sz="4" w:space="0" w:color="auto"/>
              <w:bottom w:val="single" w:sz="4" w:space="0" w:color="auto"/>
              <w:right w:val="single" w:sz="4" w:space="0" w:color="auto"/>
            </w:tcBorders>
            <w:noWrap/>
            <w:vAlign w:val="center"/>
            <w:hideMark/>
          </w:tcPr>
          <w:p w14:paraId="46E1E702" w14:textId="77777777" w:rsidR="00D919F2" w:rsidRPr="00D919F2" w:rsidRDefault="00D919F2" w:rsidP="00D919F2">
            <w:pPr>
              <w:jc w:val="center"/>
              <w:rPr>
                <w:rFonts w:ascii="TaOHOMA" w:hAnsi="TaOHOMA"/>
                <w:b/>
                <w:bCs/>
                <w:color w:val="000000"/>
                <w:sz w:val="24"/>
                <w:szCs w:val="24"/>
              </w:rPr>
            </w:pPr>
            <w:r w:rsidRPr="00D919F2">
              <w:rPr>
                <w:rFonts w:ascii="TaOHOMA" w:hAnsi="TaOHOMA"/>
                <w:b/>
                <w:bCs/>
                <w:color w:val="000000"/>
                <w:sz w:val="24"/>
                <w:szCs w:val="24"/>
              </w:rPr>
              <w:t>FACULTY AND STAFF DETAILS</w:t>
            </w:r>
          </w:p>
        </w:tc>
      </w:tr>
      <w:tr w:rsidR="00D919F2" w:rsidRPr="00D919F2" w14:paraId="0D38A601" w14:textId="77777777" w:rsidTr="00D919F2">
        <w:trPr>
          <w:trHeight w:val="290"/>
        </w:trPr>
        <w:tc>
          <w:tcPr>
            <w:tcW w:w="720" w:type="dxa"/>
            <w:tcBorders>
              <w:top w:val="nil"/>
              <w:left w:val="single" w:sz="4" w:space="0" w:color="auto"/>
              <w:bottom w:val="single" w:sz="4" w:space="0" w:color="auto"/>
              <w:right w:val="single" w:sz="4" w:space="0" w:color="auto"/>
            </w:tcBorders>
            <w:shd w:val="clear" w:color="000000" w:fill="F8CBAD"/>
            <w:hideMark/>
          </w:tcPr>
          <w:p w14:paraId="292C2839" w14:textId="77777777" w:rsidR="00D919F2" w:rsidRPr="00D919F2" w:rsidRDefault="00D919F2" w:rsidP="00D919F2">
            <w:pPr>
              <w:jc w:val="center"/>
              <w:rPr>
                <w:rFonts w:cs="Calibri"/>
                <w:b/>
                <w:bCs/>
              </w:rPr>
            </w:pPr>
            <w:r w:rsidRPr="00D919F2">
              <w:rPr>
                <w:rFonts w:cs="Calibri"/>
                <w:b/>
                <w:bCs/>
              </w:rPr>
              <w:t>S.NO</w:t>
            </w:r>
          </w:p>
        </w:tc>
        <w:tc>
          <w:tcPr>
            <w:tcW w:w="2620" w:type="dxa"/>
            <w:tcBorders>
              <w:top w:val="nil"/>
              <w:left w:val="nil"/>
              <w:bottom w:val="single" w:sz="4" w:space="0" w:color="auto"/>
              <w:right w:val="single" w:sz="4" w:space="0" w:color="auto"/>
            </w:tcBorders>
            <w:shd w:val="clear" w:color="000000" w:fill="F8CBAD"/>
            <w:hideMark/>
          </w:tcPr>
          <w:p w14:paraId="1E0FD34C" w14:textId="77777777" w:rsidR="00D919F2" w:rsidRPr="00D919F2" w:rsidRDefault="00D919F2" w:rsidP="00D919F2">
            <w:pPr>
              <w:jc w:val="center"/>
              <w:rPr>
                <w:rFonts w:cs="Calibri"/>
                <w:b/>
                <w:bCs/>
              </w:rPr>
            </w:pPr>
            <w:r w:rsidRPr="00D919F2">
              <w:rPr>
                <w:rFonts w:cs="Calibri"/>
                <w:b/>
                <w:bCs/>
              </w:rPr>
              <w:t>Name</w:t>
            </w:r>
          </w:p>
        </w:tc>
        <w:tc>
          <w:tcPr>
            <w:tcW w:w="2000" w:type="dxa"/>
            <w:tcBorders>
              <w:top w:val="nil"/>
              <w:left w:val="nil"/>
              <w:bottom w:val="single" w:sz="4" w:space="0" w:color="auto"/>
              <w:right w:val="single" w:sz="4" w:space="0" w:color="auto"/>
            </w:tcBorders>
            <w:shd w:val="clear" w:color="000000" w:fill="F8CBAD"/>
            <w:hideMark/>
          </w:tcPr>
          <w:p w14:paraId="6029D41D" w14:textId="77777777" w:rsidR="00D919F2" w:rsidRPr="00D919F2" w:rsidRDefault="00D919F2" w:rsidP="00D919F2">
            <w:pPr>
              <w:jc w:val="center"/>
              <w:rPr>
                <w:rFonts w:cs="Calibri"/>
                <w:b/>
                <w:bCs/>
              </w:rPr>
            </w:pPr>
            <w:r w:rsidRPr="00D919F2">
              <w:rPr>
                <w:rFonts w:cs="Calibri"/>
                <w:b/>
                <w:bCs/>
              </w:rPr>
              <w:t>Designation</w:t>
            </w:r>
          </w:p>
        </w:tc>
        <w:tc>
          <w:tcPr>
            <w:tcW w:w="3440" w:type="dxa"/>
            <w:gridSpan w:val="2"/>
            <w:tcBorders>
              <w:top w:val="single" w:sz="4" w:space="0" w:color="auto"/>
              <w:left w:val="nil"/>
              <w:bottom w:val="single" w:sz="4" w:space="0" w:color="auto"/>
              <w:right w:val="single" w:sz="4" w:space="0" w:color="000000"/>
            </w:tcBorders>
            <w:shd w:val="clear" w:color="000000" w:fill="F8CBAD"/>
            <w:hideMark/>
          </w:tcPr>
          <w:p w14:paraId="3FBB3DA4" w14:textId="77777777" w:rsidR="00D919F2" w:rsidRPr="00D919F2" w:rsidRDefault="00D919F2" w:rsidP="00D919F2">
            <w:pPr>
              <w:jc w:val="center"/>
              <w:rPr>
                <w:rFonts w:cs="Calibri"/>
                <w:b/>
                <w:bCs/>
              </w:rPr>
            </w:pPr>
            <w:r w:rsidRPr="00D919F2">
              <w:rPr>
                <w:rFonts w:cs="Calibri"/>
                <w:b/>
                <w:bCs/>
              </w:rPr>
              <w:t>Contact Number</w:t>
            </w:r>
          </w:p>
        </w:tc>
      </w:tr>
      <w:tr w:rsidR="00D919F2" w:rsidRPr="00D919F2" w14:paraId="640626AD" w14:textId="77777777" w:rsidTr="00D919F2">
        <w:trPr>
          <w:trHeight w:val="290"/>
        </w:trPr>
        <w:tc>
          <w:tcPr>
            <w:tcW w:w="720" w:type="dxa"/>
            <w:tcBorders>
              <w:top w:val="nil"/>
              <w:left w:val="single" w:sz="4" w:space="0" w:color="auto"/>
              <w:bottom w:val="single" w:sz="4" w:space="0" w:color="auto"/>
              <w:right w:val="single" w:sz="4" w:space="0" w:color="auto"/>
            </w:tcBorders>
            <w:noWrap/>
            <w:hideMark/>
          </w:tcPr>
          <w:p w14:paraId="51453DA4" w14:textId="77777777" w:rsidR="00D919F2" w:rsidRPr="00D919F2" w:rsidRDefault="00D919F2" w:rsidP="00D919F2">
            <w:pPr>
              <w:jc w:val="center"/>
              <w:rPr>
                <w:rFonts w:cs="Calibri"/>
                <w:color w:val="000000"/>
              </w:rPr>
            </w:pPr>
            <w:r w:rsidRPr="00D919F2">
              <w:rPr>
                <w:rFonts w:cs="Calibri"/>
                <w:color w:val="000000"/>
              </w:rPr>
              <w:t>1</w:t>
            </w:r>
          </w:p>
        </w:tc>
        <w:tc>
          <w:tcPr>
            <w:tcW w:w="2620" w:type="dxa"/>
            <w:tcBorders>
              <w:top w:val="nil"/>
              <w:left w:val="nil"/>
              <w:bottom w:val="single" w:sz="4" w:space="0" w:color="auto"/>
              <w:right w:val="single" w:sz="4" w:space="0" w:color="auto"/>
            </w:tcBorders>
            <w:hideMark/>
          </w:tcPr>
          <w:p w14:paraId="685AAF24" w14:textId="77777777" w:rsidR="00D919F2" w:rsidRPr="00D919F2" w:rsidRDefault="00D919F2" w:rsidP="00D919F2">
            <w:pPr>
              <w:jc w:val="center"/>
              <w:rPr>
                <w:rFonts w:cs="Calibri"/>
              </w:rPr>
            </w:pPr>
            <w:proofErr w:type="gramStart"/>
            <w:r w:rsidRPr="00D919F2">
              <w:rPr>
                <w:rFonts w:cs="Calibri"/>
              </w:rPr>
              <w:t>Er.Masrat</w:t>
            </w:r>
            <w:proofErr w:type="gramEnd"/>
            <w:r w:rsidRPr="00D919F2">
              <w:rPr>
                <w:rFonts w:cs="Calibri"/>
              </w:rPr>
              <w:t xml:space="preserve"> Mehraj</w:t>
            </w:r>
          </w:p>
        </w:tc>
        <w:tc>
          <w:tcPr>
            <w:tcW w:w="2000" w:type="dxa"/>
            <w:tcBorders>
              <w:top w:val="nil"/>
              <w:left w:val="nil"/>
              <w:bottom w:val="single" w:sz="4" w:space="0" w:color="auto"/>
              <w:right w:val="single" w:sz="4" w:space="0" w:color="auto"/>
            </w:tcBorders>
            <w:noWrap/>
            <w:hideMark/>
          </w:tcPr>
          <w:p w14:paraId="79FDEDDD" w14:textId="77777777" w:rsidR="00D919F2" w:rsidRPr="00D919F2" w:rsidRDefault="00D919F2" w:rsidP="00D919F2">
            <w:pPr>
              <w:jc w:val="center"/>
              <w:rPr>
                <w:rFonts w:cs="Calibri"/>
                <w:color w:val="000000"/>
              </w:rPr>
            </w:pPr>
            <w:r w:rsidRPr="00D919F2">
              <w:rPr>
                <w:rFonts w:cs="Calibri"/>
                <w:color w:val="000000"/>
              </w:rPr>
              <w:t>HOD</w:t>
            </w:r>
          </w:p>
        </w:tc>
        <w:tc>
          <w:tcPr>
            <w:tcW w:w="3440" w:type="dxa"/>
            <w:gridSpan w:val="2"/>
            <w:tcBorders>
              <w:top w:val="single" w:sz="4" w:space="0" w:color="auto"/>
              <w:left w:val="nil"/>
              <w:bottom w:val="single" w:sz="4" w:space="0" w:color="auto"/>
              <w:right w:val="single" w:sz="4" w:space="0" w:color="000000"/>
            </w:tcBorders>
            <w:hideMark/>
          </w:tcPr>
          <w:p w14:paraId="1D9B25CF" w14:textId="77777777" w:rsidR="00D919F2" w:rsidRPr="00D919F2" w:rsidRDefault="00D919F2" w:rsidP="00D919F2">
            <w:pPr>
              <w:jc w:val="center"/>
              <w:rPr>
                <w:rFonts w:cs="Calibri"/>
              </w:rPr>
            </w:pPr>
            <w:r w:rsidRPr="00D919F2">
              <w:rPr>
                <w:rFonts w:cs="Calibri"/>
              </w:rPr>
              <w:t>9419050022</w:t>
            </w:r>
          </w:p>
        </w:tc>
      </w:tr>
      <w:tr w:rsidR="00D919F2" w:rsidRPr="00D919F2" w14:paraId="6E4721E8" w14:textId="77777777" w:rsidTr="00D919F2">
        <w:trPr>
          <w:trHeight w:val="290"/>
        </w:trPr>
        <w:tc>
          <w:tcPr>
            <w:tcW w:w="720" w:type="dxa"/>
            <w:tcBorders>
              <w:top w:val="nil"/>
              <w:left w:val="single" w:sz="4" w:space="0" w:color="auto"/>
              <w:bottom w:val="single" w:sz="4" w:space="0" w:color="auto"/>
              <w:right w:val="single" w:sz="4" w:space="0" w:color="auto"/>
            </w:tcBorders>
            <w:noWrap/>
            <w:hideMark/>
          </w:tcPr>
          <w:p w14:paraId="5B06A8B1" w14:textId="77777777" w:rsidR="00D919F2" w:rsidRPr="00D919F2" w:rsidRDefault="00D919F2" w:rsidP="00D919F2">
            <w:pPr>
              <w:jc w:val="center"/>
              <w:rPr>
                <w:rFonts w:cs="Calibri"/>
                <w:color w:val="000000"/>
              </w:rPr>
            </w:pPr>
            <w:r w:rsidRPr="00D919F2">
              <w:rPr>
                <w:rFonts w:cs="Calibri"/>
                <w:color w:val="000000"/>
              </w:rPr>
              <w:t>2</w:t>
            </w:r>
          </w:p>
        </w:tc>
        <w:tc>
          <w:tcPr>
            <w:tcW w:w="2620" w:type="dxa"/>
            <w:tcBorders>
              <w:top w:val="nil"/>
              <w:left w:val="nil"/>
              <w:bottom w:val="single" w:sz="4" w:space="0" w:color="auto"/>
              <w:right w:val="single" w:sz="4" w:space="0" w:color="auto"/>
            </w:tcBorders>
            <w:hideMark/>
          </w:tcPr>
          <w:p w14:paraId="29827315" w14:textId="77777777" w:rsidR="00D919F2" w:rsidRPr="00D919F2" w:rsidRDefault="00D919F2" w:rsidP="00D919F2">
            <w:pPr>
              <w:jc w:val="center"/>
              <w:rPr>
                <w:rFonts w:cs="Calibri"/>
              </w:rPr>
            </w:pPr>
            <w:proofErr w:type="gramStart"/>
            <w:r w:rsidRPr="00D919F2">
              <w:rPr>
                <w:rFonts w:cs="Calibri"/>
              </w:rPr>
              <w:t>Er.Saima</w:t>
            </w:r>
            <w:proofErr w:type="gramEnd"/>
            <w:r w:rsidRPr="00D919F2">
              <w:rPr>
                <w:rFonts w:cs="Calibri"/>
              </w:rPr>
              <w:t xml:space="preserve"> Wani</w:t>
            </w:r>
          </w:p>
        </w:tc>
        <w:tc>
          <w:tcPr>
            <w:tcW w:w="2000" w:type="dxa"/>
            <w:tcBorders>
              <w:top w:val="nil"/>
              <w:left w:val="nil"/>
              <w:bottom w:val="single" w:sz="4" w:space="0" w:color="auto"/>
              <w:right w:val="single" w:sz="4" w:space="0" w:color="auto"/>
            </w:tcBorders>
            <w:noWrap/>
            <w:hideMark/>
          </w:tcPr>
          <w:p w14:paraId="0C85ABDF" w14:textId="77777777" w:rsidR="00D919F2" w:rsidRPr="00D919F2" w:rsidRDefault="00D919F2" w:rsidP="00D919F2">
            <w:pPr>
              <w:jc w:val="center"/>
              <w:rPr>
                <w:rFonts w:cs="Calibri"/>
                <w:color w:val="000000"/>
              </w:rPr>
            </w:pPr>
            <w:r w:rsidRPr="00D919F2">
              <w:rPr>
                <w:rFonts w:cs="Calibri"/>
                <w:color w:val="000000"/>
              </w:rPr>
              <w:t>Lecturer-I</w:t>
            </w:r>
          </w:p>
        </w:tc>
        <w:tc>
          <w:tcPr>
            <w:tcW w:w="3440" w:type="dxa"/>
            <w:gridSpan w:val="2"/>
            <w:tcBorders>
              <w:top w:val="single" w:sz="4" w:space="0" w:color="auto"/>
              <w:left w:val="nil"/>
              <w:bottom w:val="single" w:sz="4" w:space="0" w:color="auto"/>
              <w:right w:val="single" w:sz="4" w:space="0" w:color="000000"/>
            </w:tcBorders>
            <w:hideMark/>
          </w:tcPr>
          <w:p w14:paraId="7F1F492C" w14:textId="77777777" w:rsidR="00D919F2" w:rsidRPr="00D919F2" w:rsidRDefault="00D919F2" w:rsidP="00D919F2">
            <w:pPr>
              <w:jc w:val="center"/>
              <w:rPr>
                <w:rFonts w:cs="Calibri"/>
              </w:rPr>
            </w:pPr>
            <w:r w:rsidRPr="00D919F2">
              <w:rPr>
                <w:rFonts w:cs="Calibri"/>
              </w:rPr>
              <w:t>9797001977</w:t>
            </w:r>
          </w:p>
        </w:tc>
      </w:tr>
      <w:tr w:rsidR="00D919F2" w:rsidRPr="00D919F2" w14:paraId="16F9B07E" w14:textId="77777777" w:rsidTr="00D919F2">
        <w:trPr>
          <w:trHeight w:val="290"/>
        </w:trPr>
        <w:tc>
          <w:tcPr>
            <w:tcW w:w="720" w:type="dxa"/>
            <w:tcBorders>
              <w:top w:val="nil"/>
              <w:left w:val="single" w:sz="4" w:space="0" w:color="auto"/>
              <w:bottom w:val="single" w:sz="4" w:space="0" w:color="auto"/>
              <w:right w:val="single" w:sz="4" w:space="0" w:color="auto"/>
            </w:tcBorders>
            <w:noWrap/>
            <w:hideMark/>
          </w:tcPr>
          <w:p w14:paraId="39ECA41D" w14:textId="77777777" w:rsidR="00D919F2" w:rsidRPr="00D919F2" w:rsidRDefault="00D919F2" w:rsidP="00D919F2">
            <w:pPr>
              <w:jc w:val="center"/>
              <w:rPr>
                <w:rFonts w:cs="Calibri"/>
                <w:color w:val="000000"/>
              </w:rPr>
            </w:pPr>
            <w:r w:rsidRPr="00D919F2">
              <w:rPr>
                <w:rFonts w:cs="Calibri"/>
                <w:color w:val="000000"/>
              </w:rPr>
              <w:t>3</w:t>
            </w:r>
          </w:p>
        </w:tc>
        <w:tc>
          <w:tcPr>
            <w:tcW w:w="2620" w:type="dxa"/>
            <w:tcBorders>
              <w:top w:val="nil"/>
              <w:left w:val="nil"/>
              <w:bottom w:val="single" w:sz="4" w:space="0" w:color="auto"/>
              <w:right w:val="single" w:sz="4" w:space="0" w:color="auto"/>
            </w:tcBorders>
            <w:hideMark/>
          </w:tcPr>
          <w:p w14:paraId="4660B67D" w14:textId="77777777" w:rsidR="00D919F2" w:rsidRPr="00D919F2" w:rsidRDefault="00D919F2" w:rsidP="00D919F2">
            <w:pPr>
              <w:jc w:val="center"/>
              <w:rPr>
                <w:rFonts w:cs="Calibri"/>
              </w:rPr>
            </w:pPr>
            <w:proofErr w:type="gramStart"/>
            <w:r w:rsidRPr="00D919F2">
              <w:rPr>
                <w:rFonts w:cs="Calibri"/>
              </w:rPr>
              <w:t>Mr.Rafiq</w:t>
            </w:r>
            <w:proofErr w:type="gramEnd"/>
            <w:r w:rsidRPr="00D919F2">
              <w:rPr>
                <w:rFonts w:cs="Calibri"/>
              </w:rPr>
              <w:t xml:space="preserve"> Ahmad</w:t>
            </w:r>
          </w:p>
        </w:tc>
        <w:tc>
          <w:tcPr>
            <w:tcW w:w="2000" w:type="dxa"/>
            <w:tcBorders>
              <w:top w:val="nil"/>
              <w:left w:val="nil"/>
              <w:bottom w:val="single" w:sz="4" w:space="0" w:color="auto"/>
              <w:right w:val="single" w:sz="4" w:space="0" w:color="auto"/>
            </w:tcBorders>
            <w:noWrap/>
            <w:hideMark/>
          </w:tcPr>
          <w:p w14:paraId="0745BDF8" w14:textId="77777777" w:rsidR="00D919F2" w:rsidRPr="00D919F2" w:rsidRDefault="00D919F2" w:rsidP="00D919F2">
            <w:pPr>
              <w:jc w:val="center"/>
              <w:rPr>
                <w:rFonts w:cs="Calibri"/>
                <w:color w:val="000000"/>
              </w:rPr>
            </w:pPr>
            <w:r w:rsidRPr="00D919F2">
              <w:rPr>
                <w:rFonts w:cs="Calibri"/>
                <w:color w:val="000000"/>
              </w:rPr>
              <w:t>Lab Assistant</w:t>
            </w:r>
          </w:p>
        </w:tc>
        <w:tc>
          <w:tcPr>
            <w:tcW w:w="3440" w:type="dxa"/>
            <w:gridSpan w:val="2"/>
            <w:tcBorders>
              <w:top w:val="single" w:sz="4" w:space="0" w:color="auto"/>
              <w:left w:val="nil"/>
              <w:bottom w:val="single" w:sz="4" w:space="0" w:color="auto"/>
              <w:right w:val="single" w:sz="4" w:space="0" w:color="000000"/>
            </w:tcBorders>
            <w:hideMark/>
          </w:tcPr>
          <w:p w14:paraId="19957D6E" w14:textId="77777777" w:rsidR="00D919F2" w:rsidRPr="00D919F2" w:rsidRDefault="00D919F2" w:rsidP="00D919F2">
            <w:pPr>
              <w:jc w:val="center"/>
              <w:rPr>
                <w:rFonts w:cs="Calibri"/>
              </w:rPr>
            </w:pPr>
            <w:r w:rsidRPr="00D919F2">
              <w:rPr>
                <w:rFonts w:cs="Calibri"/>
              </w:rPr>
              <w:t>9906466588</w:t>
            </w:r>
          </w:p>
        </w:tc>
      </w:tr>
      <w:tr w:rsidR="00D919F2" w:rsidRPr="00D919F2" w14:paraId="42BA39A9" w14:textId="77777777" w:rsidTr="00D919F2">
        <w:trPr>
          <w:trHeight w:val="290"/>
        </w:trPr>
        <w:tc>
          <w:tcPr>
            <w:tcW w:w="720" w:type="dxa"/>
            <w:tcBorders>
              <w:top w:val="nil"/>
              <w:left w:val="single" w:sz="4" w:space="0" w:color="auto"/>
              <w:bottom w:val="single" w:sz="4" w:space="0" w:color="auto"/>
              <w:right w:val="single" w:sz="4" w:space="0" w:color="auto"/>
            </w:tcBorders>
            <w:noWrap/>
            <w:hideMark/>
          </w:tcPr>
          <w:p w14:paraId="03F488DA" w14:textId="77777777" w:rsidR="00D919F2" w:rsidRPr="00D919F2" w:rsidRDefault="00D919F2" w:rsidP="00D919F2">
            <w:pPr>
              <w:jc w:val="center"/>
              <w:rPr>
                <w:rFonts w:cs="Calibri"/>
                <w:color w:val="000000"/>
              </w:rPr>
            </w:pPr>
            <w:r w:rsidRPr="00D919F2">
              <w:rPr>
                <w:rFonts w:cs="Calibri"/>
                <w:color w:val="000000"/>
              </w:rPr>
              <w:t>4</w:t>
            </w:r>
          </w:p>
        </w:tc>
        <w:tc>
          <w:tcPr>
            <w:tcW w:w="2620" w:type="dxa"/>
            <w:tcBorders>
              <w:top w:val="nil"/>
              <w:left w:val="nil"/>
              <w:bottom w:val="single" w:sz="4" w:space="0" w:color="auto"/>
              <w:right w:val="single" w:sz="4" w:space="0" w:color="auto"/>
            </w:tcBorders>
            <w:hideMark/>
          </w:tcPr>
          <w:p w14:paraId="5732B3B7" w14:textId="77777777" w:rsidR="00D919F2" w:rsidRPr="00D919F2" w:rsidRDefault="00D919F2" w:rsidP="00D919F2">
            <w:pPr>
              <w:jc w:val="center"/>
              <w:rPr>
                <w:rFonts w:cs="Calibri"/>
              </w:rPr>
            </w:pPr>
            <w:proofErr w:type="spellStart"/>
            <w:r w:rsidRPr="00D919F2">
              <w:rPr>
                <w:rFonts w:cs="Calibri"/>
              </w:rPr>
              <w:t>Mrs.Shabia</w:t>
            </w:r>
            <w:proofErr w:type="spellEnd"/>
            <w:r w:rsidRPr="00D919F2">
              <w:rPr>
                <w:rFonts w:cs="Calibri"/>
              </w:rPr>
              <w:t xml:space="preserve"> Parveen</w:t>
            </w:r>
          </w:p>
        </w:tc>
        <w:tc>
          <w:tcPr>
            <w:tcW w:w="2000" w:type="dxa"/>
            <w:tcBorders>
              <w:top w:val="nil"/>
              <w:left w:val="nil"/>
              <w:bottom w:val="single" w:sz="4" w:space="0" w:color="auto"/>
              <w:right w:val="single" w:sz="4" w:space="0" w:color="auto"/>
            </w:tcBorders>
            <w:noWrap/>
            <w:hideMark/>
          </w:tcPr>
          <w:p w14:paraId="4F2546E0" w14:textId="77777777" w:rsidR="00D919F2" w:rsidRPr="00D919F2" w:rsidRDefault="00D919F2" w:rsidP="00D919F2">
            <w:pPr>
              <w:jc w:val="center"/>
              <w:rPr>
                <w:rFonts w:cs="Calibri"/>
                <w:color w:val="000000"/>
              </w:rPr>
            </w:pPr>
            <w:r w:rsidRPr="00D919F2">
              <w:rPr>
                <w:rFonts w:cs="Calibri"/>
                <w:color w:val="000000"/>
              </w:rPr>
              <w:t>Workshop Assistant</w:t>
            </w:r>
          </w:p>
        </w:tc>
        <w:tc>
          <w:tcPr>
            <w:tcW w:w="3440" w:type="dxa"/>
            <w:gridSpan w:val="2"/>
            <w:tcBorders>
              <w:top w:val="single" w:sz="4" w:space="0" w:color="auto"/>
              <w:left w:val="nil"/>
              <w:bottom w:val="single" w:sz="4" w:space="0" w:color="auto"/>
              <w:right w:val="single" w:sz="4" w:space="0" w:color="000000"/>
            </w:tcBorders>
            <w:hideMark/>
          </w:tcPr>
          <w:p w14:paraId="641CDF95" w14:textId="77777777" w:rsidR="00D919F2" w:rsidRPr="00D919F2" w:rsidRDefault="00D919F2" w:rsidP="00D919F2">
            <w:pPr>
              <w:jc w:val="center"/>
              <w:rPr>
                <w:rFonts w:cs="Calibri"/>
              </w:rPr>
            </w:pPr>
            <w:r w:rsidRPr="00D919F2">
              <w:rPr>
                <w:rFonts w:cs="Calibri"/>
              </w:rPr>
              <w:t>9419871661</w:t>
            </w:r>
          </w:p>
        </w:tc>
      </w:tr>
      <w:tr w:rsidR="00D919F2" w:rsidRPr="00D919F2" w14:paraId="5CDE25A2" w14:textId="77777777" w:rsidTr="00D919F2">
        <w:trPr>
          <w:trHeight w:val="290"/>
        </w:trPr>
        <w:tc>
          <w:tcPr>
            <w:tcW w:w="720" w:type="dxa"/>
            <w:tcBorders>
              <w:top w:val="nil"/>
              <w:left w:val="single" w:sz="4" w:space="0" w:color="auto"/>
              <w:bottom w:val="single" w:sz="4" w:space="0" w:color="auto"/>
              <w:right w:val="single" w:sz="4" w:space="0" w:color="auto"/>
            </w:tcBorders>
            <w:noWrap/>
            <w:hideMark/>
          </w:tcPr>
          <w:p w14:paraId="7D42DCC3" w14:textId="77777777" w:rsidR="00D919F2" w:rsidRPr="00D919F2" w:rsidRDefault="00D919F2" w:rsidP="00D919F2">
            <w:pPr>
              <w:jc w:val="center"/>
              <w:rPr>
                <w:rFonts w:cs="Calibri"/>
                <w:color w:val="000000"/>
              </w:rPr>
            </w:pPr>
            <w:r w:rsidRPr="00D919F2">
              <w:rPr>
                <w:rFonts w:cs="Calibri"/>
                <w:color w:val="000000"/>
              </w:rPr>
              <w:t>5</w:t>
            </w:r>
          </w:p>
        </w:tc>
        <w:tc>
          <w:tcPr>
            <w:tcW w:w="2620" w:type="dxa"/>
            <w:tcBorders>
              <w:top w:val="nil"/>
              <w:left w:val="nil"/>
              <w:bottom w:val="single" w:sz="4" w:space="0" w:color="auto"/>
              <w:right w:val="single" w:sz="4" w:space="0" w:color="auto"/>
            </w:tcBorders>
            <w:hideMark/>
          </w:tcPr>
          <w:p w14:paraId="091C12EA" w14:textId="77777777" w:rsidR="00D919F2" w:rsidRPr="00D919F2" w:rsidRDefault="00D919F2" w:rsidP="00D919F2">
            <w:pPr>
              <w:jc w:val="center"/>
              <w:rPr>
                <w:rFonts w:cs="Calibri"/>
              </w:rPr>
            </w:pPr>
            <w:proofErr w:type="spellStart"/>
            <w:r w:rsidRPr="00D919F2">
              <w:rPr>
                <w:rFonts w:cs="Calibri"/>
              </w:rPr>
              <w:t>Mrs.Atiqua</w:t>
            </w:r>
            <w:proofErr w:type="spellEnd"/>
            <w:r w:rsidRPr="00D919F2">
              <w:rPr>
                <w:rFonts w:cs="Calibri"/>
              </w:rPr>
              <w:t xml:space="preserve"> Bano</w:t>
            </w:r>
          </w:p>
        </w:tc>
        <w:tc>
          <w:tcPr>
            <w:tcW w:w="2000" w:type="dxa"/>
            <w:tcBorders>
              <w:top w:val="nil"/>
              <w:left w:val="nil"/>
              <w:bottom w:val="single" w:sz="4" w:space="0" w:color="auto"/>
              <w:right w:val="single" w:sz="4" w:space="0" w:color="auto"/>
            </w:tcBorders>
            <w:noWrap/>
            <w:hideMark/>
          </w:tcPr>
          <w:p w14:paraId="150E480B" w14:textId="77777777" w:rsidR="00D919F2" w:rsidRPr="00D919F2" w:rsidRDefault="00D919F2" w:rsidP="00D919F2">
            <w:pPr>
              <w:jc w:val="center"/>
              <w:rPr>
                <w:rFonts w:cs="Calibri"/>
                <w:color w:val="000000"/>
              </w:rPr>
            </w:pPr>
            <w:r w:rsidRPr="00D919F2">
              <w:rPr>
                <w:rFonts w:cs="Calibri"/>
                <w:color w:val="000000"/>
              </w:rPr>
              <w:t>Lab Bearer</w:t>
            </w:r>
          </w:p>
        </w:tc>
        <w:tc>
          <w:tcPr>
            <w:tcW w:w="3440" w:type="dxa"/>
            <w:gridSpan w:val="2"/>
            <w:tcBorders>
              <w:top w:val="single" w:sz="4" w:space="0" w:color="auto"/>
              <w:left w:val="nil"/>
              <w:bottom w:val="single" w:sz="4" w:space="0" w:color="auto"/>
              <w:right w:val="single" w:sz="4" w:space="0" w:color="000000"/>
            </w:tcBorders>
            <w:hideMark/>
          </w:tcPr>
          <w:p w14:paraId="5FEE87D7" w14:textId="77777777" w:rsidR="00D919F2" w:rsidRPr="00D919F2" w:rsidRDefault="00D919F2" w:rsidP="00D919F2">
            <w:pPr>
              <w:jc w:val="center"/>
              <w:rPr>
                <w:rFonts w:cs="Calibri"/>
              </w:rPr>
            </w:pPr>
            <w:r w:rsidRPr="00D919F2">
              <w:rPr>
                <w:rFonts w:cs="Calibri"/>
              </w:rPr>
              <w:t>6005736438</w:t>
            </w:r>
          </w:p>
        </w:tc>
      </w:tr>
      <w:tr w:rsidR="00D919F2" w:rsidRPr="00D919F2" w14:paraId="6110CA30" w14:textId="77777777" w:rsidTr="00D919F2">
        <w:trPr>
          <w:trHeight w:val="290"/>
        </w:trPr>
        <w:tc>
          <w:tcPr>
            <w:tcW w:w="720" w:type="dxa"/>
            <w:tcBorders>
              <w:top w:val="nil"/>
              <w:left w:val="single" w:sz="4" w:space="0" w:color="auto"/>
              <w:bottom w:val="single" w:sz="4" w:space="0" w:color="auto"/>
              <w:right w:val="single" w:sz="4" w:space="0" w:color="auto"/>
            </w:tcBorders>
            <w:noWrap/>
            <w:hideMark/>
          </w:tcPr>
          <w:p w14:paraId="5156B295" w14:textId="77777777" w:rsidR="00D919F2" w:rsidRPr="00D919F2" w:rsidRDefault="00D919F2" w:rsidP="00D919F2">
            <w:pPr>
              <w:jc w:val="center"/>
              <w:rPr>
                <w:rFonts w:cs="Calibri"/>
                <w:color w:val="000000"/>
              </w:rPr>
            </w:pPr>
            <w:r w:rsidRPr="00D919F2">
              <w:rPr>
                <w:rFonts w:cs="Calibri"/>
                <w:color w:val="000000"/>
              </w:rPr>
              <w:t>6</w:t>
            </w:r>
          </w:p>
        </w:tc>
        <w:tc>
          <w:tcPr>
            <w:tcW w:w="2620" w:type="dxa"/>
            <w:tcBorders>
              <w:top w:val="nil"/>
              <w:left w:val="nil"/>
              <w:bottom w:val="single" w:sz="4" w:space="0" w:color="auto"/>
              <w:right w:val="single" w:sz="4" w:space="0" w:color="auto"/>
            </w:tcBorders>
            <w:hideMark/>
          </w:tcPr>
          <w:p w14:paraId="060DEC34" w14:textId="77777777" w:rsidR="00D919F2" w:rsidRPr="00D919F2" w:rsidRDefault="00D919F2" w:rsidP="00D919F2">
            <w:pPr>
              <w:jc w:val="center"/>
              <w:rPr>
                <w:rFonts w:cs="Calibri"/>
              </w:rPr>
            </w:pPr>
            <w:proofErr w:type="gramStart"/>
            <w:r w:rsidRPr="00D919F2">
              <w:rPr>
                <w:rFonts w:cs="Calibri"/>
              </w:rPr>
              <w:t>Mr.Mushtaq</w:t>
            </w:r>
            <w:proofErr w:type="gramEnd"/>
            <w:r w:rsidRPr="00D919F2">
              <w:rPr>
                <w:rFonts w:cs="Calibri"/>
              </w:rPr>
              <w:t xml:space="preserve"> Ahmad</w:t>
            </w:r>
          </w:p>
        </w:tc>
        <w:tc>
          <w:tcPr>
            <w:tcW w:w="2000" w:type="dxa"/>
            <w:tcBorders>
              <w:top w:val="nil"/>
              <w:left w:val="nil"/>
              <w:bottom w:val="single" w:sz="4" w:space="0" w:color="auto"/>
              <w:right w:val="single" w:sz="4" w:space="0" w:color="auto"/>
            </w:tcBorders>
            <w:noWrap/>
            <w:hideMark/>
          </w:tcPr>
          <w:p w14:paraId="5F2B33D9" w14:textId="77777777" w:rsidR="00D919F2" w:rsidRPr="00D919F2" w:rsidRDefault="00D919F2" w:rsidP="00D919F2">
            <w:pPr>
              <w:jc w:val="center"/>
              <w:rPr>
                <w:rFonts w:cs="Calibri"/>
                <w:color w:val="000000"/>
              </w:rPr>
            </w:pPr>
            <w:r w:rsidRPr="00D919F2">
              <w:rPr>
                <w:rFonts w:cs="Calibri"/>
                <w:color w:val="000000"/>
              </w:rPr>
              <w:t>CL</w:t>
            </w:r>
          </w:p>
        </w:tc>
        <w:tc>
          <w:tcPr>
            <w:tcW w:w="3440" w:type="dxa"/>
            <w:gridSpan w:val="2"/>
            <w:tcBorders>
              <w:top w:val="single" w:sz="4" w:space="0" w:color="auto"/>
              <w:left w:val="nil"/>
              <w:bottom w:val="single" w:sz="4" w:space="0" w:color="auto"/>
              <w:right w:val="single" w:sz="4" w:space="0" w:color="000000"/>
            </w:tcBorders>
            <w:hideMark/>
          </w:tcPr>
          <w:p w14:paraId="1770E513" w14:textId="77777777" w:rsidR="00D919F2" w:rsidRPr="00D919F2" w:rsidRDefault="00D919F2" w:rsidP="00D919F2">
            <w:pPr>
              <w:jc w:val="center"/>
              <w:rPr>
                <w:rFonts w:cs="Calibri"/>
              </w:rPr>
            </w:pPr>
            <w:r w:rsidRPr="00D919F2">
              <w:rPr>
                <w:rFonts w:cs="Calibri"/>
              </w:rPr>
              <w:t>7889844136</w:t>
            </w:r>
          </w:p>
        </w:tc>
      </w:tr>
      <w:tr w:rsidR="00D919F2" w:rsidRPr="00D919F2" w14:paraId="41319656" w14:textId="77777777" w:rsidTr="00D919F2">
        <w:trPr>
          <w:trHeight w:val="470"/>
        </w:trPr>
        <w:tc>
          <w:tcPr>
            <w:tcW w:w="8780" w:type="dxa"/>
            <w:gridSpan w:val="5"/>
            <w:tcBorders>
              <w:top w:val="single" w:sz="4" w:space="0" w:color="auto"/>
              <w:left w:val="single" w:sz="4" w:space="0" w:color="auto"/>
              <w:bottom w:val="single" w:sz="4" w:space="0" w:color="auto"/>
              <w:right w:val="single" w:sz="4" w:space="0" w:color="auto"/>
            </w:tcBorders>
            <w:noWrap/>
            <w:vAlign w:val="center"/>
            <w:hideMark/>
          </w:tcPr>
          <w:p w14:paraId="5C298DCB" w14:textId="77777777" w:rsidR="00D919F2" w:rsidRPr="00D919F2" w:rsidRDefault="00D919F2" w:rsidP="00D919F2">
            <w:pPr>
              <w:jc w:val="center"/>
              <w:rPr>
                <w:rFonts w:ascii="TaOHOMA" w:hAnsi="TaOHOMA"/>
                <w:b/>
                <w:bCs/>
                <w:color w:val="000000"/>
                <w:sz w:val="24"/>
                <w:szCs w:val="24"/>
              </w:rPr>
            </w:pPr>
            <w:r w:rsidRPr="00D919F2">
              <w:rPr>
                <w:rFonts w:ascii="TaOHOMA" w:hAnsi="TaOHOMA"/>
                <w:b/>
                <w:bCs/>
                <w:color w:val="000000"/>
                <w:sz w:val="24"/>
                <w:szCs w:val="24"/>
              </w:rPr>
              <w:t>DETAILS OF STUDENTS</w:t>
            </w:r>
          </w:p>
        </w:tc>
      </w:tr>
      <w:tr w:rsidR="00D919F2" w:rsidRPr="00D919F2" w14:paraId="63689FBF" w14:textId="77777777" w:rsidTr="00D919F2">
        <w:trPr>
          <w:trHeight w:val="330"/>
        </w:trPr>
        <w:tc>
          <w:tcPr>
            <w:tcW w:w="720" w:type="dxa"/>
            <w:tcBorders>
              <w:top w:val="nil"/>
              <w:left w:val="single" w:sz="4" w:space="0" w:color="auto"/>
              <w:bottom w:val="single" w:sz="4" w:space="0" w:color="auto"/>
              <w:right w:val="single" w:sz="4" w:space="0" w:color="auto"/>
            </w:tcBorders>
            <w:shd w:val="clear" w:color="000000" w:fill="F8CBAD"/>
            <w:hideMark/>
          </w:tcPr>
          <w:p w14:paraId="2661492B" w14:textId="77777777" w:rsidR="00D919F2" w:rsidRPr="00D919F2" w:rsidRDefault="00D919F2" w:rsidP="00D919F2">
            <w:pPr>
              <w:jc w:val="center"/>
              <w:rPr>
                <w:rFonts w:cs="Calibri"/>
                <w:b/>
                <w:bCs/>
              </w:rPr>
            </w:pPr>
            <w:r w:rsidRPr="00D919F2">
              <w:rPr>
                <w:rFonts w:cs="Calibri"/>
                <w:b/>
                <w:bCs/>
              </w:rPr>
              <w:t>S.NO</w:t>
            </w:r>
          </w:p>
        </w:tc>
        <w:tc>
          <w:tcPr>
            <w:tcW w:w="2620" w:type="dxa"/>
            <w:tcBorders>
              <w:top w:val="nil"/>
              <w:left w:val="nil"/>
              <w:bottom w:val="single" w:sz="4" w:space="0" w:color="auto"/>
              <w:right w:val="single" w:sz="4" w:space="0" w:color="auto"/>
            </w:tcBorders>
            <w:shd w:val="clear" w:color="000000" w:fill="F8CBAD"/>
            <w:hideMark/>
          </w:tcPr>
          <w:p w14:paraId="7D40CDFC" w14:textId="77777777" w:rsidR="00D919F2" w:rsidRPr="00D919F2" w:rsidRDefault="00D919F2" w:rsidP="00D919F2">
            <w:pPr>
              <w:jc w:val="center"/>
              <w:rPr>
                <w:rFonts w:cs="Calibri"/>
                <w:b/>
                <w:bCs/>
              </w:rPr>
            </w:pPr>
            <w:r w:rsidRPr="00D919F2">
              <w:rPr>
                <w:rFonts w:cs="Calibri"/>
                <w:b/>
                <w:bCs/>
              </w:rPr>
              <w:t>NAME</w:t>
            </w:r>
          </w:p>
        </w:tc>
        <w:tc>
          <w:tcPr>
            <w:tcW w:w="2000" w:type="dxa"/>
            <w:tcBorders>
              <w:top w:val="nil"/>
              <w:left w:val="nil"/>
              <w:bottom w:val="single" w:sz="4" w:space="0" w:color="auto"/>
              <w:right w:val="single" w:sz="4" w:space="0" w:color="auto"/>
            </w:tcBorders>
            <w:shd w:val="clear" w:color="000000" w:fill="F8CBAD"/>
            <w:hideMark/>
          </w:tcPr>
          <w:p w14:paraId="3A2B34CF" w14:textId="77777777" w:rsidR="00D919F2" w:rsidRPr="00D919F2" w:rsidRDefault="00D919F2" w:rsidP="00D919F2">
            <w:pPr>
              <w:jc w:val="center"/>
              <w:rPr>
                <w:rFonts w:cs="Calibri"/>
                <w:b/>
                <w:bCs/>
              </w:rPr>
            </w:pPr>
            <w:r w:rsidRPr="00D919F2">
              <w:rPr>
                <w:rFonts w:cs="Calibri"/>
                <w:b/>
                <w:bCs/>
              </w:rPr>
              <w:t>ROLLNO</w:t>
            </w:r>
          </w:p>
        </w:tc>
        <w:tc>
          <w:tcPr>
            <w:tcW w:w="1960" w:type="dxa"/>
            <w:tcBorders>
              <w:top w:val="nil"/>
              <w:left w:val="nil"/>
              <w:bottom w:val="single" w:sz="4" w:space="0" w:color="auto"/>
              <w:right w:val="single" w:sz="4" w:space="0" w:color="auto"/>
            </w:tcBorders>
            <w:shd w:val="clear" w:color="000000" w:fill="F8CBAD"/>
            <w:hideMark/>
          </w:tcPr>
          <w:p w14:paraId="2695B135" w14:textId="77777777" w:rsidR="00D919F2" w:rsidRPr="00D919F2" w:rsidRDefault="00D919F2" w:rsidP="00D919F2">
            <w:pPr>
              <w:jc w:val="center"/>
              <w:rPr>
                <w:rFonts w:cs="Calibri"/>
                <w:b/>
                <w:bCs/>
              </w:rPr>
            </w:pPr>
            <w:r w:rsidRPr="00D919F2">
              <w:rPr>
                <w:rFonts w:cs="Calibri"/>
                <w:b/>
                <w:bCs/>
              </w:rPr>
              <w:t>AADHAR NUMBER</w:t>
            </w:r>
          </w:p>
        </w:tc>
        <w:tc>
          <w:tcPr>
            <w:tcW w:w="1480" w:type="dxa"/>
            <w:tcBorders>
              <w:top w:val="nil"/>
              <w:left w:val="nil"/>
              <w:bottom w:val="single" w:sz="4" w:space="0" w:color="auto"/>
              <w:right w:val="single" w:sz="4" w:space="0" w:color="auto"/>
            </w:tcBorders>
            <w:shd w:val="clear" w:color="000000" w:fill="F8CBAD"/>
            <w:hideMark/>
          </w:tcPr>
          <w:p w14:paraId="57BC0715" w14:textId="77777777" w:rsidR="00D919F2" w:rsidRPr="00D919F2" w:rsidRDefault="00D919F2" w:rsidP="00D919F2">
            <w:pPr>
              <w:jc w:val="center"/>
              <w:rPr>
                <w:rFonts w:cs="Calibri"/>
                <w:b/>
                <w:bCs/>
              </w:rPr>
            </w:pPr>
            <w:r w:rsidRPr="00D919F2">
              <w:rPr>
                <w:rFonts w:cs="Calibri"/>
                <w:b/>
                <w:bCs/>
              </w:rPr>
              <w:t>PHONE NO</w:t>
            </w:r>
          </w:p>
        </w:tc>
      </w:tr>
      <w:tr w:rsidR="00D919F2" w:rsidRPr="00D919F2" w14:paraId="6CE739FA"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3FC54A8A" w14:textId="77777777" w:rsidR="00D919F2" w:rsidRPr="00D919F2" w:rsidRDefault="00D919F2" w:rsidP="00D919F2">
            <w:pPr>
              <w:jc w:val="center"/>
              <w:rPr>
                <w:rFonts w:cs="Calibri"/>
                <w:color w:val="000000"/>
              </w:rPr>
            </w:pPr>
            <w:r w:rsidRPr="00D919F2">
              <w:rPr>
                <w:rFonts w:cs="Calibri"/>
                <w:color w:val="000000"/>
              </w:rPr>
              <w:t>1</w:t>
            </w:r>
          </w:p>
        </w:tc>
        <w:tc>
          <w:tcPr>
            <w:tcW w:w="2620" w:type="dxa"/>
            <w:tcBorders>
              <w:top w:val="nil"/>
              <w:left w:val="nil"/>
              <w:bottom w:val="single" w:sz="4" w:space="0" w:color="auto"/>
              <w:right w:val="single" w:sz="4" w:space="0" w:color="auto"/>
            </w:tcBorders>
            <w:hideMark/>
          </w:tcPr>
          <w:p w14:paraId="0EC9560B" w14:textId="77777777" w:rsidR="00D919F2" w:rsidRPr="00D919F2" w:rsidRDefault="00D919F2" w:rsidP="00D919F2">
            <w:pPr>
              <w:jc w:val="center"/>
              <w:rPr>
                <w:rFonts w:cs="Calibri"/>
              </w:rPr>
            </w:pPr>
            <w:r w:rsidRPr="00D919F2">
              <w:rPr>
                <w:rFonts w:cs="Calibri"/>
              </w:rPr>
              <w:t>ARSALAAN ASHRAF</w:t>
            </w:r>
          </w:p>
        </w:tc>
        <w:tc>
          <w:tcPr>
            <w:tcW w:w="2000" w:type="dxa"/>
            <w:tcBorders>
              <w:top w:val="nil"/>
              <w:left w:val="nil"/>
              <w:bottom w:val="single" w:sz="4" w:space="0" w:color="auto"/>
              <w:right w:val="single" w:sz="4" w:space="0" w:color="auto"/>
            </w:tcBorders>
            <w:noWrap/>
            <w:hideMark/>
          </w:tcPr>
          <w:p w14:paraId="5CF6A987" w14:textId="77777777" w:rsidR="00D919F2" w:rsidRPr="00D919F2" w:rsidRDefault="00D919F2" w:rsidP="00D919F2">
            <w:pPr>
              <w:jc w:val="center"/>
              <w:rPr>
                <w:rFonts w:cs="Calibri"/>
                <w:color w:val="000000"/>
              </w:rPr>
            </w:pPr>
            <w:r w:rsidRPr="00D919F2">
              <w:rPr>
                <w:rFonts w:cs="Calibri"/>
                <w:color w:val="000000"/>
              </w:rPr>
              <w:t>230201</w:t>
            </w:r>
          </w:p>
        </w:tc>
        <w:tc>
          <w:tcPr>
            <w:tcW w:w="1960" w:type="dxa"/>
            <w:tcBorders>
              <w:top w:val="nil"/>
              <w:left w:val="nil"/>
              <w:bottom w:val="single" w:sz="4" w:space="0" w:color="auto"/>
              <w:right w:val="single" w:sz="4" w:space="0" w:color="auto"/>
            </w:tcBorders>
            <w:hideMark/>
          </w:tcPr>
          <w:p w14:paraId="7DD28F75" w14:textId="77777777" w:rsidR="00D919F2" w:rsidRPr="00D919F2" w:rsidRDefault="00D919F2" w:rsidP="00D919F2">
            <w:pPr>
              <w:jc w:val="center"/>
              <w:rPr>
                <w:rFonts w:cs="Calibri"/>
              </w:rPr>
            </w:pPr>
            <w:r w:rsidRPr="00D919F2">
              <w:rPr>
                <w:rFonts w:cs="Calibri"/>
              </w:rPr>
              <w:t>9640-6338-7415</w:t>
            </w:r>
          </w:p>
        </w:tc>
        <w:tc>
          <w:tcPr>
            <w:tcW w:w="1480" w:type="dxa"/>
            <w:tcBorders>
              <w:top w:val="nil"/>
              <w:left w:val="nil"/>
              <w:bottom w:val="single" w:sz="4" w:space="0" w:color="auto"/>
              <w:right w:val="single" w:sz="4" w:space="0" w:color="auto"/>
            </w:tcBorders>
            <w:noWrap/>
            <w:hideMark/>
          </w:tcPr>
          <w:p w14:paraId="11D67F88" w14:textId="77777777" w:rsidR="00D919F2" w:rsidRPr="00D919F2" w:rsidRDefault="00D919F2" w:rsidP="00D919F2">
            <w:pPr>
              <w:jc w:val="center"/>
              <w:rPr>
                <w:rFonts w:cs="Calibri"/>
                <w:color w:val="000000"/>
              </w:rPr>
            </w:pPr>
            <w:r w:rsidRPr="00D919F2">
              <w:rPr>
                <w:rFonts w:cs="Calibri"/>
                <w:color w:val="000000"/>
              </w:rPr>
              <w:t>9149697600</w:t>
            </w:r>
          </w:p>
        </w:tc>
      </w:tr>
      <w:tr w:rsidR="00D919F2" w:rsidRPr="00D919F2" w14:paraId="530C2095"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7DA82726" w14:textId="77777777" w:rsidR="00D919F2" w:rsidRPr="00D919F2" w:rsidRDefault="00D919F2" w:rsidP="00D919F2">
            <w:pPr>
              <w:jc w:val="center"/>
              <w:rPr>
                <w:rFonts w:cs="Calibri"/>
                <w:color w:val="000000"/>
              </w:rPr>
            </w:pPr>
            <w:r w:rsidRPr="00D919F2">
              <w:rPr>
                <w:rFonts w:cs="Calibri"/>
                <w:color w:val="000000"/>
              </w:rPr>
              <w:t>2</w:t>
            </w:r>
          </w:p>
        </w:tc>
        <w:tc>
          <w:tcPr>
            <w:tcW w:w="2620" w:type="dxa"/>
            <w:tcBorders>
              <w:top w:val="nil"/>
              <w:left w:val="nil"/>
              <w:bottom w:val="single" w:sz="4" w:space="0" w:color="auto"/>
              <w:right w:val="single" w:sz="4" w:space="0" w:color="auto"/>
            </w:tcBorders>
            <w:hideMark/>
          </w:tcPr>
          <w:p w14:paraId="36F2DC69" w14:textId="77777777" w:rsidR="00D919F2" w:rsidRPr="00D919F2" w:rsidRDefault="00D919F2" w:rsidP="00D919F2">
            <w:pPr>
              <w:jc w:val="center"/>
              <w:rPr>
                <w:rFonts w:cs="Calibri"/>
              </w:rPr>
            </w:pPr>
            <w:r w:rsidRPr="00D919F2">
              <w:rPr>
                <w:rFonts w:cs="Calibri"/>
              </w:rPr>
              <w:t>ABRAR NAZIR</w:t>
            </w:r>
          </w:p>
        </w:tc>
        <w:tc>
          <w:tcPr>
            <w:tcW w:w="2000" w:type="dxa"/>
            <w:tcBorders>
              <w:top w:val="nil"/>
              <w:left w:val="nil"/>
              <w:bottom w:val="single" w:sz="4" w:space="0" w:color="auto"/>
              <w:right w:val="single" w:sz="4" w:space="0" w:color="auto"/>
            </w:tcBorders>
            <w:noWrap/>
            <w:hideMark/>
          </w:tcPr>
          <w:p w14:paraId="1DFE6883" w14:textId="77777777" w:rsidR="00D919F2" w:rsidRPr="00D919F2" w:rsidRDefault="00D919F2" w:rsidP="00D919F2">
            <w:pPr>
              <w:jc w:val="center"/>
              <w:rPr>
                <w:rFonts w:cs="Calibri"/>
                <w:color w:val="000000"/>
              </w:rPr>
            </w:pPr>
            <w:r w:rsidRPr="00D919F2">
              <w:rPr>
                <w:rFonts w:cs="Calibri"/>
                <w:color w:val="000000"/>
              </w:rPr>
              <w:t>230203</w:t>
            </w:r>
          </w:p>
        </w:tc>
        <w:tc>
          <w:tcPr>
            <w:tcW w:w="1960" w:type="dxa"/>
            <w:tcBorders>
              <w:top w:val="nil"/>
              <w:left w:val="nil"/>
              <w:bottom w:val="single" w:sz="4" w:space="0" w:color="auto"/>
              <w:right w:val="single" w:sz="4" w:space="0" w:color="auto"/>
            </w:tcBorders>
            <w:hideMark/>
          </w:tcPr>
          <w:p w14:paraId="43FC1E31" w14:textId="77777777" w:rsidR="00D919F2" w:rsidRPr="00D919F2" w:rsidRDefault="00D919F2" w:rsidP="00D919F2">
            <w:pPr>
              <w:jc w:val="center"/>
              <w:rPr>
                <w:rFonts w:cs="Calibri"/>
              </w:rPr>
            </w:pPr>
            <w:r w:rsidRPr="00D919F2">
              <w:rPr>
                <w:rFonts w:cs="Calibri"/>
              </w:rPr>
              <w:t>5726-8424-5754</w:t>
            </w:r>
          </w:p>
        </w:tc>
        <w:tc>
          <w:tcPr>
            <w:tcW w:w="1480" w:type="dxa"/>
            <w:tcBorders>
              <w:top w:val="nil"/>
              <w:left w:val="nil"/>
              <w:bottom w:val="single" w:sz="4" w:space="0" w:color="auto"/>
              <w:right w:val="single" w:sz="4" w:space="0" w:color="auto"/>
            </w:tcBorders>
            <w:noWrap/>
            <w:hideMark/>
          </w:tcPr>
          <w:p w14:paraId="3A1F04E9" w14:textId="77777777" w:rsidR="00D919F2" w:rsidRPr="00D919F2" w:rsidRDefault="00D919F2" w:rsidP="00D919F2">
            <w:pPr>
              <w:jc w:val="center"/>
              <w:rPr>
                <w:rFonts w:cs="Calibri"/>
                <w:color w:val="000000"/>
              </w:rPr>
            </w:pPr>
            <w:r w:rsidRPr="00D919F2">
              <w:rPr>
                <w:rFonts w:cs="Calibri"/>
                <w:color w:val="000000"/>
              </w:rPr>
              <w:t>6006802496</w:t>
            </w:r>
          </w:p>
        </w:tc>
      </w:tr>
      <w:tr w:rsidR="00D919F2" w:rsidRPr="00D919F2" w14:paraId="7F79DB15"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134AC7FA" w14:textId="77777777" w:rsidR="00D919F2" w:rsidRPr="00D919F2" w:rsidRDefault="00D919F2" w:rsidP="00D919F2">
            <w:pPr>
              <w:jc w:val="center"/>
              <w:rPr>
                <w:rFonts w:cs="Calibri"/>
                <w:color w:val="000000"/>
              </w:rPr>
            </w:pPr>
            <w:r w:rsidRPr="00D919F2">
              <w:rPr>
                <w:rFonts w:cs="Calibri"/>
                <w:color w:val="000000"/>
              </w:rPr>
              <w:t>3</w:t>
            </w:r>
          </w:p>
        </w:tc>
        <w:tc>
          <w:tcPr>
            <w:tcW w:w="2620" w:type="dxa"/>
            <w:tcBorders>
              <w:top w:val="nil"/>
              <w:left w:val="nil"/>
              <w:bottom w:val="single" w:sz="4" w:space="0" w:color="auto"/>
              <w:right w:val="single" w:sz="4" w:space="0" w:color="auto"/>
            </w:tcBorders>
            <w:hideMark/>
          </w:tcPr>
          <w:p w14:paraId="36E67F1D" w14:textId="77777777" w:rsidR="00D919F2" w:rsidRPr="00D919F2" w:rsidRDefault="00D919F2" w:rsidP="00D919F2">
            <w:pPr>
              <w:jc w:val="center"/>
              <w:rPr>
                <w:rFonts w:cs="Calibri"/>
              </w:rPr>
            </w:pPr>
            <w:r w:rsidRPr="00D919F2">
              <w:rPr>
                <w:rFonts w:cs="Calibri"/>
              </w:rPr>
              <w:t>MOHAMMAD MUSA</w:t>
            </w:r>
          </w:p>
        </w:tc>
        <w:tc>
          <w:tcPr>
            <w:tcW w:w="2000" w:type="dxa"/>
            <w:tcBorders>
              <w:top w:val="nil"/>
              <w:left w:val="nil"/>
              <w:bottom w:val="single" w:sz="4" w:space="0" w:color="auto"/>
              <w:right w:val="single" w:sz="4" w:space="0" w:color="auto"/>
            </w:tcBorders>
            <w:noWrap/>
            <w:hideMark/>
          </w:tcPr>
          <w:p w14:paraId="43A74557" w14:textId="77777777" w:rsidR="00D919F2" w:rsidRPr="00D919F2" w:rsidRDefault="00D919F2" w:rsidP="00D919F2">
            <w:pPr>
              <w:jc w:val="center"/>
              <w:rPr>
                <w:rFonts w:cs="Calibri"/>
                <w:color w:val="000000"/>
              </w:rPr>
            </w:pPr>
            <w:r w:rsidRPr="00D919F2">
              <w:rPr>
                <w:rFonts w:cs="Calibri"/>
                <w:color w:val="000000"/>
              </w:rPr>
              <w:t>230207</w:t>
            </w:r>
          </w:p>
        </w:tc>
        <w:tc>
          <w:tcPr>
            <w:tcW w:w="1960" w:type="dxa"/>
            <w:tcBorders>
              <w:top w:val="nil"/>
              <w:left w:val="nil"/>
              <w:bottom w:val="single" w:sz="4" w:space="0" w:color="auto"/>
              <w:right w:val="single" w:sz="4" w:space="0" w:color="auto"/>
            </w:tcBorders>
            <w:hideMark/>
          </w:tcPr>
          <w:p w14:paraId="031BF13A" w14:textId="77777777" w:rsidR="00D919F2" w:rsidRPr="00D919F2" w:rsidRDefault="00D919F2" w:rsidP="00D919F2">
            <w:pPr>
              <w:jc w:val="center"/>
              <w:rPr>
                <w:rFonts w:cs="Calibri"/>
              </w:rPr>
            </w:pPr>
            <w:r w:rsidRPr="00D919F2">
              <w:rPr>
                <w:rFonts w:cs="Calibri"/>
              </w:rPr>
              <w:t>8185-0175-9722</w:t>
            </w:r>
          </w:p>
        </w:tc>
        <w:tc>
          <w:tcPr>
            <w:tcW w:w="1480" w:type="dxa"/>
            <w:tcBorders>
              <w:top w:val="nil"/>
              <w:left w:val="nil"/>
              <w:bottom w:val="single" w:sz="4" w:space="0" w:color="auto"/>
              <w:right w:val="single" w:sz="4" w:space="0" w:color="auto"/>
            </w:tcBorders>
            <w:noWrap/>
            <w:hideMark/>
          </w:tcPr>
          <w:p w14:paraId="6201F0A5" w14:textId="77777777" w:rsidR="00D919F2" w:rsidRPr="00D919F2" w:rsidRDefault="00D919F2" w:rsidP="00D919F2">
            <w:pPr>
              <w:jc w:val="center"/>
              <w:rPr>
                <w:rFonts w:cs="Calibri"/>
                <w:color w:val="000000"/>
              </w:rPr>
            </w:pPr>
            <w:r w:rsidRPr="00D919F2">
              <w:rPr>
                <w:rFonts w:cs="Calibri"/>
                <w:color w:val="000000"/>
              </w:rPr>
              <w:t>9682160673</w:t>
            </w:r>
          </w:p>
        </w:tc>
      </w:tr>
      <w:tr w:rsidR="00D919F2" w:rsidRPr="00D919F2" w14:paraId="65A45C1A"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00D6B01D" w14:textId="77777777" w:rsidR="00D919F2" w:rsidRPr="00D919F2" w:rsidRDefault="00D919F2" w:rsidP="00D919F2">
            <w:pPr>
              <w:jc w:val="center"/>
              <w:rPr>
                <w:rFonts w:cs="Calibri"/>
                <w:color w:val="000000"/>
              </w:rPr>
            </w:pPr>
            <w:r w:rsidRPr="00D919F2">
              <w:rPr>
                <w:rFonts w:cs="Calibri"/>
                <w:color w:val="000000"/>
              </w:rPr>
              <w:t>4</w:t>
            </w:r>
          </w:p>
        </w:tc>
        <w:tc>
          <w:tcPr>
            <w:tcW w:w="2620" w:type="dxa"/>
            <w:tcBorders>
              <w:top w:val="nil"/>
              <w:left w:val="nil"/>
              <w:bottom w:val="single" w:sz="4" w:space="0" w:color="auto"/>
              <w:right w:val="single" w:sz="4" w:space="0" w:color="auto"/>
            </w:tcBorders>
            <w:hideMark/>
          </w:tcPr>
          <w:p w14:paraId="472F0933" w14:textId="77777777" w:rsidR="00D919F2" w:rsidRPr="00D919F2" w:rsidRDefault="00D919F2" w:rsidP="00D919F2">
            <w:pPr>
              <w:jc w:val="center"/>
              <w:rPr>
                <w:rFonts w:cs="Calibri"/>
              </w:rPr>
            </w:pPr>
            <w:r w:rsidRPr="00D919F2">
              <w:rPr>
                <w:rFonts w:cs="Calibri"/>
              </w:rPr>
              <w:t>MOHAMMAD HUSSAIN</w:t>
            </w:r>
          </w:p>
        </w:tc>
        <w:tc>
          <w:tcPr>
            <w:tcW w:w="2000" w:type="dxa"/>
            <w:tcBorders>
              <w:top w:val="nil"/>
              <w:left w:val="nil"/>
              <w:bottom w:val="single" w:sz="4" w:space="0" w:color="auto"/>
              <w:right w:val="single" w:sz="4" w:space="0" w:color="auto"/>
            </w:tcBorders>
            <w:noWrap/>
            <w:hideMark/>
          </w:tcPr>
          <w:p w14:paraId="7280BA00" w14:textId="77777777" w:rsidR="00D919F2" w:rsidRPr="00D919F2" w:rsidRDefault="00D919F2" w:rsidP="00D919F2">
            <w:pPr>
              <w:jc w:val="center"/>
              <w:rPr>
                <w:rFonts w:cs="Calibri"/>
                <w:color w:val="000000"/>
              </w:rPr>
            </w:pPr>
            <w:r w:rsidRPr="00D919F2">
              <w:rPr>
                <w:rFonts w:cs="Calibri"/>
                <w:color w:val="000000"/>
              </w:rPr>
              <w:t>230208</w:t>
            </w:r>
          </w:p>
        </w:tc>
        <w:tc>
          <w:tcPr>
            <w:tcW w:w="1960" w:type="dxa"/>
            <w:tcBorders>
              <w:top w:val="nil"/>
              <w:left w:val="nil"/>
              <w:bottom w:val="single" w:sz="4" w:space="0" w:color="auto"/>
              <w:right w:val="single" w:sz="4" w:space="0" w:color="auto"/>
            </w:tcBorders>
            <w:hideMark/>
          </w:tcPr>
          <w:p w14:paraId="4F6C7A73" w14:textId="77777777" w:rsidR="00D919F2" w:rsidRPr="00D919F2" w:rsidRDefault="00D919F2" w:rsidP="00D919F2">
            <w:pPr>
              <w:jc w:val="center"/>
              <w:rPr>
                <w:rFonts w:cs="Calibri"/>
              </w:rPr>
            </w:pPr>
            <w:r w:rsidRPr="00D919F2">
              <w:rPr>
                <w:rFonts w:cs="Calibri"/>
              </w:rPr>
              <w:t>6711-2637-5623</w:t>
            </w:r>
          </w:p>
        </w:tc>
        <w:tc>
          <w:tcPr>
            <w:tcW w:w="1480" w:type="dxa"/>
            <w:tcBorders>
              <w:top w:val="nil"/>
              <w:left w:val="nil"/>
              <w:bottom w:val="single" w:sz="4" w:space="0" w:color="auto"/>
              <w:right w:val="single" w:sz="4" w:space="0" w:color="auto"/>
            </w:tcBorders>
            <w:noWrap/>
            <w:hideMark/>
          </w:tcPr>
          <w:p w14:paraId="0FA26FB6" w14:textId="77777777" w:rsidR="00D919F2" w:rsidRPr="00D919F2" w:rsidRDefault="00D919F2" w:rsidP="00D919F2">
            <w:pPr>
              <w:jc w:val="center"/>
              <w:rPr>
                <w:rFonts w:cs="Calibri"/>
                <w:color w:val="000000"/>
              </w:rPr>
            </w:pPr>
            <w:r w:rsidRPr="00D919F2">
              <w:rPr>
                <w:rFonts w:cs="Calibri"/>
                <w:color w:val="000000"/>
              </w:rPr>
              <w:t>6005736438</w:t>
            </w:r>
          </w:p>
        </w:tc>
      </w:tr>
      <w:tr w:rsidR="00D919F2" w:rsidRPr="00D919F2" w14:paraId="07D96311"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6D6E3A1E" w14:textId="77777777" w:rsidR="00D919F2" w:rsidRPr="00D919F2" w:rsidRDefault="00D919F2" w:rsidP="00D919F2">
            <w:pPr>
              <w:jc w:val="center"/>
              <w:rPr>
                <w:rFonts w:cs="Calibri"/>
                <w:color w:val="000000"/>
              </w:rPr>
            </w:pPr>
            <w:r w:rsidRPr="00D919F2">
              <w:rPr>
                <w:rFonts w:cs="Calibri"/>
                <w:color w:val="000000"/>
              </w:rPr>
              <w:t>5</w:t>
            </w:r>
          </w:p>
        </w:tc>
        <w:tc>
          <w:tcPr>
            <w:tcW w:w="2620" w:type="dxa"/>
            <w:tcBorders>
              <w:top w:val="nil"/>
              <w:left w:val="nil"/>
              <w:bottom w:val="single" w:sz="4" w:space="0" w:color="auto"/>
              <w:right w:val="single" w:sz="4" w:space="0" w:color="auto"/>
            </w:tcBorders>
            <w:hideMark/>
          </w:tcPr>
          <w:p w14:paraId="38B88796" w14:textId="77777777" w:rsidR="00D919F2" w:rsidRPr="00D919F2" w:rsidRDefault="00D919F2" w:rsidP="00D919F2">
            <w:pPr>
              <w:jc w:val="center"/>
              <w:rPr>
                <w:rFonts w:cs="Calibri"/>
              </w:rPr>
            </w:pPr>
            <w:r w:rsidRPr="00D919F2">
              <w:rPr>
                <w:rFonts w:cs="Calibri"/>
              </w:rPr>
              <w:t>MOHAMMAD ALI</w:t>
            </w:r>
          </w:p>
        </w:tc>
        <w:tc>
          <w:tcPr>
            <w:tcW w:w="2000" w:type="dxa"/>
            <w:tcBorders>
              <w:top w:val="nil"/>
              <w:left w:val="nil"/>
              <w:bottom w:val="single" w:sz="4" w:space="0" w:color="auto"/>
              <w:right w:val="single" w:sz="4" w:space="0" w:color="auto"/>
            </w:tcBorders>
            <w:noWrap/>
            <w:hideMark/>
          </w:tcPr>
          <w:p w14:paraId="1A36548B" w14:textId="77777777" w:rsidR="00D919F2" w:rsidRPr="00D919F2" w:rsidRDefault="00D919F2" w:rsidP="00D919F2">
            <w:pPr>
              <w:jc w:val="center"/>
              <w:rPr>
                <w:rFonts w:cs="Calibri"/>
                <w:color w:val="000000"/>
              </w:rPr>
            </w:pPr>
            <w:r w:rsidRPr="00D919F2">
              <w:rPr>
                <w:rFonts w:cs="Calibri"/>
                <w:color w:val="000000"/>
              </w:rPr>
              <w:t>230209</w:t>
            </w:r>
          </w:p>
        </w:tc>
        <w:tc>
          <w:tcPr>
            <w:tcW w:w="1960" w:type="dxa"/>
            <w:tcBorders>
              <w:top w:val="nil"/>
              <w:left w:val="nil"/>
              <w:bottom w:val="single" w:sz="4" w:space="0" w:color="auto"/>
              <w:right w:val="single" w:sz="4" w:space="0" w:color="auto"/>
            </w:tcBorders>
            <w:hideMark/>
          </w:tcPr>
          <w:p w14:paraId="3156242D" w14:textId="77777777" w:rsidR="00D919F2" w:rsidRPr="00D919F2" w:rsidRDefault="00D919F2" w:rsidP="00D919F2">
            <w:pPr>
              <w:jc w:val="center"/>
              <w:rPr>
                <w:rFonts w:cs="Calibri"/>
              </w:rPr>
            </w:pPr>
            <w:r w:rsidRPr="00D919F2">
              <w:rPr>
                <w:rFonts w:cs="Calibri"/>
              </w:rPr>
              <w:t>8310-7887-4859</w:t>
            </w:r>
          </w:p>
        </w:tc>
        <w:tc>
          <w:tcPr>
            <w:tcW w:w="1480" w:type="dxa"/>
            <w:tcBorders>
              <w:top w:val="nil"/>
              <w:left w:val="nil"/>
              <w:bottom w:val="single" w:sz="4" w:space="0" w:color="auto"/>
              <w:right w:val="single" w:sz="4" w:space="0" w:color="auto"/>
            </w:tcBorders>
            <w:noWrap/>
            <w:hideMark/>
          </w:tcPr>
          <w:p w14:paraId="50B6975B" w14:textId="77777777" w:rsidR="00D919F2" w:rsidRPr="00D919F2" w:rsidRDefault="00D919F2" w:rsidP="00D919F2">
            <w:pPr>
              <w:jc w:val="center"/>
              <w:rPr>
                <w:rFonts w:cs="Calibri"/>
                <w:color w:val="000000"/>
              </w:rPr>
            </w:pPr>
            <w:r w:rsidRPr="00D919F2">
              <w:rPr>
                <w:rFonts w:cs="Calibri"/>
                <w:color w:val="000000"/>
              </w:rPr>
              <w:t>7889622261</w:t>
            </w:r>
          </w:p>
        </w:tc>
      </w:tr>
      <w:tr w:rsidR="00D919F2" w:rsidRPr="00D919F2" w14:paraId="1D0954B9"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39BA30F5" w14:textId="77777777" w:rsidR="00D919F2" w:rsidRPr="00D919F2" w:rsidRDefault="00D919F2" w:rsidP="00D919F2">
            <w:pPr>
              <w:jc w:val="center"/>
              <w:rPr>
                <w:rFonts w:cs="Calibri"/>
                <w:color w:val="000000"/>
              </w:rPr>
            </w:pPr>
            <w:r w:rsidRPr="00D919F2">
              <w:rPr>
                <w:rFonts w:cs="Calibri"/>
                <w:color w:val="000000"/>
              </w:rPr>
              <w:t>6</w:t>
            </w:r>
          </w:p>
        </w:tc>
        <w:tc>
          <w:tcPr>
            <w:tcW w:w="2620" w:type="dxa"/>
            <w:tcBorders>
              <w:top w:val="nil"/>
              <w:left w:val="nil"/>
              <w:bottom w:val="single" w:sz="4" w:space="0" w:color="auto"/>
              <w:right w:val="single" w:sz="4" w:space="0" w:color="auto"/>
            </w:tcBorders>
            <w:hideMark/>
          </w:tcPr>
          <w:p w14:paraId="36F5002B" w14:textId="77777777" w:rsidR="00D919F2" w:rsidRPr="00D919F2" w:rsidRDefault="00D919F2" w:rsidP="00D919F2">
            <w:pPr>
              <w:jc w:val="center"/>
              <w:rPr>
                <w:rFonts w:cs="Calibri"/>
              </w:rPr>
            </w:pPr>
            <w:r w:rsidRPr="00D919F2">
              <w:rPr>
                <w:rFonts w:cs="Calibri"/>
              </w:rPr>
              <w:t>IRFAN BASHIR</w:t>
            </w:r>
          </w:p>
        </w:tc>
        <w:tc>
          <w:tcPr>
            <w:tcW w:w="2000" w:type="dxa"/>
            <w:tcBorders>
              <w:top w:val="nil"/>
              <w:left w:val="nil"/>
              <w:bottom w:val="single" w:sz="4" w:space="0" w:color="auto"/>
              <w:right w:val="single" w:sz="4" w:space="0" w:color="auto"/>
            </w:tcBorders>
            <w:noWrap/>
            <w:hideMark/>
          </w:tcPr>
          <w:p w14:paraId="7014514D" w14:textId="77777777" w:rsidR="00D919F2" w:rsidRPr="00D919F2" w:rsidRDefault="00D919F2" w:rsidP="00D919F2">
            <w:pPr>
              <w:jc w:val="center"/>
              <w:rPr>
                <w:rFonts w:cs="Calibri"/>
                <w:color w:val="000000"/>
              </w:rPr>
            </w:pPr>
            <w:r w:rsidRPr="00D919F2">
              <w:rPr>
                <w:rFonts w:cs="Calibri"/>
                <w:color w:val="000000"/>
              </w:rPr>
              <w:t>230210</w:t>
            </w:r>
          </w:p>
        </w:tc>
        <w:tc>
          <w:tcPr>
            <w:tcW w:w="1960" w:type="dxa"/>
            <w:tcBorders>
              <w:top w:val="nil"/>
              <w:left w:val="nil"/>
              <w:bottom w:val="single" w:sz="4" w:space="0" w:color="auto"/>
              <w:right w:val="single" w:sz="4" w:space="0" w:color="auto"/>
            </w:tcBorders>
            <w:hideMark/>
          </w:tcPr>
          <w:p w14:paraId="567FF573" w14:textId="77777777" w:rsidR="00D919F2" w:rsidRPr="00D919F2" w:rsidRDefault="00D919F2" w:rsidP="00D919F2">
            <w:pPr>
              <w:jc w:val="center"/>
              <w:rPr>
                <w:rFonts w:cs="Calibri"/>
              </w:rPr>
            </w:pPr>
            <w:r w:rsidRPr="00D919F2">
              <w:rPr>
                <w:rFonts w:cs="Calibri"/>
              </w:rPr>
              <w:t>3092-4666-7356</w:t>
            </w:r>
          </w:p>
        </w:tc>
        <w:tc>
          <w:tcPr>
            <w:tcW w:w="1480" w:type="dxa"/>
            <w:tcBorders>
              <w:top w:val="nil"/>
              <w:left w:val="nil"/>
              <w:bottom w:val="single" w:sz="4" w:space="0" w:color="auto"/>
              <w:right w:val="single" w:sz="4" w:space="0" w:color="auto"/>
            </w:tcBorders>
            <w:noWrap/>
            <w:hideMark/>
          </w:tcPr>
          <w:p w14:paraId="05F82DFF" w14:textId="77777777" w:rsidR="00D919F2" w:rsidRPr="00D919F2" w:rsidRDefault="00D919F2" w:rsidP="00D919F2">
            <w:pPr>
              <w:jc w:val="center"/>
              <w:rPr>
                <w:rFonts w:cs="Calibri"/>
                <w:color w:val="000000"/>
              </w:rPr>
            </w:pPr>
            <w:r w:rsidRPr="00D919F2">
              <w:rPr>
                <w:rFonts w:cs="Calibri"/>
                <w:color w:val="000000"/>
              </w:rPr>
              <w:t>9541315988</w:t>
            </w:r>
          </w:p>
        </w:tc>
      </w:tr>
      <w:tr w:rsidR="00D919F2" w:rsidRPr="00D919F2" w14:paraId="7E5F8A5F"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0A0402D2" w14:textId="77777777" w:rsidR="00D919F2" w:rsidRPr="00D919F2" w:rsidRDefault="00D919F2" w:rsidP="00D919F2">
            <w:pPr>
              <w:jc w:val="center"/>
              <w:rPr>
                <w:rFonts w:cs="Calibri"/>
                <w:color w:val="000000"/>
              </w:rPr>
            </w:pPr>
            <w:r w:rsidRPr="00D919F2">
              <w:rPr>
                <w:rFonts w:cs="Calibri"/>
                <w:color w:val="000000"/>
              </w:rPr>
              <w:t>7</w:t>
            </w:r>
          </w:p>
        </w:tc>
        <w:tc>
          <w:tcPr>
            <w:tcW w:w="2620" w:type="dxa"/>
            <w:tcBorders>
              <w:top w:val="nil"/>
              <w:left w:val="nil"/>
              <w:bottom w:val="single" w:sz="4" w:space="0" w:color="auto"/>
              <w:right w:val="single" w:sz="4" w:space="0" w:color="auto"/>
            </w:tcBorders>
            <w:hideMark/>
          </w:tcPr>
          <w:p w14:paraId="56ECDBF3" w14:textId="77777777" w:rsidR="00D919F2" w:rsidRPr="00D919F2" w:rsidRDefault="00D919F2" w:rsidP="00D919F2">
            <w:pPr>
              <w:jc w:val="center"/>
              <w:rPr>
                <w:rFonts w:cs="Calibri"/>
              </w:rPr>
            </w:pPr>
            <w:r w:rsidRPr="00D919F2">
              <w:rPr>
                <w:rFonts w:cs="Calibri"/>
              </w:rPr>
              <w:t>MOHSIN SHAKEEL</w:t>
            </w:r>
          </w:p>
        </w:tc>
        <w:tc>
          <w:tcPr>
            <w:tcW w:w="2000" w:type="dxa"/>
            <w:tcBorders>
              <w:top w:val="nil"/>
              <w:left w:val="nil"/>
              <w:bottom w:val="single" w:sz="4" w:space="0" w:color="auto"/>
              <w:right w:val="single" w:sz="4" w:space="0" w:color="auto"/>
            </w:tcBorders>
            <w:noWrap/>
            <w:hideMark/>
          </w:tcPr>
          <w:p w14:paraId="57BED2D1" w14:textId="77777777" w:rsidR="00D919F2" w:rsidRPr="00D919F2" w:rsidRDefault="00D919F2" w:rsidP="00D919F2">
            <w:pPr>
              <w:jc w:val="center"/>
              <w:rPr>
                <w:rFonts w:cs="Calibri"/>
                <w:color w:val="000000"/>
              </w:rPr>
            </w:pPr>
            <w:r w:rsidRPr="00D919F2">
              <w:rPr>
                <w:rFonts w:cs="Calibri"/>
                <w:color w:val="000000"/>
              </w:rPr>
              <w:t>230211</w:t>
            </w:r>
          </w:p>
        </w:tc>
        <w:tc>
          <w:tcPr>
            <w:tcW w:w="1960" w:type="dxa"/>
            <w:tcBorders>
              <w:top w:val="nil"/>
              <w:left w:val="nil"/>
              <w:bottom w:val="single" w:sz="4" w:space="0" w:color="auto"/>
              <w:right w:val="single" w:sz="4" w:space="0" w:color="auto"/>
            </w:tcBorders>
            <w:hideMark/>
          </w:tcPr>
          <w:p w14:paraId="4EAA7816" w14:textId="77777777" w:rsidR="00D919F2" w:rsidRPr="00D919F2" w:rsidRDefault="00D919F2" w:rsidP="00D919F2">
            <w:pPr>
              <w:jc w:val="center"/>
              <w:rPr>
                <w:rFonts w:cs="Calibri"/>
              </w:rPr>
            </w:pPr>
            <w:r w:rsidRPr="00D919F2">
              <w:rPr>
                <w:rFonts w:cs="Calibri"/>
              </w:rPr>
              <w:t>2565-1353-5980</w:t>
            </w:r>
          </w:p>
        </w:tc>
        <w:tc>
          <w:tcPr>
            <w:tcW w:w="1480" w:type="dxa"/>
            <w:tcBorders>
              <w:top w:val="nil"/>
              <w:left w:val="nil"/>
              <w:bottom w:val="single" w:sz="4" w:space="0" w:color="auto"/>
              <w:right w:val="single" w:sz="4" w:space="0" w:color="auto"/>
            </w:tcBorders>
            <w:noWrap/>
            <w:hideMark/>
          </w:tcPr>
          <w:p w14:paraId="7CCDCDDD" w14:textId="77777777" w:rsidR="00D919F2" w:rsidRPr="00D919F2" w:rsidRDefault="00D919F2" w:rsidP="00D919F2">
            <w:pPr>
              <w:jc w:val="center"/>
              <w:rPr>
                <w:rFonts w:cs="Calibri"/>
                <w:color w:val="000000"/>
              </w:rPr>
            </w:pPr>
            <w:r w:rsidRPr="00D919F2">
              <w:rPr>
                <w:rFonts w:cs="Calibri"/>
                <w:color w:val="000000"/>
              </w:rPr>
              <w:t>9906524424</w:t>
            </w:r>
          </w:p>
        </w:tc>
      </w:tr>
      <w:tr w:rsidR="00D919F2" w:rsidRPr="00D919F2" w14:paraId="61A3BFA9"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324C5EB7" w14:textId="77777777" w:rsidR="00D919F2" w:rsidRPr="00D919F2" w:rsidRDefault="00D919F2" w:rsidP="00D919F2">
            <w:pPr>
              <w:jc w:val="center"/>
              <w:rPr>
                <w:rFonts w:cs="Calibri"/>
                <w:color w:val="000000"/>
              </w:rPr>
            </w:pPr>
            <w:r w:rsidRPr="00D919F2">
              <w:rPr>
                <w:rFonts w:cs="Calibri"/>
                <w:color w:val="000000"/>
              </w:rPr>
              <w:t>8</w:t>
            </w:r>
          </w:p>
        </w:tc>
        <w:tc>
          <w:tcPr>
            <w:tcW w:w="2620" w:type="dxa"/>
            <w:tcBorders>
              <w:top w:val="nil"/>
              <w:left w:val="nil"/>
              <w:bottom w:val="single" w:sz="4" w:space="0" w:color="auto"/>
              <w:right w:val="single" w:sz="4" w:space="0" w:color="auto"/>
            </w:tcBorders>
            <w:hideMark/>
          </w:tcPr>
          <w:p w14:paraId="36DA643A" w14:textId="77777777" w:rsidR="00D919F2" w:rsidRPr="00D919F2" w:rsidRDefault="00D919F2" w:rsidP="00D919F2">
            <w:pPr>
              <w:jc w:val="center"/>
              <w:rPr>
                <w:rFonts w:cs="Calibri"/>
              </w:rPr>
            </w:pPr>
            <w:r w:rsidRPr="00D919F2">
              <w:rPr>
                <w:rFonts w:cs="Calibri"/>
              </w:rPr>
              <w:t>AHSAN AZIM</w:t>
            </w:r>
          </w:p>
        </w:tc>
        <w:tc>
          <w:tcPr>
            <w:tcW w:w="2000" w:type="dxa"/>
            <w:tcBorders>
              <w:top w:val="nil"/>
              <w:left w:val="nil"/>
              <w:bottom w:val="single" w:sz="4" w:space="0" w:color="auto"/>
              <w:right w:val="single" w:sz="4" w:space="0" w:color="auto"/>
            </w:tcBorders>
            <w:noWrap/>
            <w:hideMark/>
          </w:tcPr>
          <w:p w14:paraId="7343E56D" w14:textId="77777777" w:rsidR="00D919F2" w:rsidRPr="00D919F2" w:rsidRDefault="00D919F2" w:rsidP="00D919F2">
            <w:pPr>
              <w:jc w:val="center"/>
              <w:rPr>
                <w:rFonts w:cs="Calibri"/>
                <w:color w:val="000000"/>
              </w:rPr>
            </w:pPr>
            <w:r w:rsidRPr="00D919F2">
              <w:rPr>
                <w:rFonts w:cs="Calibri"/>
                <w:color w:val="000000"/>
              </w:rPr>
              <w:t>230217</w:t>
            </w:r>
          </w:p>
        </w:tc>
        <w:tc>
          <w:tcPr>
            <w:tcW w:w="1960" w:type="dxa"/>
            <w:tcBorders>
              <w:top w:val="nil"/>
              <w:left w:val="nil"/>
              <w:bottom w:val="single" w:sz="4" w:space="0" w:color="auto"/>
              <w:right w:val="single" w:sz="4" w:space="0" w:color="auto"/>
            </w:tcBorders>
            <w:hideMark/>
          </w:tcPr>
          <w:p w14:paraId="0EC57711" w14:textId="77777777" w:rsidR="00D919F2" w:rsidRPr="00D919F2" w:rsidRDefault="00D919F2" w:rsidP="00D919F2">
            <w:pPr>
              <w:jc w:val="center"/>
              <w:rPr>
                <w:rFonts w:cs="Calibri"/>
              </w:rPr>
            </w:pPr>
            <w:r w:rsidRPr="00D919F2">
              <w:rPr>
                <w:rFonts w:cs="Calibri"/>
              </w:rPr>
              <w:t>3647-9994-1551</w:t>
            </w:r>
          </w:p>
        </w:tc>
        <w:tc>
          <w:tcPr>
            <w:tcW w:w="1480" w:type="dxa"/>
            <w:tcBorders>
              <w:top w:val="nil"/>
              <w:left w:val="nil"/>
              <w:bottom w:val="single" w:sz="4" w:space="0" w:color="auto"/>
              <w:right w:val="single" w:sz="4" w:space="0" w:color="auto"/>
            </w:tcBorders>
            <w:noWrap/>
            <w:hideMark/>
          </w:tcPr>
          <w:p w14:paraId="48759361" w14:textId="77777777" w:rsidR="00D919F2" w:rsidRPr="00D919F2" w:rsidRDefault="00D919F2" w:rsidP="00D919F2">
            <w:pPr>
              <w:jc w:val="center"/>
              <w:rPr>
                <w:rFonts w:cs="Calibri"/>
                <w:color w:val="000000"/>
              </w:rPr>
            </w:pPr>
            <w:r w:rsidRPr="00D919F2">
              <w:rPr>
                <w:rFonts w:cs="Calibri"/>
                <w:color w:val="000000"/>
              </w:rPr>
              <w:t>9149818659</w:t>
            </w:r>
          </w:p>
        </w:tc>
      </w:tr>
      <w:tr w:rsidR="00D919F2" w:rsidRPr="00D919F2" w14:paraId="6121AEBA"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61FCA4E9" w14:textId="77777777" w:rsidR="00D919F2" w:rsidRPr="00D919F2" w:rsidRDefault="00D919F2" w:rsidP="00D919F2">
            <w:pPr>
              <w:jc w:val="center"/>
              <w:rPr>
                <w:rFonts w:cs="Calibri"/>
                <w:color w:val="000000"/>
              </w:rPr>
            </w:pPr>
            <w:r w:rsidRPr="00D919F2">
              <w:rPr>
                <w:rFonts w:cs="Calibri"/>
                <w:color w:val="000000"/>
              </w:rPr>
              <w:t>9</w:t>
            </w:r>
          </w:p>
        </w:tc>
        <w:tc>
          <w:tcPr>
            <w:tcW w:w="2620" w:type="dxa"/>
            <w:tcBorders>
              <w:top w:val="nil"/>
              <w:left w:val="nil"/>
              <w:bottom w:val="single" w:sz="4" w:space="0" w:color="auto"/>
              <w:right w:val="single" w:sz="4" w:space="0" w:color="auto"/>
            </w:tcBorders>
            <w:hideMark/>
          </w:tcPr>
          <w:p w14:paraId="344F7BC7" w14:textId="77777777" w:rsidR="00D919F2" w:rsidRPr="00D919F2" w:rsidRDefault="00D919F2" w:rsidP="00D919F2">
            <w:pPr>
              <w:jc w:val="center"/>
              <w:rPr>
                <w:rFonts w:cs="Calibri"/>
              </w:rPr>
            </w:pPr>
            <w:r w:rsidRPr="00D919F2">
              <w:rPr>
                <w:rFonts w:cs="Calibri"/>
              </w:rPr>
              <w:t>MIR UZAIR FAROOQ</w:t>
            </w:r>
          </w:p>
        </w:tc>
        <w:tc>
          <w:tcPr>
            <w:tcW w:w="2000" w:type="dxa"/>
            <w:tcBorders>
              <w:top w:val="nil"/>
              <w:left w:val="nil"/>
              <w:bottom w:val="single" w:sz="4" w:space="0" w:color="auto"/>
              <w:right w:val="single" w:sz="4" w:space="0" w:color="auto"/>
            </w:tcBorders>
            <w:noWrap/>
            <w:hideMark/>
          </w:tcPr>
          <w:p w14:paraId="684C41CE" w14:textId="77777777" w:rsidR="00D919F2" w:rsidRPr="00D919F2" w:rsidRDefault="00D919F2" w:rsidP="00D919F2">
            <w:pPr>
              <w:jc w:val="center"/>
              <w:rPr>
                <w:rFonts w:cs="Calibri"/>
                <w:color w:val="000000"/>
              </w:rPr>
            </w:pPr>
            <w:r w:rsidRPr="00D919F2">
              <w:rPr>
                <w:rFonts w:cs="Calibri"/>
                <w:color w:val="000000"/>
              </w:rPr>
              <w:t>230222</w:t>
            </w:r>
          </w:p>
        </w:tc>
        <w:tc>
          <w:tcPr>
            <w:tcW w:w="1960" w:type="dxa"/>
            <w:tcBorders>
              <w:top w:val="nil"/>
              <w:left w:val="nil"/>
              <w:bottom w:val="single" w:sz="4" w:space="0" w:color="auto"/>
              <w:right w:val="single" w:sz="4" w:space="0" w:color="auto"/>
            </w:tcBorders>
            <w:hideMark/>
          </w:tcPr>
          <w:p w14:paraId="508564BC" w14:textId="77777777" w:rsidR="00D919F2" w:rsidRPr="00D919F2" w:rsidRDefault="00D919F2" w:rsidP="00D919F2">
            <w:pPr>
              <w:jc w:val="center"/>
              <w:rPr>
                <w:rFonts w:cs="Calibri"/>
              </w:rPr>
            </w:pPr>
            <w:r w:rsidRPr="00D919F2">
              <w:rPr>
                <w:rFonts w:cs="Calibri"/>
              </w:rPr>
              <w:t>7652-2292-9974</w:t>
            </w:r>
          </w:p>
        </w:tc>
        <w:tc>
          <w:tcPr>
            <w:tcW w:w="1480" w:type="dxa"/>
            <w:tcBorders>
              <w:top w:val="nil"/>
              <w:left w:val="nil"/>
              <w:bottom w:val="single" w:sz="4" w:space="0" w:color="auto"/>
              <w:right w:val="single" w:sz="4" w:space="0" w:color="auto"/>
            </w:tcBorders>
            <w:noWrap/>
            <w:hideMark/>
          </w:tcPr>
          <w:p w14:paraId="28766587" w14:textId="77777777" w:rsidR="00D919F2" w:rsidRPr="00D919F2" w:rsidRDefault="00D919F2" w:rsidP="00D919F2">
            <w:pPr>
              <w:jc w:val="center"/>
              <w:rPr>
                <w:rFonts w:cs="Calibri"/>
                <w:color w:val="000000"/>
              </w:rPr>
            </w:pPr>
            <w:r w:rsidRPr="00D919F2">
              <w:rPr>
                <w:rFonts w:cs="Calibri"/>
                <w:color w:val="000000"/>
              </w:rPr>
              <w:t>8825081303</w:t>
            </w:r>
          </w:p>
        </w:tc>
      </w:tr>
      <w:tr w:rsidR="00D919F2" w:rsidRPr="00D919F2" w14:paraId="5D8B757A"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643908BC" w14:textId="77777777" w:rsidR="00D919F2" w:rsidRPr="00D919F2" w:rsidRDefault="00D919F2" w:rsidP="00D919F2">
            <w:pPr>
              <w:jc w:val="center"/>
              <w:rPr>
                <w:rFonts w:cs="Calibri"/>
                <w:color w:val="000000"/>
              </w:rPr>
            </w:pPr>
            <w:r w:rsidRPr="00D919F2">
              <w:rPr>
                <w:rFonts w:cs="Calibri"/>
                <w:color w:val="000000"/>
              </w:rPr>
              <w:t>10</w:t>
            </w:r>
          </w:p>
        </w:tc>
        <w:tc>
          <w:tcPr>
            <w:tcW w:w="2620" w:type="dxa"/>
            <w:tcBorders>
              <w:top w:val="nil"/>
              <w:left w:val="nil"/>
              <w:bottom w:val="single" w:sz="4" w:space="0" w:color="auto"/>
              <w:right w:val="single" w:sz="4" w:space="0" w:color="auto"/>
            </w:tcBorders>
            <w:hideMark/>
          </w:tcPr>
          <w:p w14:paraId="7B10F51A" w14:textId="77777777" w:rsidR="00D919F2" w:rsidRPr="00D919F2" w:rsidRDefault="00D919F2" w:rsidP="00D919F2">
            <w:pPr>
              <w:jc w:val="center"/>
              <w:rPr>
                <w:rFonts w:cs="Calibri"/>
              </w:rPr>
            </w:pPr>
            <w:r w:rsidRPr="00D919F2">
              <w:rPr>
                <w:rFonts w:cs="Calibri"/>
              </w:rPr>
              <w:t>HAMZA SHAH</w:t>
            </w:r>
          </w:p>
        </w:tc>
        <w:tc>
          <w:tcPr>
            <w:tcW w:w="2000" w:type="dxa"/>
            <w:tcBorders>
              <w:top w:val="nil"/>
              <w:left w:val="nil"/>
              <w:bottom w:val="single" w:sz="4" w:space="0" w:color="auto"/>
              <w:right w:val="single" w:sz="4" w:space="0" w:color="auto"/>
            </w:tcBorders>
            <w:noWrap/>
            <w:hideMark/>
          </w:tcPr>
          <w:p w14:paraId="5497DA5C" w14:textId="77777777" w:rsidR="00D919F2" w:rsidRPr="00D919F2" w:rsidRDefault="00D919F2" w:rsidP="00D919F2">
            <w:pPr>
              <w:jc w:val="center"/>
              <w:rPr>
                <w:rFonts w:cs="Calibri"/>
                <w:color w:val="000000"/>
              </w:rPr>
            </w:pPr>
            <w:r w:rsidRPr="00D919F2">
              <w:rPr>
                <w:rFonts w:cs="Calibri"/>
                <w:color w:val="000000"/>
              </w:rPr>
              <w:t>230225</w:t>
            </w:r>
          </w:p>
        </w:tc>
        <w:tc>
          <w:tcPr>
            <w:tcW w:w="1960" w:type="dxa"/>
            <w:tcBorders>
              <w:top w:val="nil"/>
              <w:left w:val="nil"/>
              <w:bottom w:val="single" w:sz="4" w:space="0" w:color="auto"/>
              <w:right w:val="single" w:sz="4" w:space="0" w:color="auto"/>
            </w:tcBorders>
            <w:hideMark/>
          </w:tcPr>
          <w:p w14:paraId="60A0D542" w14:textId="77777777" w:rsidR="00D919F2" w:rsidRPr="00D919F2" w:rsidRDefault="00D919F2" w:rsidP="00D919F2">
            <w:pPr>
              <w:jc w:val="center"/>
              <w:rPr>
                <w:rFonts w:cs="Calibri"/>
              </w:rPr>
            </w:pPr>
            <w:r w:rsidRPr="00D919F2">
              <w:rPr>
                <w:rFonts w:cs="Calibri"/>
              </w:rPr>
              <w:t>6011-4464-4169</w:t>
            </w:r>
          </w:p>
        </w:tc>
        <w:tc>
          <w:tcPr>
            <w:tcW w:w="1480" w:type="dxa"/>
            <w:tcBorders>
              <w:top w:val="nil"/>
              <w:left w:val="nil"/>
              <w:bottom w:val="single" w:sz="4" w:space="0" w:color="auto"/>
              <w:right w:val="single" w:sz="4" w:space="0" w:color="auto"/>
            </w:tcBorders>
            <w:noWrap/>
            <w:hideMark/>
          </w:tcPr>
          <w:p w14:paraId="15223D04" w14:textId="77777777" w:rsidR="00D919F2" w:rsidRPr="00D919F2" w:rsidRDefault="00D919F2" w:rsidP="00D919F2">
            <w:pPr>
              <w:jc w:val="center"/>
              <w:rPr>
                <w:rFonts w:cs="Calibri"/>
                <w:color w:val="000000"/>
              </w:rPr>
            </w:pPr>
            <w:r w:rsidRPr="00D919F2">
              <w:rPr>
                <w:rFonts w:cs="Calibri"/>
                <w:color w:val="000000"/>
              </w:rPr>
              <w:t>9622918341</w:t>
            </w:r>
          </w:p>
        </w:tc>
      </w:tr>
      <w:tr w:rsidR="00D919F2" w:rsidRPr="00D919F2" w14:paraId="286C6B90"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4A26BDE9" w14:textId="77777777" w:rsidR="00D919F2" w:rsidRPr="00D919F2" w:rsidRDefault="00D919F2" w:rsidP="00D919F2">
            <w:pPr>
              <w:jc w:val="center"/>
              <w:rPr>
                <w:rFonts w:cs="Calibri"/>
                <w:color w:val="000000"/>
              </w:rPr>
            </w:pPr>
            <w:r w:rsidRPr="00D919F2">
              <w:rPr>
                <w:rFonts w:cs="Calibri"/>
                <w:color w:val="000000"/>
              </w:rPr>
              <w:t>11</w:t>
            </w:r>
          </w:p>
        </w:tc>
        <w:tc>
          <w:tcPr>
            <w:tcW w:w="2620" w:type="dxa"/>
            <w:tcBorders>
              <w:top w:val="nil"/>
              <w:left w:val="nil"/>
              <w:bottom w:val="single" w:sz="4" w:space="0" w:color="auto"/>
              <w:right w:val="single" w:sz="4" w:space="0" w:color="auto"/>
            </w:tcBorders>
            <w:hideMark/>
          </w:tcPr>
          <w:p w14:paraId="4B505F66" w14:textId="77777777" w:rsidR="00D919F2" w:rsidRPr="00D919F2" w:rsidRDefault="00D919F2" w:rsidP="00D919F2">
            <w:pPr>
              <w:jc w:val="center"/>
              <w:rPr>
                <w:rFonts w:cs="Calibri"/>
              </w:rPr>
            </w:pPr>
            <w:r w:rsidRPr="00D919F2">
              <w:rPr>
                <w:rFonts w:cs="Calibri"/>
              </w:rPr>
              <w:t>JAFFAR HUSSAIN</w:t>
            </w:r>
          </w:p>
        </w:tc>
        <w:tc>
          <w:tcPr>
            <w:tcW w:w="2000" w:type="dxa"/>
            <w:tcBorders>
              <w:top w:val="nil"/>
              <w:left w:val="nil"/>
              <w:bottom w:val="single" w:sz="4" w:space="0" w:color="auto"/>
              <w:right w:val="single" w:sz="4" w:space="0" w:color="auto"/>
            </w:tcBorders>
            <w:noWrap/>
            <w:hideMark/>
          </w:tcPr>
          <w:p w14:paraId="65689808" w14:textId="77777777" w:rsidR="00D919F2" w:rsidRPr="00D919F2" w:rsidRDefault="00D919F2" w:rsidP="00D919F2">
            <w:pPr>
              <w:jc w:val="center"/>
              <w:rPr>
                <w:rFonts w:cs="Calibri"/>
                <w:color w:val="000000"/>
              </w:rPr>
            </w:pPr>
            <w:r w:rsidRPr="00D919F2">
              <w:rPr>
                <w:rFonts w:cs="Calibri"/>
                <w:color w:val="000000"/>
              </w:rPr>
              <w:t>230226</w:t>
            </w:r>
          </w:p>
        </w:tc>
        <w:tc>
          <w:tcPr>
            <w:tcW w:w="1960" w:type="dxa"/>
            <w:tcBorders>
              <w:top w:val="nil"/>
              <w:left w:val="nil"/>
              <w:bottom w:val="single" w:sz="4" w:space="0" w:color="auto"/>
              <w:right w:val="single" w:sz="4" w:space="0" w:color="auto"/>
            </w:tcBorders>
            <w:hideMark/>
          </w:tcPr>
          <w:p w14:paraId="789D4BC9" w14:textId="77777777" w:rsidR="00D919F2" w:rsidRPr="00D919F2" w:rsidRDefault="00D919F2" w:rsidP="00D919F2">
            <w:pPr>
              <w:jc w:val="center"/>
              <w:rPr>
                <w:rFonts w:cs="Calibri"/>
              </w:rPr>
            </w:pPr>
            <w:r w:rsidRPr="00D919F2">
              <w:rPr>
                <w:rFonts w:cs="Calibri"/>
              </w:rPr>
              <w:t>2932-4992-5549</w:t>
            </w:r>
          </w:p>
        </w:tc>
        <w:tc>
          <w:tcPr>
            <w:tcW w:w="1480" w:type="dxa"/>
            <w:tcBorders>
              <w:top w:val="nil"/>
              <w:left w:val="nil"/>
              <w:bottom w:val="single" w:sz="4" w:space="0" w:color="auto"/>
              <w:right w:val="single" w:sz="4" w:space="0" w:color="auto"/>
            </w:tcBorders>
            <w:noWrap/>
            <w:hideMark/>
          </w:tcPr>
          <w:p w14:paraId="457158E7" w14:textId="77777777" w:rsidR="00D919F2" w:rsidRPr="00D919F2" w:rsidRDefault="00D919F2" w:rsidP="00D919F2">
            <w:pPr>
              <w:jc w:val="center"/>
              <w:rPr>
                <w:rFonts w:cs="Calibri"/>
                <w:color w:val="000000"/>
              </w:rPr>
            </w:pPr>
            <w:r w:rsidRPr="00D919F2">
              <w:rPr>
                <w:rFonts w:cs="Calibri"/>
                <w:color w:val="000000"/>
              </w:rPr>
              <w:t>9622119957</w:t>
            </w:r>
          </w:p>
        </w:tc>
      </w:tr>
      <w:tr w:rsidR="00D919F2" w:rsidRPr="00D919F2" w14:paraId="7477898A"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62673E64" w14:textId="77777777" w:rsidR="00D919F2" w:rsidRPr="00D919F2" w:rsidRDefault="00D919F2" w:rsidP="00D919F2">
            <w:pPr>
              <w:jc w:val="center"/>
              <w:rPr>
                <w:rFonts w:cs="Calibri"/>
                <w:color w:val="000000"/>
              </w:rPr>
            </w:pPr>
            <w:r w:rsidRPr="00D919F2">
              <w:rPr>
                <w:rFonts w:cs="Calibri"/>
                <w:color w:val="000000"/>
              </w:rPr>
              <w:t>12</w:t>
            </w:r>
          </w:p>
        </w:tc>
        <w:tc>
          <w:tcPr>
            <w:tcW w:w="2620" w:type="dxa"/>
            <w:tcBorders>
              <w:top w:val="nil"/>
              <w:left w:val="nil"/>
              <w:bottom w:val="single" w:sz="4" w:space="0" w:color="auto"/>
              <w:right w:val="single" w:sz="4" w:space="0" w:color="auto"/>
            </w:tcBorders>
            <w:hideMark/>
          </w:tcPr>
          <w:p w14:paraId="2DD15C52" w14:textId="77777777" w:rsidR="00D919F2" w:rsidRPr="00D919F2" w:rsidRDefault="00D919F2" w:rsidP="00D919F2">
            <w:pPr>
              <w:jc w:val="center"/>
              <w:rPr>
                <w:rFonts w:cs="Calibri"/>
              </w:rPr>
            </w:pPr>
            <w:r w:rsidRPr="00D919F2">
              <w:rPr>
                <w:rFonts w:cs="Calibri"/>
              </w:rPr>
              <w:t>MUZAMMIL</w:t>
            </w:r>
          </w:p>
        </w:tc>
        <w:tc>
          <w:tcPr>
            <w:tcW w:w="2000" w:type="dxa"/>
            <w:tcBorders>
              <w:top w:val="nil"/>
              <w:left w:val="nil"/>
              <w:bottom w:val="single" w:sz="4" w:space="0" w:color="auto"/>
              <w:right w:val="single" w:sz="4" w:space="0" w:color="auto"/>
            </w:tcBorders>
            <w:noWrap/>
            <w:hideMark/>
          </w:tcPr>
          <w:p w14:paraId="53CF6F09" w14:textId="77777777" w:rsidR="00D919F2" w:rsidRPr="00D919F2" w:rsidRDefault="00D919F2" w:rsidP="00D919F2">
            <w:pPr>
              <w:jc w:val="center"/>
              <w:rPr>
                <w:rFonts w:cs="Calibri"/>
                <w:color w:val="000000"/>
              </w:rPr>
            </w:pPr>
            <w:r w:rsidRPr="00D919F2">
              <w:rPr>
                <w:rFonts w:cs="Calibri"/>
                <w:color w:val="000000"/>
              </w:rPr>
              <w:t>230231</w:t>
            </w:r>
          </w:p>
        </w:tc>
        <w:tc>
          <w:tcPr>
            <w:tcW w:w="1960" w:type="dxa"/>
            <w:tcBorders>
              <w:top w:val="nil"/>
              <w:left w:val="nil"/>
              <w:bottom w:val="single" w:sz="4" w:space="0" w:color="auto"/>
              <w:right w:val="single" w:sz="4" w:space="0" w:color="auto"/>
            </w:tcBorders>
            <w:hideMark/>
          </w:tcPr>
          <w:p w14:paraId="57E37D6A" w14:textId="77777777" w:rsidR="00D919F2" w:rsidRPr="00D919F2" w:rsidRDefault="00D919F2" w:rsidP="00D919F2">
            <w:pPr>
              <w:jc w:val="center"/>
              <w:rPr>
                <w:rFonts w:cs="Calibri"/>
              </w:rPr>
            </w:pPr>
            <w:r w:rsidRPr="00D919F2">
              <w:rPr>
                <w:rFonts w:cs="Calibri"/>
              </w:rPr>
              <w:t>8434-5819-3663</w:t>
            </w:r>
          </w:p>
        </w:tc>
        <w:tc>
          <w:tcPr>
            <w:tcW w:w="1480" w:type="dxa"/>
            <w:tcBorders>
              <w:top w:val="nil"/>
              <w:left w:val="nil"/>
              <w:bottom w:val="single" w:sz="4" w:space="0" w:color="auto"/>
              <w:right w:val="single" w:sz="4" w:space="0" w:color="auto"/>
            </w:tcBorders>
            <w:noWrap/>
            <w:hideMark/>
          </w:tcPr>
          <w:p w14:paraId="4D4F40D8" w14:textId="77777777" w:rsidR="00D919F2" w:rsidRPr="00D919F2" w:rsidRDefault="00D919F2" w:rsidP="00D919F2">
            <w:pPr>
              <w:jc w:val="center"/>
              <w:rPr>
                <w:rFonts w:cs="Calibri"/>
                <w:color w:val="000000"/>
              </w:rPr>
            </w:pPr>
            <w:r w:rsidRPr="00D919F2">
              <w:rPr>
                <w:rFonts w:cs="Calibri"/>
                <w:color w:val="000000"/>
              </w:rPr>
              <w:t>9906844130</w:t>
            </w:r>
          </w:p>
        </w:tc>
      </w:tr>
      <w:tr w:rsidR="00D919F2" w:rsidRPr="00D919F2" w14:paraId="26ED9B7D"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28E462A1" w14:textId="77777777" w:rsidR="00D919F2" w:rsidRPr="00D919F2" w:rsidRDefault="00D919F2" w:rsidP="00D919F2">
            <w:pPr>
              <w:jc w:val="center"/>
              <w:rPr>
                <w:rFonts w:cs="Calibri"/>
                <w:color w:val="000000"/>
              </w:rPr>
            </w:pPr>
            <w:r w:rsidRPr="00D919F2">
              <w:rPr>
                <w:rFonts w:cs="Calibri"/>
                <w:color w:val="000000"/>
              </w:rPr>
              <w:t>13</w:t>
            </w:r>
          </w:p>
        </w:tc>
        <w:tc>
          <w:tcPr>
            <w:tcW w:w="2620" w:type="dxa"/>
            <w:tcBorders>
              <w:top w:val="nil"/>
              <w:left w:val="nil"/>
              <w:bottom w:val="single" w:sz="4" w:space="0" w:color="auto"/>
              <w:right w:val="single" w:sz="4" w:space="0" w:color="auto"/>
            </w:tcBorders>
            <w:hideMark/>
          </w:tcPr>
          <w:p w14:paraId="5CA878C1" w14:textId="77777777" w:rsidR="00D919F2" w:rsidRPr="00D919F2" w:rsidRDefault="00D919F2" w:rsidP="00D919F2">
            <w:pPr>
              <w:jc w:val="center"/>
              <w:rPr>
                <w:rFonts w:cs="Calibri"/>
              </w:rPr>
            </w:pPr>
            <w:r w:rsidRPr="00D919F2">
              <w:rPr>
                <w:rFonts w:cs="Calibri"/>
              </w:rPr>
              <w:t>FAISAL BASHIR</w:t>
            </w:r>
          </w:p>
        </w:tc>
        <w:tc>
          <w:tcPr>
            <w:tcW w:w="2000" w:type="dxa"/>
            <w:tcBorders>
              <w:top w:val="nil"/>
              <w:left w:val="nil"/>
              <w:bottom w:val="single" w:sz="4" w:space="0" w:color="auto"/>
              <w:right w:val="single" w:sz="4" w:space="0" w:color="auto"/>
            </w:tcBorders>
            <w:noWrap/>
            <w:hideMark/>
          </w:tcPr>
          <w:p w14:paraId="462D5BC8" w14:textId="77777777" w:rsidR="00D919F2" w:rsidRPr="00D919F2" w:rsidRDefault="00D919F2" w:rsidP="00D919F2">
            <w:pPr>
              <w:jc w:val="center"/>
              <w:rPr>
                <w:rFonts w:cs="Calibri"/>
                <w:color w:val="000000"/>
              </w:rPr>
            </w:pPr>
            <w:r w:rsidRPr="00D919F2">
              <w:rPr>
                <w:rFonts w:cs="Calibri"/>
                <w:color w:val="000000"/>
              </w:rPr>
              <w:t>220209</w:t>
            </w:r>
          </w:p>
        </w:tc>
        <w:tc>
          <w:tcPr>
            <w:tcW w:w="1960" w:type="dxa"/>
            <w:tcBorders>
              <w:top w:val="nil"/>
              <w:left w:val="nil"/>
              <w:bottom w:val="single" w:sz="4" w:space="0" w:color="auto"/>
              <w:right w:val="single" w:sz="4" w:space="0" w:color="auto"/>
            </w:tcBorders>
            <w:hideMark/>
          </w:tcPr>
          <w:p w14:paraId="5526CF10" w14:textId="77777777" w:rsidR="00D919F2" w:rsidRPr="00D919F2" w:rsidRDefault="00D919F2" w:rsidP="00D919F2">
            <w:pPr>
              <w:jc w:val="center"/>
              <w:rPr>
                <w:rFonts w:cs="Calibri"/>
              </w:rPr>
            </w:pPr>
            <w:r w:rsidRPr="00D919F2">
              <w:rPr>
                <w:rFonts w:cs="Calibri"/>
              </w:rPr>
              <w:t>9756-4734-9698</w:t>
            </w:r>
          </w:p>
        </w:tc>
        <w:tc>
          <w:tcPr>
            <w:tcW w:w="1480" w:type="dxa"/>
            <w:tcBorders>
              <w:top w:val="nil"/>
              <w:left w:val="nil"/>
              <w:bottom w:val="single" w:sz="4" w:space="0" w:color="auto"/>
              <w:right w:val="single" w:sz="4" w:space="0" w:color="auto"/>
            </w:tcBorders>
            <w:noWrap/>
            <w:hideMark/>
          </w:tcPr>
          <w:p w14:paraId="4CE2769F" w14:textId="77777777" w:rsidR="00D919F2" w:rsidRPr="00D919F2" w:rsidRDefault="00D919F2" w:rsidP="00D919F2">
            <w:pPr>
              <w:jc w:val="center"/>
              <w:rPr>
                <w:rFonts w:cs="Calibri"/>
                <w:color w:val="000000"/>
              </w:rPr>
            </w:pPr>
            <w:r w:rsidRPr="00D919F2">
              <w:rPr>
                <w:rFonts w:cs="Calibri"/>
                <w:color w:val="000000"/>
              </w:rPr>
              <w:t>8899877993</w:t>
            </w:r>
          </w:p>
        </w:tc>
      </w:tr>
      <w:tr w:rsidR="00D919F2" w:rsidRPr="00D919F2" w14:paraId="26A3EB08"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0472C934" w14:textId="77777777" w:rsidR="00D919F2" w:rsidRPr="00D919F2" w:rsidRDefault="00D919F2" w:rsidP="00D919F2">
            <w:pPr>
              <w:jc w:val="center"/>
              <w:rPr>
                <w:rFonts w:cs="Calibri"/>
                <w:color w:val="000000"/>
              </w:rPr>
            </w:pPr>
            <w:r w:rsidRPr="00D919F2">
              <w:rPr>
                <w:rFonts w:cs="Calibri"/>
                <w:color w:val="000000"/>
              </w:rPr>
              <w:t>14</w:t>
            </w:r>
          </w:p>
        </w:tc>
        <w:tc>
          <w:tcPr>
            <w:tcW w:w="2620" w:type="dxa"/>
            <w:tcBorders>
              <w:top w:val="nil"/>
              <w:left w:val="nil"/>
              <w:bottom w:val="single" w:sz="4" w:space="0" w:color="auto"/>
              <w:right w:val="single" w:sz="4" w:space="0" w:color="auto"/>
            </w:tcBorders>
            <w:hideMark/>
          </w:tcPr>
          <w:p w14:paraId="429D8B9C" w14:textId="77777777" w:rsidR="00D919F2" w:rsidRPr="00D919F2" w:rsidRDefault="00D919F2" w:rsidP="00D919F2">
            <w:pPr>
              <w:jc w:val="center"/>
              <w:rPr>
                <w:rFonts w:cs="Calibri"/>
              </w:rPr>
            </w:pPr>
            <w:r w:rsidRPr="00D919F2">
              <w:rPr>
                <w:rFonts w:cs="Calibri"/>
              </w:rPr>
              <w:t>MIAN ASIF WANI</w:t>
            </w:r>
          </w:p>
        </w:tc>
        <w:tc>
          <w:tcPr>
            <w:tcW w:w="2000" w:type="dxa"/>
            <w:tcBorders>
              <w:top w:val="nil"/>
              <w:left w:val="nil"/>
              <w:bottom w:val="single" w:sz="4" w:space="0" w:color="auto"/>
              <w:right w:val="single" w:sz="4" w:space="0" w:color="auto"/>
            </w:tcBorders>
            <w:noWrap/>
            <w:hideMark/>
          </w:tcPr>
          <w:p w14:paraId="3101B098" w14:textId="77777777" w:rsidR="00D919F2" w:rsidRPr="00D919F2" w:rsidRDefault="00D919F2" w:rsidP="00D919F2">
            <w:pPr>
              <w:jc w:val="center"/>
              <w:rPr>
                <w:rFonts w:cs="Calibri"/>
                <w:color w:val="000000"/>
              </w:rPr>
            </w:pPr>
            <w:r w:rsidRPr="00D919F2">
              <w:rPr>
                <w:rFonts w:cs="Calibri"/>
                <w:color w:val="000000"/>
              </w:rPr>
              <w:t>220231</w:t>
            </w:r>
          </w:p>
        </w:tc>
        <w:tc>
          <w:tcPr>
            <w:tcW w:w="1960" w:type="dxa"/>
            <w:tcBorders>
              <w:top w:val="nil"/>
              <w:left w:val="nil"/>
              <w:bottom w:val="single" w:sz="4" w:space="0" w:color="auto"/>
              <w:right w:val="single" w:sz="4" w:space="0" w:color="auto"/>
            </w:tcBorders>
            <w:hideMark/>
          </w:tcPr>
          <w:p w14:paraId="28E097A7" w14:textId="77777777" w:rsidR="00D919F2" w:rsidRPr="00D919F2" w:rsidRDefault="00D919F2" w:rsidP="00D919F2">
            <w:pPr>
              <w:jc w:val="center"/>
              <w:rPr>
                <w:rFonts w:cs="Calibri"/>
              </w:rPr>
            </w:pPr>
            <w:r w:rsidRPr="00D919F2">
              <w:rPr>
                <w:rFonts w:cs="Calibri"/>
              </w:rPr>
              <w:t>8498-7173-2434</w:t>
            </w:r>
          </w:p>
        </w:tc>
        <w:tc>
          <w:tcPr>
            <w:tcW w:w="1480" w:type="dxa"/>
            <w:tcBorders>
              <w:top w:val="nil"/>
              <w:left w:val="nil"/>
              <w:bottom w:val="single" w:sz="4" w:space="0" w:color="auto"/>
              <w:right w:val="single" w:sz="4" w:space="0" w:color="auto"/>
            </w:tcBorders>
            <w:noWrap/>
            <w:hideMark/>
          </w:tcPr>
          <w:p w14:paraId="4B26B2BD" w14:textId="77777777" w:rsidR="00D919F2" w:rsidRPr="00D919F2" w:rsidRDefault="00D919F2" w:rsidP="00D919F2">
            <w:pPr>
              <w:jc w:val="center"/>
              <w:rPr>
                <w:rFonts w:cs="Calibri"/>
                <w:color w:val="000000"/>
              </w:rPr>
            </w:pPr>
            <w:r w:rsidRPr="00D919F2">
              <w:rPr>
                <w:rFonts w:cs="Calibri"/>
                <w:color w:val="000000"/>
              </w:rPr>
              <w:t>8825005192</w:t>
            </w:r>
          </w:p>
        </w:tc>
      </w:tr>
      <w:tr w:rsidR="00D919F2" w:rsidRPr="00D919F2" w14:paraId="401CF545"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797C5ABC" w14:textId="77777777" w:rsidR="00D919F2" w:rsidRPr="00D919F2" w:rsidRDefault="00D919F2" w:rsidP="00D919F2">
            <w:pPr>
              <w:jc w:val="center"/>
              <w:rPr>
                <w:rFonts w:cs="Calibri"/>
                <w:color w:val="000000"/>
              </w:rPr>
            </w:pPr>
            <w:r w:rsidRPr="00D919F2">
              <w:rPr>
                <w:rFonts w:cs="Calibri"/>
                <w:color w:val="000000"/>
              </w:rPr>
              <w:t>15</w:t>
            </w:r>
          </w:p>
        </w:tc>
        <w:tc>
          <w:tcPr>
            <w:tcW w:w="2620" w:type="dxa"/>
            <w:tcBorders>
              <w:top w:val="nil"/>
              <w:left w:val="nil"/>
              <w:bottom w:val="single" w:sz="4" w:space="0" w:color="auto"/>
              <w:right w:val="single" w:sz="4" w:space="0" w:color="auto"/>
            </w:tcBorders>
            <w:hideMark/>
          </w:tcPr>
          <w:p w14:paraId="32B1CD6B" w14:textId="77777777" w:rsidR="00D919F2" w:rsidRPr="00D919F2" w:rsidRDefault="00D919F2" w:rsidP="00D919F2">
            <w:pPr>
              <w:jc w:val="center"/>
              <w:rPr>
                <w:rFonts w:cs="Calibri"/>
              </w:rPr>
            </w:pPr>
            <w:r w:rsidRPr="00D919F2">
              <w:rPr>
                <w:rFonts w:cs="Calibri"/>
              </w:rPr>
              <w:t>MOMIN BASHIR</w:t>
            </w:r>
          </w:p>
        </w:tc>
        <w:tc>
          <w:tcPr>
            <w:tcW w:w="2000" w:type="dxa"/>
            <w:tcBorders>
              <w:top w:val="nil"/>
              <w:left w:val="nil"/>
              <w:bottom w:val="single" w:sz="4" w:space="0" w:color="auto"/>
              <w:right w:val="single" w:sz="4" w:space="0" w:color="auto"/>
            </w:tcBorders>
            <w:noWrap/>
            <w:hideMark/>
          </w:tcPr>
          <w:p w14:paraId="6A2243BB" w14:textId="77777777" w:rsidR="00D919F2" w:rsidRPr="00D919F2" w:rsidRDefault="00D919F2" w:rsidP="00D919F2">
            <w:pPr>
              <w:jc w:val="center"/>
              <w:rPr>
                <w:rFonts w:cs="Calibri"/>
                <w:color w:val="000000"/>
              </w:rPr>
            </w:pPr>
            <w:r w:rsidRPr="00D919F2">
              <w:rPr>
                <w:rFonts w:cs="Calibri"/>
                <w:color w:val="000000"/>
              </w:rPr>
              <w:t>230249</w:t>
            </w:r>
          </w:p>
        </w:tc>
        <w:tc>
          <w:tcPr>
            <w:tcW w:w="1960" w:type="dxa"/>
            <w:tcBorders>
              <w:top w:val="nil"/>
              <w:left w:val="nil"/>
              <w:bottom w:val="single" w:sz="4" w:space="0" w:color="auto"/>
              <w:right w:val="single" w:sz="4" w:space="0" w:color="auto"/>
            </w:tcBorders>
            <w:hideMark/>
          </w:tcPr>
          <w:p w14:paraId="3F8D502C" w14:textId="77777777" w:rsidR="00D919F2" w:rsidRPr="00D919F2" w:rsidRDefault="00D919F2" w:rsidP="00D919F2">
            <w:pPr>
              <w:jc w:val="center"/>
              <w:rPr>
                <w:rFonts w:cs="Calibri"/>
              </w:rPr>
            </w:pPr>
            <w:r w:rsidRPr="00D919F2">
              <w:rPr>
                <w:rFonts w:cs="Calibri"/>
              </w:rPr>
              <w:t>7177-8759-1176</w:t>
            </w:r>
          </w:p>
        </w:tc>
        <w:tc>
          <w:tcPr>
            <w:tcW w:w="1480" w:type="dxa"/>
            <w:tcBorders>
              <w:top w:val="nil"/>
              <w:left w:val="nil"/>
              <w:bottom w:val="single" w:sz="4" w:space="0" w:color="auto"/>
              <w:right w:val="single" w:sz="4" w:space="0" w:color="auto"/>
            </w:tcBorders>
            <w:noWrap/>
            <w:hideMark/>
          </w:tcPr>
          <w:p w14:paraId="2B498FC3" w14:textId="77777777" w:rsidR="00D919F2" w:rsidRPr="00D919F2" w:rsidRDefault="00D919F2" w:rsidP="00D919F2">
            <w:pPr>
              <w:jc w:val="center"/>
              <w:rPr>
                <w:rFonts w:cs="Calibri"/>
                <w:color w:val="000000"/>
              </w:rPr>
            </w:pPr>
            <w:r w:rsidRPr="00D919F2">
              <w:rPr>
                <w:rFonts w:cs="Calibri"/>
                <w:color w:val="000000"/>
              </w:rPr>
              <w:t>6005518966</w:t>
            </w:r>
          </w:p>
        </w:tc>
      </w:tr>
      <w:tr w:rsidR="00D919F2" w:rsidRPr="00D919F2" w14:paraId="53EB9469"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31FA3235" w14:textId="77777777" w:rsidR="00D919F2" w:rsidRPr="00D919F2" w:rsidRDefault="00D919F2" w:rsidP="00D919F2">
            <w:pPr>
              <w:jc w:val="center"/>
              <w:rPr>
                <w:rFonts w:cs="Calibri"/>
                <w:color w:val="000000"/>
              </w:rPr>
            </w:pPr>
            <w:r w:rsidRPr="00D919F2">
              <w:rPr>
                <w:rFonts w:cs="Calibri"/>
                <w:color w:val="000000"/>
              </w:rPr>
              <w:t>16</w:t>
            </w:r>
          </w:p>
        </w:tc>
        <w:tc>
          <w:tcPr>
            <w:tcW w:w="2620" w:type="dxa"/>
            <w:tcBorders>
              <w:top w:val="nil"/>
              <w:left w:val="nil"/>
              <w:bottom w:val="single" w:sz="4" w:space="0" w:color="auto"/>
              <w:right w:val="single" w:sz="4" w:space="0" w:color="auto"/>
            </w:tcBorders>
            <w:hideMark/>
          </w:tcPr>
          <w:p w14:paraId="6664E26F" w14:textId="77777777" w:rsidR="00D919F2" w:rsidRPr="00D919F2" w:rsidRDefault="00D919F2" w:rsidP="00D919F2">
            <w:pPr>
              <w:jc w:val="center"/>
              <w:rPr>
                <w:rFonts w:cs="Calibri"/>
              </w:rPr>
            </w:pPr>
            <w:r w:rsidRPr="00D919F2">
              <w:rPr>
                <w:rFonts w:cs="Calibri"/>
              </w:rPr>
              <w:t>UMER ALTAF</w:t>
            </w:r>
          </w:p>
        </w:tc>
        <w:tc>
          <w:tcPr>
            <w:tcW w:w="2000" w:type="dxa"/>
            <w:tcBorders>
              <w:top w:val="nil"/>
              <w:left w:val="nil"/>
              <w:bottom w:val="single" w:sz="4" w:space="0" w:color="auto"/>
              <w:right w:val="single" w:sz="4" w:space="0" w:color="auto"/>
            </w:tcBorders>
            <w:noWrap/>
            <w:hideMark/>
          </w:tcPr>
          <w:p w14:paraId="474FAB98" w14:textId="77777777" w:rsidR="00D919F2" w:rsidRPr="00D919F2" w:rsidRDefault="00D919F2" w:rsidP="00D919F2">
            <w:pPr>
              <w:jc w:val="center"/>
              <w:rPr>
                <w:rFonts w:cs="Calibri"/>
                <w:color w:val="000000"/>
              </w:rPr>
            </w:pPr>
            <w:r w:rsidRPr="00D919F2">
              <w:rPr>
                <w:rFonts w:cs="Calibri"/>
                <w:color w:val="000000"/>
              </w:rPr>
              <w:t>230265</w:t>
            </w:r>
          </w:p>
        </w:tc>
        <w:tc>
          <w:tcPr>
            <w:tcW w:w="1960" w:type="dxa"/>
            <w:tcBorders>
              <w:top w:val="nil"/>
              <w:left w:val="nil"/>
              <w:bottom w:val="single" w:sz="4" w:space="0" w:color="auto"/>
              <w:right w:val="single" w:sz="4" w:space="0" w:color="auto"/>
            </w:tcBorders>
            <w:hideMark/>
          </w:tcPr>
          <w:p w14:paraId="5676B5F1" w14:textId="77777777" w:rsidR="00D919F2" w:rsidRPr="00D919F2" w:rsidRDefault="00D919F2" w:rsidP="00D919F2">
            <w:pPr>
              <w:jc w:val="center"/>
              <w:rPr>
                <w:rFonts w:cs="Calibri"/>
              </w:rPr>
            </w:pPr>
            <w:r w:rsidRPr="00D919F2">
              <w:rPr>
                <w:rFonts w:cs="Calibri"/>
              </w:rPr>
              <w:t>8535-1074-7751</w:t>
            </w:r>
          </w:p>
        </w:tc>
        <w:tc>
          <w:tcPr>
            <w:tcW w:w="1480" w:type="dxa"/>
            <w:tcBorders>
              <w:top w:val="nil"/>
              <w:left w:val="nil"/>
              <w:bottom w:val="single" w:sz="4" w:space="0" w:color="auto"/>
              <w:right w:val="single" w:sz="4" w:space="0" w:color="auto"/>
            </w:tcBorders>
            <w:noWrap/>
            <w:hideMark/>
          </w:tcPr>
          <w:p w14:paraId="232EC295" w14:textId="77777777" w:rsidR="00D919F2" w:rsidRPr="00D919F2" w:rsidRDefault="00D919F2" w:rsidP="00D919F2">
            <w:pPr>
              <w:jc w:val="center"/>
              <w:rPr>
                <w:rFonts w:cs="Calibri"/>
                <w:color w:val="000000"/>
              </w:rPr>
            </w:pPr>
            <w:r w:rsidRPr="00D919F2">
              <w:rPr>
                <w:rFonts w:cs="Calibri"/>
                <w:color w:val="000000"/>
              </w:rPr>
              <w:t>6005140291</w:t>
            </w:r>
          </w:p>
        </w:tc>
      </w:tr>
      <w:tr w:rsidR="00D919F2" w:rsidRPr="00D919F2" w14:paraId="2C467131"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0FA96886" w14:textId="77777777" w:rsidR="00D919F2" w:rsidRPr="00D919F2" w:rsidRDefault="00D919F2" w:rsidP="00D919F2">
            <w:pPr>
              <w:jc w:val="center"/>
              <w:rPr>
                <w:rFonts w:cs="Calibri"/>
                <w:color w:val="000000"/>
              </w:rPr>
            </w:pPr>
            <w:r w:rsidRPr="00D919F2">
              <w:rPr>
                <w:rFonts w:cs="Calibri"/>
                <w:color w:val="000000"/>
              </w:rPr>
              <w:t>17</w:t>
            </w:r>
          </w:p>
        </w:tc>
        <w:tc>
          <w:tcPr>
            <w:tcW w:w="2620" w:type="dxa"/>
            <w:tcBorders>
              <w:top w:val="nil"/>
              <w:left w:val="nil"/>
              <w:bottom w:val="single" w:sz="4" w:space="0" w:color="auto"/>
              <w:right w:val="single" w:sz="4" w:space="0" w:color="auto"/>
            </w:tcBorders>
            <w:hideMark/>
          </w:tcPr>
          <w:p w14:paraId="711B9120" w14:textId="77777777" w:rsidR="00D919F2" w:rsidRPr="00D919F2" w:rsidRDefault="00D919F2" w:rsidP="00D919F2">
            <w:pPr>
              <w:jc w:val="center"/>
              <w:rPr>
                <w:rFonts w:cs="Calibri"/>
              </w:rPr>
            </w:pPr>
            <w:r w:rsidRPr="00D919F2">
              <w:rPr>
                <w:rFonts w:cs="Calibri"/>
              </w:rPr>
              <w:t>DEHAR DEEN</w:t>
            </w:r>
          </w:p>
        </w:tc>
        <w:tc>
          <w:tcPr>
            <w:tcW w:w="2000" w:type="dxa"/>
            <w:tcBorders>
              <w:top w:val="nil"/>
              <w:left w:val="nil"/>
              <w:bottom w:val="single" w:sz="4" w:space="0" w:color="auto"/>
              <w:right w:val="single" w:sz="4" w:space="0" w:color="auto"/>
            </w:tcBorders>
            <w:noWrap/>
            <w:hideMark/>
          </w:tcPr>
          <w:p w14:paraId="499B7E86" w14:textId="77777777" w:rsidR="00D919F2" w:rsidRPr="00D919F2" w:rsidRDefault="00D919F2" w:rsidP="00D919F2">
            <w:pPr>
              <w:jc w:val="center"/>
              <w:rPr>
                <w:rFonts w:cs="Calibri"/>
                <w:color w:val="000000"/>
              </w:rPr>
            </w:pPr>
            <w:r w:rsidRPr="00D919F2">
              <w:rPr>
                <w:rFonts w:cs="Calibri"/>
                <w:color w:val="000000"/>
              </w:rPr>
              <w:t>210244</w:t>
            </w:r>
          </w:p>
        </w:tc>
        <w:tc>
          <w:tcPr>
            <w:tcW w:w="1960" w:type="dxa"/>
            <w:tcBorders>
              <w:top w:val="nil"/>
              <w:left w:val="nil"/>
              <w:bottom w:val="single" w:sz="4" w:space="0" w:color="auto"/>
              <w:right w:val="single" w:sz="4" w:space="0" w:color="auto"/>
            </w:tcBorders>
            <w:hideMark/>
          </w:tcPr>
          <w:p w14:paraId="6D51A4EE" w14:textId="77777777" w:rsidR="00D919F2" w:rsidRPr="00D919F2" w:rsidRDefault="00D919F2" w:rsidP="00D919F2">
            <w:pPr>
              <w:jc w:val="center"/>
              <w:rPr>
                <w:rFonts w:cs="Calibri"/>
              </w:rPr>
            </w:pPr>
            <w:r w:rsidRPr="00D919F2">
              <w:rPr>
                <w:rFonts w:cs="Calibri"/>
              </w:rPr>
              <w:t>9381-2260-6523</w:t>
            </w:r>
          </w:p>
        </w:tc>
        <w:tc>
          <w:tcPr>
            <w:tcW w:w="1480" w:type="dxa"/>
            <w:tcBorders>
              <w:top w:val="nil"/>
              <w:left w:val="nil"/>
              <w:bottom w:val="single" w:sz="4" w:space="0" w:color="auto"/>
              <w:right w:val="single" w:sz="4" w:space="0" w:color="auto"/>
            </w:tcBorders>
            <w:noWrap/>
            <w:hideMark/>
          </w:tcPr>
          <w:p w14:paraId="70313EE3" w14:textId="77777777" w:rsidR="00D919F2" w:rsidRPr="00D919F2" w:rsidRDefault="00D919F2" w:rsidP="00D919F2">
            <w:pPr>
              <w:jc w:val="center"/>
              <w:rPr>
                <w:rFonts w:cs="Calibri"/>
                <w:color w:val="000000"/>
              </w:rPr>
            </w:pPr>
            <w:r w:rsidRPr="00D919F2">
              <w:rPr>
                <w:rFonts w:cs="Calibri"/>
                <w:color w:val="000000"/>
              </w:rPr>
              <w:t>8825035395</w:t>
            </w:r>
          </w:p>
        </w:tc>
      </w:tr>
      <w:tr w:rsidR="00D919F2" w:rsidRPr="00D919F2" w14:paraId="6F0F9155"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25713FD7" w14:textId="77777777" w:rsidR="00D919F2" w:rsidRPr="00D919F2" w:rsidRDefault="00D919F2" w:rsidP="00D919F2">
            <w:pPr>
              <w:jc w:val="center"/>
              <w:rPr>
                <w:rFonts w:cs="Calibri"/>
                <w:color w:val="000000"/>
              </w:rPr>
            </w:pPr>
            <w:r w:rsidRPr="00D919F2">
              <w:rPr>
                <w:rFonts w:cs="Calibri"/>
                <w:color w:val="000000"/>
              </w:rPr>
              <w:t>18</w:t>
            </w:r>
          </w:p>
        </w:tc>
        <w:tc>
          <w:tcPr>
            <w:tcW w:w="2620" w:type="dxa"/>
            <w:tcBorders>
              <w:top w:val="nil"/>
              <w:left w:val="nil"/>
              <w:bottom w:val="single" w:sz="4" w:space="0" w:color="auto"/>
              <w:right w:val="single" w:sz="4" w:space="0" w:color="auto"/>
            </w:tcBorders>
            <w:hideMark/>
          </w:tcPr>
          <w:p w14:paraId="04AAE92F" w14:textId="77777777" w:rsidR="00D919F2" w:rsidRPr="00D919F2" w:rsidRDefault="00D919F2" w:rsidP="00D919F2">
            <w:pPr>
              <w:jc w:val="center"/>
              <w:rPr>
                <w:rFonts w:cs="Calibri"/>
              </w:rPr>
            </w:pPr>
            <w:r w:rsidRPr="00D919F2">
              <w:rPr>
                <w:rFonts w:cs="Calibri"/>
              </w:rPr>
              <w:t>MOMIN KHAN</w:t>
            </w:r>
          </w:p>
        </w:tc>
        <w:tc>
          <w:tcPr>
            <w:tcW w:w="2000" w:type="dxa"/>
            <w:tcBorders>
              <w:top w:val="nil"/>
              <w:left w:val="nil"/>
              <w:bottom w:val="single" w:sz="4" w:space="0" w:color="auto"/>
              <w:right w:val="single" w:sz="4" w:space="0" w:color="auto"/>
            </w:tcBorders>
            <w:hideMark/>
          </w:tcPr>
          <w:p w14:paraId="2BC06DE4" w14:textId="77777777" w:rsidR="00D919F2" w:rsidRPr="00D919F2" w:rsidRDefault="00D919F2" w:rsidP="00D919F2">
            <w:pPr>
              <w:jc w:val="center"/>
              <w:rPr>
                <w:rFonts w:cs="Calibri"/>
              </w:rPr>
            </w:pPr>
            <w:r w:rsidRPr="00D919F2">
              <w:rPr>
                <w:rFonts w:cs="Calibri"/>
              </w:rPr>
              <w:t>2402LE01</w:t>
            </w:r>
          </w:p>
        </w:tc>
        <w:tc>
          <w:tcPr>
            <w:tcW w:w="1960" w:type="dxa"/>
            <w:tcBorders>
              <w:top w:val="nil"/>
              <w:left w:val="nil"/>
              <w:bottom w:val="single" w:sz="4" w:space="0" w:color="auto"/>
              <w:right w:val="single" w:sz="4" w:space="0" w:color="auto"/>
            </w:tcBorders>
            <w:hideMark/>
          </w:tcPr>
          <w:p w14:paraId="1044980D" w14:textId="77777777" w:rsidR="00D919F2" w:rsidRPr="00D919F2" w:rsidRDefault="00D919F2" w:rsidP="00D919F2">
            <w:pPr>
              <w:jc w:val="center"/>
              <w:rPr>
                <w:rFonts w:cs="Calibri"/>
              </w:rPr>
            </w:pPr>
            <w:r w:rsidRPr="00D919F2">
              <w:rPr>
                <w:rFonts w:cs="Calibri"/>
              </w:rPr>
              <w:t>8224-3093-1379</w:t>
            </w:r>
          </w:p>
        </w:tc>
        <w:tc>
          <w:tcPr>
            <w:tcW w:w="1480" w:type="dxa"/>
            <w:tcBorders>
              <w:top w:val="nil"/>
              <w:left w:val="nil"/>
              <w:bottom w:val="single" w:sz="4" w:space="0" w:color="auto"/>
              <w:right w:val="single" w:sz="4" w:space="0" w:color="auto"/>
            </w:tcBorders>
            <w:noWrap/>
            <w:hideMark/>
          </w:tcPr>
          <w:p w14:paraId="3289E47E" w14:textId="77777777" w:rsidR="00D919F2" w:rsidRPr="00D919F2" w:rsidRDefault="00D919F2" w:rsidP="00D919F2">
            <w:pPr>
              <w:jc w:val="center"/>
              <w:rPr>
                <w:rFonts w:cs="Calibri"/>
                <w:color w:val="000000"/>
              </w:rPr>
            </w:pPr>
            <w:r w:rsidRPr="00D919F2">
              <w:rPr>
                <w:rFonts w:cs="Calibri"/>
                <w:color w:val="000000"/>
              </w:rPr>
              <w:t>8491855803</w:t>
            </w:r>
          </w:p>
        </w:tc>
      </w:tr>
      <w:tr w:rsidR="00D919F2" w:rsidRPr="00D919F2" w14:paraId="7716B97F"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434768BC" w14:textId="77777777" w:rsidR="00D919F2" w:rsidRPr="00D919F2" w:rsidRDefault="00D919F2" w:rsidP="00D919F2">
            <w:pPr>
              <w:jc w:val="center"/>
              <w:rPr>
                <w:rFonts w:cs="Calibri"/>
                <w:color w:val="000000"/>
              </w:rPr>
            </w:pPr>
            <w:r w:rsidRPr="00D919F2">
              <w:rPr>
                <w:rFonts w:cs="Calibri"/>
                <w:color w:val="000000"/>
              </w:rPr>
              <w:t>19</w:t>
            </w:r>
          </w:p>
        </w:tc>
        <w:tc>
          <w:tcPr>
            <w:tcW w:w="2620" w:type="dxa"/>
            <w:tcBorders>
              <w:top w:val="nil"/>
              <w:left w:val="nil"/>
              <w:bottom w:val="single" w:sz="4" w:space="0" w:color="auto"/>
              <w:right w:val="single" w:sz="4" w:space="0" w:color="auto"/>
            </w:tcBorders>
            <w:hideMark/>
          </w:tcPr>
          <w:p w14:paraId="2589BBB5" w14:textId="77777777" w:rsidR="00D919F2" w:rsidRPr="00D919F2" w:rsidRDefault="00D919F2" w:rsidP="00D919F2">
            <w:pPr>
              <w:jc w:val="center"/>
              <w:rPr>
                <w:rFonts w:cs="Calibri"/>
              </w:rPr>
            </w:pPr>
            <w:r w:rsidRPr="00D919F2">
              <w:rPr>
                <w:rFonts w:cs="Calibri"/>
              </w:rPr>
              <w:t>MUMIN HASSAN</w:t>
            </w:r>
          </w:p>
        </w:tc>
        <w:tc>
          <w:tcPr>
            <w:tcW w:w="2000" w:type="dxa"/>
            <w:tcBorders>
              <w:top w:val="nil"/>
              <w:left w:val="nil"/>
              <w:bottom w:val="single" w:sz="4" w:space="0" w:color="auto"/>
              <w:right w:val="single" w:sz="4" w:space="0" w:color="auto"/>
            </w:tcBorders>
            <w:hideMark/>
          </w:tcPr>
          <w:p w14:paraId="2FF2C634" w14:textId="77777777" w:rsidR="00D919F2" w:rsidRPr="00D919F2" w:rsidRDefault="00D919F2" w:rsidP="00D919F2">
            <w:pPr>
              <w:jc w:val="center"/>
              <w:rPr>
                <w:rFonts w:cs="Calibri"/>
              </w:rPr>
            </w:pPr>
            <w:r w:rsidRPr="00D919F2">
              <w:rPr>
                <w:rFonts w:cs="Calibri"/>
              </w:rPr>
              <w:t>2402LE06</w:t>
            </w:r>
          </w:p>
        </w:tc>
        <w:tc>
          <w:tcPr>
            <w:tcW w:w="1960" w:type="dxa"/>
            <w:tcBorders>
              <w:top w:val="nil"/>
              <w:left w:val="nil"/>
              <w:bottom w:val="single" w:sz="4" w:space="0" w:color="auto"/>
              <w:right w:val="single" w:sz="4" w:space="0" w:color="auto"/>
            </w:tcBorders>
            <w:hideMark/>
          </w:tcPr>
          <w:p w14:paraId="0FAA7C41" w14:textId="77777777" w:rsidR="00D919F2" w:rsidRPr="00D919F2" w:rsidRDefault="00D919F2" w:rsidP="00D919F2">
            <w:pPr>
              <w:jc w:val="center"/>
              <w:rPr>
                <w:rFonts w:cs="Calibri"/>
              </w:rPr>
            </w:pPr>
            <w:r w:rsidRPr="00D919F2">
              <w:rPr>
                <w:rFonts w:cs="Calibri"/>
              </w:rPr>
              <w:t>4258-1969-2660</w:t>
            </w:r>
          </w:p>
        </w:tc>
        <w:tc>
          <w:tcPr>
            <w:tcW w:w="1480" w:type="dxa"/>
            <w:tcBorders>
              <w:top w:val="nil"/>
              <w:left w:val="nil"/>
              <w:bottom w:val="single" w:sz="4" w:space="0" w:color="auto"/>
              <w:right w:val="single" w:sz="4" w:space="0" w:color="auto"/>
            </w:tcBorders>
            <w:noWrap/>
            <w:hideMark/>
          </w:tcPr>
          <w:p w14:paraId="1A6D8868" w14:textId="77777777" w:rsidR="00D919F2" w:rsidRPr="00D919F2" w:rsidRDefault="00D919F2" w:rsidP="00D919F2">
            <w:pPr>
              <w:jc w:val="center"/>
              <w:rPr>
                <w:rFonts w:cs="Calibri"/>
                <w:color w:val="000000"/>
              </w:rPr>
            </w:pPr>
            <w:r w:rsidRPr="00D919F2">
              <w:rPr>
                <w:rFonts w:cs="Calibri"/>
                <w:color w:val="000000"/>
              </w:rPr>
              <w:t>9149427295</w:t>
            </w:r>
          </w:p>
        </w:tc>
      </w:tr>
      <w:tr w:rsidR="00D919F2" w:rsidRPr="00D919F2" w14:paraId="4F449711"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3DD7346C" w14:textId="77777777" w:rsidR="00D919F2" w:rsidRPr="00D919F2" w:rsidRDefault="00D919F2" w:rsidP="00D919F2">
            <w:pPr>
              <w:jc w:val="center"/>
              <w:rPr>
                <w:rFonts w:cs="Calibri"/>
                <w:color w:val="000000"/>
              </w:rPr>
            </w:pPr>
            <w:r w:rsidRPr="00D919F2">
              <w:rPr>
                <w:rFonts w:cs="Calibri"/>
                <w:color w:val="000000"/>
              </w:rPr>
              <w:t>20</w:t>
            </w:r>
          </w:p>
        </w:tc>
        <w:tc>
          <w:tcPr>
            <w:tcW w:w="2620" w:type="dxa"/>
            <w:tcBorders>
              <w:top w:val="nil"/>
              <w:left w:val="nil"/>
              <w:bottom w:val="single" w:sz="4" w:space="0" w:color="auto"/>
              <w:right w:val="single" w:sz="4" w:space="0" w:color="auto"/>
            </w:tcBorders>
            <w:hideMark/>
          </w:tcPr>
          <w:p w14:paraId="0402F3AC" w14:textId="77777777" w:rsidR="00D919F2" w:rsidRPr="00D919F2" w:rsidRDefault="00D919F2" w:rsidP="00D919F2">
            <w:pPr>
              <w:jc w:val="center"/>
              <w:rPr>
                <w:rFonts w:cs="Calibri"/>
              </w:rPr>
            </w:pPr>
            <w:r w:rsidRPr="00D919F2">
              <w:rPr>
                <w:rFonts w:cs="Calibri"/>
              </w:rPr>
              <w:t>ARSALAAN GULZAR</w:t>
            </w:r>
          </w:p>
        </w:tc>
        <w:tc>
          <w:tcPr>
            <w:tcW w:w="2000" w:type="dxa"/>
            <w:tcBorders>
              <w:top w:val="nil"/>
              <w:left w:val="nil"/>
              <w:bottom w:val="single" w:sz="4" w:space="0" w:color="auto"/>
              <w:right w:val="single" w:sz="4" w:space="0" w:color="auto"/>
            </w:tcBorders>
            <w:hideMark/>
          </w:tcPr>
          <w:p w14:paraId="004AB833" w14:textId="77777777" w:rsidR="00D919F2" w:rsidRPr="00D919F2" w:rsidRDefault="00D919F2" w:rsidP="00D919F2">
            <w:pPr>
              <w:jc w:val="center"/>
              <w:rPr>
                <w:rFonts w:cs="Calibri"/>
              </w:rPr>
            </w:pPr>
            <w:r w:rsidRPr="00D919F2">
              <w:rPr>
                <w:rFonts w:cs="Calibri"/>
              </w:rPr>
              <w:t>2402LE07</w:t>
            </w:r>
          </w:p>
        </w:tc>
        <w:tc>
          <w:tcPr>
            <w:tcW w:w="1960" w:type="dxa"/>
            <w:tcBorders>
              <w:top w:val="nil"/>
              <w:left w:val="nil"/>
              <w:bottom w:val="single" w:sz="4" w:space="0" w:color="auto"/>
              <w:right w:val="single" w:sz="4" w:space="0" w:color="auto"/>
            </w:tcBorders>
            <w:hideMark/>
          </w:tcPr>
          <w:p w14:paraId="4D891E2B" w14:textId="77777777" w:rsidR="00D919F2" w:rsidRPr="00D919F2" w:rsidRDefault="00D919F2" w:rsidP="00D919F2">
            <w:pPr>
              <w:jc w:val="center"/>
              <w:rPr>
                <w:rFonts w:cs="Calibri"/>
              </w:rPr>
            </w:pPr>
            <w:r w:rsidRPr="00D919F2">
              <w:rPr>
                <w:rFonts w:cs="Calibri"/>
              </w:rPr>
              <w:t>4672-0936-8039</w:t>
            </w:r>
          </w:p>
        </w:tc>
        <w:tc>
          <w:tcPr>
            <w:tcW w:w="1480" w:type="dxa"/>
            <w:tcBorders>
              <w:top w:val="nil"/>
              <w:left w:val="nil"/>
              <w:bottom w:val="single" w:sz="4" w:space="0" w:color="auto"/>
              <w:right w:val="single" w:sz="4" w:space="0" w:color="auto"/>
            </w:tcBorders>
            <w:noWrap/>
            <w:hideMark/>
          </w:tcPr>
          <w:p w14:paraId="205746D2" w14:textId="77777777" w:rsidR="00D919F2" w:rsidRPr="00D919F2" w:rsidRDefault="00D919F2" w:rsidP="00D919F2">
            <w:pPr>
              <w:jc w:val="center"/>
              <w:rPr>
                <w:rFonts w:cs="Calibri"/>
                <w:color w:val="000000"/>
              </w:rPr>
            </w:pPr>
            <w:r w:rsidRPr="00D919F2">
              <w:rPr>
                <w:rFonts w:cs="Calibri"/>
                <w:color w:val="000000"/>
              </w:rPr>
              <w:t>7889877745</w:t>
            </w:r>
          </w:p>
        </w:tc>
      </w:tr>
      <w:tr w:rsidR="00D919F2" w:rsidRPr="00D919F2" w14:paraId="6A6126C5"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15644A89" w14:textId="77777777" w:rsidR="00D919F2" w:rsidRPr="00D919F2" w:rsidRDefault="00D919F2" w:rsidP="00D919F2">
            <w:pPr>
              <w:jc w:val="center"/>
              <w:rPr>
                <w:rFonts w:cs="Calibri"/>
                <w:color w:val="000000"/>
              </w:rPr>
            </w:pPr>
            <w:r w:rsidRPr="00D919F2">
              <w:rPr>
                <w:rFonts w:cs="Calibri"/>
                <w:color w:val="000000"/>
              </w:rPr>
              <w:t>21</w:t>
            </w:r>
          </w:p>
        </w:tc>
        <w:tc>
          <w:tcPr>
            <w:tcW w:w="2620" w:type="dxa"/>
            <w:tcBorders>
              <w:top w:val="nil"/>
              <w:left w:val="nil"/>
              <w:bottom w:val="single" w:sz="4" w:space="0" w:color="auto"/>
              <w:right w:val="single" w:sz="4" w:space="0" w:color="auto"/>
            </w:tcBorders>
            <w:hideMark/>
          </w:tcPr>
          <w:p w14:paraId="438C17B3" w14:textId="77777777" w:rsidR="00D919F2" w:rsidRPr="00D919F2" w:rsidRDefault="00D919F2" w:rsidP="00D919F2">
            <w:pPr>
              <w:jc w:val="center"/>
              <w:rPr>
                <w:rFonts w:cs="Calibri"/>
              </w:rPr>
            </w:pPr>
            <w:r w:rsidRPr="00D919F2">
              <w:rPr>
                <w:rFonts w:cs="Calibri"/>
              </w:rPr>
              <w:t>ADNAN SHAFI</w:t>
            </w:r>
          </w:p>
        </w:tc>
        <w:tc>
          <w:tcPr>
            <w:tcW w:w="2000" w:type="dxa"/>
            <w:tcBorders>
              <w:top w:val="nil"/>
              <w:left w:val="nil"/>
              <w:bottom w:val="single" w:sz="4" w:space="0" w:color="auto"/>
              <w:right w:val="single" w:sz="4" w:space="0" w:color="auto"/>
            </w:tcBorders>
            <w:hideMark/>
          </w:tcPr>
          <w:p w14:paraId="70761520" w14:textId="77777777" w:rsidR="00D919F2" w:rsidRPr="00D919F2" w:rsidRDefault="00D919F2" w:rsidP="00D919F2">
            <w:pPr>
              <w:jc w:val="center"/>
              <w:rPr>
                <w:rFonts w:cs="Calibri"/>
              </w:rPr>
            </w:pPr>
            <w:r w:rsidRPr="00D919F2">
              <w:rPr>
                <w:rFonts w:cs="Calibri"/>
              </w:rPr>
              <w:t>2402LE10</w:t>
            </w:r>
          </w:p>
        </w:tc>
        <w:tc>
          <w:tcPr>
            <w:tcW w:w="1960" w:type="dxa"/>
            <w:tcBorders>
              <w:top w:val="nil"/>
              <w:left w:val="nil"/>
              <w:bottom w:val="single" w:sz="4" w:space="0" w:color="auto"/>
              <w:right w:val="single" w:sz="4" w:space="0" w:color="auto"/>
            </w:tcBorders>
            <w:hideMark/>
          </w:tcPr>
          <w:p w14:paraId="7D156A6D" w14:textId="77777777" w:rsidR="00D919F2" w:rsidRPr="00D919F2" w:rsidRDefault="00D919F2" w:rsidP="00D919F2">
            <w:pPr>
              <w:jc w:val="center"/>
              <w:rPr>
                <w:rFonts w:cs="Calibri"/>
              </w:rPr>
            </w:pPr>
            <w:r w:rsidRPr="00D919F2">
              <w:rPr>
                <w:rFonts w:cs="Calibri"/>
              </w:rPr>
              <w:t>2538-9615-7217</w:t>
            </w:r>
          </w:p>
        </w:tc>
        <w:tc>
          <w:tcPr>
            <w:tcW w:w="1480" w:type="dxa"/>
            <w:tcBorders>
              <w:top w:val="nil"/>
              <w:left w:val="nil"/>
              <w:bottom w:val="single" w:sz="4" w:space="0" w:color="auto"/>
              <w:right w:val="single" w:sz="4" w:space="0" w:color="auto"/>
            </w:tcBorders>
            <w:noWrap/>
            <w:hideMark/>
          </w:tcPr>
          <w:p w14:paraId="39A0D6E7" w14:textId="77777777" w:rsidR="00D919F2" w:rsidRPr="00D919F2" w:rsidRDefault="00D919F2" w:rsidP="00D919F2">
            <w:pPr>
              <w:jc w:val="center"/>
              <w:rPr>
                <w:rFonts w:cs="Calibri"/>
                <w:color w:val="000000"/>
              </w:rPr>
            </w:pPr>
            <w:r w:rsidRPr="00D919F2">
              <w:rPr>
                <w:rFonts w:cs="Calibri"/>
                <w:color w:val="000000"/>
              </w:rPr>
              <w:t>7889841101</w:t>
            </w:r>
          </w:p>
        </w:tc>
      </w:tr>
      <w:tr w:rsidR="00D919F2" w:rsidRPr="00D919F2" w14:paraId="6892C94C" w14:textId="77777777" w:rsidTr="00D919F2">
        <w:trPr>
          <w:trHeight w:val="330"/>
        </w:trPr>
        <w:tc>
          <w:tcPr>
            <w:tcW w:w="720" w:type="dxa"/>
            <w:tcBorders>
              <w:top w:val="nil"/>
              <w:left w:val="single" w:sz="4" w:space="0" w:color="auto"/>
              <w:bottom w:val="single" w:sz="4" w:space="0" w:color="auto"/>
              <w:right w:val="single" w:sz="4" w:space="0" w:color="auto"/>
            </w:tcBorders>
            <w:noWrap/>
            <w:hideMark/>
          </w:tcPr>
          <w:p w14:paraId="2C193F04" w14:textId="77777777" w:rsidR="00D919F2" w:rsidRPr="00D919F2" w:rsidRDefault="00D919F2" w:rsidP="00D919F2">
            <w:pPr>
              <w:jc w:val="center"/>
              <w:rPr>
                <w:rFonts w:cs="Calibri"/>
                <w:color w:val="000000"/>
              </w:rPr>
            </w:pPr>
            <w:r w:rsidRPr="00D919F2">
              <w:rPr>
                <w:rFonts w:cs="Calibri"/>
                <w:color w:val="000000"/>
              </w:rPr>
              <w:t>22</w:t>
            </w:r>
          </w:p>
        </w:tc>
        <w:tc>
          <w:tcPr>
            <w:tcW w:w="2620" w:type="dxa"/>
            <w:tcBorders>
              <w:top w:val="nil"/>
              <w:left w:val="nil"/>
              <w:bottom w:val="single" w:sz="4" w:space="0" w:color="auto"/>
              <w:right w:val="single" w:sz="4" w:space="0" w:color="auto"/>
            </w:tcBorders>
            <w:hideMark/>
          </w:tcPr>
          <w:p w14:paraId="5F93420F" w14:textId="77777777" w:rsidR="00D919F2" w:rsidRPr="00D919F2" w:rsidRDefault="00D919F2" w:rsidP="00D919F2">
            <w:pPr>
              <w:jc w:val="center"/>
              <w:rPr>
                <w:rFonts w:cs="Calibri"/>
              </w:rPr>
            </w:pPr>
            <w:r w:rsidRPr="00D919F2">
              <w:rPr>
                <w:rFonts w:cs="Calibri"/>
              </w:rPr>
              <w:t>MAJID BILAL</w:t>
            </w:r>
          </w:p>
        </w:tc>
        <w:tc>
          <w:tcPr>
            <w:tcW w:w="2000" w:type="dxa"/>
            <w:tcBorders>
              <w:top w:val="nil"/>
              <w:left w:val="nil"/>
              <w:bottom w:val="single" w:sz="4" w:space="0" w:color="auto"/>
              <w:right w:val="single" w:sz="4" w:space="0" w:color="auto"/>
            </w:tcBorders>
            <w:hideMark/>
          </w:tcPr>
          <w:p w14:paraId="2F5A2FD6" w14:textId="77777777" w:rsidR="00D919F2" w:rsidRPr="00D919F2" w:rsidRDefault="00D919F2" w:rsidP="00D919F2">
            <w:pPr>
              <w:jc w:val="center"/>
              <w:rPr>
                <w:rFonts w:cs="Calibri"/>
              </w:rPr>
            </w:pPr>
            <w:r w:rsidRPr="00D919F2">
              <w:rPr>
                <w:rFonts w:cs="Calibri"/>
              </w:rPr>
              <w:t>2402LE03</w:t>
            </w:r>
          </w:p>
        </w:tc>
        <w:tc>
          <w:tcPr>
            <w:tcW w:w="1960" w:type="dxa"/>
            <w:tcBorders>
              <w:top w:val="nil"/>
              <w:left w:val="nil"/>
              <w:bottom w:val="single" w:sz="4" w:space="0" w:color="auto"/>
              <w:right w:val="single" w:sz="4" w:space="0" w:color="auto"/>
            </w:tcBorders>
            <w:hideMark/>
          </w:tcPr>
          <w:p w14:paraId="31E9FE48" w14:textId="77777777" w:rsidR="00D919F2" w:rsidRPr="00D919F2" w:rsidRDefault="00D919F2" w:rsidP="00D919F2">
            <w:pPr>
              <w:jc w:val="center"/>
              <w:rPr>
                <w:rFonts w:cs="Calibri"/>
              </w:rPr>
            </w:pPr>
            <w:r w:rsidRPr="00D919F2">
              <w:rPr>
                <w:rFonts w:cs="Calibri"/>
              </w:rPr>
              <w:t>6638-7967-8185</w:t>
            </w:r>
          </w:p>
        </w:tc>
        <w:tc>
          <w:tcPr>
            <w:tcW w:w="1480" w:type="dxa"/>
            <w:tcBorders>
              <w:top w:val="nil"/>
              <w:left w:val="nil"/>
              <w:bottom w:val="single" w:sz="4" w:space="0" w:color="auto"/>
              <w:right w:val="single" w:sz="4" w:space="0" w:color="auto"/>
            </w:tcBorders>
            <w:noWrap/>
            <w:hideMark/>
          </w:tcPr>
          <w:p w14:paraId="78CCEC51" w14:textId="77777777" w:rsidR="00D919F2" w:rsidRPr="00D919F2" w:rsidRDefault="00D919F2" w:rsidP="00D919F2">
            <w:pPr>
              <w:jc w:val="center"/>
              <w:rPr>
                <w:rFonts w:cs="Calibri"/>
                <w:color w:val="000000"/>
              </w:rPr>
            </w:pPr>
            <w:r w:rsidRPr="00D919F2">
              <w:rPr>
                <w:rFonts w:cs="Calibri"/>
                <w:color w:val="000000"/>
              </w:rPr>
              <w:t>7780913502</w:t>
            </w:r>
          </w:p>
        </w:tc>
      </w:tr>
    </w:tbl>
    <w:p w14:paraId="407145E8" w14:textId="77777777" w:rsidR="00360589" w:rsidRPr="001E487E" w:rsidRDefault="00360589" w:rsidP="0015747D">
      <w:pPr>
        <w:spacing w:line="480" w:lineRule="auto"/>
        <w:ind w:left="284"/>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F90434">
      <w:headerReference w:type="default" r:id="rId7"/>
      <w:pgSz w:w="11906" w:h="16838"/>
      <w:pgMar w:top="1170" w:right="56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2D28A" w14:textId="77777777" w:rsidR="00942365" w:rsidRDefault="00942365">
      <w:r>
        <w:separator/>
      </w:r>
    </w:p>
  </w:endnote>
  <w:endnote w:type="continuationSeparator" w:id="0">
    <w:p w14:paraId="3D79C581" w14:textId="77777777" w:rsidR="00942365" w:rsidRDefault="00942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TaOHOMA">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D154A" w14:textId="77777777" w:rsidR="00942365" w:rsidRDefault="00942365">
      <w:r>
        <w:separator/>
      </w:r>
    </w:p>
  </w:footnote>
  <w:footnote w:type="continuationSeparator" w:id="0">
    <w:p w14:paraId="71C7D12B" w14:textId="77777777" w:rsidR="00942365" w:rsidRDefault="009423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888456495" name="Picture 888456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D4855"/>
    <w:multiLevelType w:val="hybridMultilevel"/>
    <w:tmpl w:val="D61EF4AC"/>
    <w:lvl w:ilvl="0" w:tplc="59C8ADE0">
      <w:start w:val="1"/>
      <w:numFmt w:val="decimal"/>
      <w:lvlText w:val="%1."/>
      <w:lvlJc w:val="left"/>
      <w:pPr>
        <w:ind w:left="722" w:hanging="360"/>
      </w:pPr>
      <w:rPr>
        <w:rFonts w:hint="default"/>
      </w:rPr>
    </w:lvl>
    <w:lvl w:ilvl="1" w:tplc="40090019" w:tentative="1">
      <w:start w:val="1"/>
      <w:numFmt w:val="lowerLetter"/>
      <w:lvlText w:val="%2."/>
      <w:lvlJc w:val="left"/>
      <w:pPr>
        <w:ind w:left="1442" w:hanging="360"/>
      </w:pPr>
    </w:lvl>
    <w:lvl w:ilvl="2" w:tplc="4009001B" w:tentative="1">
      <w:start w:val="1"/>
      <w:numFmt w:val="lowerRoman"/>
      <w:lvlText w:val="%3."/>
      <w:lvlJc w:val="right"/>
      <w:pPr>
        <w:ind w:left="2162" w:hanging="180"/>
      </w:pPr>
    </w:lvl>
    <w:lvl w:ilvl="3" w:tplc="4009000F" w:tentative="1">
      <w:start w:val="1"/>
      <w:numFmt w:val="decimal"/>
      <w:lvlText w:val="%4."/>
      <w:lvlJc w:val="left"/>
      <w:pPr>
        <w:ind w:left="2882" w:hanging="360"/>
      </w:pPr>
    </w:lvl>
    <w:lvl w:ilvl="4" w:tplc="40090019" w:tentative="1">
      <w:start w:val="1"/>
      <w:numFmt w:val="lowerLetter"/>
      <w:lvlText w:val="%5."/>
      <w:lvlJc w:val="left"/>
      <w:pPr>
        <w:ind w:left="3602" w:hanging="360"/>
      </w:pPr>
    </w:lvl>
    <w:lvl w:ilvl="5" w:tplc="4009001B" w:tentative="1">
      <w:start w:val="1"/>
      <w:numFmt w:val="lowerRoman"/>
      <w:lvlText w:val="%6."/>
      <w:lvlJc w:val="right"/>
      <w:pPr>
        <w:ind w:left="4322" w:hanging="180"/>
      </w:pPr>
    </w:lvl>
    <w:lvl w:ilvl="6" w:tplc="4009000F" w:tentative="1">
      <w:start w:val="1"/>
      <w:numFmt w:val="decimal"/>
      <w:lvlText w:val="%7."/>
      <w:lvlJc w:val="left"/>
      <w:pPr>
        <w:ind w:left="5042" w:hanging="360"/>
      </w:pPr>
    </w:lvl>
    <w:lvl w:ilvl="7" w:tplc="40090019" w:tentative="1">
      <w:start w:val="1"/>
      <w:numFmt w:val="lowerLetter"/>
      <w:lvlText w:val="%8."/>
      <w:lvlJc w:val="left"/>
      <w:pPr>
        <w:ind w:left="5762" w:hanging="360"/>
      </w:pPr>
    </w:lvl>
    <w:lvl w:ilvl="8" w:tplc="4009001B" w:tentative="1">
      <w:start w:val="1"/>
      <w:numFmt w:val="lowerRoman"/>
      <w:lvlText w:val="%9."/>
      <w:lvlJc w:val="right"/>
      <w:pPr>
        <w:ind w:left="6482" w:hanging="180"/>
      </w:p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5" w15:restartNumberingAfterBreak="0">
    <w:nsid w:val="50812F4D"/>
    <w:multiLevelType w:val="multilevel"/>
    <w:tmpl w:val="99F0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2A6343"/>
    <w:multiLevelType w:val="multilevel"/>
    <w:tmpl w:val="BFA81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44247060">
    <w:abstractNumId w:val="9"/>
  </w:num>
  <w:num w:numId="2" w16cid:durableId="363601855">
    <w:abstractNumId w:val="7"/>
  </w:num>
  <w:num w:numId="3" w16cid:durableId="644091234">
    <w:abstractNumId w:val="6"/>
  </w:num>
  <w:num w:numId="4" w16cid:durableId="396437774">
    <w:abstractNumId w:val="5"/>
  </w:num>
  <w:num w:numId="5" w16cid:durableId="1809740040">
    <w:abstractNumId w:val="4"/>
  </w:num>
  <w:num w:numId="6" w16cid:durableId="1741899176">
    <w:abstractNumId w:val="8"/>
  </w:num>
  <w:num w:numId="7" w16cid:durableId="608659695">
    <w:abstractNumId w:val="3"/>
  </w:num>
  <w:num w:numId="8" w16cid:durableId="970476816">
    <w:abstractNumId w:val="2"/>
  </w:num>
  <w:num w:numId="9" w16cid:durableId="270482222">
    <w:abstractNumId w:val="1"/>
  </w:num>
  <w:num w:numId="10" w16cid:durableId="1943996130">
    <w:abstractNumId w:val="0"/>
  </w:num>
  <w:num w:numId="11" w16cid:durableId="1558005961">
    <w:abstractNumId w:val="11"/>
  </w:num>
  <w:num w:numId="12" w16cid:durableId="693313623">
    <w:abstractNumId w:val="13"/>
  </w:num>
  <w:num w:numId="13" w16cid:durableId="1591616878">
    <w:abstractNumId w:val="10"/>
  </w:num>
  <w:num w:numId="14" w16cid:durableId="1396783283">
    <w:abstractNumId w:val="17"/>
  </w:num>
  <w:num w:numId="15" w16cid:durableId="1465275031">
    <w:abstractNumId w:val="14"/>
  </w:num>
  <w:num w:numId="16" w16cid:durableId="1654408601">
    <w:abstractNumId w:val="18"/>
  </w:num>
  <w:num w:numId="17" w16cid:durableId="1427459489">
    <w:abstractNumId w:val="15"/>
  </w:num>
  <w:num w:numId="18" w16cid:durableId="1651012045">
    <w:abstractNumId w:val="16"/>
  </w:num>
  <w:num w:numId="19" w16cid:durableId="12424488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6EA7"/>
    <w:rsid w:val="00082091"/>
    <w:rsid w:val="000B76C4"/>
    <w:rsid w:val="000C5610"/>
    <w:rsid w:val="000E6552"/>
    <w:rsid w:val="000F334E"/>
    <w:rsid w:val="000F3A4F"/>
    <w:rsid w:val="000F59AC"/>
    <w:rsid w:val="00111547"/>
    <w:rsid w:val="001216BC"/>
    <w:rsid w:val="00121CFB"/>
    <w:rsid w:val="001364FE"/>
    <w:rsid w:val="001368DD"/>
    <w:rsid w:val="001476A0"/>
    <w:rsid w:val="00147DB3"/>
    <w:rsid w:val="001518A5"/>
    <w:rsid w:val="0015747D"/>
    <w:rsid w:val="00170095"/>
    <w:rsid w:val="00170E4F"/>
    <w:rsid w:val="001743F4"/>
    <w:rsid w:val="0017744B"/>
    <w:rsid w:val="00187C33"/>
    <w:rsid w:val="0019285F"/>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6631D"/>
    <w:rsid w:val="00272108"/>
    <w:rsid w:val="002A5606"/>
    <w:rsid w:val="002C2F2F"/>
    <w:rsid w:val="002C2F53"/>
    <w:rsid w:val="002D00BE"/>
    <w:rsid w:val="002D0BC4"/>
    <w:rsid w:val="002D1C5B"/>
    <w:rsid w:val="002F1995"/>
    <w:rsid w:val="003112A7"/>
    <w:rsid w:val="003209E5"/>
    <w:rsid w:val="00322356"/>
    <w:rsid w:val="0033518C"/>
    <w:rsid w:val="00342855"/>
    <w:rsid w:val="003437C2"/>
    <w:rsid w:val="0036038D"/>
    <w:rsid w:val="00360589"/>
    <w:rsid w:val="0036182F"/>
    <w:rsid w:val="00364DD9"/>
    <w:rsid w:val="003735B5"/>
    <w:rsid w:val="00377186"/>
    <w:rsid w:val="0037797E"/>
    <w:rsid w:val="003A1C03"/>
    <w:rsid w:val="003A3251"/>
    <w:rsid w:val="003C3196"/>
    <w:rsid w:val="003D1396"/>
    <w:rsid w:val="003E44A4"/>
    <w:rsid w:val="003E587C"/>
    <w:rsid w:val="00410AFD"/>
    <w:rsid w:val="00414627"/>
    <w:rsid w:val="00420B16"/>
    <w:rsid w:val="00425D63"/>
    <w:rsid w:val="00461DF9"/>
    <w:rsid w:val="004643D8"/>
    <w:rsid w:val="0048205E"/>
    <w:rsid w:val="004831C3"/>
    <w:rsid w:val="00497C24"/>
    <w:rsid w:val="004B3216"/>
    <w:rsid w:val="004C1551"/>
    <w:rsid w:val="004C7BA5"/>
    <w:rsid w:val="004D0872"/>
    <w:rsid w:val="004D2AEC"/>
    <w:rsid w:val="004E5652"/>
    <w:rsid w:val="004E7628"/>
    <w:rsid w:val="004F48F2"/>
    <w:rsid w:val="005065F5"/>
    <w:rsid w:val="0050696F"/>
    <w:rsid w:val="005149B1"/>
    <w:rsid w:val="00527AED"/>
    <w:rsid w:val="005366CB"/>
    <w:rsid w:val="005511E0"/>
    <w:rsid w:val="00554BB2"/>
    <w:rsid w:val="00557CC3"/>
    <w:rsid w:val="005647F2"/>
    <w:rsid w:val="005662D1"/>
    <w:rsid w:val="00573A09"/>
    <w:rsid w:val="005A4526"/>
    <w:rsid w:val="005B473D"/>
    <w:rsid w:val="005C1B16"/>
    <w:rsid w:val="005E53D0"/>
    <w:rsid w:val="005E759A"/>
    <w:rsid w:val="005F0F78"/>
    <w:rsid w:val="006002EB"/>
    <w:rsid w:val="006128EF"/>
    <w:rsid w:val="0062590F"/>
    <w:rsid w:val="006264B4"/>
    <w:rsid w:val="00635DE5"/>
    <w:rsid w:val="00643033"/>
    <w:rsid w:val="00644CC3"/>
    <w:rsid w:val="00650693"/>
    <w:rsid w:val="0065245E"/>
    <w:rsid w:val="00661468"/>
    <w:rsid w:val="006649F0"/>
    <w:rsid w:val="0066523B"/>
    <w:rsid w:val="0067245D"/>
    <w:rsid w:val="00676A3D"/>
    <w:rsid w:val="00683CF5"/>
    <w:rsid w:val="0068470E"/>
    <w:rsid w:val="006865BA"/>
    <w:rsid w:val="0069352F"/>
    <w:rsid w:val="00695DCD"/>
    <w:rsid w:val="006A05CC"/>
    <w:rsid w:val="006A203E"/>
    <w:rsid w:val="006A35A7"/>
    <w:rsid w:val="006C1785"/>
    <w:rsid w:val="006C2CE9"/>
    <w:rsid w:val="006C5D86"/>
    <w:rsid w:val="006C7C59"/>
    <w:rsid w:val="006E4451"/>
    <w:rsid w:val="00705C8D"/>
    <w:rsid w:val="007152D7"/>
    <w:rsid w:val="0074054D"/>
    <w:rsid w:val="00746C14"/>
    <w:rsid w:val="00757FC8"/>
    <w:rsid w:val="00757FD6"/>
    <w:rsid w:val="00762F19"/>
    <w:rsid w:val="00773F17"/>
    <w:rsid w:val="007A65F9"/>
    <w:rsid w:val="007B6B21"/>
    <w:rsid w:val="007C2C59"/>
    <w:rsid w:val="007C3556"/>
    <w:rsid w:val="007E433B"/>
    <w:rsid w:val="007F6994"/>
    <w:rsid w:val="00801F23"/>
    <w:rsid w:val="008048EF"/>
    <w:rsid w:val="00830478"/>
    <w:rsid w:val="00831980"/>
    <w:rsid w:val="008332A4"/>
    <w:rsid w:val="00834240"/>
    <w:rsid w:val="00837632"/>
    <w:rsid w:val="0085640F"/>
    <w:rsid w:val="008567AA"/>
    <w:rsid w:val="00871D90"/>
    <w:rsid w:val="008729B0"/>
    <w:rsid w:val="00892712"/>
    <w:rsid w:val="008961CA"/>
    <w:rsid w:val="008A680A"/>
    <w:rsid w:val="008B0651"/>
    <w:rsid w:val="008B0BB0"/>
    <w:rsid w:val="008B22E1"/>
    <w:rsid w:val="008C0DC9"/>
    <w:rsid w:val="008E6C4B"/>
    <w:rsid w:val="008F18C0"/>
    <w:rsid w:val="00900EE4"/>
    <w:rsid w:val="009069D6"/>
    <w:rsid w:val="00907648"/>
    <w:rsid w:val="00930FDE"/>
    <w:rsid w:val="00932BAF"/>
    <w:rsid w:val="00934C7C"/>
    <w:rsid w:val="00937AD8"/>
    <w:rsid w:val="0094030F"/>
    <w:rsid w:val="00942365"/>
    <w:rsid w:val="00965277"/>
    <w:rsid w:val="00984C93"/>
    <w:rsid w:val="00987CE1"/>
    <w:rsid w:val="0099405C"/>
    <w:rsid w:val="009A1100"/>
    <w:rsid w:val="009B27AA"/>
    <w:rsid w:val="009B2BEB"/>
    <w:rsid w:val="009C5C98"/>
    <w:rsid w:val="009C600F"/>
    <w:rsid w:val="009D3723"/>
    <w:rsid w:val="009E04F2"/>
    <w:rsid w:val="00A00745"/>
    <w:rsid w:val="00A03B7B"/>
    <w:rsid w:val="00A05BB6"/>
    <w:rsid w:val="00A13D12"/>
    <w:rsid w:val="00A200C9"/>
    <w:rsid w:val="00A250D5"/>
    <w:rsid w:val="00A32F56"/>
    <w:rsid w:val="00A345AF"/>
    <w:rsid w:val="00A36028"/>
    <w:rsid w:val="00A47EA1"/>
    <w:rsid w:val="00A547F1"/>
    <w:rsid w:val="00A86E40"/>
    <w:rsid w:val="00A91424"/>
    <w:rsid w:val="00A9467C"/>
    <w:rsid w:val="00AA2C77"/>
    <w:rsid w:val="00AB2CF2"/>
    <w:rsid w:val="00AC3FB9"/>
    <w:rsid w:val="00AC702A"/>
    <w:rsid w:val="00AD0FA7"/>
    <w:rsid w:val="00AD226F"/>
    <w:rsid w:val="00AF292B"/>
    <w:rsid w:val="00B13A52"/>
    <w:rsid w:val="00B14580"/>
    <w:rsid w:val="00B161E7"/>
    <w:rsid w:val="00B17CA8"/>
    <w:rsid w:val="00B24CF4"/>
    <w:rsid w:val="00B26993"/>
    <w:rsid w:val="00B275F5"/>
    <w:rsid w:val="00B3726B"/>
    <w:rsid w:val="00B4570C"/>
    <w:rsid w:val="00B51D14"/>
    <w:rsid w:val="00B5208C"/>
    <w:rsid w:val="00B5709B"/>
    <w:rsid w:val="00B60B3A"/>
    <w:rsid w:val="00B60D01"/>
    <w:rsid w:val="00B70F32"/>
    <w:rsid w:val="00B74876"/>
    <w:rsid w:val="00B74A36"/>
    <w:rsid w:val="00B93469"/>
    <w:rsid w:val="00B9683E"/>
    <w:rsid w:val="00BB7C2B"/>
    <w:rsid w:val="00BC1664"/>
    <w:rsid w:val="00BC2546"/>
    <w:rsid w:val="00BD636C"/>
    <w:rsid w:val="00BE41BC"/>
    <w:rsid w:val="00BF3E13"/>
    <w:rsid w:val="00C05085"/>
    <w:rsid w:val="00C1593D"/>
    <w:rsid w:val="00C17FA6"/>
    <w:rsid w:val="00C45227"/>
    <w:rsid w:val="00C56C7E"/>
    <w:rsid w:val="00C644CF"/>
    <w:rsid w:val="00C66C84"/>
    <w:rsid w:val="00C73C0F"/>
    <w:rsid w:val="00C776A4"/>
    <w:rsid w:val="00C90795"/>
    <w:rsid w:val="00CA2C6C"/>
    <w:rsid w:val="00CB030E"/>
    <w:rsid w:val="00CB0652"/>
    <w:rsid w:val="00CC0600"/>
    <w:rsid w:val="00CC586C"/>
    <w:rsid w:val="00CC78AC"/>
    <w:rsid w:val="00CF3120"/>
    <w:rsid w:val="00CF7953"/>
    <w:rsid w:val="00D07232"/>
    <w:rsid w:val="00D10245"/>
    <w:rsid w:val="00D21BDD"/>
    <w:rsid w:val="00D34210"/>
    <w:rsid w:val="00D43CB9"/>
    <w:rsid w:val="00D464E1"/>
    <w:rsid w:val="00D6579E"/>
    <w:rsid w:val="00D65F07"/>
    <w:rsid w:val="00D704F3"/>
    <w:rsid w:val="00D7717B"/>
    <w:rsid w:val="00D919F2"/>
    <w:rsid w:val="00D92BB7"/>
    <w:rsid w:val="00DC3E2E"/>
    <w:rsid w:val="00DC76D2"/>
    <w:rsid w:val="00DD30ED"/>
    <w:rsid w:val="00DE34B8"/>
    <w:rsid w:val="00DF03A7"/>
    <w:rsid w:val="00E03670"/>
    <w:rsid w:val="00E61287"/>
    <w:rsid w:val="00E64C21"/>
    <w:rsid w:val="00E66F64"/>
    <w:rsid w:val="00E67631"/>
    <w:rsid w:val="00E727A7"/>
    <w:rsid w:val="00E7798A"/>
    <w:rsid w:val="00E871E2"/>
    <w:rsid w:val="00EC0384"/>
    <w:rsid w:val="00EC24C6"/>
    <w:rsid w:val="00EF2933"/>
    <w:rsid w:val="00EF7AA1"/>
    <w:rsid w:val="00F05146"/>
    <w:rsid w:val="00F1115D"/>
    <w:rsid w:val="00F34C5D"/>
    <w:rsid w:val="00F3513C"/>
    <w:rsid w:val="00F465C5"/>
    <w:rsid w:val="00F5180D"/>
    <w:rsid w:val="00F51B21"/>
    <w:rsid w:val="00F51D87"/>
    <w:rsid w:val="00F52DA3"/>
    <w:rsid w:val="00F8455C"/>
    <w:rsid w:val="00F90434"/>
    <w:rsid w:val="00F909F8"/>
    <w:rsid w:val="00F96924"/>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529</Words>
  <Characters>3018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2</cp:revision>
  <cp:lastPrinted>2026-04-27T08:41:00Z</cp:lastPrinted>
  <dcterms:created xsi:type="dcterms:W3CDTF">2026-05-06T14:55:00Z</dcterms:created>
  <dcterms:modified xsi:type="dcterms:W3CDTF">2026-05-06T14:55:00Z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