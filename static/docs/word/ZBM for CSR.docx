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62086" w14:textId="311D6EED" w:rsidR="00A03137" w:rsidRDefault="0002590B" w:rsidP="00A03137">
      <w:pPr>
        <w:ind w:left="360"/>
        <w:rPr>
          <w:rFonts w:ascii="Tahoma" w:hAnsi="Tahoma" w:cs="Tahoma"/>
          <w:sz w:val="25"/>
          <w:szCs w:val="25"/>
        </w:rPr>
      </w:pPr>
      <w:bookmarkStart w:id="0" w:name="_Hlk201913794"/>
      <w:r w:rsidRPr="0002590B">
        <w:rPr>
          <w:rFonts w:ascii="Tahoma" w:hAnsi="Tahoma" w:cs="Tahoma"/>
          <w:sz w:val="25"/>
          <w:szCs w:val="25"/>
        </w:rPr>
        <w:t>The Zonal Business Manager</w:t>
      </w:r>
      <w:r>
        <w:rPr>
          <w:rFonts w:ascii="Tahoma" w:hAnsi="Tahoma" w:cs="Tahoma"/>
          <w:sz w:val="25"/>
          <w:szCs w:val="25"/>
        </w:rPr>
        <w:t>,</w:t>
      </w:r>
    </w:p>
    <w:p w14:paraId="296E411E" w14:textId="7E2D4575" w:rsidR="0002590B" w:rsidRDefault="0002590B" w:rsidP="00D45E5D">
      <w:pPr>
        <w:ind w:left="360"/>
        <w:rPr>
          <w:rFonts w:ascii="Tahoma" w:hAnsi="Tahoma" w:cs="Tahoma"/>
          <w:sz w:val="25"/>
          <w:szCs w:val="25"/>
        </w:rPr>
      </w:pPr>
      <w:r w:rsidRPr="0002590B">
        <w:rPr>
          <w:rFonts w:ascii="Tahoma" w:hAnsi="Tahoma" w:cs="Tahoma"/>
          <w:sz w:val="25"/>
          <w:szCs w:val="25"/>
        </w:rPr>
        <w:t>Bharti Airtel Limited</w:t>
      </w:r>
      <w:r>
        <w:rPr>
          <w:rFonts w:ascii="Tahoma" w:hAnsi="Tahoma" w:cs="Tahoma"/>
          <w:sz w:val="25"/>
          <w:szCs w:val="25"/>
        </w:rPr>
        <w:t>,</w:t>
      </w:r>
    </w:p>
    <w:p w14:paraId="7547ADF2" w14:textId="21589EE7" w:rsidR="0002590B" w:rsidRDefault="0002590B" w:rsidP="00D45E5D">
      <w:pPr>
        <w:ind w:left="360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Srinagar.</w:t>
      </w:r>
    </w:p>
    <w:p w14:paraId="13BF4402" w14:textId="77777777" w:rsidR="0002590B" w:rsidRDefault="0002590B" w:rsidP="0096034F">
      <w:pPr>
        <w:rPr>
          <w:rFonts w:ascii="Tahoma" w:hAnsi="Tahoma" w:cs="Tahoma"/>
          <w:color w:val="1F1F1F"/>
          <w:sz w:val="25"/>
          <w:szCs w:val="25"/>
        </w:rPr>
      </w:pPr>
    </w:p>
    <w:p w14:paraId="195D4B6A" w14:textId="46831F51" w:rsidR="00D45E5D" w:rsidRDefault="00173553" w:rsidP="00D45E5D">
      <w:pPr>
        <w:ind w:left="360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 KGP/</w:t>
      </w:r>
      <w:r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/2025</w:t>
      </w:r>
      <w:r>
        <w:rPr>
          <w:rFonts w:ascii="Tahoma" w:hAnsi="Tahoma" w:cs="Tahoma"/>
          <w:color w:val="1F1F1F"/>
          <w:sz w:val="25"/>
          <w:szCs w:val="25"/>
        </w:rPr>
        <w:t>-26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 w:rsidR="0096034F">
        <w:rPr>
          <w:rFonts w:ascii="Tahoma" w:hAnsi="Tahoma" w:cs="Tahoma"/>
          <w:color w:val="1F1F1F"/>
          <w:sz w:val="25"/>
          <w:szCs w:val="25"/>
        </w:rPr>
        <w:t xml:space="preserve">689           </w:t>
      </w:r>
      <w:r>
        <w:rPr>
          <w:rFonts w:ascii="Tahoma" w:hAnsi="Tahoma" w:cs="Tahoma"/>
          <w:color w:val="1F1F1F"/>
          <w:sz w:val="25"/>
          <w:szCs w:val="25"/>
        </w:rPr>
        <w:t xml:space="preserve">   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Dated:</w:t>
      </w:r>
      <w:r w:rsidR="008F24BC">
        <w:rPr>
          <w:rFonts w:ascii="Tahoma" w:hAnsi="Tahoma" w:cs="Tahoma"/>
          <w:color w:val="1F1F1F"/>
          <w:sz w:val="25"/>
          <w:szCs w:val="25"/>
        </w:rPr>
        <w:t>2</w:t>
      </w:r>
      <w:r w:rsidR="0002590B">
        <w:rPr>
          <w:rFonts w:ascii="Tahoma" w:hAnsi="Tahoma" w:cs="Tahoma"/>
          <w:color w:val="1F1F1F"/>
          <w:sz w:val="25"/>
          <w:szCs w:val="25"/>
        </w:rPr>
        <w:t>4</w:t>
      </w:r>
      <w:r>
        <w:rPr>
          <w:rFonts w:ascii="Tahoma" w:hAnsi="Tahoma" w:cs="Tahoma"/>
          <w:color w:val="1F1F1F"/>
          <w:sz w:val="25"/>
          <w:szCs w:val="25"/>
        </w:rPr>
        <w:t>-0</w:t>
      </w:r>
      <w:r w:rsidR="003C2E46">
        <w:rPr>
          <w:rFonts w:ascii="Tahoma" w:hAnsi="Tahoma" w:cs="Tahoma"/>
          <w:color w:val="1F1F1F"/>
          <w:sz w:val="25"/>
          <w:szCs w:val="25"/>
        </w:rPr>
        <w:t>7</w:t>
      </w:r>
      <w:r>
        <w:rPr>
          <w:rFonts w:ascii="Tahoma" w:hAnsi="Tahoma" w:cs="Tahoma"/>
          <w:color w:val="1F1F1F"/>
          <w:sz w:val="25"/>
          <w:szCs w:val="25"/>
        </w:rPr>
        <w:t>-2025</w:t>
      </w:r>
      <w:bookmarkEnd w:id="0"/>
    </w:p>
    <w:p w14:paraId="343856B7" w14:textId="77777777" w:rsidR="00D45E5D" w:rsidRPr="00D45E5D" w:rsidRDefault="00D45E5D" w:rsidP="00D45E5D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1D43B216" w14:textId="68CD1837" w:rsidR="0002590B" w:rsidRDefault="00D45E5D" w:rsidP="0002590B">
      <w:pPr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D45E5D">
        <w:rPr>
          <w:rFonts w:ascii="Tahoma" w:hAnsi="Tahoma" w:cs="Tahoma"/>
          <w:b/>
          <w:bCs/>
          <w:color w:val="1F1F1F"/>
          <w:sz w:val="25"/>
          <w:szCs w:val="25"/>
        </w:rPr>
        <w:t>Subject:</w:t>
      </w:r>
      <w:r w:rsidR="00DE2F2A"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="0002590B" w:rsidRPr="0002590B">
        <w:rPr>
          <w:rFonts w:ascii="Tahoma" w:hAnsi="Tahoma" w:cs="Tahoma"/>
          <w:b/>
          <w:bCs/>
          <w:color w:val="1F1F1F"/>
          <w:sz w:val="25"/>
          <w:szCs w:val="25"/>
        </w:rPr>
        <w:t xml:space="preserve">Request for CSR Support – </w:t>
      </w:r>
      <w:r w:rsidR="0002590B">
        <w:rPr>
          <w:rFonts w:ascii="Tahoma" w:hAnsi="Tahoma" w:cs="Tahoma"/>
          <w:b/>
          <w:bCs/>
          <w:color w:val="1F1F1F"/>
          <w:sz w:val="25"/>
          <w:szCs w:val="25"/>
        </w:rPr>
        <w:t xml:space="preserve">Requirement </w:t>
      </w:r>
      <w:r w:rsidR="0002590B" w:rsidRPr="0002590B">
        <w:rPr>
          <w:rFonts w:ascii="Tahoma" w:hAnsi="Tahoma" w:cs="Tahoma"/>
          <w:b/>
          <w:bCs/>
          <w:color w:val="1F1F1F"/>
          <w:sz w:val="25"/>
          <w:szCs w:val="25"/>
        </w:rPr>
        <w:t>of Two Commercial</w:t>
      </w:r>
      <w:r w:rsidR="0002590B"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="0002590B" w:rsidRPr="0002590B">
        <w:rPr>
          <w:rFonts w:ascii="Tahoma" w:hAnsi="Tahoma" w:cs="Tahoma"/>
          <w:b/>
          <w:bCs/>
          <w:color w:val="1F1F1F"/>
          <w:sz w:val="25"/>
          <w:szCs w:val="25"/>
        </w:rPr>
        <w:t xml:space="preserve">Grade RO </w:t>
      </w:r>
      <w:r w:rsidR="0002590B">
        <w:rPr>
          <w:rFonts w:ascii="Tahoma" w:hAnsi="Tahoma" w:cs="Tahoma"/>
          <w:b/>
          <w:bCs/>
          <w:color w:val="1F1F1F"/>
          <w:sz w:val="25"/>
          <w:szCs w:val="25"/>
        </w:rPr>
        <w:t xml:space="preserve">Water </w:t>
      </w:r>
      <w:r w:rsidR="0002590B" w:rsidRPr="0002590B">
        <w:rPr>
          <w:rFonts w:ascii="Tahoma" w:hAnsi="Tahoma" w:cs="Tahoma"/>
          <w:b/>
          <w:bCs/>
          <w:color w:val="1F1F1F"/>
          <w:sz w:val="25"/>
          <w:szCs w:val="25"/>
        </w:rPr>
        <w:t>Purifiers</w:t>
      </w:r>
      <w:r w:rsidR="0002590B">
        <w:rPr>
          <w:rFonts w:ascii="Tahoma" w:hAnsi="Tahoma" w:cs="Tahoma"/>
          <w:b/>
          <w:bCs/>
          <w:color w:val="1F1F1F"/>
          <w:sz w:val="25"/>
          <w:szCs w:val="25"/>
        </w:rPr>
        <w:t xml:space="preserve"> for this </w:t>
      </w:r>
      <w:r w:rsidR="0096034F">
        <w:rPr>
          <w:rFonts w:ascii="Tahoma" w:hAnsi="Tahoma" w:cs="Tahoma"/>
          <w:b/>
          <w:bCs/>
          <w:color w:val="1F1F1F"/>
          <w:sz w:val="25"/>
          <w:szCs w:val="25"/>
        </w:rPr>
        <w:t>Institution</w:t>
      </w:r>
      <w:r w:rsidR="0002590B">
        <w:rPr>
          <w:rFonts w:ascii="Tahoma" w:hAnsi="Tahoma" w:cs="Tahoma"/>
          <w:b/>
          <w:bCs/>
          <w:color w:val="1F1F1F"/>
          <w:sz w:val="25"/>
          <w:szCs w:val="25"/>
        </w:rPr>
        <w:t>.</w:t>
      </w:r>
    </w:p>
    <w:p w14:paraId="4CDE4DAE" w14:textId="77777777" w:rsidR="0002590B" w:rsidRDefault="0002590B" w:rsidP="0002590B">
      <w:pPr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72289BCA" w14:textId="77777777" w:rsidR="0002590B" w:rsidRDefault="0002590B" w:rsidP="0002590B">
      <w:pPr>
        <w:spacing w:line="360" w:lineRule="auto"/>
        <w:ind w:left="360"/>
        <w:jc w:val="both"/>
        <w:rPr>
          <w:rFonts w:ascii="Tahoma" w:hAnsi="Tahoma" w:cs="Tahoma"/>
          <w:sz w:val="25"/>
          <w:szCs w:val="25"/>
        </w:rPr>
      </w:pPr>
      <w:r w:rsidRPr="0002590B">
        <w:rPr>
          <w:rFonts w:ascii="Tahoma" w:hAnsi="Tahoma" w:cs="Tahoma"/>
          <w:sz w:val="25"/>
          <w:szCs w:val="25"/>
        </w:rPr>
        <w:t>Sir</w:t>
      </w:r>
      <w:r>
        <w:rPr>
          <w:rFonts w:ascii="Tahoma" w:hAnsi="Tahoma" w:cs="Tahoma"/>
          <w:sz w:val="25"/>
          <w:szCs w:val="25"/>
        </w:rPr>
        <w:t>,</w:t>
      </w:r>
    </w:p>
    <w:p w14:paraId="79CDB103" w14:textId="2BDD4885" w:rsidR="0002590B" w:rsidRDefault="0002590B" w:rsidP="0002590B">
      <w:pPr>
        <w:spacing w:line="360" w:lineRule="auto"/>
        <w:ind w:left="360"/>
        <w:jc w:val="both"/>
        <w:rPr>
          <w:rFonts w:ascii="Tahoma" w:hAnsi="Tahoma" w:cs="Tahoma"/>
          <w:sz w:val="25"/>
          <w:szCs w:val="25"/>
        </w:rPr>
      </w:pPr>
      <w:r w:rsidRPr="0002590B">
        <w:rPr>
          <w:rFonts w:ascii="Tahoma" w:hAnsi="Tahoma" w:cs="Tahoma"/>
          <w:sz w:val="25"/>
          <w:szCs w:val="25"/>
        </w:rPr>
        <w:t>K</w:t>
      </w:r>
      <w:r>
        <w:rPr>
          <w:rFonts w:ascii="Tahoma" w:hAnsi="Tahoma" w:cs="Tahoma"/>
          <w:sz w:val="25"/>
          <w:szCs w:val="25"/>
        </w:rPr>
        <w:t>ashmir Government Polytechnic Srinagar</w:t>
      </w:r>
      <w:r w:rsidRPr="0002590B">
        <w:rPr>
          <w:rFonts w:ascii="Tahoma" w:hAnsi="Tahoma" w:cs="Tahoma"/>
          <w:sz w:val="25"/>
          <w:szCs w:val="25"/>
        </w:rPr>
        <w:t xml:space="preserve">, a premier </w:t>
      </w:r>
      <w:r>
        <w:rPr>
          <w:rFonts w:ascii="Tahoma" w:hAnsi="Tahoma" w:cs="Tahoma"/>
          <w:sz w:val="25"/>
          <w:szCs w:val="25"/>
        </w:rPr>
        <w:t xml:space="preserve">Polytechnic College in </w:t>
      </w:r>
      <w:r w:rsidRPr="0002590B">
        <w:rPr>
          <w:rFonts w:ascii="Tahoma" w:hAnsi="Tahoma" w:cs="Tahoma"/>
          <w:sz w:val="25"/>
          <w:szCs w:val="25"/>
        </w:rPr>
        <w:t xml:space="preserve">Srinagar, Jammu &amp; Kashmir, is dedicated to fostering academic excellence and holistic development for our students. We are writing to Bharti Airtel Limited, a leader in corporate social responsibility, to request your support in enhancing our </w:t>
      </w:r>
      <w:r>
        <w:rPr>
          <w:rFonts w:ascii="Tahoma" w:hAnsi="Tahoma" w:cs="Tahoma"/>
          <w:sz w:val="25"/>
          <w:szCs w:val="25"/>
        </w:rPr>
        <w:t>Institution’s</w:t>
      </w:r>
      <w:r w:rsidRPr="0002590B">
        <w:rPr>
          <w:rFonts w:ascii="Tahoma" w:hAnsi="Tahoma" w:cs="Tahoma"/>
          <w:sz w:val="25"/>
          <w:szCs w:val="25"/>
        </w:rPr>
        <w:t xml:space="preserve"> infrastructure under your esteemed CSR program. Our institution serves a diverse student population, many from economically </w:t>
      </w:r>
      <w:r>
        <w:rPr>
          <w:rFonts w:ascii="Tahoma" w:hAnsi="Tahoma" w:cs="Tahoma"/>
          <w:sz w:val="25"/>
          <w:szCs w:val="25"/>
        </w:rPr>
        <w:t>weaker</w:t>
      </w:r>
      <w:r w:rsidRPr="0002590B">
        <w:rPr>
          <w:rFonts w:ascii="Tahoma" w:hAnsi="Tahoma" w:cs="Tahoma"/>
          <w:sz w:val="25"/>
          <w:szCs w:val="25"/>
        </w:rPr>
        <w:t xml:space="preserve"> backgrounds. Access to safe and clean drinking water is essential to maintain a healthy learning environment. To address this, we respectfully request the provision of two commercial-grade Reverse Osmosis (RO) purifiers for installation on our </w:t>
      </w:r>
      <w:r>
        <w:rPr>
          <w:rFonts w:ascii="Tahoma" w:hAnsi="Tahoma" w:cs="Tahoma"/>
          <w:sz w:val="25"/>
          <w:szCs w:val="25"/>
        </w:rPr>
        <w:t>institution's</w:t>
      </w:r>
      <w:r w:rsidRPr="0002590B">
        <w:rPr>
          <w:rFonts w:ascii="Tahoma" w:hAnsi="Tahoma" w:cs="Tahoma"/>
          <w:sz w:val="25"/>
          <w:szCs w:val="25"/>
        </w:rPr>
        <w:t xml:space="preserve"> premises</w:t>
      </w:r>
      <w:r>
        <w:rPr>
          <w:rFonts w:ascii="Tahoma" w:hAnsi="Tahoma" w:cs="Tahoma"/>
          <w:sz w:val="25"/>
          <w:szCs w:val="25"/>
        </w:rPr>
        <w:t xml:space="preserve"> under your CSR Program.</w:t>
      </w:r>
    </w:p>
    <w:p w14:paraId="485AEA3F" w14:textId="67B25139" w:rsidR="0002590B" w:rsidRDefault="0002590B" w:rsidP="0002590B">
      <w:pPr>
        <w:spacing w:line="360" w:lineRule="auto"/>
        <w:ind w:left="360"/>
        <w:jc w:val="both"/>
        <w:rPr>
          <w:rFonts w:ascii="Tahoma" w:hAnsi="Tahoma" w:cs="Tahoma"/>
          <w:sz w:val="25"/>
          <w:szCs w:val="25"/>
        </w:rPr>
      </w:pPr>
      <w:r w:rsidRPr="0002590B">
        <w:rPr>
          <w:rFonts w:ascii="Tahoma" w:hAnsi="Tahoma" w:cs="Tahoma"/>
          <w:sz w:val="25"/>
          <w:szCs w:val="25"/>
        </w:rPr>
        <w:t xml:space="preserve">These purifiers will provide clean drinking water to over </w:t>
      </w:r>
      <w:r w:rsidR="005219F6">
        <w:rPr>
          <w:rFonts w:ascii="Tahoma" w:hAnsi="Tahoma" w:cs="Tahoma"/>
          <w:sz w:val="25"/>
          <w:szCs w:val="25"/>
        </w:rPr>
        <w:t>10</w:t>
      </w:r>
      <w:r>
        <w:rPr>
          <w:rFonts w:ascii="Tahoma" w:hAnsi="Tahoma" w:cs="Tahoma"/>
          <w:sz w:val="25"/>
          <w:szCs w:val="25"/>
        </w:rPr>
        <w:t xml:space="preserve">00 </w:t>
      </w:r>
      <w:r w:rsidRPr="0002590B">
        <w:rPr>
          <w:rFonts w:ascii="Tahoma" w:hAnsi="Tahoma" w:cs="Tahoma"/>
          <w:sz w:val="25"/>
          <w:szCs w:val="25"/>
        </w:rPr>
        <w:t>students</w:t>
      </w:r>
      <w:r w:rsidR="00627E48">
        <w:rPr>
          <w:rFonts w:ascii="Tahoma" w:hAnsi="Tahoma" w:cs="Tahoma"/>
          <w:sz w:val="25"/>
          <w:szCs w:val="25"/>
        </w:rPr>
        <w:t>,</w:t>
      </w:r>
      <w:r>
        <w:rPr>
          <w:rFonts w:ascii="Tahoma" w:hAnsi="Tahoma" w:cs="Tahoma"/>
          <w:sz w:val="25"/>
          <w:szCs w:val="25"/>
        </w:rPr>
        <w:t xml:space="preserve"> </w:t>
      </w:r>
      <w:r w:rsidRPr="0002590B">
        <w:rPr>
          <w:rFonts w:ascii="Tahoma" w:hAnsi="Tahoma" w:cs="Tahoma"/>
          <w:sz w:val="25"/>
          <w:szCs w:val="25"/>
        </w:rPr>
        <w:t>significantly improving their health and well-being.</w:t>
      </w:r>
      <w:r w:rsidR="00627E48">
        <w:rPr>
          <w:rFonts w:ascii="Tahoma" w:hAnsi="Tahoma" w:cs="Tahoma"/>
          <w:sz w:val="25"/>
          <w:szCs w:val="25"/>
        </w:rPr>
        <w:t xml:space="preserve"> The required water purifiers should preferably be RO with a </w:t>
      </w:r>
      <w:r w:rsidR="00515CE7">
        <w:rPr>
          <w:rFonts w:ascii="Tahoma" w:hAnsi="Tahoma" w:cs="Tahoma"/>
          <w:sz w:val="25"/>
          <w:szCs w:val="25"/>
        </w:rPr>
        <w:t xml:space="preserve">discharge </w:t>
      </w:r>
      <w:r w:rsidR="00627E48">
        <w:rPr>
          <w:rFonts w:ascii="Tahoma" w:hAnsi="Tahoma" w:cs="Tahoma"/>
          <w:sz w:val="25"/>
          <w:szCs w:val="25"/>
        </w:rPr>
        <w:t xml:space="preserve">capacity of around 100lph and should be able to cater the needs of the </w:t>
      </w:r>
      <w:r w:rsidR="00515CE7">
        <w:rPr>
          <w:rFonts w:ascii="Tahoma" w:hAnsi="Tahoma" w:cs="Tahoma"/>
          <w:sz w:val="25"/>
          <w:szCs w:val="25"/>
        </w:rPr>
        <w:t>students.</w:t>
      </w:r>
      <w:r w:rsidR="00515CE7" w:rsidRPr="0002590B">
        <w:rPr>
          <w:rFonts w:ascii="Tahoma" w:hAnsi="Tahoma" w:cs="Tahoma"/>
          <w:sz w:val="25"/>
          <w:szCs w:val="25"/>
        </w:rPr>
        <w:t xml:space="preserve"> We</w:t>
      </w:r>
      <w:r w:rsidRPr="0002590B">
        <w:rPr>
          <w:rFonts w:ascii="Tahoma" w:hAnsi="Tahoma" w:cs="Tahoma"/>
          <w:sz w:val="25"/>
          <w:szCs w:val="25"/>
        </w:rPr>
        <w:t xml:space="preserve"> are eager to collaborate with Bharti Airtel Limited to implement this project and are happy to provide additional details</w:t>
      </w:r>
      <w:r>
        <w:rPr>
          <w:rFonts w:ascii="Tahoma" w:hAnsi="Tahoma" w:cs="Tahoma"/>
          <w:sz w:val="25"/>
          <w:szCs w:val="25"/>
        </w:rPr>
        <w:t>.</w:t>
      </w:r>
      <w:r w:rsidRPr="0002590B">
        <w:rPr>
          <w:rFonts w:ascii="Tahoma" w:hAnsi="Tahoma" w:cs="Tahoma"/>
          <w:sz w:val="25"/>
          <w:szCs w:val="25"/>
        </w:rPr>
        <w:t xml:space="preserve"> Please contact </w:t>
      </w:r>
      <w:r>
        <w:rPr>
          <w:rFonts w:ascii="Tahoma" w:hAnsi="Tahoma" w:cs="Tahoma"/>
          <w:sz w:val="25"/>
          <w:szCs w:val="25"/>
        </w:rPr>
        <w:t>Er.Tahir Amin Wani on 8716950030 for any additional information.</w:t>
      </w:r>
    </w:p>
    <w:p w14:paraId="2DE99A52" w14:textId="6309BD3E" w:rsidR="00FB1E69" w:rsidRPr="0002590B" w:rsidRDefault="0002590B" w:rsidP="0002590B">
      <w:pPr>
        <w:spacing w:line="360" w:lineRule="auto"/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02590B">
        <w:rPr>
          <w:rFonts w:ascii="Tahoma" w:hAnsi="Tahoma" w:cs="Tahoma"/>
          <w:sz w:val="25"/>
          <w:szCs w:val="25"/>
        </w:rPr>
        <w:t>We sincerely appreciate your consideration of this request and look forward to you</w:t>
      </w:r>
      <w:r>
        <w:rPr>
          <w:rFonts w:ascii="Tahoma" w:hAnsi="Tahoma" w:cs="Tahoma"/>
          <w:sz w:val="25"/>
          <w:szCs w:val="25"/>
        </w:rPr>
        <w:t>.</w:t>
      </w:r>
    </w:p>
    <w:p w14:paraId="1C63351D" w14:textId="77777777" w:rsidR="0002590B" w:rsidRDefault="0002590B" w:rsidP="0002590B">
      <w:pPr>
        <w:spacing w:line="360" w:lineRule="auto"/>
        <w:jc w:val="both"/>
        <w:rPr>
          <w:noProof/>
        </w:rPr>
      </w:pPr>
    </w:p>
    <w:p w14:paraId="39CB3E3C" w14:textId="61232584" w:rsidR="00CD7194" w:rsidRDefault="0002590B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EC1DB73" wp14:editId="3EE2F031">
            <wp:simplePos x="0" y="0"/>
            <wp:positionH relativeFrom="column">
              <wp:posOffset>4337685</wp:posOffset>
            </wp:positionH>
            <wp:positionV relativeFrom="paragraph">
              <wp:posOffset>231140</wp:posOffset>
            </wp:positionV>
            <wp:extent cx="1356360" cy="679450"/>
            <wp:effectExtent l="0" t="0" r="0" b="0"/>
            <wp:wrapTight wrapText="bothSides">
              <wp:wrapPolygon edited="0">
                <wp:start x="11528" y="0"/>
                <wp:lineTo x="7584" y="606"/>
                <wp:lineTo x="910" y="6662"/>
                <wp:lineTo x="0" y="12112"/>
                <wp:lineTo x="6067" y="20591"/>
                <wp:lineTo x="7888" y="20591"/>
                <wp:lineTo x="9404" y="10295"/>
                <wp:lineTo x="18809" y="6662"/>
                <wp:lineTo x="19416" y="2422"/>
                <wp:lineTo x="13045" y="0"/>
                <wp:lineTo x="11528" y="0"/>
              </wp:wrapPolygon>
            </wp:wrapTight>
            <wp:docPr id="1075243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024" t="37300" r="20220" b="13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6360" cy="67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7194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</w:t>
      </w:r>
      <w:r w:rsidR="00F649D8">
        <w:rPr>
          <w:rFonts w:ascii="Tahoma" w:hAnsi="Tahoma" w:cs="Tahoma"/>
          <w:color w:val="1F1F1F"/>
          <w:sz w:val="25"/>
          <w:szCs w:val="25"/>
        </w:rPr>
        <w:t xml:space="preserve"> </w:t>
      </w:r>
      <w:r w:rsidR="00CD7194">
        <w:rPr>
          <w:rFonts w:ascii="Tahoma" w:hAnsi="Tahoma" w:cs="Tahoma"/>
          <w:color w:val="1F1F1F"/>
          <w:sz w:val="25"/>
          <w:szCs w:val="25"/>
        </w:rPr>
        <w:t xml:space="preserve">     </w:t>
      </w:r>
      <w:r w:rsidR="00247F81" w:rsidRPr="00337606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A47EA1" w:rsidRPr="00337606">
        <w:rPr>
          <w:rFonts w:ascii="Tahoma" w:hAnsi="Tahoma" w:cs="Tahoma"/>
          <w:color w:val="1F1F1F"/>
          <w:sz w:val="25"/>
          <w:szCs w:val="25"/>
        </w:rPr>
        <w:t>Faithfully</w:t>
      </w:r>
    </w:p>
    <w:p w14:paraId="15F2EC46" w14:textId="2FE711A3" w:rsidR="00076EA7" w:rsidRPr="00337606" w:rsidRDefault="00AB2CF2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37606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3C2E46">
        <w:rPr>
          <w:rFonts w:ascii="Tahoma" w:hAnsi="Tahoma" w:cs="Tahoma"/>
          <w:color w:val="1F1F1F"/>
          <w:sz w:val="25"/>
          <w:szCs w:val="25"/>
        </w:rPr>
        <w:t xml:space="preserve">             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  </w:t>
      </w:r>
    </w:p>
    <w:p w14:paraId="5BC85AFD" w14:textId="77777777" w:rsidR="00604406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D636C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AF292B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337606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350F5F7C" w14:textId="77777777" w:rsidR="0002590B" w:rsidRDefault="00604406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</w:t>
      </w:r>
    </w:p>
    <w:p w14:paraId="2141638F" w14:textId="787F9279" w:rsidR="00247F81" w:rsidRPr="003D1396" w:rsidRDefault="0002590B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</w:t>
      </w:r>
      <w:r w:rsidR="00247F81"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40114AC5" w:rsidR="00247F81" w:rsidRPr="003D1396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6FBE2CB0" w14:textId="28616AE8" w:rsidR="00683CF5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4A6C0B22" w14:textId="2DF3FB15" w:rsidR="008F0D79" w:rsidRDefault="008F0D79" w:rsidP="00604406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1D054462" w14:textId="6E1D1520" w:rsidR="00683CF5" w:rsidRPr="00D6579E" w:rsidRDefault="00683CF5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Default="00A9467C" w:rsidP="00A03137">
      <w:pPr>
        <w:ind w:left="36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A03137">
      <w:pPr>
        <w:spacing w:line="480" w:lineRule="auto"/>
        <w:ind w:left="36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02590B">
      <w:headerReference w:type="default" r:id="rId8"/>
      <w:pgSz w:w="11906" w:h="16838"/>
      <w:pgMar w:top="1170" w:right="746" w:bottom="8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964DE" w14:textId="77777777" w:rsidR="00380535" w:rsidRDefault="00380535">
      <w:r>
        <w:separator/>
      </w:r>
    </w:p>
  </w:endnote>
  <w:endnote w:type="continuationSeparator" w:id="0">
    <w:p w14:paraId="390A1E96" w14:textId="77777777" w:rsidR="00380535" w:rsidRDefault="003805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BC733" w14:textId="77777777" w:rsidR="00380535" w:rsidRDefault="00380535">
      <w:r>
        <w:separator/>
      </w:r>
    </w:p>
  </w:footnote>
  <w:footnote w:type="continuationSeparator" w:id="0">
    <w:p w14:paraId="5D6DE365" w14:textId="77777777" w:rsidR="00380535" w:rsidRDefault="003805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5E4B48D8" w:rsidR="00B14580" w:rsidRDefault="00965277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6F66138D">
          <wp:simplePos x="0" y="0"/>
          <wp:positionH relativeFrom="margin">
            <wp:align>left</wp:align>
          </wp:positionH>
          <wp:positionV relativeFrom="page">
            <wp:posOffset>564501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147405400" name="Picture 11474054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>Fax:    :   0194-2310144</w:t>
    </w:r>
  </w:p>
  <w:p w14:paraId="70D033A1" w14:textId="7777777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5D5A9B64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3226BFC"/>
    <w:multiLevelType w:val="multilevel"/>
    <w:tmpl w:val="CFF80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8E80E63"/>
    <w:multiLevelType w:val="hybridMultilevel"/>
    <w:tmpl w:val="866A00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3C611BA1"/>
    <w:multiLevelType w:val="multilevel"/>
    <w:tmpl w:val="425E5D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6EC264D8"/>
    <w:multiLevelType w:val="multilevel"/>
    <w:tmpl w:val="E9249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9594653">
    <w:abstractNumId w:val="9"/>
  </w:num>
  <w:num w:numId="2" w16cid:durableId="1309237769">
    <w:abstractNumId w:val="7"/>
  </w:num>
  <w:num w:numId="3" w16cid:durableId="324744482">
    <w:abstractNumId w:val="6"/>
  </w:num>
  <w:num w:numId="4" w16cid:durableId="1198272557">
    <w:abstractNumId w:val="5"/>
  </w:num>
  <w:num w:numId="5" w16cid:durableId="1295713585">
    <w:abstractNumId w:val="4"/>
  </w:num>
  <w:num w:numId="6" w16cid:durableId="23095787">
    <w:abstractNumId w:val="8"/>
  </w:num>
  <w:num w:numId="7" w16cid:durableId="671875177">
    <w:abstractNumId w:val="3"/>
  </w:num>
  <w:num w:numId="8" w16cid:durableId="235212176">
    <w:abstractNumId w:val="2"/>
  </w:num>
  <w:num w:numId="9" w16cid:durableId="1785225184">
    <w:abstractNumId w:val="1"/>
  </w:num>
  <w:num w:numId="10" w16cid:durableId="1733772305">
    <w:abstractNumId w:val="0"/>
  </w:num>
  <w:num w:numId="11" w16cid:durableId="1715544980">
    <w:abstractNumId w:val="12"/>
  </w:num>
  <w:num w:numId="12" w16cid:durableId="396247700">
    <w:abstractNumId w:val="13"/>
  </w:num>
  <w:num w:numId="13" w16cid:durableId="1098216399">
    <w:abstractNumId w:val="11"/>
  </w:num>
  <w:num w:numId="14" w16cid:durableId="1959873854">
    <w:abstractNumId w:val="17"/>
  </w:num>
  <w:num w:numId="15" w16cid:durableId="1855225191">
    <w:abstractNumId w:val="15"/>
  </w:num>
  <w:num w:numId="16" w16cid:durableId="1093891065">
    <w:abstractNumId w:val="18"/>
  </w:num>
  <w:num w:numId="17" w16cid:durableId="377165310">
    <w:abstractNumId w:val="14"/>
  </w:num>
  <w:num w:numId="18" w16cid:durableId="454253781">
    <w:abstractNumId w:val="10"/>
  </w:num>
  <w:num w:numId="19" w16cid:durableId="916862767">
    <w:abstractNumId w:val="16"/>
  </w:num>
  <w:num w:numId="20" w16cid:durableId="36452025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21912"/>
    <w:rsid w:val="0002590B"/>
    <w:rsid w:val="00033893"/>
    <w:rsid w:val="00035D9D"/>
    <w:rsid w:val="000450C6"/>
    <w:rsid w:val="000457E9"/>
    <w:rsid w:val="00045AAD"/>
    <w:rsid w:val="00050A31"/>
    <w:rsid w:val="000716D2"/>
    <w:rsid w:val="00071AAB"/>
    <w:rsid w:val="0007558A"/>
    <w:rsid w:val="00076EA7"/>
    <w:rsid w:val="00082091"/>
    <w:rsid w:val="000B76C4"/>
    <w:rsid w:val="000C20B0"/>
    <w:rsid w:val="000C5610"/>
    <w:rsid w:val="000E6552"/>
    <w:rsid w:val="000F334E"/>
    <w:rsid w:val="000F3A4F"/>
    <w:rsid w:val="000F59AC"/>
    <w:rsid w:val="00121CFB"/>
    <w:rsid w:val="001364FE"/>
    <w:rsid w:val="001368DD"/>
    <w:rsid w:val="001476A0"/>
    <w:rsid w:val="00147DB3"/>
    <w:rsid w:val="001517A1"/>
    <w:rsid w:val="001518A5"/>
    <w:rsid w:val="0015747D"/>
    <w:rsid w:val="00164730"/>
    <w:rsid w:val="00170095"/>
    <w:rsid w:val="00170E4F"/>
    <w:rsid w:val="00173553"/>
    <w:rsid w:val="001743F4"/>
    <w:rsid w:val="0017744B"/>
    <w:rsid w:val="00187C33"/>
    <w:rsid w:val="001936B7"/>
    <w:rsid w:val="00196AB1"/>
    <w:rsid w:val="001A21FE"/>
    <w:rsid w:val="001D02DE"/>
    <w:rsid w:val="001D2BA0"/>
    <w:rsid w:val="001D2EEC"/>
    <w:rsid w:val="001D4D94"/>
    <w:rsid w:val="001E0D46"/>
    <w:rsid w:val="001E3E29"/>
    <w:rsid w:val="001E487E"/>
    <w:rsid w:val="001F08DE"/>
    <w:rsid w:val="001F5E65"/>
    <w:rsid w:val="00201333"/>
    <w:rsid w:val="00210EE4"/>
    <w:rsid w:val="00210FA7"/>
    <w:rsid w:val="002161E4"/>
    <w:rsid w:val="00216417"/>
    <w:rsid w:val="00217E71"/>
    <w:rsid w:val="002407D1"/>
    <w:rsid w:val="00247F81"/>
    <w:rsid w:val="0026631D"/>
    <w:rsid w:val="00272108"/>
    <w:rsid w:val="00297397"/>
    <w:rsid w:val="002A5606"/>
    <w:rsid w:val="002C2F53"/>
    <w:rsid w:val="002D0BC4"/>
    <w:rsid w:val="002F1995"/>
    <w:rsid w:val="00322356"/>
    <w:rsid w:val="0033518C"/>
    <w:rsid w:val="00337606"/>
    <w:rsid w:val="00342855"/>
    <w:rsid w:val="003437C2"/>
    <w:rsid w:val="0036038D"/>
    <w:rsid w:val="00360589"/>
    <w:rsid w:val="003735B5"/>
    <w:rsid w:val="003737B7"/>
    <w:rsid w:val="00377186"/>
    <w:rsid w:val="0037797E"/>
    <w:rsid w:val="00380535"/>
    <w:rsid w:val="00381641"/>
    <w:rsid w:val="003832DA"/>
    <w:rsid w:val="003A1C03"/>
    <w:rsid w:val="003C2E46"/>
    <w:rsid w:val="003C3196"/>
    <w:rsid w:val="003D0944"/>
    <w:rsid w:val="003D1396"/>
    <w:rsid w:val="00414627"/>
    <w:rsid w:val="00420B16"/>
    <w:rsid w:val="00421AFA"/>
    <w:rsid w:val="00425A12"/>
    <w:rsid w:val="00425D63"/>
    <w:rsid w:val="00461DF9"/>
    <w:rsid w:val="004643D8"/>
    <w:rsid w:val="0048205E"/>
    <w:rsid w:val="004831C3"/>
    <w:rsid w:val="00497C24"/>
    <w:rsid w:val="004B3216"/>
    <w:rsid w:val="004C7BA5"/>
    <w:rsid w:val="004D2AEC"/>
    <w:rsid w:val="004E5652"/>
    <w:rsid w:val="004E7628"/>
    <w:rsid w:val="004F0AC4"/>
    <w:rsid w:val="004F48F2"/>
    <w:rsid w:val="005065F5"/>
    <w:rsid w:val="0050696F"/>
    <w:rsid w:val="005149B1"/>
    <w:rsid w:val="00515CE7"/>
    <w:rsid w:val="005208C9"/>
    <w:rsid w:val="005219F6"/>
    <w:rsid w:val="00527AED"/>
    <w:rsid w:val="005366CB"/>
    <w:rsid w:val="005511E0"/>
    <w:rsid w:val="00554BB2"/>
    <w:rsid w:val="005647F2"/>
    <w:rsid w:val="005662D1"/>
    <w:rsid w:val="00572053"/>
    <w:rsid w:val="00573A09"/>
    <w:rsid w:val="0058776A"/>
    <w:rsid w:val="005A4526"/>
    <w:rsid w:val="005A628E"/>
    <w:rsid w:val="005B473D"/>
    <w:rsid w:val="005C1B16"/>
    <w:rsid w:val="005E53D0"/>
    <w:rsid w:val="005E759A"/>
    <w:rsid w:val="005F0F78"/>
    <w:rsid w:val="006002EB"/>
    <w:rsid w:val="00604406"/>
    <w:rsid w:val="0061009F"/>
    <w:rsid w:val="006128EF"/>
    <w:rsid w:val="006264B4"/>
    <w:rsid w:val="00627E48"/>
    <w:rsid w:val="00632C78"/>
    <w:rsid w:val="00632CB9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5BE"/>
    <w:rsid w:val="006C1785"/>
    <w:rsid w:val="006C5D86"/>
    <w:rsid w:val="006C7C59"/>
    <w:rsid w:val="00705C8D"/>
    <w:rsid w:val="007152D7"/>
    <w:rsid w:val="00715A84"/>
    <w:rsid w:val="0074054D"/>
    <w:rsid w:val="00746C14"/>
    <w:rsid w:val="00757FC8"/>
    <w:rsid w:val="00762F19"/>
    <w:rsid w:val="007A65F9"/>
    <w:rsid w:val="007B6B21"/>
    <w:rsid w:val="007C2C59"/>
    <w:rsid w:val="007C3556"/>
    <w:rsid w:val="007C794F"/>
    <w:rsid w:val="007E433B"/>
    <w:rsid w:val="007F6994"/>
    <w:rsid w:val="00801F23"/>
    <w:rsid w:val="008048EF"/>
    <w:rsid w:val="00830478"/>
    <w:rsid w:val="00831980"/>
    <w:rsid w:val="008332A4"/>
    <w:rsid w:val="00834240"/>
    <w:rsid w:val="0083704C"/>
    <w:rsid w:val="00837632"/>
    <w:rsid w:val="00845890"/>
    <w:rsid w:val="0085640F"/>
    <w:rsid w:val="008567AA"/>
    <w:rsid w:val="008729B0"/>
    <w:rsid w:val="00892712"/>
    <w:rsid w:val="008961CA"/>
    <w:rsid w:val="008A5A0E"/>
    <w:rsid w:val="008A680A"/>
    <w:rsid w:val="008B0BB0"/>
    <w:rsid w:val="008B22E1"/>
    <w:rsid w:val="008C0DC9"/>
    <w:rsid w:val="008E6C4B"/>
    <w:rsid w:val="008F0D79"/>
    <w:rsid w:val="008F18C0"/>
    <w:rsid w:val="008F24BC"/>
    <w:rsid w:val="00900EE4"/>
    <w:rsid w:val="00904F3B"/>
    <w:rsid w:val="00907648"/>
    <w:rsid w:val="00930FDE"/>
    <w:rsid w:val="00932BAF"/>
    <w:rsid w:val="00934C7C"/>
    <w:rsid w:val="00937AD8"/>
    <w:rsid w:val="0094030F"/>
    <w:rsid w:val="0096034F"/>
    <w:rsid w:val="00965277"/>
    <w:rsid w:val="00984C93"/>
    <w:rsid w:val="00987CE1"/>
    <w:rsid w:val="0099405C"/>
    <w:rsid w:val="009A1100"/>
    <w:rsid w:val="009A56DC"/>
    <w:rsid w:val="009A6B21"/>
    <w:rsid w:val="009B27AA"/>
    <w:rsid w:val="009C600F"/>
    <w:rsid w:val="009D3723"/>
    <w:rsid w:val="009E04F2"/>
    <w:rsid w:val="00A00745"/>
    <w:rsid w:val="00A02CB2"/>
    <w:rsid w:val="00A03137"/>
    <w:rsid w:val="00A03B7B"/>
    <w:rsid w:val="00A05BB6"/>
    <w:rsid w:val="00A13D12"/>
    <w:rsid w:val="00A200C9"/>
    <w:rsid w:val="00A250D5"/>
    <w:rsid w:val="00A32F56"/>
    <w:rsid w:val="00A36028"/>
    <w:rsid w:val="00A47EA1"/>
    <w:rsid w:val="00A86E40"/>
    <w:rsid w:val="00A91424"/>
    <w:rsid w:val="00A9467C"/>
    <w:rsid w:val="00AA2C77"/>
    <w:rsid w:val="00AA5C1D"/>
    <w:rsid w:val="00AB2CF2"/>
    <w:rsid w:val="00AC3FB9"/>
    <w:rsid w:val="00AC702A"/>
    <w:rsid w:val="00AD0FA7"/>
    <w:rsid w:val="00AD226F"/>
    <w:rsid w:val="00AF292B"/>
    <w:rsid w:val="00AF4BE2"/>
    <w:rsid w:val="00B13A52"/>
    <w:rsid w:val="00B14580"/>
    <w:rsid w:val="00B161E7"/>
    <w:rsid w:val="00B2054F"/>
    <w:rsid w:val="00B24CF4"/>
    <w:rsid w:val="00B26993"/>
    <w:rsid w:val="00B275F5"/>
    <w:rsid w:val="00B4570C"/>
    <w:rsid w:val="00B5112A"/>
    <w:rsid w:val="00B51D14"/>
    <w:rsid w:val="00B5208C"/>
    <w:rsid w:val="00B5709B"/>
    <w:rsid w:val="00B60B3A"/>
    <w:rsid w:val="00B60D01"/>
    <w:rsid w:val="00B70F32"/>
    <w:rsid w:val="00B74876"/>
    <w:rsid w:val="00B74A36"/>
    <w:rsid w:val="00B9683E"/>
    <w:rsid w:val="00BB6697"/>
    <w:rsid w:val="00BB7C2B"/>
    <w:rsid w:val="00BC1664"/>
    <w:rsid w:val="00BC2546"/>
    <w:rsid w:val="00BD636C"/>
    <w:rsid w:val="00BE41BC"/>
    <w:rsid w:val="00BE75A4"/>
    <w:rsid w:val="00BF3E13"/>
    <w:rsid w:val="00C05085"/>
    <w:rsid w:val="00C12F58"/>
    <w:rsid w:val="00C1593D"/>
    <w:rsid w:val="00C17FA6"/>
    <w:rsid w:val="00C45227"/>
    <w:rsid w:val="00C56C7E"/>
    <w:rsid w:val="00C644CF"/>
    <w:rsid w:val="00C73C0F"/>
    <w:rsid w:val="00C776A4"/>
    <w:rsid w:val="00CA2C6C"/>
    <w:rsid w:val="00CB030E"/>
    <w:rsid w:val="00CB0652"/>
    <w:rsid w:val="00CC0600"/>
    <w:rsid w:val="00CC586C"/>
    <w:rsid w:val="00CC78AC"/>
    <w:rsid w:val="00CD7194"/>
    <w:rsid w:val="00CF3120"/>
    <w:rsid w:val="00CF7953"/>
    <w:rsid w:val="00D07232"/>
    <w:rsid w:val="00D10245"/>
    <w:rsid w:val="00D21BDD"/>
    <w:rsid w:val="00D34210"/>
    <w:rsid w:val="00D45E5D"/>
    <w:rsid w:val="00D464E1"/>
    <w:rsid w:val="00D5625E"/>
    <w:rsid w:val="00D6579E"/>
    <w:rsid w:val="00D65F07"/>
    <w:rsid w:val="00D704F3"/>
    <w:rsid w:val="00D80CBE"/>
    <w:rsid w:val="00D92B62"/>
    <w:rsid w:val="00D92BB7"/>
    <w:rsid w:val="00DC76D2"/>
    <w:rsid w:val="00DD30ED"/>
    <w:rsid w:val="00DE2F2A"/>
    <w:rsid w:val="00DE34B8"/>
    <w:rsid w:val="00DF03A7"/>
    <w:rsid w:val="00E00548"/>
    <w:rsid w:val="00E03670"/>
    <w:rsid w:val="00E05D9F"/>
    <w:rsid w:val="00E64C21"/>
    <w:rsid w:val="00E66F64"/>
    <w:rsid w:val="00E67631"/>
    <w:rsid w:val="00E7798A"/>
    <w:rsid w:val="00E81656"/>
    <w:rsid w:val="00EC24C6"/>
    <w:rsid w:val="00EF2933"/>
    <w:rsid w:val="00F05146"/>
    <w:rsid w:val="00F1115D"/>
    <w:rsid w:val="00F34C5D"/>
    <w:rsid w:val="00F3513C"/>
    <w:rsid w:val="00F465C5"/>
    <w:rsid w:val="00F46641"/>
    <w:rsid w:val="00F5180D"/>
    <w:rsid w:val="00F51B21"/>
    <w:rsid w:val="00F51D87"/>
    <w:rsid w:val="00F52DA3"/>
    <w:rsid w:val="00F649D8"/>
    <w:rsid w:val="00F8455C"/>
    <w:rsid w:val="00F909F8"/>
    <w:rsid w:val="00FB0BD8"/>
    <w:rsid w:val="00FB1E69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89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574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6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5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292</Words>
  <Characters>1783</Characters>
  <Application>Microsoft Office Word</Application>
  <DocSecurity>0</DocSecurity>
  <Lines>54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Electronics</cp:lastModifiedBy>
  <cp:revision>8</cp:revision>
  <cp:lastPrinted>2025-07-24T07:11:00Z</cp:lastPrinted>
  <dcterms:created xsi:type="dcterms:W3CDTF">2025-07-24T06:15:00Z</dcterms:created>
  <dcterms:modified xsi:type="dcterms:W3CDTF">2025-07-24T10:23:00Z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