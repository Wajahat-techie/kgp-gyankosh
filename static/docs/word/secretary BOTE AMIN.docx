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19E5778C" w:rsidR="00247F81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D128D">
        <w:rPr>
          <w:rFonts w:ascii="Tahoma" w:hAnsi="Tahoma" w:cs="Tahoma"/>
          <w:sz w:val="24"/>
          <w:szCs w:val="24"/>
        </w:rPr>
        <w:t xml:space="preserve"> 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1D128D">
        <w:rPr>
          <w:rFonts w:ascii="Tahoma" w:hAnsi="Tahoma" w:cs="Tahoma"/>
          <w:sz w:val="24"/>
          <w:szCs w:val="24"/>
        </w:rPr>
        <w:t>10</w:t>
      </w:r>
      <w:r w:rsidR="007F61ED">
        <w:rPr>
          <w:rFonts w:ascii="Tahoma" w:hAnsi="Tahoma" w:cs="Tahoma"/>
          <w:sz w:val="24"/>
          <w:szCs w:val="24"/>
        </w:rPr>
        <w:t>-0</w:t>
      </w:r>
      <w:r w:rsidR="001D128D">
        <w:rPr>
          <w:rFonts w:ascii="Tahoma" w:hAnsi="Tahoma" w:cs="Tahoma"/>
          <w:sz w:val="24"/>
          <w:szCs w:val="24"/>
        </w:rPr>
        <w:t>7</w:t>
      </w:r>
      <w:r w:rsidR="007F61ED">
        <w:rPr>
          <w:rFonts w:ascii="Tahoma" w:hAnsi="Tahoma" w:cs="Tahoma"/>
          <w:sz w:val="24"/>
          <w:szCs w:val="24"/>
        </w:rPr>
        <w:t>-2025</w:t>
      </w:r>
    </w:p>
    <w:p w14:paraId="15D092DB" w14:textId="77777777" w:rsidR="001D128D" w:rsidRPr="007F61ED" w:rsidRDefault="001D128D" w:rsidP="007F61ED">
      <w:pPr>
        <w:ind w:left="-360"/>
        <w:rPr>
          <w:rFonts w:ascii="Tahoma" w:hAnsi="Tahoma" w:cs="Tahoma"/>
          <w:sz w:val="24"/>
          <w:szCs w:val="24"/>
        </w:rPr>
      </w:pPr>
    </w:p>
    <w:p w14:paraId="33EED86D" w14:textId="5A99DE7E" w:rsid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1D128D">
        <w:rPr>
          <w:rFonts w:ascii="Tahoma" w:hAnsi="Tahoma" w:cs="Tahoma"/>
          <w:b/>
          <w:bCs/>
          <w:sz w:val="25"/>
          <w:szCs w:val="25"/>
        </w:rPr>
        <w:t>Subject: Submission of Seat Availability in 3</w:t>
      </w:r>
      <w:r w:rsidRPr="001D128D">
        <w:rPr>
          <w:rFonts w:ascii="Tahoma" w:hAnsi="Tahoma" w:cs="Tahoma"/>
          <w:b/>
          <w:bCs/>
          <w:sz w:val="25"/>
          <w:szCs w:val="25"/>
          <w:vertAlign w:val="superscript"/>
        </w:rPr>
        <w:t>rd</w:t>
      </w:r>
      <w:r w:rsidRPr="001D128D">
        <w:rPr>
          <w:rFonts w:ascii="Tahoma" w:hAnsi="Tahoma" w:cs="Tahoma"/>
          <w:b/>
          <w:bCs/>
          <w:sz w:val="25"/>
          <w:szCs w:val="25"/>
        </w:rPr>
        <w:t xml:space="preserve"> Semester for All Branches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397C7292" w14:textId="77777777" w:rsidR="001D128D" w:rsidRP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5E88E77" w14:textId="6E1F1059" w:rsidR="001D128D" w:rsidRP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D128D">
        <w:rPr>
          <w:rFonts w:ascii="Tahoma" w:hAnsi="Tahoma" w:cs="Tahoma"/>
          <w:sz w:val="25"/>
          <w:szCs w:val="25"/>
        </w:rPr>
        <w:t>Sir,</w:t>
      </w:r>
    </w:p>
    <w:p w14:paraId="462D8749" w14:textId="60E21BAA" w:rsidR="001D128D" w:rsidRDefault="001D128D" w:rsidP="008C47E8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D128D">
        <w:rPr>
          <w:rFonts w:ascii="Tahoma" w:hAnsi="Tahoma" w:cs="Tahoma"/>
          <w:sz w:val="25"/>
          <w:szCs w:val="25"/>
        </w:rPr>
        <w:t>In response to your letter No. BOTE/</w:t>
      </w:r>
      <w:proofErr w:type="spellStart"/>
      <w:r w:rsidRPr="001D128D">
        <w:rPr>
          <w:rFonts w:ascii="Tahoma" w:hAnsi="Tahoma" w:cs="Tahoma"/>
          <w:sz w:val="25"/>
          <w:szCs w:val="25"/>
        </w:rPr>
        <w:t>Adm</w:t>
      </w:r>
      <w:proofErr w:type="spellEnd"/>
      <w:r w:rsidRPr="001D128D">
        <w:rPr>
          <w:rFonts w:ascii="Tahoma" w:hAnsi="Tahoma" w:cs="Tahoma"/>
          <w:sz w:val="25"/>
          <w:szCs w:val="25"/>
        </w:rPr>
        <w:t>/LE 25/234-46 dated 09/07/</w:t>
      </w:r>
      <w:r w:rsidR="00841615" w:rsidRPr="001D128D">
        <w:rPr>
          <w:rFonts w:ascii="Tahoma" w:hAnsi="Tahoma" w:cs="Tahoma"/>
          <w:sz w:val="25"/>
          <w:szCs w:val="25"/>
        </w:rPr>
        <w:t>2025,</w:t>
      </w:r>
      <w:r w:rsidR="00841615">
        <w:rPr>
          <w:rFonts w:ascii="Tahoma" w:hAnsi="Tahoma" w:cs="Tahoma"/>
          <w:sz w:val="25"/>
          <w:szCs w:val="25"/>
        </w:rPr>
        <w:t xml:space="preserve"> Kindly</w:t>
      </w:r>
      <w:r w:rsidRPr="001D128D">
        <w:rPr>
          <w:rFonts w:ascii="Tahoma" w:hAnsi="Tahoma" w:cs="Tahoma"/>
          <w:sz w:val="25"/>
          <w:szCs w:val="25"/>
        </w:rPr>
        <w:t xml:space="preserve"> find below the details of vacant seats in the 3rd semester across all branches at our institution:</w:t>
      </w:r>
    </w:p>
    <w:p w14:paraId="6D04CEA9" w14:textId="77777777" w:rsidR="008C47E8" w:rsidRDefault="008C47E8" w:rsidP="008C47E8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tbl>
      <w:tblPr>
        <w:tblW w:w="8151" w:type="dxa"/>
        <w:tblLayout w:type="fixed"/>
        <w:tblLook w:val="04A0" w:firstRow="1" w:lastRow="0" w:firstColumn="1" w:lastColumn="0" w:noHBand="0" w:noVBand="1"/>
      </w:tblPr>
      <w:tblGrid>
        <w:gridCol w:w="952"/>
        <w:gridCol w:w="4983"/>
        <w:gridCol w:w="1980"/>
        <w:gridCol w:w="236"/>
      </w:tblGrid>
      <w:tr w:rsidR="001D128D" w:rsidRPr="001D128D" w14:paraId="6CB69883" w14:textId="77777777" w:rsidTr="001D128D">
        <w:trPr>
          <w:gridAfter w:val="1"/>
          <w:wAfter w:w="236" w:type="dxa"/>
          <w:trHeight w:val="447"/>
        </w:trPr>
        <w:tc>
          <w:tcPr>
            <w:tcW w:w="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1F29" w14:textId="5D4C41FE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proofErr w:type="gramStart"/>
            <w:r w:rsidRPr="001D128D">
              <w:rPr>
                <w:rFonts w:ascii="Tahoma" w:hAnsi="Tahoma" w:cs="Tahoma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49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94AB9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</w:rPr>
              <w:t>Branch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48B73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</w:rPr>
              <w:t>Vacant Seats</w:t>
            </w:r>
          </w:p>
        </w:tc>
      </w:tr>
      <w:tr w:rsidR="001D128D" w:rsidRPr="001D128D" w14:paraId="7449CAD1" w14:textId="77777777" w:rsidTr="001D128D">
        <w:trPr>
          <w:trHeight w:val="50"/>
        </w:trPr>
        <w:tc>
          <w:tcPr>
            <w:tcW w:w="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BC59" w14:textId="77777777" w:rsidR="001D128D" w:rsidRPr="001D128D" w:rsidRDefault="001D128D" w:rsidP="001D128D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76564" w14:textId="77777777" w:rsidR="001D128D" w:rsidRPr="001D128D" w:rsidRDefault="001D128D" w:rsidP="001D128D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99CF9" w14:textId="77777777" w:rsidR="001D128D" w:rsidRPr="001D128D" w:rsidRDefault="001D128D" w:rsidP="001D128D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C8A9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D128D" w:rsidRPr="001D128D" w14:paraId="1CDC69C3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DF6A272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9C2C642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03C997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  <w:hideMark/>
          </w:tcPr>
          <w:p w14:paraId="7FD80247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3722643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ED21D0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DAF8DEC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Electrical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2E4796B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6" w:type="dxa"/>
            <w:vAlign w:val="center"/>
            <w:hideMark/>
          </w:tcPr>
          <w:p w14:paraId="1212B9E4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65FA8C1F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7D32BF4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EE169E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Mechanical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8A88BAC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6" w:type="dxa"/>
            <w:vAlign w:val="center"/>
            <w:hideMark/>
          </w:tcPr>
          <w:p w14:paraId="05032DA3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12EE4DA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57DE6D28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B0E86F4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Automobile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75BF5F0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6" w:type="dxa"/>
            <w:vAlign w:val="center"/>
            <w:hideMark/>
          </w:tcPr>
          <w:p w14:paraId="2DF6D3FA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689E0F25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2F0E608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5599F315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Computer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E0F56E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  <w:hideMark/>
          </w:tcPr>
          <w:p w14:paraId="7D84BEF1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6258EB68" w14:textId="77777777" w:rsidTr="001D128D">
        <w:trPr>
          <w:trHeight w:val="237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2B7F85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36BF5C7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Electronics and Communication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64B8E9B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6" w:type="dxa"/>
            <w:vAlign w:val="center"/>
            <w:hideMark/>
          </w:tcPr>
          <w:p w14:paraId="7BAACBC9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D8062AC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84BEBB2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39DC94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Leather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373EA84B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36" w:type="dxa"/>
            <w:vAlign w:val="center"/>
            <w:hideMark/>
          </w:tcPr>
          <w:p w14:paraId="79CB0B60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5FF4B058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15669F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2B2C81A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Information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576915F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6" w:type="dxa"/>
            <w:vAlign w:val="center"/>
            <w:hideMark/>
          </w:tcPr>
          <w:p w14:paraId="10B3E213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3117FB5D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91DF7B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9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DB4CF7F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Wood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3C88EE7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6" w:type="dxa"/>
            <w:vAlign w:val="center"/>
            <w:hideMark/>
          </w:tcPr>
          <w:p w14:paraId="6C310EF7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8DDB923" w14:textId="77777777" w:rsidTr="001D128D">
        <w:trPr>
          <w:trHeight w:val="297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012EC5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7101790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Medical Lab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08C0C6E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6" w:type="dxa"/>
            <w:vAlign w:val="center"/>
            <w:hideMark/>
          </w:tcPr>
          <w:p w14:paraId="77C5C32E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43BB81EE" w14:textId="77777777" w:rsidTr="001D128D">
        <w:trPr>
          <w:trHeight w:val="304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4769D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5174B7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center"/>
            <w:hideMark/>
          </w:tcPr>
          <w:p w14:paraId="29B6D36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87</w:t>
            </w:r>
          </w:p>
        </w:tc>
        <w:tc>
          <w:tcPr>
            <w:tcW w:w="236" w:type="dxa"/>
            <w:vAlign w:val="center"/>
            <w:hideMark/>
          </w:tcPr>
          <w:p w14:paraId="65D8A840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696D045E" w14:textId="77777777" w:rsidR="001D128D" w:rsidRDefault="001D128D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0BFA969E" w14:textId="77777777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2091947F" w:rsidR="00247F81" w:rsidRPr="001E487E" w:rsidRDefault="00247F81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C47E8">
      <w:headerReference w:type="default" r:id="rId7"/>
      <w:pgSz w:w="11906" w:h="16838"/>
      <w:pgMar w:top="797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BB21" w14:textId="77777777" w:rsidR="00CD2D26" w:rsidRDefault="00CD2D26">
      <w:r>
        <w:separator/>
      </w:r>
    </w:p>
  </w:endnote>
  <w:endnote w:type="continuationSeparator" w:id="0">
    <w:p w14:paraId="7828917B" w14:textId="77777777" w:rsidR="00CD2D26" w:rsidRDefault="00CD2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691E" w14:textId="77777777" w:rsidR="00CD2D26" w:rsidRDefault="00CD2D26">
      <w:r>
        <w:separator/>
      </w:r>
    </w:p>
  </w:footnote>
  <w:footnote w:type="continuationSeparator" w:id="0">
    <w:p w14:paraId="3D9ACB86" w14:textId="77777777" w:rsidR="00CD2D26" w:rsidRDefault="00CD2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70453635" name="Picture 127045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67A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F56"/>
    <w:rsid w:val="00A36028"/>
    <w:rsid w:val="00A43D19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D2D26"/>
    <w:rsid w:val="00CF7953"/>
    <w:rsid w:val="00D07232"/>
    <w:rsid w:val="00D10245"/>
    <w:rsid w:val="00D21BDD"/>
    <w:rsid w:val="00D2622E"/>
    <w:rsid w:val="00D61B7B"/>
    <w:rsid w:val="00D65F07"/>
    <w:rsid w:val="00D80CBE"/>
    <w:rsid w:val="00D92BB7"/>
    <w:rsid w:val="00DC76D2"/>
    <w:rsid w:val="00DD30ED"/>
    <w:rsid w:val="00E43631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2</cp:revision>
  <cp:lastPrinted>2025-06-28T08:20:00Z</cp:lastPrinted>
  <dcterms:created xsi:type="dcterms:W3CDTF">2025-07-10T03:50:00Z</dcterms:created>
  <dcterms:modified xsi:type="dcterms:W3CDTF">2025-07-10T03:50:00Z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