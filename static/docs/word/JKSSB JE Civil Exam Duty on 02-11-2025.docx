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34C3" w14:textId="6AA486F9" w:rsidR="003439A1" w:rsidRPr="003439A1" w:rsidRDefault="003439A1" w:rsidP="005C508E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sz w:val="24"/>
          <w:szCs w:val="24"/>
        </w:rPr>
      </w:pPr>
      <w:r w:rsidRPr="003439A1">
        <w:rPr>
          <w:rFonts w:ascii="Tahoma" w:hAnsi="Tahoma" w:cs="Tahoma"/>
          <w:b/>
          <w:bCs/>
        </w:rPr>
        <w:t xml:space="preserve">                    </w:t>
      </w:r>
      <w:r w:rsidRPr="003439A1">
        <w:rPr>
          <w:rFonts w:ascii="Tahoma" w:hAnsi="Tahoma" w:cs="Tahoma"/>
          <w:b/>
          <w:bCs/>
          <w:sz w:val="24"/>
          <w:szCs w:val="24"/>
        </w:rPr>
        <w:t>Order No:</w:t>
      </w:r>
      <w:r w:rsidR="007A1C3F">
        <w:rPr>
          <w:rFonts w:ascii="Tahoma" w:hAnsi="Tahoma" w:cs="Tahoma"/>
          <w:b/>
          <w:bCs/>
          <w:sz w:val="24"/>
          <w:szCs w:val="24"/>
        </w:rPr>
        <w:t xml:space="preserve"> </w:t>
      </w:r>
      <w:r w:rsidR="00A433B5">
        <w:rPr>
          <w:rFonts w:ascii="Tahoma" w:hAnsi="Tahoma" w:cs="Tahoma"/>
          <w:b/>
          <w:bCs/>
          <w:sz w:val="24"/>
          <w:szCs w:val="24"/>
        </w:rPr>
        <w:t xml:space="preserve">126 </w:t>
      </w:r>
      <w:r w:rsidRPr="003439A1">
        <w:rPr>
          <w:rFonts w:ascii="Tahoma" w:hAnsi="Tahoma" w:cs="Tahoma"/>
          <w:b/>
          <w:bCs/>
          <w:sz w:val="24"/>
          <w:szCs w:val="24"/>
        </w:rPr>
        <w:t>of 2025</w:t>
      </w:r>
    </w:p>
    <w:p w14:paraId="348DB2EC" w14:textId="5A30BBDE" w:rsidR="003439A1" w:rsidRPr="00711890" w:rsidRDefault="003439A1" w:rsidP="00711890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sz w:val="24"/>
          <w:szCs w:val="24"/>
        </w:rPr>
      </w:pPr>
      <w:r w:rsidRPr="003439A1">
        <w:rPr>
          <w:rFonts w:ascii="Tahoma" w:hAnsi="Tahoma" w:cs="Tahoma"/>
          <w:b/>
          <w:bCs/>
          <w:sz w:val="24"/>
          <w:szCs w:val="24"/>
        </w:rPr>
        <w:t xml:space="preserve">                                Dated:</w:t>
      </w:r>
      <w:r w:rsidR="00A433B5">
        <w:rPr>
          <w:rFonts w:ascii="Tahoma" w:hAnsi="Tahoma" w:cs="Tahoma"/>
          <w:b/>
          <w:bCs/>
          <w:sz w:val="24"/>
          <w:szCs w:val="24"/>
        </w:rPr>
        <w:t xml:space="preserve"> 31</w:t>
      </w:r>
      <w:r w:rsidRPr="003439A1">
        <w:rPr>
          <w:rFonts w:ascii="Tahoma" w:hAnsi="Tahoma" w:cs="Tahoma"/>
          <w:b/>
          <w:bCs/>
          <w:sz w:val="24"/>
          <w:szCs w:val="24"/>
        </w:rPr>
        <w:t>-</w:t>
      </w:r>
      <w:r w:rsidR="002C29C8">
        <w:rPr>
          <w:rFonts w:ascii="Tahoma" w:hAnsi="Tahoma" w:cs="Tahoma"/>
          <w:b/>
          <w:bCs/>
          <w:sz w:val="24"/>
          <w:szCs w:val="24"/>
        </w:rPr>
        <w:t>10</w:t>
      </w:r>
      <w:r w:rsidRPr="003439A1">
        <w:rPr>
          <w:rFonts w:ascii="Tahoma" w:hAnsi="Tahoma" w:cs="Tahoma"/>
          <w:b/>
          <w:bCs/>
          <w:sz w:val="24"/>
          <w:szCs w:val="24"/>
        </w:rPr>
        <w:t>-2025</w:t>
      </w:r>
    </w:p>
    <w:p w14:paraId="00113012" w14:textId="079DAC05" w:rsidR="00A433B5" w:rsidRDefault="006C1F03" w:rsidP="002F640C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 w:rsidRPr="006C1F03">
        <w:rPr>
          <w:rFonts w:ascii="Tahoma" w:hAnsi="Tahoma" w:cs="Tahoma"/>
        </w:rPr>
        <w:t>The following officers and officials are assigned duties as indicated for each room to ensure the smooth conduct of the</w:t>
      </w:r>
      <w:r w:rsidR="00F14589">
        <w:rPr>
          <w:rFonts w:ascii="Tahoma" w:hAnsi="Tahoma" w:cs="Tahoma"/>
        </w:rPr>
        <w:t xml:space="preserve"> Written examination for the Post of </w:t>
      </w:r>
      <w:r w:rsidR="00AA5C14" w:rsidRPr="002F640C">
        <w:rPr>
          <w:rFonts w:ascii="Tahoma" w:hAnsi="Tahoma" w:cs="Tahoma"/>
          <w:b/>
          <w:bCs/>
        </w:rPr>
        <w:t>Junior Engineer (</w:t>
      </w:r>
      <w:r w:rsidR="00A433B5" w:rsidRPr="002F640C">
        <w:rPr>
          <w:rFonts w:ascii="Tahoma" w:hAnsi="Tahoma" w:cs="Tahoma"/>
          <w:b/>
          <w:bCs/>
        </w:rPr>
        <w:t>Civil</w:t>
      </w:r>
      <w:r w:rsidR="00AA5C14" w:rsidRPr="002F640C">
        <w:rPr>
          <w:rFonts w:ascii="Tahoma" w:hAnsi="Tahoma" w:cs="Tahoma"/>
          <w:b/>
          <w:bCs/>
        </w:rPr>
        <w:t>)</w:t>
      </w:r>
      <w:r w:rsidRPr="002F640C">
        <w:rPr>
          <w:rFonts w:ascii="Tahoma" w:hAnsi="Tahoma" w:cs="Tahoma"/>
          <w:b/>
          <w:bCs/>
        </w:rPr>
        <w:t>,</w:t>
      </w:r>
      <w:r>
        <w:rPr>
          <w:rFonts w:ascii="Tahoma" w:hAnsi="Tahoma" w:cs="Tahoma"/>
        </w:rPr>
        <w:t xml:space="preserve"> conducted</w:t>
      </w:r>
      <w:r w:rsidR="00B40F6F">
        <w:rPr>
          <w:rFonts w:ascii="Tahoma" w:hAnsi="Tahoma" w:cs="Tahoma"/>
        </w:rPr>
        <w:t xml:space="preserve"> by </w:t>
      </w:r>
      <w:r>
        <w:rPr>
          <w:rFonts w:ascii="Tahoma" w:hAnsi="Tahoma" w:cs="Tahoma"/>
        </w:rPr>
        <w:t>the</w:t>
      </w:r>
      <w:r w:rsidR="00F14589">
        <w:rPr>
          <w:rFonts w:ascii="Tahoma" w:hAnsi="Tahoma" w:cs="Tahoma"/>
        </w:rPr>
        <w:t xml:space="preserve"> JK</w:t>
      </w:r>
      <w:r w:rsidR="00AA5C14">
        <w:rPr>
          <w:rFonts w:ascii="Tahoma" w:hAnsi="Tahoma" w:cs="Tahoma"/>
        </w:rPr>
        <w:t>SSB</w:t>
      </w:r>
      <w:r w:rsidR="00F14589">
        <w:rPr>
          <w:rFonts w:ascii="Tahoma" w:hAnsi="Tahoma" w:cs="Tahoma"/>
        </w:rPr>
        <w:t xml:space="preserve"> </w:t>
      </w:r>
      <w:r w:rsidR="00B40F6F">
        <w:rPr>
          <w:rFonts w:ascii="Tahoma" w:hAnsi="Tahoma" w:cs="Tahoma"/>
        </w:rPr>
        <w:t xml:space="preserve">in the institution </w:t>
      </w:r>
      <w:r w:rsidRPr="00FA56E8">
        <w:rPr>
          <w:rFonts w:ascii="Tahoma" w:hAnsi="Tahoma" w:cs="Tahoma"/>
        </w:rPr>
        <w:t>on</w:t>
      </w:r>
      <w:r w:rsidR="00B40F6F" w:rsidRPr="00FA56E8">
        <w:rPr>
          <w:rFonts w:ascii="Tahoma" w:hAnsi="Tahoma" w:cs="Tahoma"/>
        </w:rPr>
        <w:t xml:space="preserve"> </w:t>
      </w:r>
      <w:r w:rsidR="00A433B5">
        <w:rPr>
          <w:rFonts w:ascii="Tahoma" w:hAnsi="Tahoma" w:cs="Tahoma"/>
          <w:b/>
          <w:bCs/>
        </w:rPr>
        <w:t>02</w:t>
      </w:r>
      <w:r w:rsidR="00B40F6F" w:rsidRPr="006C1F03">
        <w:rPr>
          <w:rFonts w:ascii="Tahoma" w:hAnsi="Tahoma" w:cs="Tahoma"/>
          <w:b/>
          <w:bCs/>
        </w:rPr>
        <w:t>-</w:t>
      </w:r>
      <w:r w:rsidR="002C29C8">
        <w:rPr>
          <w:rFonts w:ascii="Tahoma" w:hAnsi="Tahoma" w:cs="Tahoma"/>
          <w:b/>
          <w:bCs/>
        </w:rPr>
        <w:t>1</w:t>
      </w:r>
      <w:r w:rsidR="00A433B5">
        <w:rPr>
          <w:rFonts w:ascii="Tahoma" w:hAnsi="Tahoma" w:cs="Tahoma"/>
          <w:b/>
          <w:bCs/>
        </w:rPr>
        <w:t>1</w:t>
      </w:r>
      <w:r w:rsidR="00B40F6F" w:rsidRPr="006C1F03">
        <w:rPr>
          <w:rFonts w:ascii="Tahoma" w:hAnsi="Tahoma" w:cs="Tahoma"/>
          <w:b/>
          <w:bCs/>
        </w:rPr>
        <w:t>-2025</w:t>
      </w:r>
      <w:r w:rsidR="00B40F6F">
        <w:rPr>
          <w:rFonts w:ascii="Tahoma" w:hAnsi="Tahoma" w:cs="Tahoma"/>
        </w:rPr>
        <w:t xml:space="preserve"> </w:t>
      </w:r>
      <w:r w:rsidR="00B40F6F" w:rsidRPr="006C1F03">
        <w:rPr>
          <w:rFonts w:ascii="Tahoma" w:hAnsi="Tahoma" w:cs="Tahoma"/>
          <w:b/>
          <w:bCs/>
        </w:rPr>
        <w:t>(S</w:t>
      </w:r>
      <w:r w:rsidR="00A433B5">
        <w:rPr>
          <w:rFonts w:ascii="Tahoma" w:hAnsi="Tahoma" w:cs="Tahoma"/>
          <w:b/>
          <w:bCs/>
        </w:rPr>
        <w:t>unday</w:t>
      </w:r>
      <w:r w:rsidR="00B40F6F" w:rsidRPr="006C1F03">
        <w:rPr>
          <w:rFonts w:ascii="Tahoma" w:hAnsi="Tahoma" w:cs="Tahoma"/>
          <w:b/>
          <w:bCs/>
        </w:rPr>
        <w:t>)</w:t>
      </w:r>
      <w:r w:rsidR="00AA5C14">
        <w:rPr>
          <w:rFonts w:ascii="Tahoma" w:hAnsi="Tahoma" w:cs="Tahoma"/>
        </w:rPr>
        <w:t xml:space="preserve"> in one shift from </w:t>
      </w:r>
      <w:r w:rsidR="00A433B5">
        <w:rPr>
          <w:rFonts w:ascii="Tahoma" w:hAnsi="Tahoma" w:cs="Tahoma"/>
          <w:b/>
          <w:bCs/>
        </w:rPr>
        <w:t>02</w:t>
      </w:r>
      <w:r w:rsidR="00AA5C14" w:rsidRPr="001B413C">
        <w:rPr>
          <w:rFonts w:ascii="Tahoma" w:hAnsi="Tahoma" w:cs="Tahoma"/>
          <w:b/>
          <w:bCs/>
        </w:rPr>
        <w:t>:</w:t>
      </w:r>
      <w:r w:rsidR="00A433B5">
        <w:rPr>
          <w:rFonts w:ascii="Tahoma" w:hAnsi="Tahoma" w:cs="Tahoma"/>
          <w:b/>
          <w:bCs/>
        </w:rPr>
        <w:t>3</w:t>
      </w:r>
      <w:r w:rsidR="00AA5C14" w:rsidRPr="001B413C">
        <w:rPr>
          <w:rFonts w:ascii="Tahoma" w:hAnsi="Tahoma" w:cs="Tahoma"/>
          <w:b/>
          <w:bCs/>
        </w:rPr>
        <w:t>0 p.m.</w:t>
      </w:r>
      <w:r w:rsidR="00AA5C14">
        <w:rPr>
          <w:rFonts w:ascii="Tahoma" w:hAnsi="Tahoma" w:cs="Tahoma"/>
        </w:rPr>
        <w:t xml:space="preserve"> to </w:t>
      </w:r>
      <w:r w:rsidR="00AA5C14" w:rsidRPr="001B413C">
        <w:rPr>
          <w:rFonts w:ascii="Tahoma" w:hAnsi="Tahoma" w:cs="Tahoma"/>
          <w:b/>
          <w:bCs/>
        </w:rPr>
        <w:t>0</w:t>
      </w:r>
      <w:r w:rsidR="00A433B5">
        <w:rPr>
          <w:rFonts w:ascii="Tahoma" w:hAnsi="Tahoma" w:cs="Tahoma"/>
          <w:b/>
          <w:bCs/>
        </w:rPr>
        <w:t>4</w:t>
      </w:r>
      <w:r w:rsidR="00AA5C14" w:rsidRPr="001B413C">
        <w:rPr>
          <w:rFonts w:ascii="Tahoma" w:hAnsi="Tahoma" w:cs="Tahoma"/>
          <w:b/>
          <w:bCs/>
        </w:rPr>
        <w:t>:</w:t>
      </w:r>
      <w:r w:rsidR="00A433B5">
        <w:rPr>
          <w:rFonts w:ascii="Tahoma" w:hAnsi="Tahoma" w:cs="Tahoma"/>
          <w:b/>
          <w:bCs/>
        </w:rPr>
        <w:t>30</w:t>
      </w:r>
      <w:r w:rsidR="00AA5C14" w:rsidRPr="001B413C">
        <w:rPr>
          <w:rFonts w:ascii="Tahoma" w:hAnsi="Tahoma" w:cs="Tahoma"/>
          <w:b/>
          <w:bCs/>
        </w:rPr>
        <w:t xml:space="preserve"> p.m.</w:t>
      </w:r>
      <w:r w:rsidR="00AA5C14">
        <w:rPr>
          <w:rFonts w:ascii="Tahoma" w:hAnsi="Tahoma" w:cs="Tahoma"/>
        </w:rPr>
        <w:t xml:space="preserve"> The</w:t>
      </w:r>
      <w:r w:rsidR="00B40F6F">
        <w:rPr>
          <w:rFonts w:ascii="Tahoma" w:hAnsi="Tahoma" w:cs="Tahoma"/>
        </w:rPr>
        <w:t xml:space="preserve"> reporting time shall be </w:t>
      </w:r>
      <w:r w:rsidR="00A433B5">
        <w:rPr>
          <w:rFonts w:ascii="Tahoma" w:hAnsi="Tahoma" w:cs="Tahoma"/>
          <w:b/>
          <w:bCs/>
        </w:rPr>
        <w:t>11</w:t>
      </w:r>
      <w:r w:rsidR="00B40F6F" w:rsidRPr="005C508E">
        <w:rPr>
          <w:rFonts w:ascii="Tahoma" w:hAnsi="Tahoma" w:cs="Tahoma"/>
          <w:b/>
          <w:bCs/>
        </w:rPr>
        <w:t>:</w:t>
      </w:r>
      <w:r w:rsidR="002F640C">
        <w:rPr>
          <w:rFonts w:ascii="Tahoma" w:hAnsi="Tahoma" w:cs="Tahoma"/>
          <w:b/>
          <w:bCs/>
        </w:rPr>
        <w:t>0</w:t>
      </w:r>
      <w:r w:rsidR="00F14589">
        <w:rPr>
          <w:rFonts w:ascii="Tahoma" w:hAnsi="Tahoma" w:cs="Tahoma"/>
          <w:b/>
          <w:bCs/>
        </w:rPr>
        <w:t>0</w:t>
      </w:r>
      <w:r w:rsidR="00B40F6F" w:rsidRPr="005C508E">
        <w:rPr>
          <w:rFonts w:ascii="Tahoma" w:hAnsi="Tahoma" w:cs="Tahoma"/>
          <w:b/>
          <w:bCs/>
        </w:rPr>
        <w:t xml:space="preserve"> </w:t>
      </w:r>
      <w:r w:rsidR="00A433B5">
        <w:rPr>
          <w:rFonts w:ascii="Tahoma" w:hAnsi="Tahoma" w:cs="Tahoma"/>
          <w:b/>
          <w:bCs/>
        </w:rPr>
        <w:t>A</w:t>
      </w:r>
      <w:r w:rsidR="00B40F6F" w:rsidRPr="005C508E">
        <w:rPr>
          <w:rFonts w:ascii="Tahoma" w:hAnsi="Tahoma" w:cs="Tahoma"/>
          <w:b/>
          <w:bCs/>
        </w:rPr>
        <w:t>M</w:t>
      </w:r>
      <w:r w:rsidR="00B40F6F" w:rsidRPr="00FA56E8">
        <w:rPr>
          <w:rFonts w:ascii="Tahoma" w:hAnsi="Tahoma" w:cs="Tahoma"/>
        </w:rPr>
        <w:t xml:space="preserve"> </w:t>
      </w:r>
      <w:r w:rsidR="005C508E" w:rsidRPr="00FA56E8">
        <w:rPr>
          <w:rFonts w:ascii="Tahoma" w:hAnsi="Tahoma" w:cs="Tahoma"/>
        </w:rPr>
        <w:t>sharp</w:t>
      </w:r>
      <w:r w:rsidR="005C508E">
        <w:rPr>
          <w:rFonts w:ascii="Tahoma" w:hAnsi="Tahoma" w:cs="Tahoma"/>
        </w:rPr>
        <w:t xml:space="preserve">. It is mandatory to attend for the examination </w:t>
      </w:r>
      <w:r w:rsidR="00C82A02">
        <w:rPr>
          <w:rFonts w:ascii="Tahoma" w:hAnsi="Tahoma" w:cs="Tahoma"/>
        </w:rPr>
        <w:t>duty. Carrying</w:t>
      </w:r>
      <w:r>
        <w:rPr>
          <w:rFonts w:ascii="Tahoma" w:hAnsi="Tahoma" w:cs="Tahoma"/>
        </w:rPr>
        <w:t xml:space="preserve"> of Mobile Phones inside the examination hall is strictly Prohibited.</w:t>
      </w:r>
      <w:r w:rsidR="005C508E" w:rsidRPr="006633BD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</w:p>
    <w:tbl>
      <w:tblPr>
        <w:tblW w:w="9660" w:type="dxa"/>
        <w:tblLook w:val="04A0" w:firstRow="1" w:lastRow="0" w:firstColumn="1" w:lastColumn="0" w:noHBand="0" w:noVBand="1"/>
      </w:tblPr>
      <w:tblGrid>
        <w:gridCol w:w="720"/>
        <w:gridCol w:w="2920"/>
        <w:gridCol w:w="2320"/>
        <w:gridCol w:w="2288"/>
        <w:gridCol w:w="1412"/>
      </w:tblGrid>
      <w:tr w:rsidR="002F640C" w:rsidRPr="002F640C" w14:paraId="5083657E" w14:textId="77777777" w:rsidTr="002F640C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74152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2F640C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1B457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2F640C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04760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2F640C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37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ED237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2F640C">
              <w:rPr>
                <w:rFonts w:ascii="Aptos Narrow" w:hAnsi="Aptos Narrow"/>
                <w:b/>
                <w:bCs/>
                <w:color w:val="000000"/>
              </w:rPr>
              <w:t xml:space="preserve">        Allotted Room</w:t>
            </w:r>
          </w:p>
        </w:tc>
      </w:tr>
      <w:tr w:rsidR="002F640C" w:rsidRPr="002F640C" w14:paraId="0D228AD6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9609F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CA966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Dr. Shafquat Ara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B8EA4" w14:textId="207957AB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Center Superintendent</w:t>
            </w:r>
          </w:p>
        </w:tc>
        <w:tc>
          <w:tcPr>
            <w:tcW w:w="37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BE239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2F640C">
              <w:rPr>
                <w:rFonts w:ascii="Aptos Narrow" w:hAnsi="Aptos Narrow"/>
                <w:b/>
                <w:bCs/>
                <w:color w:val="000000"/>
              </w:rPr>
              <w:t>Control Room</w:t>
            </w:r>
          </w:p>
        </w:tc>
      </w:tr>
      <w:tr w:rsidR="002F640C" w:rsidRPr="002F640C" w14:paraId="4D9C957C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4FD53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71ADD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Mr.Tahir Amin Wani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E7598" w14:textId="1E2F2BAD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Dy.Superintendent</w:t>
            </w:r>
          </w:p>
        </w:tc>
        <w:tc>
          <w:tcPr>
            <w:tcW w:w="370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1F6FA" w14:textId="77777777" w:rsidR="002F640C" w:rsidRPr="002F640C" w:rsidRDefault="002F640C" w:rsidP="002F640C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2F640C" w:rsidRPr="002F640C" w14:paraId="6153F2E5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F8686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8794D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Mr.Javeed Ahmad Najar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268C5" w14:textId="6D60D546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Dy.Superintendent</w:t>
            </w:r>
          </w:p>
        </w:tc>
        <w:tc>
          <w:tcPr>
            <w:tcW w:w="370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39B0" w14:textId="77777777" w:rsidR="002F640C" w:rsidRPr="002F640C" w:rsidRDefault="002F640C" w:rsidP="002F640C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2F640C" w:rsidRPr="002F640C" w14:paraId="7BA766F5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A32D9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DB21B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Mr.Rouf Ahmad Mir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698A4" w14:textId="34F3FA54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Clerk</w:t>
            </w:r>
          </w:p>
        </w:tc>
        <w:tc>
          <w:tcPr>
            <w:tcW w:w="370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A9589" w14:textId="77777777" w:rsidR="002F640C" w:rsidRPr="002F640C" w:rsidRDefault="002F640C" w:rsidP="002F640C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2F640C" w:rsidRPr="002F640C" w14:paraId="65484F27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5BC10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CA3C8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Mr.Javeed Baba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3EDB2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370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2AECA" w14:textId="77777777" w:rsidR="002F640C" w:rsidRPr="002F640C" w:rsidRDefault="002F640C" w:rsidP="002F640C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2F640C" w:rsidRPr="002F640C" w14:paraId="10CA0A7D" w14:textId="77777777" w:rsidTr="002F640C">
        <w:trPr>
          <w:trHeight w:val="144"/>
        </w:trPr>
        <w:tc>
          <w:tcPr>
            <w:tcW w:w="9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167DB" w14:textId="358E9DA6" w:rsidR="002F640C" w:rsidRPr="002F640C" w:rsidRDefault="002F640C" w:rsidP="002F640C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2F640C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 xml:space="preserve"> Academic Block 01</w:t>
            </w:r>
          </w:p>
        </w:tc>
      </w:tr>
      <w:tr w:rsidR="002F640C" w:rsidRPr="002F640C" w14:paraId="69232989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10D4A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2F640C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S No.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7AC58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2F640C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Name of Employee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B8B5A" w14:textId="3317FA7C" w:rsidR="002F640C" w:rsidRPr="002F640C" w:rsidRDefault="002F640C" w:rsidP="002F640C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2F640C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Appointed as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DDE61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2F640C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Allotted Room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8EB2E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2F640C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Candidates</w:t>
            </w:r>
          </w:p>
        </w:tc>
      </w:tr>
      <w:tr w:rsidR="002F640C" w:rsidRPr="002F640C" w14:paraId="63E2D6B5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D6748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FE7F6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Mr.Bashir Ahmad Kumar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281B0" w14:textId="317A8E5D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6150D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1208-Electrical Room</w:t>
            </w:r>
          </w:p>
        </w:tc>
        <w:tc>
          <w:tcPr>
            <w:tcW w:w="14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284F1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2F640C" w:rsidRPr="002F640C" w14:paraId="14D21A62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3D0B2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A0890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Mr.Aftab Ahmad Nalband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77C97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3857F" w14:textId="39FEF29E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1208-Electrical Room</w:t>
            </w:r>
          </w:p>
        </w:tc>
        <w:tc>
          <w:tcPr>
            <w:tcW w:w="14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52E68" w14:textId="77777777" w:rsidR="002F640C" w:rsidRPr="002F640C" w:rsidRDefault="002F640C" w:rsidP="002F640C">
            <w:pPr>
              <w:rPr>
                <w:rFonts w:ascii="Aptos Narrow" w:hAnsi="Aptos Narrow"/>
                <w:color w:val="000000"/>
              </w:rPr>
            </w:pPr>
          </w:p>
        </w:tc>
      </w:tr>
      <w:tr w:rsidR="002F640C" w:rsidRPr="002F640C" w14:paraId="145F2D7A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AE9D5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96E1D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Ms.Shabnum Jeelani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2314A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9CD28" w14:textId="0D12D522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1209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0594F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2F640C" w:rsidRPr="002F640C" w14:paraId="7880C50B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06BE0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73FF2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Mr.Sheeraz Bashir Shah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D235E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2C20A" w14:textId="417D983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1210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ABAE6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2F640C" w:rsidRPr="002F640C" w14:paraId="1ABD7621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43FBD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E2288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Mr.Wajahat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F9266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02879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1211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D867F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2F640C" w:rsidRPr="002F640C" w14:paraId="6182AC43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9881B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775E2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Mr.Muzamil Hussain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24587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23192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4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48C9A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72</w:t>
            </w:r>
          </w:p>
        </w:tc>
      </w:tr>
      <w:tr w:rsidR="002F640C" w:rsidRPr="002F640C" w14:paraId="0C55A03A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768A5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667C5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Mr.Shabir Ahmad Mir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7C4B7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25349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4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1D0D7" w14:textId="77777777" w:rsidR="002F640C" w:rsidRPr="002F640C" w:rsidRDefault="002F640C" w:rsidP="002F640C">
            <w:pPr>
              <w:rPr>
                <w:rFonts w:ascii="Aptos Narrow" w:hAnsi="Aptos Narrow"/>
                <w:color w:val="000000"/>
              </w:rPr>
            </w:pPr>
          </w:p>
        </w:tc>
      </w:tr>
      <w:tr w:rsidR="002F640C" w:rsidRPr="002F640C" w14:paraId="5FA140F0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0758F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ADA65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Mr.Rafiq Ahmad Dar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940AB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289C7" w14:textId="3DE442A4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4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C9733" w14:textId="77777777" w:rsidR="002F640C" w:rsidRPr="002F640C" w:rsidRDefault="002F640C" w:rsidP="002F640C">
            <w:pPr>
              <w:rPr>
                <w:rFonts w:ascii="Aptos Narrow" w:hAnsi="Aptos Narrow"/>
                <w:color w:val="000000"/>
              </w:rPr>
            </w:pPr>
          </w:p>
        </w:tc>
      </w:tr>
      <w:tr w:rsidR="002F640C" w:rsidRPr="002F640C" w14:paraId="349A7013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526FB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54553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Ms.Afroza Bashir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14856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0D425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1208-1210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78587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2F640C" w:rsidRPr="002F640C" w14:paraId="2B1EB053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A4F30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CA674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Mr.Mushtaq Punjabi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A6497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1D464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1211-1213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DCA83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2F640C" w:rsidRPr="002F640C" w14:paraId="04079C11" w14:textId="77777777" w:rsidTr="002F640C">
        <w:trPr>
          <w:trHeight w:val="144"/>
        </w:trPr>
        <w:tc>
          <w:tcPr>
            <w:tcW w:w="9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35F247C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2F640C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Academic Block 3(New Academic Block)</w:t>
            </w:r>
          </w:p>
        </w:tc>
      </w:tr>
      <w:tr w:rsidR="002F640C" w:rsidRPr="002F640C" w14:paraId="1A127450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AE4AF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2F640C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3E35E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2F640C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6662A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2F640C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A2B01" w14:textId="4381147E" w:rsidR="002F640C" w:rsidRPr="002F640C" w:rsidRDefault="002F640C" w:rsidP="002F640C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2F640C">
              <w:rPr>
                <w:rFonts w:ascii="Aptos Narrow" w:hAnsi="Aptos Narrow"/>
                <w:b/>
                <w:bCs/>
                <w:color w:val="000000"/>
              </w:rPr>
              <w:t>Allotted Room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0A5B9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2F640C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Candidates</w:t>
            </w:r>
          </w:p>
        </w:tc>
      </w:tr>
      <w:tr w:rsidR="002F640C" w:rsidRPr="002F640C" w14:paraId="7622187B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4ED30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16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C3942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Mr.Shabir Ahmad Ahangar</w:t>
            </w:r>
          </w:p>
        </w:tc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D6542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24502" w14:textId="1AF2B904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1105(Room 1)</w:t>
            </w:r>
          </w:p>
        </w:tc>
        <w:tc>
          <w:tcPr>
            <w:tcW w:w="14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E21C4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2F640C" w:rsidRPr="002F640C" w14:paraId="06B07F82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218B1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17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A03C2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Mr.Parvaiz Hassan Mir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F11EE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F9307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1105(Room 1)</w:t>
            </w:r>
          </w:p>
        </w:tc>
        <w:tc>
          <w:tcPr>
            <w:tcW w:w="14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85CE5" w14:textId="77777777" w:rsidR="002F640C" w:rsidRPr="002F640C" w:rsidRDefault="002F640C" w:rsidP="002F640C">
            <w:pPr>
              <w:rPr>
                <w:rFonts w:ascii="Aptos Narrow" w:hAnsi="Aptos Narrow"/>
                <w:color w:val="000000"/>
              </w:rPr>
            </w:pPr>
          </w:p>
        </w:tc>
      </w:tr>
      <w:tr w:rsidR="002F640C" w:rsidRPr="002F640C" w14:paraId="2D7C9787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84830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18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6287E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Mr.Mohd Amin Wani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C0F17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BAA5E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1106(Room 2)</w:t>
            </w:r>
          </w:p>
        </w:tc>
        <w:tc>
          <w:tcPr>
            <w:tcW w:w="14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396CA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2F640C" w:rsidRPr="002F640C" w14:paraId="6D30A712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DEF36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19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EA3F0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Mr.Manzoor Ahmad Khan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4064D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2A931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1106(Room 2)</w:t>
            </w:r>
          </w:p>
        </w:tc>
        <w:tc>
          <w:tcPr>
            <w:tcW w:w="14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181E2" w14:textId="77777777" w:rsidR="002F640C" w:rsidRPr="002F640C" w:rsidRDefault="002F640C" w:rsidP="002F640C">
            <w:pPr>
              <w:rPr>
                <w:rFonts w:ascii="Aptos Narrow" w:hAnsi="Aptos Narrow"/>
                <w:color w:val="000000"/>
              </w:rPr>
            </w:pPr>
          </w:p>
        </w:tc>
      </w:tr>
      <w:tr w:rsidR="002F640C" w:rsidRPr="002F640C" w14:paraId="1C26D1A9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653EC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E84A4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Mr.Mohd Iqbal Khan</w:t>
            </w:r>
          </w:p>
        </w:tc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33D74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9559F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1107(Room 3)</w:t>
            </w:r>
          </w:p>
        </w:tc>
        <w:tc>
          <w:tcPr>
            <w:tcW w:w="14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6945E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2F640C" w:rsidRPr="002F640C" w14:paraId="28C8AC07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60F72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21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B5417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Mr.Ashwini Kumar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5E1BA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18193" w14:textId="7B935764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1107(Room 3)</w:t>
            </w:r>
          </w:p>
        </w:tc>
        <w:tc>
          <w:tcPr>
            <w:tcW w:w="14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4B88B" w14:textId="77777777" w:rsidR="002F640C" w:rsidRPr="002F640C" w:rsidRDefault="002F640C" w:rsidP="002F640C">
            <w:pPr>
              <w:rPr>
                <w:rFonts w:ascii="Aptos Narrow" w:hAnsi="Aptos Narrow"/>
                <w:color w:val="000000"/>
              </w:rPr>
            </w:pPr>
          </w:p>
        </w:tc>
      </w:tr>
      <w:tr w:rsidR="002F640C" w:rsidRPr="002F640C" w14:paraId="3C14840A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C4204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22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D5324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Mr.Mushtaq Ahmad Rather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B750D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65FFF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1108(Room 4)</w:t>
            </w:r>
          </w:p>
        </w:tc>
        <w:tc>
          <w:tcPr>
            <w:tcW w:w="14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D7F2B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2F640C" w:rsidRPr="002F640C" w14:paraId="09842E89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A514A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23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D8608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Mr.Arif Ali Zargar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BCE60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9212C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1108(Room 4)</w:t>
            </w:r>
          </w:p>
        </w:tc>
        <w:tc>
          <w:tcPr>
            <w:tcW w:w="14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A8F31" w14:textId="77777777" w:rsidR="002F640C" w:rsidRPr="002F640C" w:rsidRDefault="002F640C" w:rsidP="002F640C">
            <w:pPr>
              <w:rPr>
                <w:rFonts w:ascii="Aptos Narrow" w:hAnsi="Aptos Narrow"/>
                <w:color w:val="000000"/>
              </w:rPr>
            </w:pPr>
          </w:p>
        </w:tc>
      </w:tr>
      <w:tr w:rsidR="002F640C" w:rsidRPr="002F640C" w14:paraId="2766F0A7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9E82E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CFF35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Mr.Yameen Kinnah</w:t>
            </w:r>
          </w:p>
        </w:tc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76D91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3414C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1109(Room 5)</w:t>
            </w:r>
          </w:p>
        </w:tc>
        <w:tc>
          <w:tcPr>
            <w:tcW w:w="14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CD07C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2F640C" w:rsidRPr="002F640C" w14:paraId="2A82BF11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AF4B6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25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AACE2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Mr.Yasir Manzoor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70782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7E2E9" w14:textId="7A237BA1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1109(Room 5)</w:t>
            </w:r>
          </w:p>
        </w:tc>
        <w:tc>
          <w:tcPr>
            <w:tcW w:w="14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8F8EF" w14:textId="77777777" w:rsidR="002F640C" w:rsidRPr="002F640C" w:rsidRDefault="002F640C" w:rsidP="002F640C">
            <w:pPr>
              <w:rPr>
                <w:rFonts w:ascii="Aptos Narrow" w:hAnsi="Aptos Narrow"/>
                <w:color w:val="000000"/>
              </w:rPr>
            </w:pPr>
          </w:p>
        </w:tc>
      </w:tr>
      <w:tr w:rsidR="002F640C" w:rsidRPr="002F640C" w14:paraId="1A7C73A3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8CBA2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26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90B9A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Mr.Ashaq Hussain Patloo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ECF44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21FA5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1110(Room 6)</w:t>
            </w:r>
          </w:p>
        </w:tc>
        <w:tc>
          <w:tcPr>
            <w:tcW w:w="14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4E2C6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2F640C" w:rsidRPr="002F640C" w14:paraId="40B0018D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D066A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27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BCDF2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Mr.Aaqib Farooq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8BB06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B7D43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1110(Room 6)</w:t>
            </w:r>
          </w:p>
        </w:tc>
        <w:tc>
          <w:tcPr>
            <w:tcW w:w="14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17A5C" w14:textId="77777777" w:rsidR="002F640C" w:rsidRPr="002F640C" w:rsidRDefault="002F640C" w:rsidP="002F640C">
            <w:pPr>
              <w:rPr>
                <w:rFonts w:ascii="Aptos Narrow" w:hAnsi="Aptos Narrow"/>
                <w:color w:val="000000"/>
              </w:rPr>
            </w:pPr>
          </w:p>
        </w:tc>
      </w:tr>
      <w:tr w:rsidR="002F640C" w:rsidRPr="002F640C" w14:paraId="540F31EA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847E1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28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A4B6A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Ms.Shaziya Ali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C290D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FC831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1111(Room 7)</w:t>
            </w:r>
          </w:p>
        </w:tc>
        <w:tc>
          <w:tcPr>
            <w:tcW w:w="14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FCBEE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2F640C" w:rsidRPr="002F640C" w14:paraId="1034E6CE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AD0A5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29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346B2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Mr.Rizwan Bashir</w:t>
            </w:r>
          </w:p>
        </w:tc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C050F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B0DF5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1111(Room 7)</w:t>
            </w:r>
          </w:p>
        </w:tc>
        <w:tc>
          <w:tcPr>
            <w:tcW w:w="14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32D13" w14:textId="77777777" w:rsidR="002F640C" w:rsidRPr="002F640C" w:rsidRDefault="002F640C" w:rsidP="002F640C">
            <w:pPr>
              <w:rPr>
                <w:rFonts w:ascii="Aptos Narrow" w:hAnsi="Aptos Narrow"/>
                <w:color w:val="000000"/>
              </w:rPr>
            </w:pPr>
          </w:p>
        </w:tc>
      </w:tr>
      <w:tr w:rsidR="002F640C" w:rsidRPr="002F640C" w14:paraId="554B81A7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72974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E1EF5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Mr.Bilal Ahmad Ganaie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67259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D95E7" w14:textId="6B9EBE0E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1105 to 1107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C8308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2F640C" w:rsidRPr="002F640C" w14:paraId="799AAF9E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9C2E7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31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6EC97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Mr.Mohd Iqbal</w:t>
            </w:r>
          </w:p>
        </w:tc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F1A13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80DBD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1108-1111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3E665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2F640C" w:rsidRPr="002F640C" w14:paraId="09ADF92B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03536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32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6395A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Mr.Mohd Shafi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2F847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B99AE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3728B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2F640C" w:rsidRPr="002F640C" w14:paraId="3FDB5898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CA2B6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33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B13E2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 xml:space="preserve">Mr.Gulzar Ahmad 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69101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Sweeper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5AD48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5556F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2F640C" w:rsidRPr="002F640C" w14:paraId="1D1AC1B0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28DD1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34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77984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Mr.Mohd Sultan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DC10D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Sweeper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3F28E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CFB8A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2F640C" w:rsidRPr="002F640C" w14:paraId="740D8CA5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54DA3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35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031BE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 xml:space="preserve">Mr.Khurshid Ahmad 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12376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Gatekeeper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A2CC1" w14:textId="70B27824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39524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2F640C" w:rsidRPr="002F640C" w14:paraId="062C49C7" w14:textId="77777777" w:rsidTr="002F640C">
        <w:trPr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99ED6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F4C30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A9C1D" w14:textId="77777777" w:rsidR="002F640C" w:rsidRPr="002F640C" w:rsidRDefault="002F640C" w:rsidP="002F640C">
            <w:pPr>
              <w:jc w:val="center"/>
              <w:rPr>
                <w:rFonts w:ascii="Aptos Narrow" w:hAnsi="Aptos Narrow"/>
                <w:color w:val="000000"/>
              </w:rPr>
            </w:pPr>
            <w:r w:rsidRPr="002F640C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3D3BD" w14:textId="53FCC4B7" w:rsidR="002F640C" w:rsidRPr="002F640C" w:rsidRDefault="002F640C" w:rsidP="002F640C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2F640C">
              <w:rPr>
                <w:rFonts w:ascii="Aptos Narrow" w:hAnsi="Aptos Narrow"/>
                <w:b/>
                <w:bCs/>
                <w:color w:val="000000"/>
              </w:rPr>
              <w:t>Total Candidates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EACE9" w14:textId="799F8D73" w:rsidR="002F640C" w:rsidRPr="002F640C" w:rsidRDefault="002F640C" w:rsidP="002F640C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2F640C">
              <w:rPr>
                <w:rFonts w:ascii="Aptos Narrow" w:hAnsi="Aptos Narrow"/>
                <w:b/>
                <w:bCs/>
                <w:color w:val="000000"/>
              </w:rPr>
              <w:t>480</w:t>
            </w:r>
          </w:p>
        </w:tc>
      </w:tr>
    </w:tbl>
    <w:p w14:paraId="074A1F9D" w14:textId="790280E4" w:rsidR="00A433B5" w:rsidRPr="006633BD" w:rsidRDefault="009B6852" w:rsidP="00FC5617">
      <w:pPr>
        <w:tabs>
          <w:tab w:val="left" w:pos="1575"/>
        </w:tabs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52E2412" wp14:editId="40FFC252">
            <wp:simplePos x="0" y="0"/>
            <wp:positionH relativeFrom="column">
              <wp:posOffset>4322445</wp:posOffset>
            </wp:positionH>
            <wp:positionV relativeFrom="paragraph">
              <wp:posOffset>74930</wp:posOffset>
            </wp:positionV>
            <wp:extent cx="1066800" cy="571500"/>
            <wp:effectExtent l="0" t="0" r="0" b="0"/>
            <wp:wrapTight wrapText="bothSides">
              <wp:wrapPolygon edited="0">
                <wp:start x="8100" y="0"/>
                <wp:lineTo x="4629" y="2880"/>
                <wp:lineTo x="0" y="9360"/>
                <wp:lineTo x="0" y="13680"/>
                <wp:lineTo x="6557" y="20880"/>
                <wp:lineTo x="8100" y="20880"/>
                <wp:lineTo x="8486" y="20880"/>
                <wp:lineTo x="9643" y="12240"/>
                <wp:lineTo x="21214" y="5040"/>
                <wp:lineTo x="21214" y="1440"/>
                <wp:lineTo x="14657" y="0"/>
                <wp:lineTo x="8100" y="0"/>
              </wp:wrapPolygon>
            </wp:wrapTight>
            <wp:docPr id="13249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C13133" w14:textId="20004C37" w:rsidR="00C76BE7" w:rsidRPr="001B413C" w:rsidRDefault="005C508E" w:rsidP="00FC5617">
      <w:pPr>
        <w:tabs>
          <w:tab w:val="left" w:pos="1575"/>
        </w:tabs>
        <w:jc w:val="both"/>
        <w:rPr>
          <w:rFonts w:ascii="Tahoma" w:hAnsi="Tahoma" w:cs="Tahoma"/>
        </w:rPr>
      </w:pPr>
      <w:r w:rsidRPr="006633BD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</w:t>
      </w:r>
    </w:p>
    <w:p w14:paraId="4BE69C3B" w14:textId="401C431A" w:rsidR="0089711E" w:rsidRPr="002C29C8" w:rsidRDefault="00FC5617" w:rsidP="001B413C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</w:rPr>
      </w:pPr>
      <w:r>
        <w:rPr>
          <w:rFonts w:ascii="Tahoma" w:hAnsi="Tahoma" w:cs="Tahoma"/>
          <w:b/>
          <w:bCs/>
          <w:noProof/>
          <w:color w:val="1F1F1F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C413F3D" wp14:editId="1D513EA4">
                <wp:simplePos x="0" y="0"/>
                <wp:positionH relativeFrom="margin">
                  <wp:posOffset>45085</wp:posOffset>
                </wp:positionH>
                <wp:positionV relativeFrom="paragraph">
                  <wp:posOffset>10795</wp:posOffset>
                </wp:positionV>
                <wp:extent cx="1790700" cy="476885"/>
                <wp:effectExtent l="0" t="0" r="0" b="0"/>
                <wp:wrapTight wrapText="bothSides">
                  <wp:wrapPolygon edited="0">
                    <wp:start x="689" y="0"/>
                    <wp:lineTo x="689" y="20708"/>
                    <wp:lineTo x="20911" y="20708"/>
                    <wp:lineTo x="20911" y="0"/>
                    <wp:lineTo x="689" y="0"/>
                  </wp:wrapPolygon>
                </wp:wrapTight>
                <wp:docPr id="4480965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476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14BD94" w14:textId="74FF5688" w:rsidR="005C508E" w:rsidRPr="00D05B94" w:rsidRDefault="005C508E" w:rsidP="005C508E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No: KGP/Estt/2025/</w:t>
                            </w:r>
                            <w:r w:rsidR="00A433B5">
                              <w:rPr>
                                <w:rFonts w:ascii="Tahoma" w:hAnsi="Tahoma" w:cs="Tahoma"/>
                                <w:color w:val="1F1F1F"/>
                              </w:rPr>
                              <w:t>1490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                                                              </w:t>
                            </w:r>
                          </w:p>
                          <w:p w14:paraId="44A05715" w14:textId="4FFCE1D1" w:rsidR="005C508E" w:rsidRPr="002C29C8" w:rsidRDefault="005C508E" w:rsidP="002C29C8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Dated</w:t>
                            </w:r>
                            <w:r w:rsidR="00A433B5">
                              <w:rPr>
                                <w:rFonts w:ascii="Tahoma" w:hAnsi="Tahoma" w:cs="Tahoma"/>
                                <w:color w:val="1F1F1F"/>
                              </w:rPr>
                              <w:t>:31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-</w:t>
                            </w:r>
                            <w:r w:rsidR="002C29C8">
                              <w:rPr>
                                <w:rFonts w:ascii="Tahoma" w:hAnsi="Tahoma" w:cs="Tahoma"/>
                                <w:color w:val="1F1F1F"/>
                              </w:rPr>
                              <w:t>10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-2025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413F3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.55pt;margin-top:.85pt;width:141pt;height:37.5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" filled="f" stroked="f" strokeweight=".5pt">
                <v:textbox>
                  <w:txbxContent>
                    <w:p w14:paraId="6114BD94" w14:textId="74FF5688" w:rsidR="005C508E" w:rsidRPr="00D05B94" w:rsidRDefault="005C508E" w:rsidP="005C508E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No: KGP/Estt/2025/</w:t>
                      </w:r>
                      <w:r w:rsidR="00A433B5">
                        <w:rPr>
                          <w:rFonts w:ascii="Tahoma" w:hAnsi="Tahoma" w:cs="Tahoma"/>
                          <w:color w:val="1F1F1F"/>
                        </w:rPr>
                        <w:t>1490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                                                                 </w:t>
                      </w:r>
                    </w:p>
                    <w:p w14:paraId="44A05715" w14:textId="4FFCE1D1" w:rsidR="005C508E" w:rsidRPr="002C29C8" w:rsidRDefault="005C508E" w:rsidP="002C29C8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</w:rPr>
                      </w:pP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   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 xml:space="preserve"> 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Dated</w:t>
                      </w:r>
                      <w:r w:rsidR="00A433B5">
                        <w:rPr>
                          <w:rFonts w:ascii="Tahoma" w:hAnsi="Tahoma" w:cs="Tahoma"/>
                          <w:color w:val="1F1F1F"/>
                        </w:rPr>
                        <w:t>:31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-</w:t>
                      </w:r>
                      <w:r w:rsidR="002C29C8">
                        <w:rPr>
                          <w:rFonts w:ascii="Tahoma" w:hAnsi="Tahoma" w:cs="Tahoma"/>
                          <w:color w:val="1F1F1F"/>
                        </w:rPr>
                        <w:t>10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-2025   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674614C" w14:textId="31F627C7" w:rsidR="008F4ECE" w:rsidRPr="00E350CD" w:rsidRDefault="008F4ECE" w:rsidP="00E350CD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  <w:sz w:val="25"/>
          <w:szCs w:val="25"/>
        </w:rPr>
      </w:pPr>
    </w:p>
    <w:p w14:paraId="5F54693C" w14:textId="22A60744" w:rsidR="00ED7265" w:rsidRDefault="008F4ECE" w:rsidP="001B413C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</w:t>
      </w:r>
    </w:p>
    <w:p w14:paraId="07333160" w14:textId="70AB4C16" w:rsidR="00975981" w:rsidRPr="003073C8" w:rsidRDefault="00FC5617" w:rsidP="00FC5617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                         </w:t>
      </w:r>
      <w:r w:rsidR="00975981" w:rsidRPr="003073C8">
        <w:rPr>
          <w:rFonts w:ascii="Tahoma" w:hAnsi="Tahoma" w:cs="Tahoma"/>
          <w:b/>
          <w:bCs/>
          <w:color w:val="1F1F1F"/>
          <w:sz w:val="16"/>
          <w:szCs w:val="16"/>
        </w:rPr>
        <w:t>Principal</w:t>
      </w:r>
    </w:p>
    <w:p w14:paraId="51F9D650" w14:textId="22EA25ED" w:rsidR="00975981" w:rsidRDefault="00ED7265" w:rsidP="00975981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</w:t>
      </w:r>
      <w:r w:rsidR="001B413C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</w:t>
      </w:r>
      <w:r w:rsidR="00FC5617">
        <w:rPr>
          <w:rFonts w:ascii="Tahoma" w:hAnsi="Tahoma" w:cs="Tahoma"/>
          <w:b/>
          <w:bCs/>
          <w:color w:val="1F1F1F"/>
          <w:sz w:val="16"/>
          <w:szCs w:val="16"/>
        </w:rPr>
        <w:t xml:space="preserve">       </w:t>
      </w: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975981" w:rsidRPr="003073C8">
        <w:rPr>
          <w:rFonts w:ascii="Tahoma" w:hAnsi="Tahoma" w:cs="Tahoma"/>
          <w:b/>
          <w:bCs/>
          <w:color w:val="1F1F1F"/>
          <w:sz w:val="16"/>
          <w:szCs w:val="16"/>
        </w:rPr>
        <w:t>Kashmir Govt.Polytechnic College</w:t>
      </w:r>
    </w:p>
    <w:p w14:paraId="789F9BDE" w14:textId="16C504A7" w:rsidR="00975981" w:rsidRPr="003073C8" w:rsidRDefault="00975981" w:rsidP="00975981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</w:t>
      </w:r>
      <w:r w:rsidR="001B413C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</w:t>
      </w:r>
      <w:r w:rsidR="00FC5617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</w:t>
      </w:r>
      <w:r w:rsidR="001B413C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FC5617">
        <w:rPr>
          <w:rFonts w:ascii="Tahoma" w:hAnsi="Tahoma" w:cs="Tahoma"/>
          <w:b/>
          <w:bCs/>
          <w:color w:val="1F1F1F"/>
          <w:sz w:val="16"/>
          <w:szCs w:val="16"/>
        </w:rPr>
        <w:t xml:space="preserve">    </w:t>
      </w:r>
      <w:r w:rsidRPr="003073C8">
        <w:rPr>
          <w:rFonts w:ascii="Tahoma" w:hAnsi="Tahoma" w:cs="Tahoma"/>
          <w:b/>
          <w:bCs/>
          <w:color w:val="1F1F1F"/>
          <w:sz w:val="16"/>
          <w:szCs w:val="16"/>
        </w:rPr>
        <w:t>Srinagar</w:t>
      </w:r>
    </w:p>
    <w:p w14:paraId="2EBBF290" w14:textId="408E2229" w:rsidR="003439A1" w:rsidRDefault="008F4ECE" w:rsidP="00E350CD">
      <w:pPr>
        <w:shd w:val="clear" w:color="auto" w:fill="FFFFFF"/>
        <w:ind w:left="-540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</w:t>
      </w:r>
    </w:p>
    <w:p w14:paraId="199D6F1B" w14:textId="0036D2E0" w:rsidR="008F4ECE" w:rsidRPr="003073C8" w:rsidRDefault="00E2652C" w:rsidP="008F4EC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lastRenderedPageBreak/>
        <w:t xml:space="preserve">      </w:t>
      </w:r>
      <w:r w:rsidR="009D31EC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</w:t>
      </w: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</w:p>
    <w:p w14:paraId="49F148B0" w14:textId="60CAD32A" w:rsidR="008F4ECE" w:rsidRDefault="008F4ECE" w:rsidP="00E350CD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217A1979" w14:textId="77777777" w:rsidR="00975981" w:rsidRDefault="00975981" w:rsidP="00E350CD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33F29B89" w14:textId="1EAF604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7292C500" w14:textId="597E4DA8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27395820" w14:textId="4A855BDC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546C04CC" w14:textId="55DD214A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6F2C23FE" w14:textId="7777777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08D03B98" w14:textId="71DEDA7F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64C45F66" w14:textId="7777777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1C7CE014" w14:textId="65153C5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48569D68" w14:textId="7D53EB34" w:rsidR="00B40F6F" w:rsidRPr="00FA56E8" w:rsidRDefault="003073C8" w:rsidP="008F4ECE">
      <w:pPr>
        <w:shd w:val="clear" w:color="auto" w:fill="FFFFFF"/>
        <w:ind w:left="-540"/>
        <w:jc w:val="center"/>
        <w:rPr>
          <w:rFonts w:ascii="Tahoma" w:hAnsi="Tahoma" w:cs="Tahoma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  </w:t>
      </w:r>
      <w:r w:rsidR="005C508E"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</w:p>
    <w:p w14:paraId="0EEB7148" w14:textId="7331D655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7965866F" w14:textId="280F63BE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46E341C4" w14:textId="5899D0FA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175ED658" w14:textId="5FE2269B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0D6B3CD1" w14:textId="73ADE622" w:rsidR="00B40F6F" w:rsidRPr="00FA56E8" w:rsidRDefault="00B40F6F" w:rsidP="00B40F6F">
      <w:pPr>
        <w:tabs>
          <w:tab w:val="left" w:pos="1575"/>
        </w:tabs>
        <w:rPr>
          <w:rFonts w:ascii="Tahoma" w:hAnsi="Tahoma" w:cs="Tahoma"/>
          <w:sz w:val="24"/>
          <w:szCs w:val="24"/>
        </w:rPr>
      </w:pPr>
    </w:p>
    <w:p w14:paraId="6608DFF0" w14:textId="60E7AA05" w:rsidR="00B40F6F" w:rsidRDefault="00B40F6F" w:rsidP="00B40F6F"/>
    <w:p w14:paraId="088C04F9" w14:textId="53009440" w:rsidR="00A033B4" w:rsidRPr="00A033B4" w:rsidRDefault="00A033B4" w:rsidP="00B40F6F">
      <w:pPr>
        <w:ind w:left="284"/>
        <w:rPr>
          <w:rFonts w:ascii="Tahoma" w:hAnsi="Tahoma" w:cs="Tahoma"/>
          <w:color w:val="1F1F1F"/>
          <w:sz w:val="24"/>
          <w:szCs w:val="24"/>
        </w:rPr>
      </w:pPr>
    </w:p>
    <w:p w14:paraId="3BA1B413" w14:textId="77777777" w:rsidR="00F25BBC" w:rsidRPr="00D05B94" w:rsidRDefault="00F25BBC" w:rsidP="00A033B4">
      <w:pPr>
        <w:shd w:val="clear" w:color="auto" w:fill="FFFFFF"/>
        <w:jc w:val="both"/>
        <w:rPr>
          <w:rFonts w:ascii="Tahoma" w:hAnsi="Tahoma" w:cs="Tahoma"/>
          <w:b/>
          <w:bCs/>
          <w:color w:val="1F1F1F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FC5617">
      <w:headerReference w:type="default" r:id="rId8"/>
      <w:pgSz w:w="11906" w:h="16838"/>
      <w:pgMar w:top="574" w:right="746" w:bottom="8" w:left="993" w:header="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18CBA" w14:textId="77777777" w:rsidR="006A3825" w:rsidRDefault="006A3825">
      <w:r>
        <w:separator/>
      </w:r>
    </w:p>
  </w:endnote>
  <w:endnote w:type="continuationSeparator" w:id="0">
    <w:p w14:paraId="1F1D92E2" w14:textId="77777777" w:rsidR="006A3825" w:rsidRDefault="006A3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92F6E" w14:textId="77777777" w:rsidR="006A3825" w:rsidRDefault="006A3825">
      <w:r>
        <w:separator/>
      </w:r>
    </w:p>
  </w:footnote>
  <w:footnote w:type="continuationSeparator" w:id="0">
    <w:p w14:paraId="384BE864" w14:textId="77777777" w:rsidR="006A3825" w:rsidRDefault="006A38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50A75B85" w:rsidR="00C160EC" w:rsidRDefault="005C508E" w:rsidP="005E0986">
    <w:pPr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E69518D">
          <wp:simplePos x="0" y="0"/>
          <wp:positionH relativeFrom="margin">
            <wp:posOffset>6350</wp:posOffset>
          </wp:positionH>
          <wp:positionV relativeFrom="page">
            <wp:posOffset>203200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1E37DA41" w:rsidR="00C160EC" w:rsidRPr="005C508E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4"/>
        <w:szCs w:val="24"/>
      </w:rPr>
    </w:pPr>
    <w:r w:rsidRPr="005C508E">
      <w:rPr>
        <w:rFonts w:ascii="Algerian" w:eastAsia="Calibri" w:hAnsi="Algerian"/>
        <w:b/>
        <w:bCs/>
        <w:sz w:val="24"/>
        <w:szCs w:val="24"/>
      </w:rPr>
      <w:t xml:space="preserve">              </w:t>
    </w:r>
    <w:r w:rsidR="005C508E">
      <w:rPr>
        <w:rFonts w:ascii="Algerian" w:eastAsia="Calibri" w:hAnsi="Algerian"/>
        <w:b/>
        <w:bCs/>
        <w:sz w:val="24"/>
        <w:szCs w:val="24"/>
      </w:rPr>
      <w:t xml:space="preserve">   </w:t>
    </w:r>
    <w:r w:rsidRPr="005C508E">
      <w:rPr>
        <w:rFonts w:ascii="Algerian" w:eastAsia="Calibri" w:hAnsi="Algerian"/>
        <w:b/>
        <w:bCs/>
        <w:sz w:val="24"/>
        <w:szCs w:val="24"/>
      </w:rPr>
      <w:t>OFFICE OF THE PRINCIPAL,</w:t>
    </w:r>
  </w:p>
  <w:p w14:paraId="45293BED" w14:textId="07509163" w:rsidR="00C160EC" w:rsidRPr="005C508E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4"/>
        <w:szCs w:val="24"/>
      </w:rPr>
    </w:pPr>
    <w:r w:rsidRPr="005C508E">
      <w:rPr>
        <w:rFonts w:ascii="Algerian" w:eastAsia="Calibri" w:hAnsi="Algerian"/>
        <w:b/>
        <w:bCs/>
        <w:sz w:val="24"/>
        <w:szCs w:val="24"/>
      </w:rPr>
      <w:t>KASHMIR GOVT. POLYTECHNIC COLLEGE GOGJI BAGH SRINAGAR.</w:t>
    </w:r>
  </w:p>
  <w:p w14:paraId="3B73CCB8" w14:textId="524BADD3" w:rsidR="0044478E" w:rsidRDefault="00C160EC" w:rsidP="00975981">
    <w:pPr>
      <w:contextualSpacing/>
      <w:rPr>
        <w:rFonts w:ascii="Century Gothic" w:eastAsia="Calibri" w:hAnsi="Century Gothic"/>
        <w:color w:val="FFFFFF"/>
        <w:sz w:val="16"/>
        <w:szCs w:val="16"/>
      </w:rPr>
    </w:pPr>
    <w:r w:rsidRPr="005C508E">
      <w:rPr>
        <w:sz w:val="18"/>
        <w:szCs w:val="18"/>
      </w:rPr>
      <w:t xml:space="preserve">                </w:t>
    </w:r>
    <w:r w:rsidR="00D05B94" w:rsidRPr="005C508E">
      <w:rPr>
        <w:sz w:val="18"/>
        <w:szCs w:val="18"/>
      </w:rPr>
      <w:t xml:space="preserve"> </w:t>
    </w:r>
    <w:r w:rsidRPr="005C508E">
      <w:rPr>
        <w:sz w:val="18"/>
        <w:szCs w:val="18"/>
      </w:rPr>
      <w:t xml:space="preserve">  </w:t>
    </w:r>
    <w:r w:rsidR="005C508E">
      <w:rPr>
        <w:sz w:val="18"/>
        <w:szCs w:val="18"/>
      </w:rPr>
      <w:t xml:space="preserve">  </w:t>
    </w:r>
    <w:r w:rsidR="00E21D97"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7643A"/>
    <w:multiLevelType w:val="multilevel"/>
    <w:tmpl w:val="8344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401536E7"/>
    <w:multiLevelType w:val="hybridMultilevel"/>
    <w:tmpl w:val="01AEDB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5B4BF8"/>
    <w:multiLevelType w:val="multilevel"/>
    <w:tmpl w:val="7BEA28D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533275E8"/>
    <w:multiLevelType w:val="multilevel"/>
    <w:tmpl w:val="40EE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3389108">
    <w:abstractNumId w:val="9"/>
  </w:num>
  <w:num w:numId="2" w16cid:durableId="194854686">
    <w:abstractNumId w:val="7"/>
  </w:num>
  <w:num w:numId="3" w16cid:durableId="1802456231">
    <w:abstractNumId w:val="6"/>
  </w:num>
  <w:num w:numId="4" w16cid:durableId="136149831">
    <w:abstractNumId w:val="5"/>
  </w:num>
  <w:num w:numId="5" w16cid:durableId="43914292">
    <w:abstractNumId w:val="4"/>
  </w:num>
  <w:num w:numId="6" w16cid:durableId="1802572376">
    <w:abstractNumId w:val="8"/>
  </w:num>
  <w:num w:numId="7" w16cid:durableId="1064765416">
    <w:abstractNumId w:val="3"/>
  </w:num>
  <w:num w:numId="8" w16cid:durableId="72048915">
    <w:abstractNumId w:val="2"/>
  </w:num>
  <w:num w:numId="9" w16cid:durableId="99497791">
    <w:abstractNumId w:val="1"/>
  </w:num>
  <w:num w:numId="10" w16cid:durableId="1335105172">
    <w:abstractNumId w:val="0"/>
  </w:num>
  <w:num w:numId="11" w16cid:durableId="801852575">
    <w:abstractNumId w:val="11"/>
  </w:num>
  <w:num w:numId="12" w16cid:durableId="606737083">
    <w:abstractNumId w:val="12"/>
  </w:num>
  <w:num w:numId="13" w16cid:durableId="1978945825">
    <w:abstractNumId w:val="10"/>
  </w:num>
  <w:num w:numId="14" w16cid:durableId="811755316">
    <w:abstractNumId w:val="19"/>
  </w:num>
  <w:num w:numId="15" w16cid:durableId="220945308">
    <w:abstractNumId w:val="17"/>
  </w:num>
  <w:num w:numId="16" w16cid:durableId="2012298061">
    <w:abstractNumId w:val="15"/>
  </w:num>
  <w:num w:numId="17" w16cid:durableId="1047680209">
    <w:abstractNumId w:val="13"/>
  </w:num>
  <w:num w:numId="18" w16cid:durableId="756444520">
    <w:abstractNumId w:val="18"/>
  </w:num>
  <w:num w:numId="19" w16cid:durableId="701976906">
    <w:abstractNumId w:val="14"/>
  </w:num>
  <w:num w:numId="20" w16cid:durableId="2127768405">
    <w:abstractNumId w:val="20"/>
  </w:num>
  <w:num w:numId="21" w16cid:durableId="2179084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2A8E"/>
    <w:rsid w:val="00024DF2"/>
    <w:rsid w:val="00027199"/>
    <w:rsid w:val="00031AAE"/>
    <w:rsid w:val="00044931"/>
    <w:rsid w:val="00050A31"/>
    <w:rsid w:val="000716D2"/>
    <w:rsid w:val="00071AAB"/>
    <w:rsid w:val="00075B42"/>
    <w:rsid w:val="000859B3"/>
    <w:rsid w:val="000A2EB0"/>
    <w:rsid w:val="000A373B"/>
    <w:rsid w:val="000B76C4"/>
    <w:rsid w:val="000C5610"/>
    <w:rsid w:val="000D37F8"/>
    <w:rsid w:val="000D4B89"/>
    <w:rsid w:val="000E5125"/>
    <w:rsid w:val="000E6552"/>
    <w:rsid w:val="000F3A4F"/>
    <w:rsid w:val="000F59AC"/>
    <w:rsid w:val="0010583C"/>
    <w:rsid w:val="001364FE"/>
    <w:rsid w:val="001368DD"/>
    <w:rsid w:val="00147DB3"/>
    <w:rsid w:val="00147F90"/>
    <w:rsid w:val="001518A5"/>
    <w:rsid w:val="00156323"/>
    <w:rsid w:val="00160095"/>
    <w:rsid w:val="00170095"/>
    <w:rsid w:val="00170E4F"/>
    <w:rsid w:val="001743F4"/>
    <w:rsid w:val="00184128"/>
    <w:rsid w:val="0018445A"/>
    <w:rsid w:val="00187C33"/>
    <w:rsid w:val="001936B7"/>
    <w:rsid w:val="00196AB1"/>
    <w:rsid w:val="0019777F"/>
    <w:rsid w:val="001B413C"/>
    <w:rsid w:val="001E7EC2"/>
    <w:rsid w:val="001F1320"/>
    <w:rsid w:val="00201333"/>
    <w:rsid w:val="00210FA7"/>
    <w:rsid w:val="00215347"/>
    <w:rsid w:val="00216417"/>
    <w:rsid w:val="00222A57"/>
    <w:rsid w:val="002274F8"/>
    <w:rsid w:val="00231D27"/>
    <w:rsid w:val="002426CD"/>
    <w:rsid w:val="0026631D"/>
    <w:rsid w:val="00272656"/>
    <w:rsid w:val="0027460E"/>
    <w:rsid w:val="00274D15"/>
    <w:rsid w:val="00291C4B"/>
    <w:rsid w:val="002B17A1"/>
    <w:rsid w:val="002C0C2D"/>
    <w:rsid w:val="002C29C8"/>
    <w:rsid w:val="002C2F53"/>
    <w:rsid w:val="002D5D53"/>
    <w:rsid w:val="002F427C"/>
    <w:rsid w:val="002F5FAA"/>
    <w:rsid w:val="002F640C"/>
    <w:rsid w:val="00302A54"/>
    <w:rsid w:val="003073C8"/>
    <w:rsid w:val="0031466A"/>
    <w:rsid w:val="0031559A"/>
    <w:rsid w:val="00326EC4"/>
    <w:rsid w:val="0033518C"/>
    <w:rsid w:val="0034115E"/>
    <w:rsid w:val="003437C2"/>
    <w:rsid w:val="003439A1"/>
    <w:rsid w:val="00361157"/>
    <w:rsid w:val="00370595"/>
    <w:rsid w:val="003756E0"/>
    <w:rsid w:val="00375761"/>
    <w:rsid w:val="00377186"/>
    <w:rsid w:val="00377397"/>
    <w:rsid w:val="00377AF2"/>
    <w:rsid w:val="00394B9B"/>
    <w:rsid w:val="003958C7"/>
    <w:rsid w:val="003A1C03"/>
    <w:rsid w:val="003A7892"/>
    <w:rsid w:val="003B55FF"/>
    <w:rsid w:val="003B7D51"/>
    <w:rsid w:val="003C2FE5"/>
    <w:rsid w:val="003C40C9"/>
    <w:rsid w:val="003C5E48"/>
    <w:rsid w:val="003F2935"/>
    <w:rsid w:val="003F5B25"/>
    <w:rsid w:val="00414627"/>
    <w:rsid w:val="00425D63"/>
    <w:rsid w:val="00432D03"/>
    <w:rsid w:val="0044478E"/>
    <w:rsid w:val="0044562A"/>
    <w:rsid w:val="00453D1C"/>
    <w:rsid w:val="00457729"/>
    <w:rsid w:val="0046104B"/>
    <w:rsid w:val="004643D8"/>
    <w:rsid w:val="0047708F"/>
    <w:rsid w:val="00477816"/>
    <w:rsid w:val="00487774"/>
    <w:rsid w:val="00490271"/>
    <w:rsid w:val="00497C24"/>
    <w:rsid w:val="004A0F4F"/>
    <w:rsid w:val="004B3C52"/>
    <w:rsid w:val="004B785A"/>
    <w:rsid w:val="004C163D"/>
    <w:rsid w:val="004C4D96"/>
    <w:rsid w:val="004C7BA5"/>
    <w:rsid w:val="004D7A7B"/>
    <w:rsid w:val="004E7628"/>
    <w:rsid w:val="004F3334"/>
    <w:rsid w:val="004F48F2"/>
    <w:rsid w:val="0050160A"/>
    <w:rsid w:val="00513796"/>
    <w:rsid w:val="005149B1"/>
    <w:rsid w:val="005155A1"/>
    <w:rsid w:val="00522BE9"/>
    <w:rsid w:val="005367F4"/>
    <w:rsid w:val="00536819"/>
    <w:rsid w:val="0055323A"/>
    <w:rsid w:val="0055663F"/>
    <w:rsid w:val="005647F2"/>
    <w:rsid w:val="005662D1"/>
    <w:rsid w:val="005706F9"/>
    <w:rsid w:val="00573A09"/>
    <w:rsid w:val="00587291"/>
    <w:rsid w:val="00595996"/>
    <w:rsid w:val="00597665"/>
    <w:rsid w:val="005A4526"/>
    <w:rsid w:val="005B6603"/>
    <w:rsid w:val="005B6776"/>
    <w:rsid w:val="005C1B16"/>
    <w:rsid w:val="005C508E"/>
    <w:rsid w:val="005D5698"/>
    <w:rsid w:val="005E0986"/>
    <w:rsid w:val="005E53D0"/>
    <w:rsid w:val="005E64A1"/>
    <w:rsid w:val="005F0AA3"/>
    <w:rsid w:val="005F26A9"/>
    <w:rsid w:val="005F3A43"/>
    <w:rsid w:val="005F470D"/>
    <w:rsid w:val="005F5778"/>
    <w:rsid w:val="006002EB"/>
    <w:rsid w:val="00604D34"/>
    <w:rsid w:val="006128EF"/>
    <w:rsid w:val="0061352E"/>
    <w:rsid w:val="00615E8A"/>
    <w:rsid w:val="00624B0E"/>
    <w:rsid w:val="006264B4"/>
    <w:rsid w:val="00643033"/>
    <w:rsid w:val="00644CC3"/>
    <w:rsid w:val="00646DFE"/>
    <w:rsid w:val="0066086E"/>
    <w:rsid w:val="00661468"/>
    <w:rsid w:val="006633BD"/>
    <w:rsid w:val="006649F0"/>
    <w:rsid w:val="00667A67"/>
    <w:rsid w:val="0067245D"/>
    <w:rsid w:val="00674238"/>
    <w:rsid w:val="0068470E"/>
    <w:rsid w:val="00690E49"/>
    <w:rsid w:val="00695DCD"/>
    <w:rsid w:val="006A05CC"/>
    <w:rsid w:val="006A1E4D"/>
    <w:rsid w:val="006A35A7"/>
    <w:rsid w:val="006A3825"/>
    <w:rsid w:val="006A7038"/>
    <w:rsid w:val="006B3AF4"/>
    <w:rsid w:val="006B6C5C"/>
    <w:rsid w:val="006C1F03"/>
    <w:rsid w:val="006D5C0A"/>
    <w:rsid w:val="006D6504"/>
    <w:rsid w:val="006D74B5"/>
    <w:rsid w:val="006E0E07"/>
    <w:rsid w:val="006E5094"/>
    <w:rsid w:val="006F0CCE"/>
    <w:rsid w:val="006F267E"/>
    <w:rsid w:val="007044D4"/>
    <w:rsid w:val="0070544A"/>
    <w:rsid w:val="007078E4"/>
    <w:rsid w:val="00711890"/>
    <w:rsid w:val="007152D7"/>
    <w:rsid w:val="00715D99"/>
    <w:rsid w:val="007209A0"/>
    <w:rsid w:val="00721541"/>
    <w:rsid w:val="00731169"/>
    <w:rsid w:val="00731686"/>
    <w:rsid w:val="00733099"/>
    <w:rsid w:val="0074542A"/>
    <w:rsid w:val="00746C14"/>
    <w:rsid w:val="00761C0A"/>
    <w:rsid w:val="00766784"/>
    <w:rsid w:val="00777DF1"/>
    <w:rsid w:val="0078386D"/>
    <w:rsid w:val="007960A2"/>
    <w:rsid w:val="007A1C3F"/>
    <w:rsid w:val="007B1D4C"/>
    <w:rsid w:val="007C1EF3"/>
    <w:rsid w:val="007C2C59"/>
    <w:rsid w:val="007C75B9"/>
    <w:rsid w:val="007F3B24"/>
    <w:rsid w:val="00801F23"/>
    <w:rsid w:val="00811BC1"/>
    <w:rsid w:val="00817E06"/>
    <w:rsid w:val="00823C29"/>
    <w:rsid w:val="00823F01"/>
    <w:rsid w:val="0083091F"/>
    <w:rsid w:val="00837632"/>
    <w:rsid w:val="0085640F"/>
    <w:rsid w:val="008567AA"/>
    <w:rsid w:val="0086035B"/>
    <w:rsid w:val="0088511B"/>
    <w:rsid w:val="00891AE0"/>
    <w:rsid w:val="00892712"/>
    <w:rsid w:val="0089711E"/>
    <w:rsid w:val="008A46C2"/>
    <w:rsid w:val="008A680A"/>
    <w:rsid w:val="008B0BB0"/>
    <w:rsid w:val="008B0DAA"/>
    <w:rsid w:val="008C3115"/>
    <w:rsid w:val="008E6C4B"/>
    <w:rsid w:val="008E730F"/>
    <w:rsid w:val="008F18C0"/>
    <w:rsid w:val="008F4ECE"/>
    <w:rsid w:val="00907648"/>
    <w:rsid w:val="00920329"/>
    <w:rsid w:val="00927410"/>
    <w:rsid w:val="00927DD1"/>
    <w:rsid w:val="00930FDE"/>
    <w:rsid w:val="009344A3"/>
    <w:rsid w:val="009414A1"/>
    <w:rsid w:val="0095426D"/>
    <w:rsid w:val="00962994"/>
    <w:rsid w:val="00963B45"/>
    <w:rsid w:val="00975981"/>
    <w:rsid w:val="009779B3"/>
    <w:rsid w:val="00982DBF"/>
    <w:rsid w:val="00984A16"/>
    <w:rsid w:val="00984C93"/>
    <w:rsid w:val="00987CE1"/>
    <w:rsid w:val="0099405C"/>
    <w:rsid w:val="00994F30"/>
    <w:rsid w:val="009B6852"/>
    <w:rsid w:val="009C5633"/>
    <w:rsid w:val="009C600F"/>
    <w:rsid w:val="009D125F"/>
    <w:rsid w:val="009D31EC"/>
    <w:rsid w:val="009D3380"/>
    <w:rsid w:val="009D3723"/>
    <w:rsid w:val="009E04F2"/>
    <w:rsid w:val="009E7793"/>
    <w:rsid w:val="009F4D8C"/>
    <w:rsid w:val="009F5F59"/>
    <w:rsid w:val="00A033B4"/>
    <w:rsid w:val="00A03B7B"/>
    <w:rsid w:val="00A119F0"/>
    <w:rsid w:val="00A200C9"/>
    <w:rsid w:val="00A250D5"/>
    <w:rsid w:val="00A261B4"/>
    <w:rsid w:val="00A32F56"/>
    <w:rsid w:val="00A344AC"/>
    <w:rsid w:val="00A36028"/>
    <w:rsid w:val="00A433B5"/>
    <w:rsid w:val="00A46C1B"/>
    <w:rsid w:val="00A5502C"/>
    <w:rsid w:val="00A77585"/>
    <w:rsid w:val="00A80BE9"/>
    <w:rsid w:val="00A82429"/>
    <w:rsid w:val="00A82F54"/>
    <w:rsid w:val="00A91424"/>
    <w:rsid w:val="00A93E05"/>
    <w:rsid w:val="00AA2C77"/>
    <w:rsid w:val="00AA5C14"/>
    <w:rsid w:val="00AA60E2"/>
    <w:rsid w:val="00AC3FB9"/>
    <w:rsid w:val="00AC4100"/>
    <w:rsid w:val="00AC702A"/>
    <w:rsid w:val="00AD226F"/>
    <w:rsid w:val="00AE331F"/>
    <w:rsid w:val="00AE6017"/>
    <w:rsid w:val="00AE7FD9"/>
    <w:rsid w:val="00B05ADC"/>
    <w:rsid w:val="00B13A52"/>
    <w:rsid w:val="00B23262"/>
    <w:rsid w:val="00B24CF4"/>
    <w:rsid w:val="00B26993"/>
    <w:rsid w:val="00B36A63"/>
    <w:rsid w:val="00B40F6F"/>
    <w:rsid w:val="00B4570C"/>
    <w:rsid w:val="00B5208C"/>
    <w:rsid w:val="00B52834"/>
    <w:rsid w:val="00B53D60"/>
    <w:rsid w:val="00B5623F"/>
    <w:rsid w:val="00B71946"/>
    <w:rsid w:val="00B74876"/>
    <w:rsid w:val="00B74B79"/>
    <w:rsid w:val="00B87F4D"/>
    <w:rsid w:val="00B9381F"/>
    <w:rsid w:val="00B96C15"/>
    <w:rsid w:val="00BB628E"/>
    <w:rsid w:val="00BB7485"/>
    <w:rsid w:val="00BB7C2B"/>
    <w:rsid w:val="00BC1664"/>
    <w:rsid w:val="00BC2546"/>
    <w:rsid w:val="00BC413F"/>
    <w:rsid w:val="00BC4A49"/>
    <w:rsid w:val="00BC7D86"/>
    <w:rsid w:val="00BF3763"/>
    <w:rsid w:val="00C0184B"/>
    <w:rsid w:val="00C05085"/>
    <w:rsid w:val="00C1593D"/>
    <w:rsid w:val="00C159CA"/>
    <w:rsid w:val="00C160EC"/>
    <w:rsid w:val="00C1796A"/>
    <w:rsid w:val="00C20AAE"/>
    <w:rsid w:val="00C2645C"/>
    <w:rsid w:val="00C33EFA"/>
    <w:rsid w:val="00C37FC7"/>
    <w:rsid w:val="00C426F4"/>
    <w:rsid w:val="00C5130F"/>
    <w:rsid w:val="00C56C7E"/>
    <w:rsid w:val="00C76BE7"/>
    <w:rsid w:val="00C776A4"/>
    <w:rsid w:val="00C82A02"/>
    <w:rsid w:val="00CA2C6C"/>
    <w:rsid w:val="00CA43D3"/>
    <w:rsid w:val="00CA7021"/>
    <w:rsid w:val="00CB0F82"/>
    <w:rsid w:val="00CB433C"/>
    <w:rsid w:val="00CB5179"/>
    <w:rsid w:val="00CC0600"/>
    <w:rsid w:val="00CC78AC"/>
    <w:rsid w:val="00CE386B"/>
    <w:rsid w:val="00CE7A1A"/>
    <w:rsid w:val="00CF2CC7"/>
    <w:rsid w:val="00CF3540"/>
    <w:rsid w:val="00CF7953"/>
    <w:rsid w:val="00D02F5A"/>
    <w:rsid w:val="00D05B94"/>
    <w:rsid w:val="00D07232"/>
    <w:rsid w:val="00D1016C"/>
    <w:rsid w:val="00D10245"/>
    <w:rsid w:val="00D11147"/>
    <w:rsid w:val="00D21BDD"/>
    <w:rsid w:val="00D2209F"/>
    <w:rsid w:val="00D25401"/>
    <w:rsid w:val="00D257BB"/>
    <w:rsid w:val="00D47E24"/>
    <w:rsid w:val="00D65F07"/>
    <w:rsid w:val="00D72DDA"/>
    <w:rsid w:val="00D82292"/>
    <w:rsid w:val="00D92BB7"/>
    <w:rsid w:val="00DA75B0"/>
    <w:rsid w:val="00DC76D2"/>
    <w:rsid w:val="00DD30ED"/>
    <w:rsid w:val="00DD3C29"/>
    <w:rsid w:val="00E17F4F"/>
    <w:rsid w:val="00E21D97"/>
    <w:rsid w:val="00E2652C"/>
    <w:rsid w:val="00E27867"/>
    <w:rsid w:val="00E350CD"/>
    <w:rsid w:val="00E403F0"/>
    <w:rsid w:val="00E44342"/>
    <w:rsid w:val="00E52666"/>
    <w:rsid w:val="00E578DA"/>
    <w:rsid w:val="00E64C21"/>
    <w:rsid w:val="00E74108"/>
    <w:rsid w:val="00E826FF"/>
    <w:rsid w:val="00E83C66"/>
    <w:rsid w:val="00E86EF9"/>
    <w:rsid w:val="00EA0CA6"/>
    <w:rsid w:val="00EA5E48"/>
    <w:rsid w:val="00EA7DEB"/>
    <w:rsid w:val="00EC1A8C"/>
    <w:rsid w:val="00EC24C6"/>
    <w:rsid w:val="00EC4587"/>
    <w:rsid w:val="00ED7265"/>
    <w:rsid w:val="00EF2255"/>
    <w:rsid w:val="00EF2933"/>
    <w:rsid w:val="00F01BD2"/>
    <w:rsid w:val="00F037F8"/>
    <w:rsid w:val="00F05146"/>
    <w:rsid w:val="00F1115D"/>
    <w:rsid w:val="00F14589"/>
    <w:rsid w:val="00F150EB"/>
    <w:rsid w:val="00F25BBC"/>
    <w:rsid w:val="00F3513C"/>
    <w:rsid w:val="00F3605A"/>
    <w:rsid w:val="00F465C5"/>
    <w:rsid w:val="00F5180D"/>
    <w:rsid w:val="00F51B21"/>
    <w:rsid w:val="00F51D87"/>
    <w:rsid w:val="00F5256C"/>
    <w:rsid w:val="00F6561D"/>
    <w:rsid w:val="00F67240"/>
    <w:rsid w:val="00F72ABB"/>
    <w:rsid w:val="00F7445B"/>
    <w:rsid w:val="00F751F7"/>
    <w:rsid w:val="00F77150"/>
    <w:rsid w:val="00F80C89"/>
    <w:rsid w:val="00F8142D"/>
    <w:rsid w:val="00F8455C"/>
    <w:rsid w:val="00F94E4E"/>
    <w:rsid w:val="00F95D3F"/>
    <w:rsid w:val="00FA0940"/>
    <w:rsid w:val="00FA566A"/>
    <w:rsid w:val="00FB3D97"/>
    <w:rsid w:val="00FC04C5"/>
    <w:rsid w:val="00FC5617"/>
    <w:rsid w:val="00FD0046"/>
    <w:rsid w:val="00FD45CD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34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424</Words>
  <Characters>2431</Characters>
  <Application>Microsoft Office Word</Application>
  <DocSecurity>0</DocSecurity>
  <Lines>303</Lines>
  <Paragraphs>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5</cp:revision>
  <cp:lastPrinted>2025-10-31T08:52:00Z</cp:lastPrinted>
  <dcterms:created xsi:type="dcterms:W3CDTF">2025-10-31T08:51:00Z</dcterms:created>
  <dcterms:modified xsi:type="dcterms:W3CDTF">2025-10-31T08:55:00Z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