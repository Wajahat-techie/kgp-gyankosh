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43CFD073" w:rsidR="00721541" w:rsidRPr="00377397" w:rsidRDefault="00377397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0544A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582065">
        <w:rPr>
          <w:rFonts w:ascii="Tahoma" w:hAnsi="Tahoma" w:cs="Tahoma"/>
          <w:b/>
          <w:bCs/>
          <w:color w:val="1F1F1F"/>
          <w:sz w:val="26"/>
          <w:szCs w:val="26"/>
        </w:rPr>
        <w:t xml:space="preserve">03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</w:t>
      </w:r>
      <w:r w:rsidR="00582065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474C9A96" w14:textId="596900DE" w:rsidR="0078386D" w:rsidRPr="00377397" w:rsidRDefault="00721541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EC51D1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EC51D1">
        <w:rPr>
          <w:rFonts w:ascii="Tahoma" w:hAnsi="Tahoma" w:cs="Tahoma"/>
          <w:b/>
          <w:bCs/>
          <w:color w:val="1F1F1F"/>
          <w:sz w:val="26"/>
          <w:szCs w:val="26"/>
        </w:rPr>
        <w:t>02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EC51D1">
        <w:rPr>
          <w:rFonts w:ascii="Tahoma" w:hAnsi="Tahoma" w:cs="Tahoma"/>
          <w:b/>
          <w:bCs/>
          <w:color w:val="1F1F1F"/>
          <w:sz w:val="26"/>
          <w:szCs w:val="26"/>
        </w:rPr>
        <w:t>4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EC51D1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9EBFBA0" w14:textId="7847BC76" w:rsidR="00966A86" w:rsidRPr="00EC51D1" w:rsidRDefault="00582065" w:rsidP="00EC51D1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6D74B5" w:rsidRPr="006D74B5">
        <w:rPr>
          <w:rFonts w:ascii="Tahoma" w:hAnsi="Tahoma" w:cs="Tahoma"/>
          <w:b/>
          <w:bCs/>
          <w:color w:val="1F1F1F"/>
          <w:sz w:val="26"/>
          <w:szCs w:val="26"/>
        </w:rPr>
        <w:t>Subject: Constitution of Sports Committee</w:t>
      </w:r>
      <w:r w:rsidR="006D74B5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29309D9A" w14:textId="1F13D28A" w:rsidR="0088511B" w:rsidRDefault="00582065" w:rsidP="00582065">
      <w:pPr>
        <w:ind w:left="-142" w:hanging="128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="00966A86">
        <w:rPr>
          <w:rFonts w:ascii="Tahoma" w:hAnsi="Tahoma" w:cs="Tahoma"/>
          <w:color w:val="1F1F1F"/>
          <w:sz w:val="26"/>
          <w:szCs w:val="26"/>
        </w:rPr>
        <w:t xml:space="preserve">In supersession </w:t>
      </w:r>
      <w:r>
        <w:rPr>
          <w:rFonts w:ascii="Tahoma" w:hAnsi="Tahoma" w:cs="Tahoma"/>
          <w:color w:val="1F1F1F"/>
          <w:sz w:val="26"/>
          <w:szCs w:val="26"/>
        </w:rPr>
        <w:t>of</w:t>
      </w:r>
      <w:r w:rsidR="00966A86">
        <w:rPr>
          <w:rFonts w:ascii="Tahoma" w:hAnsi="Tahoma" w:cs="Tahoma"/>
          <w:color w:val="1F1F1F"/>
          <w:sz w:val="26"/>
          <w:szCs w:val="26"/>
        </w:rPr>
        <w:t xml:space="preserve"> all the previous </w:t>
      </w:r>
      <w:r>
        <w:rPr>
          <w:rFonts w:ascii="Tahoma" w:hAnsi="Tahoma" w:cs="Tahoma"/>
          <w:color w:val="1F1F1F"/>
          <w:sz w:val="26"/>
          <w:szCs w:val="26"/>
        </w:rPr>
        <w:t>o</w:t>
      </w:r>
      <w:r w:rsidR="00966A86">
        <w:rPr>
          <w:rFonts w:ascii="Tahoma" w:hAnsi="Tahoma" w:cs="Tahoma"/>
          <w:color w:val="1F1F1F"/>
          <w:sz w:val="26"/>
          <w:szCs w:val="26"/>
        </w:rPr>
        <w:t>rders,</w:t>
      </w:r>
      <w:r w:rsidR="00966A86" w:rsidRPr="006D74B5">
        <w:rPr>
          <w:rFonts w:ascii="Tahoma" w:hAnsi="Tahoma" w:cs="Tahoma"/>
          <w:color w:val="1F1F1F"/>
          <w:sz w:val="26"/>
          <w:szCs w:val="26"/>
        </w:rPr>
        <w:t xml:space="preserve"> the</w:t>
      </w:r>
      <w:r w:rsidR="006D74B5" w:rsidRPr="006D74B5">
        <w:rPr>
          <w:rFonts w:ascii="Tahoma" w:hAnsi="Tahoma" w:cs="Tahoma"/>
          <w:color w:val="1F1F1F"/>
          <w:sz w:val="26"/>
          <w:szCs w:val="26"/>
        </w:rPr>
        <w:t xml:space="preserve"> following Sports Committee is </w:t>
      </w:r>
      <w:r w:rsidRPr="006D74B5">
        <w:rPr>
          <w:rFonts w:ascii="Tahoma" w:hAnsi="Tahoma" w:cs="Tahoma"/>
          <w:color w:val="1F1F1F"/>
          <w:sz w:val="26"/>
          <w:szCs w:val="26"/>
        </w:rPr>
        <w:t xml:space="preserve">hereby </w:t>
      </w:r>
      <w:r>
        <w:rPr>
          <w:rFonts w:ascii="Tahoma" w:hAnsi="Tahoma" w:cs="Tahoma"/>
          <w:color w:val="1F1F1F"/>
          <w:sz w:val="26"/>
          <w:szCs w:val="26"/>
        </w:rPr>
        <w:t>constituted</w:t>
      </w:r>
      <w:r w:rsidR="005F0AA3">
        <w:rPr>
          <w:rFonts w:ascii="Tahoma" w:hAnsi="Tahoma" w:cs="Tahoma"/>
          <w:color w:val="1F1F1F"/>
          <w:sz w:val="26"/>
          <w:szCs w:val="26"/>
        </w:rPr>
        <w:t xml:space="preserve"> for this Institution</w:t>
      </w:r>
      <w:r w:rsidR="00966A86">
        <w:rPr>
          <w:rFonts w:ascii="Tahoma" w:hAnsi="Tahoma" w:cs="Tahoma"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color w:val="1F1F1F"/>
          <w:sz w:val="26"/>
          <w:szCs w:val="26"/>
        </w:rPr>
        <w:t>to</w:t>
      </w:r>
      <w:r w:rsidR="00966A86" w:rsidRPr="006D74B5">
        <w:rPr>
          <w:rFonts w:ascii="Tahoma" w:hAnsi="Tahoma" w:cs="Tahoma"/>
          <w:color w:val="1F1F1F"/>
          <w:sz w:val="26"/>
          <w:szCs w:val="26"/>
        </w:rPr>
        <w:t xml:space="preserve"> promote sportsmanship, physical fitness, and a spirit of healthy competition among students and </w:t>
      </w:r>
      <w:r>
        <w:rPr>
          <w:rFonts w:ascii="Tahoma" w:hAnsi="Tahoma" w:cs="Tahoma"/>
          <w:color w:val="1F1F1F"/>
          <w:sz w:val="26"/>
          <w:szCs w:val="26"/>
        </w:rPr>
        <w:t>staf</w:t>
      </w:r>
      <w:r w:rsidRPr="006D74B5">
        <w:rPr>
          <w:rFonts w:ascii="Tahoma" w:hAnsi="Tahoma" w:cs="Tahoma"/>
          <w:color w:val="1F1F1F"/>
          <w:sz w:val="26"/>
          <w:szCs w:val="26"/>
        </w:rPr>
        <w:t>f</w:t>
      </w:r>
      <w:r>
        <w:rPr>
          <w:rFonts w:ascii="Tahoma" w:hAnsi="Tahoma" w:cs="Tahoma"/>
          <w:color w:val="1F1F1F"/>
          <w:sz w:val="26"/>
          <w:szCs w:val="26"/>
        </w:rPr>
        <w:t>. Mr. Yamin Kinnah, Incharge Automobile, and Mr. Bilal Shamas, Physical Education Master, will be the head of the Committee.</w:t>
      </w:r>
    </w:p>
    <w:p w14:paraId="53F06718" w14:textId="77777777" w:rsidR="00966A86" w:rsidRDefault="00966A86" w:rsidP="005F0AA3">
      <w:pPr>
        <w:ind w:left="-270"/>
        <w:rPr>
          <w:rFonts w:ascii="Tahoma" w:hAnsi="Tahoma" w:cs="Tahoma"/>
          <w:color w:val="1F1F1F"/>
          <w:sz w:val="26"/>
          <w:szCs w:val="26"/>
        </w:rPr>
      </w:pPr>
    </w:p>
    <w:tbl>
      <w:tblPr>
        <w:tblW w:w="7826" w:type="dxa"/>
        <w:tblLook w:val="04A0" w:firstRow="1" w:lastRow="0" w:firstColumn="1" w:lastColumn="0" w:noHBand="0" w:noVBand="1"/>
      </w:tblPr>
      <w:tblGrid>
        <w:gridCol w:w="960"/>
        <w:gridCol w:w="3146"/>
        <w:gridCol w:w="3720"/>
      </w:tblGrid>
      <w:tr w:rsidR="00582065" w:rsidRPr="00582065" w14:paraId="4AECF46F" w14:textId="77777777" w:rsidTr="00582065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E6B06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2065">
              <w:rPr>
                <w:rFonts w:ascii="Tahoma" w:hAnsi="Tahoma" w:cs="Tahoma"/>
                <w:b/>
                <w:bCs/>
                <w:color w:val="000000"/>
              </w:rPr>
              <w:t>S. No.</w:t>
            </w:r>
          </w:p>
        </w:tc>
        <w:tc>
          <w:tcPr>
            <w:tcW w:w="3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C8B5A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2065">
              <w:rPr>
                <w:rFonts w:ascii="Tahoma" w:hAnsi="Tahoma" w:cs="Tahoma"/>
                <w:b/>
                <w:bCs/>
                <w:color w:val="000000"/>
              </w:rPr>
              <w:t>Name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AC67A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582065">
              <w:rPr>
                <w:rFonts w:ascii="Tahoma" w:hAnsi="Tahoma" w:cs="Tahoma"/>
                <w:b/>
                <w:bCs/>
                <w:color w:val="000000"/>
              </w:rPr>
              <w:t>Department</w:t>
            </w:r>
          </w:p>
        </w:tc>
      </w:tr>
      <w:tr w:rsidR="00582065" w:rsidRPr="00582065" w14:paraId="0A8A9884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A366A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67686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Mr. Yameen Kinah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DA973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Automobile Engineering</w:t>
            </w:r>
          </w:p>
        </w:tc>
      </w:tr>
      <w:tr w:rsidR="00582065" w:rsidRPr="00582065" w14:paraId="40C05F54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9BDA0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C430B" w14:textId="754FCC92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Mr. Bilal Shamas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4E560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Sports</w:t>
            </w:r>
          </w:p>
        </w:tc>
      </w:tr>
      <w:tr w:rsidR="00582065" w:rsidRPr="00582065" w14:paraId="2B50FB41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5EFFC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4618C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Mr. Mubarik Ibni Majid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F313D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Leather Technology</w:t>
            </w:r>
          </w:p>
        </w:tc>
      </w:tr>
      <w:tr w:rsidR="00582065" w:rsidRPr="00582065" w14:paraId="0EE1238A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3BD76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83155" w14:textId="5B2C1F22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Mr.Umer Sharief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95F12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Workshop Department</w:t>
            </w:r>
          </w:p>
        </w:tc>
      </w:tr>
      <w:tr w:rsidR="00582065" w:rsidRPr="00582065" w14:paraId="7EE9F1F6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D0B1E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5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0819F" w14:textId="76234750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Mr.</w:t>
            </w:r>
            <w:r>
              <w:rPr>
                <w:rFonts w:ascii="Tahoma" w:hAnsi="Tahoma" w:cs="Tahoma"/>
                <w:color w:val="000000"/>
              </w:rPr>
              <w:t xml:space="preserve">Sofi </w:t>
            </w:r>
            <w:r w:rsidRPr="00582065">
              <w:rPr>
                <w:rFonts w:ascii="Tahoma" w:hAnsi="Tahoma" w:cs="Tahoma"/>
                <w:color w:val="000000"/>
              </w:rPr>
              <w:t xml:space="preserve">Nisar Ahmad 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99731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Electronics and Comm Engg</w:t>
            </w:r>
          </w:p>
        </w:tc>
      </w:tr>
      <w:tr w:rsidR="00582065" w:rsidRPr="00582065" w14:paraId="53E2D0E1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46F4A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E4CB7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Mr.Farooq Ahmad Bhat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1D270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Electrical Engineering</w:t>
            </w:r>
          </w:p>
        </w:tc>
      </w:tr>
      <w:tr w:rsidR="00582065" w:rsidRPr="00582065" w14:paraId="584B4AC1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41870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7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A4C37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Mr.Farooq Ahmad Chopan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AB76A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 xml:space="preserve"> Wood Technology</w:t>
            </w:r>
          </w:p>
        </w:tc>
      </w:tr>
      <w:tr w:rsidR="00582065" w:rsidRPr="00582065" w14:paraId="1D5B31EE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FA182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8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3D86F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Ms.Adila Rashid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2FCDA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Medical Lab Technology</w:t>
            </w:r>
          </w:p>
        </w:tc>
      </w:tr>
      <w:tr w:rsidR="00582065" w:rsidRPr="00582065" w14:paraId="1D91C971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73F51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9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4E7AF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Mr.Amir Khan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8F593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Civil Engineering</w:t>
            </w:r>
          </w:p>
        </w:tc>
      </w:tr>
      <w:tr w:rsidR="00582065" w:rsidRPr="00582065" w14:paraId="1B443DEC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C100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10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E0BBF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Mr.Irfan Ahmad Sofi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563D9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Computer Engineering</w:t>
            </w:r>
          </w:p>
        </w:tc>
      </w:tr>
      <w:tr w:rsidR="00582065" w:rsidRPr="00582065" w14:paraId="0CBB2F3C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84228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11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EBBF7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Mr.Bilal Ahmad Khan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DDEDA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Mechanical Engineering</w:t>
            </w:r>
          </w:p>
        </w:tc>
      </w:tr>
      <w:tr w:rsidR="00582065" w:rsidRPr="00582065" w14:paraId="04422CB7" w14:textId="77777777" w:rsidTr="0058206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FC2B4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12</w:t>
            </w:r>
          </w:p>
        </w:tc>
        <w:tc>
          <w:tcPr>
            <w:tcW w:w="3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D25D1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Mr.Mohd Ibraheem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0A621" w14:textId="77777777" w:rsidR="00582065" w:rsidRPr="00582065" w:rsidRDefault="00582065" w:rsidP="00582065">
            <w:pPr>
              <w:jc w:val="center"/>
              <w:rPr>
                <w:rFonts w:ascii="Tahoma" w:hAnsi="Tahoma" w:cs="Tahoma"/>
                <w:color w:val="000000"/>
              </w:rPr>
            </w:pPr>
            <w:r w:rsidRPr="00582065">
              <w:rPr>
                <w:rFonts w:ascii="Tahoma" w:hAnsi="Tahoma" w:cs="Tahoma"/>
                <w:color w:val="000000"/>
              </w:rPr>
              <w:t>Information Technology</w:t>
            </w:r>
          </w:p>
        </w:tc>
      </w:tr>
    </w:tbl>
    <w:p w14:paraId="39C20D49" w14:textId="77777777" w:rsidR="00582065" w:rsidRDefault="00377397" w:rsidP="00582065">
      <w:pPr>
        <w:ind w:left="-180" w:hanging="194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550F5EFF" w14:textId="77777777" w:rsidR="00582065" w:rsidRDefault="00582065" w:rsidP="00582065">
      <w:pPr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82065">
        <w:rPr>
          <w:rFonts w:ascii="Tahoma" w:hAnsi="Tahoma" w:cs="Tahoma"/>
          <w:color w:val="1F1F1F"/>
          <w:sz w:val="24"/>
          <w:szCs w:val="24"/>
        </w:rPr>
        <w:t>Moreover, the staff deployed with the Sports Department must take proactive measures to</w:t>
      </w:r>
    </w:p>
    <w:p w14:paraId="08FD94D8" w14:textId="5680B067" w:rsidR="00582065" w:rsidRDefault="00582065" w:rsidP="00582065">
      <w:pPr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82065">
        <w:rPr>
          <w:rFonts w:ascii="Tahoma" w:hAnsi="Tahoma" w:cs="Tahoma"/>
          <w:color w:val="1F1F1F"/>
          <w:sz w:val="24"/>
          <w:szCs w:val="24"/>
        </w:rPr>
        <w:t>provide full support to the committee and the students</w:t>
      </w:r>
      <w:r>
        <w:rPr>
          <w:rFonts w:ascii="Tahoma" w:hAnsi="Tahoma" w:cs="Tahoma"/>
          <w:color w:val="1F1F1F"/>
          <w:sz w:val="24"/>
          <w:szCs w:val="24"/>
        </w:rPr>
        <w:t>.</w:t>
      </w:r>
    </w:p>
    <w:p w14:paraId="7F91A0B5" w14:textId="77777777" w:rsidR="00966A86" w:rsidRDefault="00966A86" w:rsidP="00582065">
      <w:pPr>
        <w:rPr>
          <w:rFonts w:ascii="Tahoma" w:hAnsi="Tahoma" w:cs="Tahoma"/>
          <w:color w:val="1F1F1F"/>
          <w:sz w:val="24"/>
          <w:szCs w:val="24"/>
        </w:rPr>
      </w:pPr>
    </w:p>
    <w:p w14:paraId="56799014" w14:textId="21FC4912" w:rsidR="00582065" w:rsidRPr="005F0AA3" w:rsidRDefault="005F0AA3" w:rsidP="00582065">
      <w:pPr>
        <w:shd w:val="clear" w:color="auto" w:fill="FFFFFF"/>
        <w:ind w:left="-270"/>
        <w:rPr>
          <w:rFonts w:ascii="Tahoma" w:hAnsi="Tahoma" w:cs="Tahoma"/>
          <w:b/>
          <w:bCs/>
          <w:color w:val="1F1F1F"/>
          <w:sz w:val="24"/>
          <w:szCs w:val="24"/>
        </w:rPr>
      </w:pPr>
      <w:r w:rsidRPr="005F0AA3">
        <w:rPr>
          <w:rFonts w:ascii="Tahoma" w:hAnsi="Tahoma" w:cs="Tahoma"/>
          <w:b/>
          <w:bCs/>
          <w:color w:val="1F1F1F"/>
          <w:sz w:val="24"/>
          <w:szCs w:val="24"/>
        </w:rPr>
        <w:t>Role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s</w:t>
      </w:r>
      <w:r w:rsidRPr="005F0AA3">
        <w:rPr>
          <w:rFonts w:ascii="Tahoma" w:hAnsi="Tahoma" w:cs="Tahoma"/>
          <w:b/>
          <w:bCs/>
          <w:color w:val="1F1F1F"/>
          <w:sz w:val="24"/>
          <w:szCs w:val="24"/>
        </w:rPr>
        <w:t xml:space="preserve"> and </w:t>
      </w:r>
      <w:r w:rsidR="00582065">
        <w:rPr>
          <w:rFonts w:ascii="Tahoma" w:hAnsi="Tahoma" w:cs="Tahoma"/>
          <w:b/>
          <w:bCs/>
          <w:color w:val="1F1F1F"/>
          <w:sz w:val="24"/>
          <w:szCs w:val="24"/>
        </w:rPr>
        <w:t>Responsibilities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1E82603E" w14:textId="7158A63A" w:rsidR="005F0AA3" w:rsidRPr="005F0AA3" w:rsidRDefault="005F0AA3" w:rsidP="00582065">
      <w:pPr>
        <w:shd w:val="clear" w:color="auto" w:fill="FFFFFF"/>
        <w:spacing w:line="276" w:lineRule="auto"/>
        <w:ind w:left="-270"/>
        <w:jc w:val="both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>1.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F0AA3">
        <w:rPr>
          <w:rFonts w:ascii="Tahoma" w:hAnsi="Tahoma" w:cs="Tahoma"/>
          <w:color w:val="1F1F1F"/>
          <w:sz w:val="24"/>
          <w:szCs w:val="24"/>
        </w:rPr>
        <w:t>To devise and implement a sports plan/schedule encouraging maximum student participation.</w:t>
      </w:r>
    </w:p>
    <w:p w14:paraId="0AB2E13A" w14:textId="3654E16B" w:rsidR="005F0AA3" w:rsidRPr="005F0AA3" w:rsidRDefault="005F0AA3" w:rsidP="00582065">
      <w:pPr>
        <w:shd w:val="clear" w:color="auto" w:fill="FFFFFF"/>
        <w:spacing w:line="276" w:lineRule="auto"/>
        <w:ind w:left="-270"/>
        <w:jc w:val="both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>2.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To </w:t>
      </w:r>
      <w:r>
        <w:rPr>
          <w:rFonts w:ascii="Tahoma" w:hAnsi="Tahoma" w:cs="Tahoma"/>
          <w:color w:val="1F1F1F"/>
          <w:sz w:val="24"/>
          <w:szCs w:val="24"/>
        </w:rPr>
        <w:t>organise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 inter-departmental events and ensure fair selection.</w:t>
      </w:r>
    </w:p>
    <w:p w14:paraId="0B77121D" w14:textId="494BAB33" w:rsidR="005F0AA3" w:rsidRPr="005F0AA3" w:rsidRDefault="005F0AA3" w:rsidP="00582065">
      <w:pPr>
        <w:shd w:val="clear" w:color="auto" w:fill="FFFFFF"/>
        <w:spacing w:line="276" w:lineRule="auto"/>
        <w:ind w:left="-270"/>
        <w:jc w:val="both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>3.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F0AA3">
        <w:rPr>
          <w:rFonts w:ascii="Tahoma" w:hAnsi="Tahoma" w:cs="Tahoma"/>
          <w:color w:val="1F1F1F"/>
          <w:sz w:val="24"/>
          <w:szCs w:val="24"/>
        </w:rPr>
        <w:t>To manage sports facilities, equipment, and the cleanliness of College Ground and ensure smooth conduct of sports event</w:t>
      </w:r>
      <w:r>
        <w:rPr>
          <w:rFonts w:ascii="Tahoma" w:hAnsi="Tahoma" w:cs="Tahoma"/>
          <w:color w:val="1F1F1F"/>
          <w:sz w:val="24"/>
          <w:szCs w:val="24"/>
        </w:rPr>
        <w:t>s.</w:t>
      </w:r>
    </w:p>
    <w:p w14:paraId="774580D4" w14:textId="77777777" w:rsidR="00582065" w:rsidRDefault="005F0AA3" w:rsidP="00582065">
      <w:pPr>
        <w:shd w:val="clear" w:color="auto" w:fill="FFFFFF"/>
        <w:spacing w:line="276" w:lineRule="auto"/>
        <w:ind w:left="-270"/>
        <w:jc w:val="both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>4.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5F0AA3">
        <w:rPr>
          <w:rFonts w:ascii="Tahoma" w:hAnsi="Tahoma" w:cs="Tahoma"/>
          <w:color w:val="1F1F1F"/>
          <w:sz w:val="24"/>
          <w:szCs w:val="24"/>
        </w:rPr>
        <w:t>To maintain records of participation and promote a culture of discipline and sportsmanship.</w:t>
      </w:r>
    </w:p>
    <w:p w14:paraId="0A179BF8" w14:textId="559BA3C2" w:rsidR="005F0AA3" w:rsidRDefault="00582065" w:rsidP="00582065">
      <w:pPr>
        <w:shd w:val="clear" w:color="auto" w:fill="FFFFFF"/>
        <w:spacing w:line="276" w:lineRule="auto"/>
        <w:ind w:left="-27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5. Providing the sports equipments to the students during lunch break/free time.</w:t>
      </w:r>
      <w:r w:rsidR="005F0AA3" w:rsidRPr="005F0AA3"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165FE79F" w14:textId="64F6373F" w:rsidR="005F0AA3" w:rsidRDefault="005F0AA3" w:rsidP="00582065">
      <w:pPr>
        <w:shd w:val="clear" w:color="auto" w:fill="FFFFFF"/>
        <w:spacing w:line="276" w:lineRule="auto"/>
        <w:ind w:left="-270"/>
        <w:jc w:val="both"/>
        <w:rPr>
          <w:rFonts w:ascii="Tahoma" w:hAnsi="Tahoma" w:cs="Tahoma"/>
          <w:color w:val="1F1F1F"/>
          <w:sz w:val="24"/>
          <w:szCs w:val="24"/>
        </w:rPr>
      </w:pPr>
      <w:r w:rsidRPr="005F0AA3">
        <w:rPr>
          <w:rFonts w:ascii="Tahoma" w:hAnsi="Tahoma" w:cs="Tahoma"/>
          <w:color w:val="1F1F1F"/>
          <w:sz w:val="24"/>
          <w:szCs w:val="24"/>
        </w:rPr>
        <w:t>Further</w:t>
      </w:r>
      <w:r>
        <w:rPr>
          <w:rFonts w:ascii="Tahoma" w:hAnsi="Tahoma" w:cs="Tahoma"/>
          <w:color w:val="1F1F1F"/>
          <w:sz w:val="24"/>
          <w:szCs w:val="24"/>
        </w:rPr>
        <w:t>,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 the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ommittee shall </w:t>
      </w:r>
      <w:r>
        <w:rPr>
          <w:rFonts w:ascii="Tahoma" w:hAnsi="Tahoma" w:cs="Tahoma"/>
          <w:color w:val="1F1F1F"/>
          <w:sz w:val="24"/>
          <w:szCs w:val="24"/>
        </w:rPr>
        <w:t xml:space="preserve">fortnightly </w:t>
      </w:r>
      <w:r w:rsidRPr="005F0AA3">
        <w:rPr>
          <w:rFonts w:ascii="Tahoma" w:hAnsi="Tahoma" w:cs="Tahoma"/>
          <w:color w:val="1F1F1F"/>
          <w:sz w:val="24"/>
          <w:szCs w:val="24"/>
        </w:rPr>
        <w:t xml:space="preserve">submit a report regarding </w:t>
      </w:r>
      <w:r>
        <w:rPr>
          <w:rFonts w:ascii="Tahoma" w:hAnsi="Tahoma" w:cs="Tahoma"/>
          <w:color w:val="1F1F1F"/>
          <w:sz w:val="24"/>
          <w:szCs w:val="24"/>
        </w:rPr>
        <w:t xml:space="preserve">the </w:t>
      </w:r>
      <w:r w:rsidRPr="005F0AA3">
        <w:rPr>
          <w:rFonts w:ascii="Tahoma" w:hAnsi="Tahoma" w:cs="Tahoma"/>
          <w:color w:val="1F1F1F"/>
          <w:sz w:val="24"/>
          <w:szCs w:val="24"/>
        </w:rPr>
        <w:t>conduct of sports </w:t>
      </w:r>
      <w:r>
        <w:rPr>
          <w:rFonts w:ascii="Tahoma" w:hAnsi="Tahoma" w:cs="Tahoma"/>
          <w:color w:val="1F1F1F"/>
          <w:sz w:val="24"/>
          <w:szCs w:val="24"/>
        </w:rPr>
        <w:t>events to the office of the undersigned.</w:t>
      </w:r>
    </w:p>
    <w:p w14:paraId="48D07C48" w14:textId="6408D82D" w:rsidR="00EC51D1" w:rsidRDefault="00EC51D1" w:rsidP="00582065">
      <w:pPr>
        <w:shd w:val="clear" w:color="auto" w:fill="FFFFFF"/>
        <w:spacing w:line="276" w:lineRule="auto"/>
        <w:ind w:left="-27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23DEC10" w14:textId="5C9E35B0" w:rsidR="0088511B" w:rsidRPr="00EC51D1" w:rsidRDefault="00721541" w:rsidP="00EC51D1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</w:t>
      </w:r>
    </w:p>
    <w:p w14:paraId="0C95FA62" w14:textId="620A619D" w:rsidR="0088511B" w:rsidRPr="00377397" w:rsidRDefault="0088511B" w:rsidP="0088511B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No: KGP/Estt/202</w:t>
      </w:r>
      <w:r w:rsidR="00966A86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>/</w:t>
      </w:r>
      <w:r w:rsidR="009400E8">
        <w:rPr>
          <w:rFonts w:ascii="Tahoma" w:hAnsi="Tahoma" w:cs="Tahoma"/>
          <w:color w:val="1F1F1F"/>
          <w:sz w:val="24"/>
          <w:szCs w:val="24"/>
        </w:rPr>
        <w:t>43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</w:t>
      </w:r>
    </w:p>
    <w:p w14:paraId="70B32989" w14:textId="0926FCA7" w:rsidR="0088511B" w:rsidRDefault="0088511B" w:rsidP="0088511B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966A86">
        <w:rPr>
          <w:rFonts w:ascii="Tahoma" w:hAnsi="Tahoma" w:cs="Tahoma"/>
          <w:color w:val="1F1F1F"/>
          <w:sz w:val="24"/>
          <w:szCs w:val="24"/>
        </w:rPr>
        <w:t>02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966A86">
        <w:rPr>
          <w:rFonts w:ascii="Tahoma" w:hAnsi="Tahoma" w:cs="Tahoma"/>
          <w:color w:val="1F1F1F"/>
          <w:sz w:val="24"/>
          <w:szCs w:val="24"/>
        </w:rPr>
        <w:t>4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966A86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7750BE24" w14:textId="244D65DB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412965F7" w14:textId="59450FE4" w:rsidR="0070544A" w:rsidRPr="005F0AA3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341EF324" w14:textId="58029EED" w:rsidR="00766784" w:rsidRPr="00966A86" w:rsidRDefault="00766784" w:rsidP="00377397">
      <w:pPr>
        <w:spacing w:line="276" w:lineRule="auto"/>
        <w:ind w:left="-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966A86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966A86" w:rsidRPr="00966A8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82065" w:rsidRPr="00966A86">
        <w:rPr>
          <w:rFonts w:ascii="Tahoma" w:hAnsi="Tahoma" w:cs="Tahoma"/>
          <w:b/>
          <w:bCs/>
          <w:color w:val="1F1F1F"/>
          <w:sz w:val="24"/>
          <w:szCs w:val="24"/>
        </w:rPr>
        <w:t>the:</w:t>
      </w:r>
    </w:p>
    <w:p w14:paraId="66839EDD" w14:textId="276F22AF" w:rsidR="00721541" w:rsidRPr="00377397" w:rsidRDefault="00721541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1. 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All </w:t>
      </w:r>
      <w:r w:rsidR="00377397">
        <w:rPr>
          <w:rFonts w:ascii="Tahoma" w:hAnsi="Tahoma" w:cs="Tahoma"/>
          <w:color w:val="1F1F1F"/>
          <w:sz w:val="24"/>
          <w:szCs w:val="24"/>
        </w:rPr>
        <w:t>c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 xml:space="preserve">ommittee </w:t>
      </w:r>
      <w:r w:rsidR="00377397">
        <w:rPr>
          <w:rFonts w:ascii="Tahoma" w:hAnsi="Tahoma" w:cs="Tahoma"/>
          <w:color w:val="1F1F1F"/>
          <w:sz w:val="24"/>
          <w:szCs w:val="24"/>
        </w:rPr>
        <w:t>m</w:t>
      </w:r>
      <w:r w:rsidR="00766784" w:rsidRPr="00377397">
        <w:rPr>
          <w:rFonts w:ascii="Tahoma" w:hAnsi="Tahoma" w:cs="Tahoma"/>
          <w:color w:val="1F1F1F"/>
          <w:sz w:val="24"/>
          <w:szCs w:val="24"/>
        </w:rPr>
        <w:t>embers for compliance.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5F0AA3">
      <w:headerReference w:type="default" r:id="rId7"/>
      <w:pgSz w:w="11906" w:h="16838"/>
      <w:pgMar w:top="450" w:right="566" w:bottom="630" w:left="144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EDA0D" w14:textId="77777777" w:rsidR="009D564F" w:rsidRDefault="009D564F">
      <w:r>
        <w:separator/>
      </w:r>
    </w:p>
  </w:endnote>
  <w:endnote w:type="continuationSeparator" w:id="0">
    <w:p w14:paraId="62B2E0EB" w14:textId="77777777" w:rsidR="009D564F" w:rsidRDefault="009D5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0815E" w14:textId="77777777" w:rsidR="009D564F" w:rsidRDefault="009D564F">
      <w:r>
        <w:separator/>
      </w:r>
    </w:p>
  </w:footnote>
  <w:footnote w:type="continuationSeparator" w:id="0">
    <w:p w14:paraId="039B9FA9" w14:textId="77777777" w:rsidR="009D564F" w:rsidRDefault="009D5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743411423">
    <w:abstractNumId w:val="9"/>
  </w:num>
  <w:num w:numId="2" w16cid:durableId="238832770">
    <w:abstractNumId w:val="7"/>
  </w:num>
  <w:num w:numId="3" w16cid:durableId="1684044362">
    <w:abstractNumId w:val="6"/>
  </w:num>
  <w:num w:numId="4" w16cid:durableId="1782257837">
    <w:abstractNumId w:val="5"/>
  </w:num>
  <w:num w:numId="5" w16cid:durableId="769858148">
    <w:abstractNumId w:val="4"/>
  </w:num>
  <w:num w:numId="6" w16cid:durableId="1749497244">
    <w:abstractNumId w:val="8"/>
  </w:num>
  <w:num w:numId="7" w16cid:durableId="233778377">
    <w:abstractNumId w:val="3"/>
  </w:num>
  <w:num w:numId="8" w16cid:durableId="842277988">
    <w:abstractNumId w:val="2"/>
  </w:num>
  <w:num w:numId="9" w16cid:durableId="1612475545">
    <w:abstractNumId w:val="1"/>
  </w:num>
  <w:num w:numId="10" w16cid:durableId="1711104046">
    <w:abstractNumId w:val="0"/>
  </w:num>
  <w:num w:numId="11" w16cid:durableId="1939559374">
    <w:abstractNumId w:val="11"/>
  </w:num>
  <w:num w:numId="12" w16cid:durableId="1107238733">
    <w:abstractNumId w:val="12"/>
  </w:num>
  <w:num w:numId="13" w16cid:durableId="714237418">
    <w:abstractNumId w:val="10"/>
  </w:num>
  <w:num w:numId="14" w16cid:durableId="2107730855">
    <w:abstractNumId w:val="16"/>
  </w:num>
  <w:num w:numId="15" w16cid:durableId="635380306">
    <w:abstractNumId w:val="15"/>
  </w:num>
  <w:num w:numId="16" w16cid:durableId="57830034">
    <w:abstractNumId w:val="14"/>
  </w:num>
  <w:num w:numId="17" w16cid:durableId="21374058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10ACA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C2F53"/>
    <w:rsid w:val="0033518C"/>
    <w:rsid w:val="003437C2"/>
    <w:rsid w:val="003756E0"/>
    <w:rsid w:val="00377186"/>
    <w:rsid w:val="00377397"/>
    <w:rsid w:val="003A1C03"/>
    <w:rsid w:val="003A7892"/>
    <w:rsid w:val="003C6D3A"/>
    <w:rsid w:val="003F5B25"/>
    <w:rsid w:val="003F5B8D"/>
    <w:rsid w:val="0040182D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82065"/>
    <w:rsid w:val="005A4526"/>
    <w:rsid w:val="005B6603"/>
    <w:rsid w:val="005C1B16"/>
    <w:rsid w:val="005D5698"/>
    <w:rsid w:val="005E53D0"/>
    <w:rsid w:val="005E64A1"/>
    <w:rsid w:val="005F0AA3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D74B5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7632"/>
    <w:rsid w:val="0085640F"/>
    <w:rsid w:val="008567AA"/>
    <w:rsid w:val="0088511B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400E8"/>
    <w:rsid w:val="00966A86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D564F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7232"/>
    <w:rsid w:val="00D10245"/>
    <w:rsid w:val="00D21BDD"/>
    <w:rsid w:val="00D257BB"/>
    <w:rsid w:val="00D65F07"/>
    <w:rsid w:val="00D72DDA"/>
    <w:rsid w:val="00D92BB7"/>
    <w:rsid w:val="00DA44EE"/>
    <w:rsid w:val="00DA75B0"/>
    <w:rsid w:val="00DC76D2"/>
    <w:rsid w:val="00DD30ED"/>
    <w:rsid w:val="00E17F4F"/>
    <w:rsid w:val="00E21D97"/>
    <w:rsid w:val="00E578DA"/>
    <w:rsid w:val="00E64C21"/>
    <w:rsid w:val="00E826FF"/>
    <w:rsid w:val="00EA0CA6"/>
    <w:rsid w:val="00EC24C6"/>
    <w:rsid w:val="00EC51D1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64138DFC-9398-47C1-8B6E-48C064CA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1</cp:revision>
  <cp:lastPrinted>2026-04-02T09:32:00Z</cp:lastPrinted>
  <dcterms:created xsi:type="dcterms:W3CDTF">2026-04-02T09:07:00Z</dcterms:created>
  <dcterms:modified xsi:type="dcterms:W3CDTF">2026-04-02T17:08:00Z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