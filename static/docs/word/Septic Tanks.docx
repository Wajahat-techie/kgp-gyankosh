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7141316" w14:textId="6A874CB7" w:rsidR="002E51CA" w:rsidRDefault="002E51CA" w:rsidP="002E51CA">
      <w:pPr>
        <w:ind w:left="-450" w:hanging="90"/>
        <w:rPr>
          <w:rFonts w:ascii="Tahoma" w:hAnsi="Tahoma" w:cs="Tahoma"/>
          <w:sz w:val="25"/>
          <w:szCs w:val="25"/>
        </w:rPr>
      </w:pPr>
      <w:r w:rsidRPr="0085781D">
        <w:rPr>
          <w:rFonts w:ascii="Tahoma" w:hAnsi="Tahoma" w:cs="Tahoma"/>
          <w:sz w:val="25"/>
          <w:szCs w:val="25"/>
        </w:rPr>
        <w:t xml:space="preserve">The </w:t>
      </w:r>
      <w:r w:rsidR="000909E9">
        <w:rPr>
          <w:rFonts w:ascii="Tahoma" w:hAnsi="Tahoma" w:cs="Tahoma"/>
          <w:sz w:val="25"/>
          <w:szCs w:val="25"/>
        </w:rPr>
        <w:t>Compost Officer</w:t>
      </w:r>
      <w:r w:rsidR="00247F81" w:rsidRPr="001E487E">
        <w:rPr>
          <w:rFonts w:ascii="Tahoma" w:hAnsi="Tahoma" w:cs="Tahoma"/>
          <w:sz w:val="25"/>
          <w:szCs w:val="25"/>
        </w:rPr>
        <w:t>,</w:t>
      </w:r>
    </w:p>
    <w:p w14:paraId="4C205F9B" w14:textId="77777777" w:rsidR="002E51CA" w:rsidRDefault="002E51CA" w:rsidP="002E51CA">
      <w:pPr>
        <w:ind w:left="-450" w:hanging="90"/>
        <w:rPr>
          <w:rFonts w:ascii="Tahoma" w:hAnsi="Tahoma" w:cs="Tahoma"/>
          <w:sz w:val="25"/>
          <w:szCs w:val="25"/>
        </w:rPr>
      </w:pPr>
      <w:r>
        <w:rPr>
          <w:rFonts w:ascii="Tahoma" w:hAnsi="Tahoma" w:cs="Tahoma"/>
          <w:sz w:val="25"/>
          <w:szCs w:val="25"/>
        </w:rPr>
        <w:t>Srinagar Municipal Corporation,</w:t>
      </w:r>
    </w:p>
    <w:p w14:paraId="79A8DCC5" w14:textId="77777777" w:rsidR="002E51CA" w:rsidRDefault="00247F81" w:rsidP="002E51CA">
      <w:pPr>
        <w:ind w:left="-450" w:hanging="90"/>
        <w:rPr>
          <w:rFonts w:ascii="Tahoma" w:hAnsi="Tahoma" w:cs="Tahoma"/>
          <w:sz w:val="25"/>
          <w:szCs w:val="25"/>
        </w:rPr>
      </w:pPr>
      <w:r w:rsidRPr="001E487E">
        <w:rPr>
          <w:rFonts w:ascii="Tahoma" w:hAnsi="Tahoma" w:cs="Tahoma"/>
          <w:sz w:val="25"/>
          <w:szCs w:val="25"/>
        </w:rPr>
        <w:t>Srinagar.</w:t>
      </w:r>
    </w:p>
    <w:p w14:paraId="23E91FD0" w14:textId="77777777" w:rsidR="00625A8E" w:rsidRDefault="00625A8E" w:rsidP="002E51CA">
      <w:pPr>
        <w:ind w:left="-450" w:hanging="90"/>
        <w:rPr>
          <w:rFonts w:ascii="Tahoma" w:hAnsi="Tahoma" w:cs="Tahoma"/>
          <w:sz w:val="25"/>
          <w:szCs w:val="25"/>
        </w:rPr>
      </w:pPr>
    </w:p>
    <w:p w14:paraId="4A752CC4" w14:textId="08BBD698" w:rsidR="002E51CA" w:rsidRDefault="002E51CA" w:rsidP="002E51CA">
      <w:pPr>
        <w:ind w:left="-450" w:hanging="90"/>
        <w:rPr>
          <w:rFonts w:ascii="Tahoma" w:hAnsi="Tahoma" w:cs="Tahoma"/>
          <w:sz w:val="25"/>
          <w:szCs w:val="25"/>
        </w:rPr>
      </w:pPr>
      <w:r>
        <w:rPr>
          <w:rFonts w:ascii="Tahoma" w:hAnsi="Tahoma" w:cs="Tahoma"/>
          <w:sz w:val="25"/>
          <w:szCs w:val="25"/>
        </w:rPr>
        <w:t>No: KGP/Estt/202</w:t>
      </w:r>
      <w:r w:rsidR="000909E9">
        <w:rPr>
          <w:rFonts w:ascii="Tahoma" w:hAnsi="Tahoma" w:cs="Tahoma"/>
          <w:sz w:val="25"/>
          <w:szCs w:val="25"/>
        </w:rPr>
        <w:t>5</w:t>
      </w:r>
      <w:r>
        <w:rPr>
          <w:rFonts w:ascii="Tahoma" w:hAnsi="Tahoma" w:cs="Tahoma"/>
          <w:sz w:val="25"/>
          <w:szCs w:val="25"/>
        </w:rPr>
        <w:t>/                                              Dated:</w:t>
      </w:r>
      <w:r w:rsidR="00D2391D">
        <w:rPr>
          <w:rFonts w:ascii="Tahoma" w:hAnsi="Tahoma" w:cs="Tahoma"/>
          <w:sz w:val="25"/>
          <w:szCs w:val="25"/>
        </w:rPr>
        <w:t>24</w:t>
      </w:r>
      <w:r w:rsidR="000909E9">
        <w:rPr>
          <w:rFonts w:ascii="Tahoma" w:hAnsi="Tahoma" w:cs="Tahoma"/>
          <w:sz w:val="25"/>
          <w:szCs w:val="25"/>
        </w:rPr>
        <w:t>-</w:t>
      </w:r>
      <w:r>
        <w:rPr>
          <w:rFonts w:ascii="Tahoma" w:hAnsi="Tahoma" w:cs="Tahoma"/>
          <w:sz w:val="25"/>
          <w:szCs w:val="25"/>
        </w:rPr>
        <w:t>0</w:t>
      </w:r>
      <w:r w:rsidR="00D2391D">
        <w:rPr>
          <w:rFonts w:ascii="Tahoma" w:hAnsi="Tahoma" w:cs="Tahoma"/>
          <w:sz w:val="25"/>
          <w:szCs w:val="25"/>
        </w:rPr>
        <w:t>6</w:t>
      </w:r>
      <w:r>
        <w:rPr>
          <w:rFonts w:ascii="Tahoma" w:hAnsi="Tahoma" w:cs="Tahoma"/>
          <w:sz w:val="25"/>
          <w:szCs w:val="25"/>
        </w:rPr>
        <w:t>-202</w:t>
      </w:r>
      <w:r w:rsidR="000909E9">
        <w:rPr>
          <w:rFonts w:ascii="Tahoma" w:hAnsi="Tahoma" w:cs="Tahoma"/>
          <w:sz w:val="25"/>
          <w:szCs w:val="25"/>
        </w:rPr>
        <w:t>5</w:t>
      </w:r>
    </w:p>
    <w:p w14:paraId="0887C1FC" w14:textId="77777777" w:rsidR="002E51CA" w:rsidRDefault="002E51CA" w:rsidP="002E51CA">
      <w:pPr>
        <w:ind w:left="-450" w:hanging="90"/>
        <w:rPr>
          <w:rFonts w:ascii="Tahoma" w:hAnsi="Tahoma" w:cs="Tahoma"/>
          <w:sz w:val="25"/>
          <w:szCs w:val="25"/>
        </w:rPr>
      </w:pPr>
    </w:p>
    <w:p w14:paraId="3E0F30A3" w14:textId="63D1D0DF" w:rsidR="004D3AC1" w:rsidRPr="004D3AC1" w:rsidRDefault="004D3AC1" w:rsidP="004D3AC1">
      <w:pPr>
        <w:ind w:left="-540"/>
        <w:rPr>
          <w:rFonts w:ascii="Tahoma" w:hAnsi="Tahoma" w:cs="Tahoma"/>
          <w:b/>
          <w:bCs/>
          <w:sz w:val="25"/>
          <w:szCs w:val="25"/>
        </w:rPr>
      </w:pPr>
      <w:r w:rsidRPr="004D3AC1">
        <w:rPr>
          <w:rFonts w:ascii="Tahoma" w:hAnsi="Tahoma" w:cs="Tahoma"/>
          <w:b/>
          <w:bCs/>
          <w:sz w:val="25"/>
          <w:szCs w:val="25"/>
        </w:rPr>
        <w:t>Subject: Urgent Request for Septic Tank Clearance in Institution Quarters</w:t>
      </w:r>
      <w:r>
        <w:rPr>
          <w:rFonts w:ascii="Tahoma" w:hAnsi="Tahoma" w:cs="Tahoma"/>
          <w:b/>
          <w:bCs/>
          <w:sz w:val="25"/>
          <w:szCs w:val="25"/>
        </w:rPr>
        <w:t>.</w:t>
      </w:r>
    </w:p>
    <w:p w14:paraId="3D0DED76" w14:textId="77777777" w:rsidR="004D3AC1" w:rsidRDefault="004D3AC1" w:rsidP="004D3AC1">
      <w:pPr>
        <w:ind w:left="-540"/>
        <w:rPr>
          <w:rFonts w:ascii="Tahoma" w:hAnsi="Tahoma" w:cs="Tahoma"/>
          <w:sz w:val="25"/>
          <w:szCs w:val="25"/>
        </w:rPr>
      </w:pPr>
    </w:p>
    <w:p w14:paraId="4EE4DAD7" w14:textId="67C9A00C" w:rsidR="004D3AC1" w:rsidRPr="004D3AC1" w:rsidRDefault="004D3AC1" w:rsidP="004D3AC1">
      <w:pPr>
        <w:ind w:left="-540"/>
        <w:rPr>
          <w:rFonts w:ascii="Tahoma" w:hAnsi="Tahoma" w:cs="Tahoma"/>
          <w:sz w:val="25"/>
          <w:szCs w:val="25"/>
        </w:rPr>
      </w:pPr>
      <w:r w:rsidRPr="004D3AC1">
        <w:rPr>
          <w:rFonts w:ascii="Tahoma" w:hAnsi="Tahoma" w:cs="Tahoma"/>
          <w:sz w:val="25"/>
          <w:szCs w:val="25"/>
        </w:rPr>
        <w:t>Dear Sir/Madam,</w:t>
      </w:r>
    </w:p>
    <w:p w14:paraId="3CAC41D9" w14:textId="77777777" w:rsidR="004D3AC1" w:rsidRPr="004D3AC1" w:rsidRDefault="004D3AC1" w:rsidP="004D3AC1">
      <w:pPr>
        <w:ind w:left="-540"/>
        <w:rPr>
          <w:rFonts w:ascii="Tahoma" w:hAnsi="Tahoma" w:cs="Tahoma"/>
          <w:sz w:val="25"/>
          <w:szCs w:val="25"/>
        </w:rPr>
      </w:pPr>
    </w:p>
    <w:p w14:paraId="65F696F0" w14:textId="260EC289" w:rsidR="004D3AC1" w:rsidRPr="004D3AC1" w:rsidRDefault="004D3AC1" w:rsidP="004D3AC1">
      <w:pPr>
        <w:spacing w:line="360" w:lineRule="auto"/>
        <w:ind w:left="-540"/>
        <w:jc w:val="both"/>
        <w:rPr>
          <w:rFonts w:ascii="Tahoma" w:hAnsi="Tahoma" w:cs="Tahoma"/>
          <w:sz w:val="25"/>
          <w:szCs w:val="25"/>
        </w:rPr>
      </w:pPr>
      <w:r>
        <w:rPr>
          <w:rFonts w:ascii="Tahoma" w:hAnsi="Tahoma" w:cs="Tahoma"/>
          <w:sz w:val="25"/>
          <w:szCs w:val="25"/>
        </w:rPr>
        <w:t>With reference to the above captioned subject,</w:t>
      </w:r>
      <w:r w:rsidRPr="004D3AC1">
        <w:rPr>
          <w:rFonts w:ascii="Tahoma" w:hAnsi="Tahoma" w:cs="Tahoma"/>
          <w:sz w:val="25"/>
          <w:szCs w:val="25"/>
        </w:rPr>
        <w:t xml:space="preserve"> I </w:t>
      </w:r>
      <w:r>
        <w:rPr>
          <w:rFonts w:ascii="Tahoma" w:hAnsi="Tahoma" w:cs="Tahoma"/>
          <w:sz w:val="25"/>
          <w:szCs w:val="25"/>
        </w:rPr>
        <w:t xml:space="preserve">would like to </w:t>
      </w:r>
      <w:r w:rsidRPr="004D3AC1">
        <w:rPr>
          <w:rFonts w:ascii="Tahoma" w:hAnsi="Tahoma" w:cs="Tahoma"/>
          <w:sz w:val="25"/>
          <w:szCs w:val="25"/>
        </w:rPr>
        <w:t>bring to your attention an urgent matter regarding the septic tanks in our</w:t>
      </w:r>
      <w:r w:rsidR="00BA47E3">
        <w:rPr>
          <w:rFonts w:ascii="Tahoma" w:hAnsi="Tahoma" w:cs="Tahoma"/>
          <w:sz w:val="25"/>
          <w:szCs w:val="25"/>
        </w:rPr>
        <w:t xml:space="preserve"> Institution</w:t>
      </w:r>
      <w:r w:rsidRPr="004D3AC1">
        <w:rPr>
          <w:rFonts w:ascii="Tahoma" w:hAnsi="Tahoma" w:cs="Tahoma"/>
          <w:sz w:val="25"/>
          <w:szCs w:val="25"/>
        </w:rPr>
        <w:t>. As the principal of the institution, I am deeply concerned about the health and well-being of our staff and residents. To ensure the safety and comfort of everyone residing in the quarters, we believe regular cleaning and maintenance of these septic tanks are essential. We require a thorough cleaning and clearance of all septic tanks within the institution's premises.  Proper waste disposal and regular maintenance</w:t>
      </w:r>
      <w:r>
        <w:rPr>
          <w:rFonts w:ascii="Tahoma" w:hAnsi="Tahoma" w:cs="Tahoma"/>
          <w:sz w:val="25"/>
          <w:szCs w:val="25"/>
        </w:rPr>
        <w:t xml:space="preserve"> </w:t>
      </w:r>
      <w:r w:rsidRPr="004D3AC1">
        <w:rPr>
          <w:rFonts w:ascii="Tahoma" w:hAnsi="Tahoma" w:cs="Tahoma"/>
          <w:sz w:val="25"/>
          <w:szCs w:val="25"/>
        </w:rPr>
        <w:t>will not only significantly improve the living conditions but also contribute to a healthier and more pleasant environment for all.</w:t>
      </w:r>
    </w:p>
    <w:p w14:paraId="400959AB" w14:textId="77777777" w:rsidR="004D3AC1" w:rsidRPr="004D3AC1" w:rsidRDefault="004D3AC1" w:rsidP="004D3AC1">
      <w:pPr>
        <w:spacing w:line="360" w:lineRule="auto"/>
        <w:ind w:left="-540"/>
        <w:jc w:val="both"/>
        <w:rPr>
          <w:rFonts w:ascii="Tahoma" w:hAnsi="Tahoma" w:cs="Tahoma"/>
          <w:sz w:val="25"/>
          <w:szCs w:val="25"/>
        </w:rPr>
      </w:pPr>
      <w:r w:rsidRPr="004D3AC1">
        <w:rPr>
          <w:rFonts w:ascii="Tahoma" w:hAnsi="Tahoma" w:cs="Tahoma"/>
          <w:sz w:val="25"/>
          <w:szCs w:val="25"/>
        </w:rPr>
        <w:t>Therefore, I kindly request your immediate intervention in arranging for the thorough cleaning and clearance of the septic tanks within our institution premises. Proper disposal of waste and regular maintenance will not only improve the living conditions but also contribute to a healthier and more pleasant environment for all.</w:t>
      </w:r>
    </w:p>
    <w:p w14:paraId="40C380D8" w14:textId="7F9383F9" w:rsidR="004D3AC1" w:rsidRPr="004D3AC1" w:rsidRDefault="004D3AC1" w:rsidP="004D3AC1">
      <w:pPr>
        <w:spacing w:line="360" w:lineRule="auto"/>
        <w:ind w:left="-540"/>
        <w:jc w:val="both"/>
        <w:rPr>
          <w:rFonts w:ascii="Tahoma" w:hAnsi="Tahoma" w:cs="Tahoma"/>
          <w:sz w:val="25"/>
          <w:szCs w:val="25"/>
        </w:rPr>
      </w:pPr>
      <w:r w:rsidRPr="004D3AC1">
        <w:rPr>
          <w:rFonts w:ascii="Tahoma" w:hAnsi="Tahoma" w:cs="Tahoma"/>
          <w:sz w:val="25"/>
          <w:szCs w:val="25"/>
        </w:rPr>
        <w:t>we sincerely hope that you will prioritize our request and take necessary action promptly.</w:t>
      </w:r>
    </w:p>
    <w:p w14:paraId="2732BB88" w14:textId="77777777" w:rsidR="004D3AC1" w:rsidRPr="004D3AC1" w:rsidRDefault="004D3AC1" w:rsidP="004D3AC1">
      <w:pPr>
        <w:spacing w:line="360" w:lineRule="auto"/>
        <w:ind w:left="-540"/>
        <w:jc w:val="both"/>
        <w:rPr>
          <w:rFonts w:ascii="Tahoma" w:hAnsi="Tahoma" w:cs="Tahoma"/>
          <w:sz w:val="25"/>
          <w:szCs w:val="25"/>
        </w:rPr>
      </w:pPr>
    </w:p>
    <w:p w14:paraId="227E5F34" w14:textId="77777777" w:rsidR="004D3AC1" w:rsidRPr="004D3AC1" w:rsidRDefault="004D3AC1" w:rsidP="004D3AC1">
      <w:pPr>
        <w:jc w:val="both"/>
        <w:rPr>
          <w:rFonts w:ascii="Tahoma" w:hAnsi="Tahoma" w:cs="Tahoma"/>
          <w:sz w:val="25"/>
          <w:szCs w:val="25"/>
        </w:rPr>
      </w:pPr>
    </w:p>
    <w:p w14:paraId="4F711931" w14:textId="77777777" w:rsidR="0085781D" w:rsidRPr="0085781D" w:rsidRDefault="0085781D" w:rsidP="002E51CA">
      <w:pPr>
        <w:ind w:left="-540"/>
        <w:rPr>
          <w:rFonts w:ascii="Tahoma" w:hAnsi="Tahoma" w:cs="Tahoma"/>
          <w:sz w:val="25"/>
          <w:szCs w:val="25"/>
        </w:rPr>
      </w:pPr>
    </w:p>
    <w:p w14:paraId="4E0AC291" w14:textId="2030CD12" w:rsidR="002E51CA" w:rsidRPr="001E487E" w:rsidRDefault="002E51CA" w:rsidP="002E51CA">
      <w:pPr>
        <w:ind w:left="-540"/>
        <w:rPr>
          <w:rFonts w:ascii="Tahoma" w:hAnsi="Tahoma" w:cs="Tahoma"/>
          <w:sz w:val="25"/>
          <w:szCs w:val="25"/>
        </w:rPr>
      </w:pPr>
      <w:r w:rsidRPr="001E487E">
        <w:rPr>
          <w:rFonts w:ascii="Tahoma" w:hAnsi="Tahoma" w:cs="Tahoma"/>
          <w:sz w:val="25"/>
          <w:szCs w:val="25"/>
        </w:rPr>
        <w:t xml:space="preserve">                                                               </w:t>
      </w:r>
      <w:r w:rsidR="00D2391D">
        <w:rPr>
          <w:rFonts w:ascii="Tahoma" w:hAnsi="Tahoma" w:cs="Tahoma"/>
          <w:sz w:val="25"/>
          <w:szCs w:val="25"/>
        </w:rPr>
        <w:t>Yours Faithfully</w:t>
      </w:r>
      <w:r w:rsidRPr="0085781D">
        <w:rPr>
          <w:rFonts w:ascii="Tahoma" w:hAnsi="Tahoma" w:cs="Tahoma"/>
          <w:sz w:val="25"/>
          <w:szCs w:val="25"/>
        </w:rPr>
        <w:t>,</w:t>
      </w:r>
    </w:p>
    <w:p w14:paraId="0DD70EF8" w14:textId="77777777" w:rsidR="002E51CA" w:rsidRPr="001E487E" w:rsidRDefault="002E51CA" w:rsidP="002E51CA">
      <w:pPr>
        <w:spacing w:line="360" w:lineRule="auto"/>
        <w:ind w:left="-900"/>
        <w:jc w:val="both"/>
        <w:rPr>
          <w:rFonts w:ascii="Tahoma" w:hAnsi="Tahoma" w:cs="Tahoma"/>
          <w:sz w:val="25"/>
          <w:szCs w:val="25"/>
        </w:rPr>
      </w:pPr>
      <w:r w:rsidRPr="001E487E">
        <w:rPr>
          <w:rFonts w:ascii="Tahoma" w:hAnsi="Tahoma" w:cs="Tahoma"/>
          <w:sz w:val="25"/>
          <w:szCs w:val="25"/>
        </w:rPr>
        <w:t xml:space="preserve">      </w:t>
      </w:r>
    </w:p>
    <w:p w14:paraId="0E65EEDA" w14:textId="29C8E94E" w:rsidR="002E51CA" w:rsidRPr="001E487E" w:rsidRDefault="002E51CA" w:rsidP="002E51CA">
      <w:pPr>
        <w:ind w:left="-900"/>
        <w:jc w:val="both"/>
        <w:rPr>
          <w:rFonts w:ascii="Tahoma" w:hAnsi="Tahoma" w:cs="Tahoma"/>
          <w:sz w:val="25"/>
          <w:szCs w:val="25"/>
        </w:rPr>
      </w:pPr>
      <w:r w:rsidRPr="001E487E">
        <w:rPr>
          <w:rFonts w:ascii="Tahoma" w:hAnsi="Tahoma" w:cs="Tahoma"/>
          <w:sz w:val="25"/>
          <w:szCs w:val="25"/>
        </w:rPr>
        <w:t xml:space="preserve">                                                                    </w:t>
      </w:r>
      <w:r>
        <w:rPr>
          <w:rFonts w:ascii="Tahoma" w:hAnsi="Tahoma" w:cs="Tahoma"/>
          <w:sz w:val="25"/>
          <w:szCs w:val="25"/>
        </w:rPr>
        <w:t xml:space="preserve"> </w:t>
      </w:r>
      <w:r w:rsidRPr="001E487E">
        <w:rPr>
          <w:rFonts w:ascii="Tahoma" w:hAnsi="Tahoma" w:cs="Tahoma"/>
          <w:sz w:val="25"/>
          <w:szCs w:val="25"/>
        </w:rPr>
        <w:t xml:space="preserve"> Principal</w:t>
      </w:r>
    </w:p>
    <w:p w14:paraId="7788E1DB" w14:textId="158E92F1" w:rsidR="002E51CA" w:rsidRPr="001E487E" w:rsidRDefault="002E51CA" w:rsidP="002E51CA">
      <w:pPr>
        <w:ind w:left="-900"/>
        <w:jc w:val="both"/>
        <w:rPr>
          <w:rFonts w:ascii="Tahoma" w:hAnsi="Tahoma" w:cs="Tahoma"/>
          <w:sz w:val="25"/>
          <w:szCs w:val="25"/>
        </w:rPr>
      </w:pPr>
      <w:r w:rsidRPr="001E487E">
        <w:rPr>
          <w:rFonts w:ascii="Tahoma" w:hAnsi="Tahoma" w:cs="Tahoma"/>
          <w:sz w:val="25"/>
          <w:szCs w:val="25"/>
        </w:rPr>
        <w:t xml:space="preserve">                                                  </w:t>
      </w:r>
      <w:r>
        <w:rPr>
          <w:rFonts w:ascii="Tahoma" w:hAnsi="Tahoma" w:cs="Tahoma"/>
          <w:sz w:val="25"/>
          <w:szCs w:val="25"/>
        </w:rPr>
        <w:t xml:space="preserve"> </w:t>
      </w:r>
      <w:r w:rsidRPr="001E487E">
        <w:rPr>
          <w:rFonts w:ascii="Tahoma" w:hAnsi="Tahoma" w:cs="Tahoma"/>
          <w:sz w:val="25"/>
          <w:szCs w:val="25"/>
        </w:rPr>
        <w:t xml:space="preserve">   Kashmir Government Polytechnic College</w:t>
      </w:r>
    </w:p>
    <w:p w14:paraId="594D8565" w14:textId="0F94362A" w:rsidR="002E51CA" w:rsidRPr="001E487E" w:rsidRDefault="002E51CA" w:rsidP="002E51CA">
      <w:pPr>
        <w:ind w:left="-900"/>
        <w:jc w:val="both"/>
        <w:rPr>
          <w:rFonts w:ascii="Tahoma" w:hAnsi="Tahoma" w:cs="Tahoma"/>
          <w:sz w:val="25"/>
          <w:szCs w:val="25"/>
        </w:rPr>
      </w:pPr>
      <w:r w:rsidRPr="001E487E">
        <w:rPr>
          <w:rFonts w:ascii="Tahoma" w:hAnsi="Tahoma" w:cs="Tahoma"/>
          <w:sz w:val="25"/>
          <w:szCs w:val="25"/>
        </w:rPr>
        <w:t xml:space="preserve">                                                                 </w:t>
      </w:r>
      <w:r>
        <w:rPr>
          <w:rFonts w:ascii="Tahoma" w:hAnsi="Tahoma" w:cs="Tahoma"/>
          <w:sz w:val="25"/>
          <w:szCs w:val="25"/>
        </w:rPr>
        <w:t xml:space="preserve"> </w:t>
      </w:r>
      <w:r w:rsidRPr="001E487E">
        <w:rPr>
          <w:rFonts w:ascii="Tahoma" w:hAnsi="Tahoma" w:cs="Tahoma"/>
          <w:sz w:val="25"/>
          <w:szCs w:val="25"/>
        </w:rPr>
        <w:t xml:space="preserve">   </w:t>
      </w:r>
      <w:r>
        <w:rPr>
          <w:rFonts w:ascii="Tahoma" w:hAnsi="Tahoma" w:cs="Tahoma"/>
          <w:sz w:val="25"/>
          <w:szCs w:val="25"/>
        </w:rPr>
        <w:t xml:space="preserve"> </w:t>
      </w:r>
      <w:r w:rsidRPr="001E487E">
        <w:rPr>
          <w:rFonts w:ascii="Tahoma" w:hAnsi="Tahoma" w:cs="Tahoma"/>
          <w:sz w:val="25"/>
          <w:szCs w:val="25"/>
        </w:rPr>
        <w:t xml:space="preserve"> Srinagar</w:t>
      </w:r>
    </w:p>
    <w:p w14:paraId="42E290B7" w14:textId="77777777" w:rsidR="00360589" w:rsidRPr="00360589" w:rsidRDefault="00360589" w:rsidP="00360589">
      <w:pPr>
        <w:spacing w:line="480" w:lineRule="auto"/>
        <w:ind w:left="-540"/>
        <w:jc w:val="both"/>
        <w:rPr>
          <w:rFonts w:ascii="Verdana" w:hAnsi="Verdana"/>
          <w:color w:val="000000"/>
        </w:rPr>
      </w:pPr>
    </w:p>
    <w:p w14:paraId="08D697E6" w14:textId="77777777" w:rsidR="00360589" w:rsidRPr="00360589" w:rsidRDefault="00360589" w:rsidP="00360589">
      <w:pPr>
        <w:spacing w:line="480" w:lineRule="auto"/>
        <w:ind w:left="-540"/>
        <w:jc w:val="both"/>
        <w:rPr>
          <w:rFonts w:ascii="Verdana" w:hAnsi="Verdana"/>
          <w:color w:val="000000"/>
        </w:rPr>
      </w:pPr>
    </w:p>
    <w:p w14:paraId="6A8C05C6" w14:textId="77777777" w:rsidR="00B14580" w:rsidRDefault="00B14580"/>
    <w:sectPr w:rsidR="00B14580" w:rsidSect="004D3AC1">
      <w:headerReference w:type="default" r:id="rId7"/>
      <w:pgSz w:w="11906" w:h="16838"/>
      <w:pgMar w:top="1170" w:right="836" w:bottom="8"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06729EB" w14:textId="77777777" w:rsidR="000E4A5E" w:rsidRDefault="000E4A5E">
      <w:r>
        <w:separator/>
      </w:r>
    </w:p>
  </w:endnote>
  <w:endnote w:type="continuationSeparator" w:id="0">
    <w:p w14:paraId="6E4FB30E" w14:textId="77777777" w:rsidR="000E4A5E" w:rsidRDefault="000E4A5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SimHei">
    <w:altName w:val="黑体"/>
    <w:panose1 w:val="02010600030101010101"/>
    <w:charset w:val="86"/>
    <w:family w:val="modern"/>
    <w:pitch w:val="fixed"/>
    <w:sig w:usb0="800002BF" w:usb1="38CF7CFA" w:usb2="00000016" w:usb3="00000000" w:csb0="00040001" w:csb1="00000000"/>
  </w:font>
  <w:font w:name="Tahoma">
    <w:panose1 w:val="020B0604030504040204"/>
    <w:charset w:val="00"/>
    <w:family w:val="swiss"/>
    <w:pitch w:val="variable"/>
    <w:sig w:usb0="E1002EFF" w:usb1="C000605B" w:usb2="00000029" w:usb3="00000000" w:csb0="000101FF" w:csb1="00000000"/>
  </w:font>
  <w:font w:name="Verdana">
    <w:panose1 w:val="020B0604030504040204"/>
    <w:charset w:val="00"/>
    <w:family w:val="swiss"/>
    <w:pitch w:val="variable"/>
    <w:sig w:usb0="A00006FF" w:usb1="4000205B" w:usb2="00000010" w:usb3="00000000" w:csb0="0000019F" w:csb1="00000000"/>
  </w:font>
  <w:font w:name="Century Gothic">
    <w:panose1 w:val="020B0502020202020204"/>
    <w:charset w:val="00"/>
    <w:family w:val="swiss"/>
    <w:pitch w:val="variable"/>
    <w:sig w:usb0="00000287" w:usb1="00000000" w:usb2="00000000" w:usb3="00000000" w:csb0="0000009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DE228BE" w14:textId="77777777" w:rsidR="000E4A5E" w:rsidRDefault="000E4A5E">
      <w:r>
        <w:separator/>
      </w:r>
    </w:p>
  </w:footnote>
  <w:footnote w:type="continuationSeparator" w:id="0">
    <w:p w14:paraId="7DE9CAD2" w14:textId="77777777" w:rsidR="000E4A5E" w:rsidRDefault="000E4A5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C43F991" w14:textId="77777777" w:rsidR="00B14580" w:rsidRDefault="0069352F">
    <w:pPr>
      <w:jc w:val="right"/>
      <w:rPr>
        <w:rFonts w:ascii="Century Gothic" w:eastAsia="Calibri" w:hAnsi="Century Gothic"/>
        <w:sz w:val="16"/>
        <w:szCs w:val="16"/>
      </w:rPr>
    </w:pPr>
    <w:r>
      <w:rPr>
        <w:rFonts w:ascii="Century Gothic" w:eastAsia="Calibri" w:hAnsi="Century Gothic"/>
        <w:sz w:val="16"/>
        <w:szCs w:val="16"/>
      </w:rPr>
      <w:t xml:space="preserve">             Phone No:    0194-2310144/2310060                   </w:t>
    </w:r>
  </w:p>
  <w:p w14:paraId="66CA0FE2" w14:textId="77777777" w:rsidR="00B14580" w:rsidRDefault="0069352F">
    <w:pPr>
      <w:jc w:val="right"/>
      <w:rPr>
        <w:rFonts w:ascii="Century Gothic" w:eastAsia="Calibri" w:hAnsi="Century Gothic"/>
        <w:color w:val="FFFFFF"/>
        <w:sz w:val="16"/>
        <w:szCs w:val="16"/>
      </w:rPr>
    </w:pPr>
    <w:r>
      <w:rPr>
        <w:rFonts w:ascii="Times New Roman" w:hAnsi="Times New Roman"/>
        <w:noProof/>
      </w:rPr>
      <w:drawing>
        <wp:anchor distT="0" distB="0" distL="114300" distR="114300" simplePos="0" relativeHeight="251660288" behindDoc="1" locked="0" layoutInCell="1" allowOverlap="1" wp14:anchorId="044BCA71" wp14:editId="6AA201C0">
          <wp:simplePos x="0" y="0"/>
          <wp:positionH relativeFrom="column">
            <wp:posOffset>-31750</wp:posOffset>
          </wp:positionH>
          <wp:positionV relativeFrom="page">
            <wp:posOffset>521970</wp:posOffset>
          </wp:positionV>
          <wp:extent cx="609600" cy="590550"/>
          <wp:effectExtent l="0" t="0" r="0" b="0"/>
          <wp:wrapTight wrapText="bothSides">
            <wp:wrapPolygon edited="0">
              <wp:start x="0" y="0"/>
              <wp:lineTo x="0" y="20903"/>
              <wp:lineTo x="20925" y="20903"/>
              <wp:lineTo x="20925" y="0"/>
              <wp:lineTo x="0" y="0"/>
            </wp:wrapPolygon>
          </wp:wrapTight>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a:xfrm>
                    <a:off x="0" y="0"/>
                    <a:ext cx="609600" cy="590550"/>
                  </a:xfrm>
                  <a:prstGeom prst="rect">
                    <a:avLst/>
                  </a:prstGeom>
                  <a:noFill/>
                  <a:ln>
                    <a:noFill/>
                  </a:ln>
                </pic:spPr>
              </pic:pic>
            </a:graphicData>
          </a:graphic>
        </wp:anchor>
      </w:drawing>
    </w:r>
    <w:r>
      <w:rPr>
        <w:rFonts w:ascii="Century Gothic" w:eastAsia="Calibri" w:hAnsi="Century Gothic"/>
        <w:sz w:val="16"/>
        <w:szCs w:val="16"/>
      </w:rPr>
      <w:t xml:space="preserve">Fax:  </w:t>
    </w:r>
    <w:proofErr w:type="gramStart"/>
    <w:r>
      <w:rPr>
        <w:rFonts w:ascii="Century Gothic" w:eastAsia="Calibri" w:hAnsi="Century Gothic"/>
        <w:sz w:val="16"/>
        <w:szCs w:val="16"/>
      </w:rPr>
      <w:t xml:space="preserve">  :</w:t>
    </w:r>
    <w:proofErr w:type="gramEnd"/>
    <w:r>
      <w:rPr>
        <w:rFonts w:ascii="Century Gothic" w:eastAsia="Calibri" w:hAnsi="Century Gothic"/>
        <w:sz w:val="16"/>
        <w:szCs w:val="16"/>
      </w:rPr>
      <w:t xml:space="preserve">   0194-2310144</w:t>
    </w:r>
  </w:p>
  <w:p w14:paraId="70D033A1" w14:textId="77777777" w:rsidR="00B14580" w:rsidRDefault="0069352F">
    <w:pPr>
      <w:ind w:left="720"/>
      <w:contextualSpacing/>
      <w:jc w:val="center"/>
      <w:rPr>
        <w:rFonts w:ascii="Century Gothic" w:eastAsia="Calibri" w:hAnsi="Century Gothic"/>
        <w:b/>
        <w:bCs/>
      </w:rPr>
    </w:pPr>
    <w:r>
      <w:rPr>
        <w:rFonts w:ascii="Century Gothic" w:eastAsia="Calibri" w:hAnsi="Century Gothic"/>
        <w:b/>
        <w:bCs/>
      </w:rPr>
      <w:t>OFFICE OF THE PRINCIPAL,</w:t>
    </w:r>
  </w:p>
  <w:p w14:paraId="7E59A238" w14:textId="77777777" w:rsidR="00B14580" w:rsidRDefault="0069352F">
    <w:pPr>
      <w:ind w:left="720"/>
      <w:contextualSpacing/>
      <w:jc w:val="center"/>
      <w:rPr>
        <w:rFonts w:ascii="Century Gothic" w:eastAsia="Calibri" w:hAnsi="Century Gothic"/>
        <w:b/>
        <w:bCs/>
      </w:rPr>
    </w:pPr>
    <w:proofErr w:type="gramStart"/>
    <w:r>
      <w:rPr>
        <w:rFonts w:ascii="Century Gothic" w:eastAsia="Calibri" w:hAnsi="Century Gothic"/>
        <w:b/>
        <w:bCs/>
      </w:rPr>
      <w:t>KASHMIR  GOVT.</w:t>
    </w:r>
    <w:proofErr w:type="gramEnd"/>
    <w:r>
      <w:rPr>
        <w:rFonts w:ascii="Century Gothic" w:eastAsia="Calibri" w:hAnsi="Century Gothic"/>
        <w:b/>
        <w:bCs/>
      </w:rPr>
      <w:t xml:space="preserve"> POLYTECHNIC , COLLEGE GOGJI BAGH SRINAGAR.</w:t>
    </w:r>
  </w:p>
  <w:p w14:paraId="4FB12C90" w14:textId="57310C7A" w:rsidR="00B14580" w:rsidRDefault="000E4A5E">
    <w:pPr>
      <w:contextualSpacing/>
      <w:jc w:val="center"/>
      <w:rPr>
        <w:sz w:val="20"/>
        <w:szCs w:val="20"/>
      </w:rPr>
    </w:pPr>
    <w:hyperlink r:id="rId2" w:history="1">
      <w:r w:rsidR="00360589" w:rsidRPr="002123C7">
        <w:rPr>
          <w:rStyle w:val="Hyperlink"/>
          <w:rFonts w:ascii="Century Gothic" w:hAnsi="Century Gothic" w:cs="Calibri"/>
          <w:sz w:val="20"/>
          <w:szCs w:val="20"/>
        </w:rPr>
        <w:t>http://www.kgpsrinagar.Edu.in.</w:t>
      </w:r>
    </w:hyperlink>
  </w:p>
  <w:p w14:paraId="5B0771A5" w14:textId="4D72D5A1" w:rsidR="00B14580" w:rsidRDefault="0069352F">
    <w:pPr>
      <w:jc w:val="center"/>
      <w:rPr>
        <w:sz w:val="20"/>
        <w:szCs w:val="20"/>
      </w:rPr>
    </w:pPr>
    <w:r>
      <w:rPr>
        <w:sz w:val="20"/>
        <w:szCs w:val="20"/>
      </w:rPr>
      <w:t xml:space="preserve">   Email: </w:t>
    </w:r>
    <w:hyperlink r:id="rId3" w:history="1">
      <w:r w:rsidR="00094C27" w:rsidRPr="00401ED2">
        <w:rPr>
          <w:rStyle w:val="Hyperlink"/>
          <w:sz w:val="20"/>
          <w:szCs w:val="20"/>
        </w:rPr>
        <w:t>kgpolysgr58@gmail.com</w:t>
      </w:r>
    </w:hyperlink>
  </w:p>
  <w:p w14:paraId="479F9EE8" w14:textId="77777777" w:rsidR="00B14580" w:rsidRDefault="00B14580">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FFFFFF7C"/>
    <w:lvl w:ilvl="0">
      <w:start w:val="1"/>
      <w:numFmt w:val="decimal"/>
      <w:pStyle w:val="ListNumber5"/>
      <w:lvlText w:val="%1."/>
      <w:lvlJc w:val="left"/>
      <w:pPr>
        <w:tabs>
          <w:tab w:val="left" w:pos="2040"/>
        </w:tabs>
        <w:ind w:leftChars="800" w:left="2040" w:hangingChars="200" w:hanging="360"/>
      </w:pPr>
    </w:lvl>
  </w:abstractNum>
  <w:abstractNum w:abstractNumId="1" w15:restartNumberingAfterBreak="0">
    <w:nsid w:val="FFFFFF7D"/>
    <w:multiLevelType w:val="singleLevel"/>
    <w:tmpl w:val="FFFFFF7D"/>
    <w:lvl w:ilvl="0">
      <w:start w:val="1"/>
      <w:numFmt w:val="decimal"/>
      <w:pStyle w:val="ListNumber4"/>
      <w:lvlText w:val="%1."/>
      <w:lvlJc w:val="left"/>
      <w:pPr>
        <w:tabs>
          <w:tab w:val="left" w:pos="1620"/>
        </w:tabs>
        <w:ind w:leftChars="600" w:left="1620" w:hangingChars="200" w:hanging="360"/>
      </w:pPr>
    </w:lvl>
  </w:abstractNum>
  <w:abstractNum w:abstractNumId="2" w15:restartNumberingAfterBreak="0">
    <w:nsid w:val="FFFFFF7E"/>
    <w:multiLevelType w:val="singleLevel"/>
    <w:tmpl w:val="FFFFFF7E"/>
    <w:lvl w:ilvl="0">
      <w:start w:val="1"/>
      <w:numFmt w:val="decimal"/>
      <w:pStyle w:val="ListNumber3"/>
      <w:lvlText w:val="%1."/>
      <w:lvlJc w:val="left"/>
      <w:pPr>
        <w:tabs>
          <w:tab w:val="left" w:pos="1200"/>
        </w:tabs>
        <w:ind w:leftChars="400" w:left="1200" w:hangingChars="200" w:hanging="360"/>
      </w:pPr>
    </w:lvl>
  </w:abstractNum>
  <w:abstractNum w:abstractNumId="3" w15:restartNumberingAfterBreak="0">
    <w:nsid w:val="FFFFFF7F"/>
    <w:multiLevelType w:val="singleLevel"/>
    <w:tmpl w:val="FFFFFF7F"/>
    <w:lvl w:ilvl="0">
      <w:start w:val="1"/>
      <w:numFmt w:val="decimal"/>
      <w:pStyle w:val="ListNumber2"/>
      <w:lvlText w:val="%1."/>
      <w:lvlJc w:val="left"/>
      <w:pPr>
        <w:tabs>
          <w:tab w:val="left" w:pos="780"/>
        </w:tabs>
        <w:ind w:leftChars="200" w:left="780" w:hangingChars="200" w:hanging="360"/>
      </w:pPr>
    </w:lvl>
  </w:abstractNum>
  <w:abstractNum w:abstractNumId="4" w15:restartNumberingAfterBreak="0">
    <w:nsid w:val="FFFFFF80"/>
    <w:multiLevelType w:val="singleLevel"/>
    <w:tmpl w:val="FFFFFF80"/>
    <w:lvl w:ilvl="0">
      <w:start w:val="1"/>
      <w:numFmt w:val="bullet"/>
      <w:pStyle w:val="ListBullet5"/>
      <w:lvlText w:val=""/>
      <w:lvlJc w:val="left"/>
      <w:pPr>
        <w:tabs>
          <w:tab w:val="left" w:pos="2040"/>
        </w:tabs>
        <w:ind w:leftChars="800" w:left="2040" w:hangingChars="200" w:hanging="360"/>
      </w:pPr>
      <w:rPr>
        <w:rFonts w:ascii="Wingdings" w:hAnsi="Wingdings" w:hint="default"/>
      </w:rPr>
    </w:lvl>
  </w:abstractNum>
  <w:abstractNum w:abstractNumId="5" w15:restartNumberingAfterBreak="0">
    <w:nsid w:val="FFFFFF81"/>
    <w:multiLevelType w:val="singleLevel"/>
    <w:tmpl w:val="FFFFFF81"/>
    <w:lvl w:ilvl="0">
      <w:start w:val="1"/>
      <w:numFmt w:val="bullet"/>
      <w:pStyle w:val="ListBullet4"/>
      <w:lvlText w:val=""/>
      <w:lvlJc w:val="left"/>
      <w:pPr>
        <w:tabs>
          <w:tab w:val="left" w:pos="1620"/>
        </w:tabs>
        <w:ind w:leftChars="600" w:left="1620" w:hangingChars="200" w:hanging="360"/>
      </w:pPr>
      <w:rPr>
        <w:rFonts w:ascii="Wingdings" w:hAnsi="Wingdings" w:hint="default"/>
      </w:rPr>
    </w:lvl>
  </w:abstractNum>
  <w:abstractNum w:abstractNumId="6" w15:restartNumberingAfterBreak="0">
    <w:nsid w:val="FFFFFF82"/>
    <w:multiLevelType w:val="singleLevel"/>
    <w:tmpl w:val="FFFFFF82"/>
    <w:lvl w:ilvl="0">
      <w:start w:val="1"/>
      <w:numFmt w:val="bullet"/>
      <w:pStyle w:val="ListBullet3"/>
      <w:lvlText w:val=""/>
      <w:lvlJc w:val="left"/>
      <w:pPr>
        <w:tabs>
          <w:tab w:val="left" w:pos="1200"/>
        </w:tabs>
        <w:ind w:leftChars="400" w:left="1200" w:hangingChars="200" w:hanging="360"/>
      </w:pPr>
      <w:rPr>
        <w:rFonts w:ascii="Wingdings" w:hAnsi="Wingdings" w:hint="default"/>
      </w:rPr>
    </w:lvl>
  </w:abstractNum>
  <w:abstractNum w:abstractNumId="7" w15:restartNumberingAfterBreak="0">
    <w:nsid w:val="FFFFFF83"/>
    <w:multiLevelType w:val="singleLevel"/>
    <w:tmpl w:val="FFFFFF83"/>
    <w:lvl w:ilvl="0">
      <w:start w:val="1"/>
      <w:numFmt w:val="bullet"/>
      <w:pStyle w:val="ListBullet2"/>
      <w:lvlText w:val=""/>
      <w:lvlJc w:val="left"/>
      <w:pPr>
        <w:tabs>
          <w:tab w:val="left" w:pos="780"/>
        </w:tabs>
        <w:ind w:leftChars="200" w:left="780" w:hangingChars="200" w:hanging="360"/>
      </w:pPr>
      <w:rPr>
        <w:rFonts w:ascii="Wingdings" w:hAnsi="Wingdings" w:hint="default"/>
      </w:rPr>
    </w:lvl>
  </w:abstractNum>
  <w:abstractNum w:abstractNumId="8" w15:restartNumberingAfterBreak="0">
    <w:nsid w:val="FFFFFF88"/>
    <w:multiLevelType w:val="singleLevel"/>
    <w:tmpl w:val="FFFFFF88"/>
    <w:lvl w:ilvl="0">
      <w:start w:val="1"/>
      <w:numFmt w:val="decimal"/>
      <w:pStyle w:val="ListNumber"/>
      <w:lvlText w:val="%1."/>
      <w:lvlJc w:val="left"/>
      <w:pPr>
        <w:tabs>
          <w:tab w:val="left" w:pos="360"/>
        </w:tabs>
        <w:ind w:left="360" w:hangingChars="200" w:hanging="360"/>
      </w:pPr>
    </w:lvl>
  </w:abstractNum>
  <w:abstractNum w:abstractNumId="9" w15:restartNumberingAfterBreak="0">
    <w:nsid w:val="FFFFFF89"/>
    <w:multiLevelType w:val="singleLevel"/>
    <w:tmpl w:val="FFFFFF89"/>
    <w:lvl w:ilvl="0">
      <w:start w:val="1"/>
      <w:numFmt w:val="bullet"/>
      <w:pStyle w:val="ListBullet"/>
      <w:lvlText w:val=""/>
      <w:lvlJc w:val="left"/>
      <w:pPr>
        <w:tabs>
          <w:tab w:val="left" w:pos="360"/>
        </w:tabs>
        <w:ind w:left="360" w:hangingChars="200" w:hanging="360"/>
      </w:pPr>
      <w:rPr>
        <w:rFonts w:ascii="Wingdings" w:hAnsi="Wingdings" w:hint="default"/>
      </w:rPr>
    </w:lvl>
  </w:abstractNum>
  <w:abstractNum w:abstractNumId="10" w15:restartNumberingAfterBreak="0">
    <w:nsid w:val="21BF425F"/>
    <w:multiLevelType w:val="multilevel"/>
    <w:tmpl w:val="D28823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9"/>
  </w:num>
  <w:num w:numId="2">
    <w:abstractNumId w:val="7"/>
  </w:num>
  <w:num w:numId="3">
    <w:abstractNumId w:val="6"/>
  </w:num>
  <w:num w:numId="4">
    <w:abstractNumId w:val="5"/>
  </w:num>
  <w:num w:numId="5">
    <w:abstractNumId w:val="4"/>
  </w:num>
  <w:num w:numId="6">
    <w:abstractNumId w:val="8"/>
  </w:num>
  <w:num w:numId="7">
    <w:abstractNumId w:val="3"/>
  </w:num>
  <w:num w:numId="8">
    <w:abstractNumId w:val="2"/>
  </w:num>
  <w:num w:numId="9">
    <w:abstractNumId w:val="1"/>
  </w:num>
  <w:num w:numId="10">
    <w:abstractNumId w:val="0"/>
  </w:num>
  <w:num w:numId="11">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30"/>
  <w:displayBackgroundShape/>
  <w:embedSystemFonts/>
  <w:bordersDoNotSurroundHeader/>
  <w:bordersDoNotSurroundFooter/>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420"/>
  <w:drawingGridVerticalSpacing w:val="156"/>
  <w:displayHorizontalDrawingGridEvery w:val="0"/>
  <w:displayVerticalDrawingGridEvery w:val="2"/>
  <w:characterSpacingControl w:val="compressPunctuation"/>
  <w:footnotePr>
    <w:footnote w:id="-1"/>
    <w:footnote w:id="0"/>
  </w:footnotePr>
  <w:endnotePr>
    <w:endnote w:id="-1"/>
    <w:endnote w:id="0"/>
  </w:endnotePr>
  <w:compat>
    <w:spaceForUL/>
    <w:balanceSingleByteDoubleByteWidth/>
    <w:doNotLeaveBackslashAlone/>
    <w:ulTrailSpace/>
    <w:doNotExpandShiftReturn/>
    <w:adjustLineHeightInTable/>
    <w:doNotUseHTMLParagraphAutoSpacing/>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56FB6074"/>
    <w:rsid w:val="00003790"/>
    <w:rsid w:val="00033893"/>
    <w:rsid w:val="00035D9D"/>
    <w:rsid w:val="000450C6"/>
    <w:rsid w:val="00045AAD"/>
    <w:rsid w:val="00050A31"/>
    <w:rsid w:val="000716D2"/>
    <w:rsid w:val="00071AAB"/>
    <w:rsid w:val="00082091"/>
    <w:rsid w:val="000909E9"/>
    <w:rsid w:val="00094C27"/>
    <w:rsid w:val="000B76C4"/>
    <w:rsid w:val="000C5610"/>
    <w:rsid w:val="000E4A5E"/>
    <w:rsid w:val="000E6552"/>
    <w:rsid w:val="000F3A4F"/>
    <w:rsid w:val="000F59AC"/>
    <w:rsid w:val="00106E1A"/>
    <w:rsid w:val="001364FE"/>
    <w:rsid w:val="001368DD"/>
    <w:rsid w:val="00147DB3"/>
    <w:rsid w:val="001518A5"/>
    <w:rsid w:val="00170095"/>
    <w:rsid w:val="00170E4F"/>
    <w:rsid w:val="001743F4"/>
    <w:rsid w:val="00187C33"/>
    <w:rsid w:val="001936B7"/>
    <w:rsid w:val="00196AB1"/>
    <w:rsid w:val="001D02DE"/>
    <w:rsid w:val="001E487E"/>
    <w:rsid w:val="001F08DE"/>
    <w:rsid w:val="00201333"/>
    <w:rsid w:val="00210FA7"/>
    <w:rsid w:val="00216417"/>
    <w:rsid w:val="00247F81"/>
    <w:rsid w:val="0026631D"/>
    <w:rsid w:val="002C2F53"/>
    <w:rsid w:val="002D0BC4"/>
    <w:rsid w:val="002E51CA"/>
    <w:rsid w:val="0033518C"/>
    <w:rsid w:val="00342855"/>
    <w:rsid w:val="003437C2"/>
    <w:rsid w:val="00360589"/>
    <w:rsid w:val="00377186"/>
    <w:rsid w:val="0037797E"/>
    <w:rsid w:val="003A1C03"/>
    <w:rsid w:val="00414627"/>
    <w:rsid w:val="00420B16"/>
    <w:rsid w:val="00425D63"/>
    <w:rsid w:val="004643D8"/>
    <w:rsid w:val="004831C3"/>
    <w:rsid w:val="00497C24"/>
    <w:rsid w:val="004C7BA5"/>
    <w:rsid w:val="004D3AC1"/>
    <w:rsid w:val="004E5652"/>
    <w:rsid w:val="004E7628"/>
    <w:rsid w:val="004F48F2"/>
    <w:rsid w:val="005149B1"/>
    <w:rsid w:val="005511E0"/>
    <w:rsid w:val="005647F2"/>
    <w:rsid w:val="005662D1"/>
    <w:rsid w:val="00573A09"/>
    <w:rsid w:val="005A4526"/>
    <w:rsid w:val="005C1B16"/>
    <w:rsid w:val="005E53D0"/>
    <w:rsid w:val="006002EB"/>
    <w:rsid w:val="006128EF"/>
    <w:rsid w:val="00625A8E"/>
    <w:rsid w:val="006264B4"/>
    <w:rsid w:val="00643033"/>
    <w:rsid w:val="00644CC3"/>
    <w:rsid w:val="00661468"/>
    <w:rsid w:val="006649F0"/>
    <w:rsid w:val="0067245D"/>
    <w:rsid w:val="0068470E"/>
    <w:rsid w:val="0069352F"/>
    <w:rsid w:val="00695DCD"/>
    <w:rsid w:val="006A05CC"/>
    <w:rsid w:val="006A35A7"/>
    <w:rsid w:val="006C7C59"/>
    <w:rsid w:val="006D4655"/>
    <w:rsid w:val="00705C8D"/>
    <w:rsid w:val="007152D7"/>
    <w:rsid w:val="00746C14"/>
    <w:rsid w:val="007C2C59"/>
    <w:rsid w:val="00801F23"/>
    <w:rsid w:val="008048EF"/>
    <w:rsid w:val="00837632"/>
    <w:rsid w:val="0085640F"/>
    <w:rsid w:val="008567AA"/>
    <w:rsid w:val="0085781D"/>
    <w:rsid w:val="00892712"/>
    <w:rsid w:val="008A4264"/>
    <w:rsid w:val="008A680A"/>
    <w:rsid w:val="008B0BB0"/>
    <w:rsid w:val="008E6C4B"/>
    <w:rsid w:val="008F18C0"/>
    <w:rsid w:val="00907648"/>
    <w:rsid w:val="00930FDE"/>
    <w:rsid w:val="00984C93"/>
    <w:rsid w:val="00987CE1"/>
    <w:rsid w:val="0099405C"/>
    <w:rsid w:val="009C600F"/>
    <w:rsid w:val="009D3723"/>
    <w:rsid w:val="009E04F2"/>
    <w:rsid w:val="00A03B7B"/>
    <w:rsid w:val="00A200C9"/>
    <w:rsid w:val="00A250D5"/>
    <w:rsid w:val="00A32F56"/>
    <w:rsid w:val="00A36028"/>
    <w:rsid w:val="00A91424"/>
    <w:rsid w:val="00AA2C77"/>
    <w:rsid w:val="00AC3FB9"/>
    <w:rsid w:val="00AC702A"/>
    <w:rsid w:val="00AD226F"/>
    <w:rsid w:val="00AD6757"/>
    <w:rsid w:val="00B13A52"/>
    <w:rsid w:val="00B14580"/>
    <w:rsid w:val="00B24CF4"/>
    <w:rsid w:val="00B26993"/>
    <w:rsid w:val="00B4570C"/>
    <w:rsid w:val="00B5208C"/>
    <w:rsid w:val="00B60B3A"/>
    <w:rsid w:val="00B60F9A"/>
    <w:rsid w:val="00B74876"/>
    <w:rsid w:val="00BA47E3"/>
    <w:rsid w:val="00BB36B5"/>
    <w:rsid w:val="00BB7C2B"/>
    <w:rsid w:val="00BC1664"/>
    <w:rsid w:val="00BC2546"/>
    <w:rsid w:val="00C05085"/>
    <w:rsid w:val="00C1593D"/>
    <w:rsid w:val="00C56C7E"/>
    <w:rsid w:val="00C776A4"/>
    <w:rsid w:val="00CA2C6C"/>
    <w:rsid w:val="00CC0600"/>
    <w:rsid w:val="00CC78AC"/>
    <w:rsid w:val="00CF7953"/>
    <w:rsid w:val="00D07232"/>
    <w:rsid w:val="00D10245"/>
    <w:rsid w:val="00D21BDD"/>
    <w:rsid w:val="00D2391D"/>
    <w:rsid w:val="00D479D3"/>
    <w:rsid w:val="00D65F07"/>
    <w:rsid w:val="00D92BB7"/>
    <w:rsid w:val="00DC76D2"/>
    <w:rsid w:val="00DD30ED"/>
    <w:rsid w:val="00E64C21"/>
    <w:rsid w:val="00EC24C6"/>
    <w:rsid w:val="00EF2933"/>
    <w:rsid w:val="00F05146"/>
    <w:rsid w:val="00F1115D"/>
    <w:rsid w:val="00F3513C"/>
    <w:rsid w:val="00F465C5"/>
    <w:rsid w:val="00F5180D"/>
    <w:rsid w:val="00F51B21"/>
    <w:rsid w:val="00F51D87"/>
    <w:rsid w:val="00F52DA3"/>
    <w:rsid w:val="00F8455C"/>
    <w:rsid w:val="00FA3003"/>
    <w:rsid w:val="32CE5A1B"/>
    <w:rsid w:val="56FB6074"/>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3FED77EA"/>
  <w15:docId w15:val="{8B9A9984-B5DC-4963-8D6E-FF155AC74E7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lang w:val="en-US" w:eastAsia="en-US" w:bidi="ar-SA"/>
      </w:rPr>
    </w:rPrDefault>
    <w:pPrDefault/>
  </w:docDefaults>
  <w:latentStyles w:defLockedState="0" w:defUIPriority="0" w:defSemiHidden="0" w:defUnhideWhenUsed="0" w:defQFormat="1" w:count="376">
    <w:lsdException w:name="heading 2" w:semiHidden="1" w:unhideWhenUsed="1"/>
    <w:lsdException w:name="heading 3" w:semiHidden="1" w:unhideWhenUsed="1"/>
    <w:lsdException w:name="heading 4" w:semiHidden="1" w:unhideWhenUsed="1"/>
    <w:lsdException w:name="heading 5" w:semiHidden="1" w:unhideWhenUsed="1"/>
    <w:lsdException w:name="heading 6" w:semiHidden="1" w:unhideWhenUsed="1"/>
    <w:lsdException w:name="heading 7" w:semiHidden="1" w:unhideWhenUsed="1"/>
    <w:lsdException w:name="heading 8" w:semiHidden="1" w:unhideWhenUsed="1"/>
    <w:lsdException w:name="heading 9" w:semiHidden="1" w:unhideWhenUsed="1"/>
    <w:lsdException w:name="Normal Indent" w:qFormat="0"/>
    <w:lsdException w:name="footnote text" w:qFormat="0"/>
    <w:lsdException w:name="annotation text" w:qFormat="0"/>
    <w:lsdException w:name="header" w:qFormat="0"/>
    <w:lsdException w:name="footer" w:qFormat="0"/>
    <w:lsdException w:name="caption" w:semiHidden="1" w:unhideWhenUsed="1"/>
    <w:lsdException w:name="envelope address" w:qFormat="0"/>
    <w:lsdException w:name="envelope return" w:qFormat="0"/>
    <w:lsdException w:name="footnote reference" w:qFormat="0"/>
    <w:lsdException w:name="annotation reference" w:qFormat="0"/>
    <w:lsdException w:name="endnote reference" w:qFormat="0"/>
    <w:lsdException w:name="endnote text" w:qFormat="0"/>
    <w:lsdException w:name="Default Paragraph Font" w:semiHidden="1"/>
    <w:lsdException w:name="Body Text Indent" w:qFormat="0"/>
    <w:lsdException w:name="Message Header" w:qFormat="0"/>
    <w:lsdException w:name="Date" w:qFormat="0"/>
    <w:lsdException w:name="Body Text First Indent 2" w:qFormat="0"/>
    <w:lsdException w:name="Body Text 2" w:qFormat="0"/>
    <w:lsdException w:name="Body Text Indent 2" w:qFormat="0"/>
    <w:lsdException w:name="Body Text Indent 3" w:qFormat="0"/>
    <w:lsdException w:name="FollowedHyperlink" w:qFormat="0"/>
    <w:lsdException w:name="Document Map" w:qFormat="0"/>
    <w:lsdException w:name="Plain Text" w:qFormat="0"/>
    <w:lsdException w:name="E-mail Signature" w:qFormat="0"/>
    <w:lsdException w:name="HTML Top of Form" w:semiHidden="1" w:uiPriority="99" w:unhideWhenUsed="1" w:qFormat="0"/>
    <w:lsdException w:name="HTML Bottom of Form" w:semiHidden="1" w:uiPriority="99" w:unhideWhenUsed="1" w:qFormat="0"/>
    <w:lsdException w:name="HTML Acronym" w:qFormat="0"/>
    <w:lsdException w:name="HTML Address" w:qFormat="0"/>
    <w:lsdException w:name="HTML Cite" w:qFormat="0"/>
    <w:lsdException w:name="HTML Code" w:qFormat="0"/>
    <w:lsdException w:name="HTML Definition" w:qFormat="0"/>
    <w:lsdException w:name="HTML Keyboard" w:qFormat="0"/>
    <w:lsdException w:name="HTML Preformatted" w:qFormat="0"/>
    <w:lsdException w:name="Normal Table" w:semiHidden="1" w:unhideWhenUsed="1" w:qFormat="0"/>
    <w:lsdException w:name="annotation subject" w:qFormat="0"/>
    <w:lsdException w:name="No List" w:semiHidden="1" w:uiPriority="99" w:unhideWhenUsed="1" w:qFormat="0"/>
    <w:lsdException w:name="Outline List 1" w:semiHidden="1" w:uiPriority="99" w:unhideWhenUsed="1" w:qFormat="0"/>
    <w:lsdException w:name="Outline List 2" w:semiHidden="1" w:uiPriority="99" w:unhideWhenUsed="1" w:qFormat="0"/>
    <w:lsdException w:name="Outline List 3" w:semiHidden="1" w:uiPriority="99" w:unhideWhenUsed="1" w:qFormat="0"/>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qFormat="0"/>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qFormat="0"/>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unhideWhenUsed="1" w:qFormat="0"/>
    <w:lsdException w:name="No Spacing" w:semiHidden="1" w:uiPriority="99" w:unhideWhenUsed="1" w:qFormat="0"/>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qFormat="0"/>
    <w:lsdException w:name="Medium Grid 1" w:uiPriority="67" w:qFormat="0"/>
    <w:lsdException w:name="Medium Grid 2" w:uiPriority="68" w:qFormat="0"/>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qFormat="0"/>
    <w:lsdException w:name="Revision" w:semiHidden="1" w:uiPriority="99" w:unhideWhenUsed="1" w:qFormat="0"/>
    <w:lsdException w:name="List Paragraph" w:semiHidden="1" w:uiPriority="99" w:unhideWhenUsed="1" w:qFormat="0"/>
    <w:lsdException w:name="Quote" w:semiHidden="1" w:uiPriority="99" w:unhideWhenUsed="1" w:qFormat="0"/>
    <w:lsdException w:name="Intense Quote" w:semiHidden="1" w:uiPriority="99" w:unhideWhenUsed="1" w:qFormat="0"/>
    <w:lsdException w:name="Medium List 2 Accent 1" w:uiPriority="66" w:qFormat="0"/>
    <w:lsdException w:name="Medium Grid 1 Accent 1" w:uiPriority="67" w:qFormat="0"/>
    <w:lsdException w:name="Medium Grid 2 Accent 1" w:uiPriority="68" w:qFormat="0"/>
    <w:lsdException w:name="Medium Grid 3 Accent 1" w:uiPriority="69"/>
    <w:lsdException w:name="Dark List Accent 1" w:uiPriority="70"/>
    <w:lsdException w:name="Colorful Shading Accent 1" w:uiPriority="71" w:qFormat="0"/>
    <w:lsdException w:name="Colorful List Accent 1" w:uiPriority="72"/>
    <w:lsdException w:name="Colorful Grid Accent 1" w:uiPriority="73" w:qFormat="0"/>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qFormat="0"/>
    <w:lsdException w:name="Medium List 2 Accent 2" w:uiPriority="66"/>
    <w:lsdException w:name="Medium Grid 1 Accent 2" w:uiPriority="67"/>
    <w:lsdException w:name="Medium Grid 2 Accent 2" w:uiPriority="68" w:qFormat="0"/>
    <w:lsdException w:name="Medium Grid 3 Accent 2" w:uiPriority="69" w:qFormat="0"/>
    <w:lsdException w:name="Dark List Accent 2" w:uiPriority="70" w:qFormat="0"/>
    <w:lsdException w:name="Colorful Shading Accent 2" w:uiPriority="71" w:qFormat="0"/>
    <w:lsdException w:name="Colorful List Accent 2" w:uiPriority="72" w:qFormat="0"/>
    <w:lsdException w:name="Colorful Grid Accent 2" w:uiPriority="73" w:qFormat="0"/>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qFormat="0"/>
    <w:lsdException w:name="Medium Grid 1 Accent 3" w:uiPriority="67"/>
    <w:lsdException w:name="Medium Grid 2 Accent 3" w:uiPriority="68" w:qFormat="0"/>
    <w:lsdException w:name="Medium Grid 3 Accent 3" w:uiPriority="69" w:qFormat="0"/>
    <w:lsdException w:name="Dark List Accent 3" w:uiPriority="70"/>
    <w:lsdException w:name="Colorful Shading Accent 3" w:uiPriority="71" w:qFormat="0"/>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qFormat="0"/>
    <w:lsdException w:name="Medium List 2 Accent 4" w:uiPriority="66" w:qFormat="0"/>
    <w:lsdException w:name="Medium Grid 1 Accent 4" w:uiPriority="67"/>
    <w:lsdException w:name="Medium Grid 2 Accent 4" w:uiPriority="68" w:qFormat="0"/>
    <w:lsdException w:name="Medium Grid 3 Accent 4" w:uiPriority="69" w:qFormat="0"/>
    <w:lsdException w:name="Dark List Accent 4" w:uiPriority="70" w:qFormat="0"/>
    <w:lsdException w:name="Colorful Shading Accent 4" w:uiPriority="71" w:qFormat="0"/>
    <w:lsdException w:name="Colorful List Accent 4" w:uiPriority="72" w:qFormat="0"/>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qFormat="0"/>
    <w:lsdException w:name="Medium Grid 2 Accent 5" w:uiPriority="68"/>
    <w:lsdException w:name="Medium Grid 3 Accent 5" w:uiPriority="69" w:qFormat="0"/>
    <w:lsdException w:name="Dark List Accent 5" w:uiPriority="70"/>
    <w:lsdException w:name="Colorful Shading Accent 5" w:uiPriority="71"/>
    <w:lsdException w:name="Colorful List Accent 5" w:uiPriority="72" w:qFormat="0"/>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qFormat="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qFormat="0"/>
    <w:lsdException w:name="TOC Heading" w:semiHidden="1" w:uiPriority="39" w:unhideWhenUsed="1"/>
    <w:lsdException w:name="Plain Table 1" w:uiPriority="41" w:qFormat="0"/>
    <w:lsdException w:name="Plain Table 2" w:uiPriority="42" w:qFormat="0"/>
    <w:lsdException w:name="Plain Table 3" w:uiPriority="43" w:qFormat="0"/>
    <w:lsdException w:name="Plain Table 4" w:uiPriority="44" w:qFormat="0"/>
    <w:lsdException w:name="Plain Table 5" w:uiPriority="45" w:qFormat="0"/>
    <w:lsdException w:name="Grid Table Light" w:uiPriority="40" w:qFormat="0"/>
    <w:lsdException w:name="Grid Table 1 Light" w:uiPriority="46" w:qFormat="0"/>
    <w:lsdException w:name="Grid Table 2" w:uiPriority="47" w:qFormat="0"/>
    <w:lsdException w:name="Grid Table 3" w:uiPriority="48" w:qFormat="0"/>
    <w:lsdException w:name="Grid Table 4" w:uiPriority="49" w:qFormat="0"/>
    <w:lsdException w:name="Grid Table 5 Dark" w:uiPriority="50" w:qFormat="0"/>
    <w:lsdException w:name="Grid Table 6 Colorful" w:uiPriority="51" w:qFormat="0"/>
    <w:lsdException w:name="Grid Table 7 Colorful" w:uiPriority="52" w:qFormat="0"/>
    <w:lsdException w:name="Grid Table 1 Light Accent 1" w:uiPriority="46" w:qFormat="0"/>
    <w:lsdException w:name="Grid Table 2 Accent 1" w:uiPriority="47" w:qFormat="0"/>
    <w:lsdException w:name="Grid Table 3 Accent 1" w:uiPriority="48" w:qFormat="0"/>
    <w:lsdException w:name="Grid Table 4 Accent 1" w:uiPriority="49" w:qFormat="0"/>
    <w:lsdException w:name="Grid Table 5 Dark Accent 1" w:uiPriority="50" w:qFormat="0"/>
    <w:lsdException w:name="Grid Table 6 Colorful Accent 1" w:uiPriority="51" w:qFormat="0"/>
    <w:lsdException w:name="Grid Table 7 Colorful Accent 1" w:uiPriority="52" w:qFormat="0"/>
    <w:lsdException w:name="Grid Table 1 Light Accent 2" w:uiPriority="46" w:qFormat="0"/>
    <w:lsdException w:name="Grid Table 2 Accent 2" w:uiPriority="47" w:qFormat="0"/>
    <w:lsdException w:name="Grid Table 3 Accent 2" w:uiPriority="48" w:qFormat="0"/>
    <w:lsdException w:name="Grid Table 4 Accent 2" w:uiPriority="49" w:qFormat="0"/>
    <w:lsdException w:name="Grid Table 5 Dark Accent 2" w:uiPriority="50" w:qFormat="0"/>
    <w:lsdException w:name="Grid Table 6 Colorful Accent 2" w:uiPriority="51" w:qFormat="0"/>
    <w:lsdException w:name="Grid Table 7 Colorful Accent 2" w:uiPriority="52" w:qFormat="0"/>
    <w:lsdException w:name="Grid Table 1 Light Accent 3" w:uiPriority="46" w:qFormat="0"/>
    <w:lsdException w:name="Grid Table 2 Accent 3" w:uiPriority="47" w:qFormat="0"/>
    <w:lsdException w:name="Grid Table 3 Accent 3" w:uiPriority="48" w:qFormat="0"/>
    <w:lsdException w:name="Grid Table 4 Accent 3" w:uiPriority="49" w:qFormat="0"/>
    <w:lsdException w:name="Grid Table 5 Dark Accent 3" w:uiPriority="50" w:qFormat="0"/>
    <w:lsdException w:name="Grid Table 6 Colorful Accent 3" w:uiPriority="51" w:qFormat="0"/>
    <w:lsdException w:name="Grid Table 7 Colorful Accent 3" w:uiPriority="52" w:qFormat="0"/>
    <w:lsdException w:name="Grid Table 1 Light Accent 4" w:uiPriority="46" w:qFormat="0"/>
    <w:lsdException w:name="Grid Table 2 Accent 4" w:uiPriority="47" w:qFormat="0"/>
    <w:lsdException w:name="Grid Table 3 Accent 4" w:uiPriority="48" w:qFormat="0"/>
    <w:lsdException w:name="Grid Table 4 Accent 4" w:uiPriority="49" w:qFormat="0"/>
    <w:lsdException w:name="Grid Table 5 Dark Accent 4" w:uiPriority="50" w:qFormat="0"/>
    <w:lsdException w:name="Grid Table 6 Colorful Accent 4" w:uiPriority="51" w:qFormat="0"/>
    <w:lsdException w:name="Grid Table 7 Colorful Accent 4" w:uiPriority="52" w:qFormat="0"/>
    <w:lsdException w:name="Grid Table 1 Light Accent 5" w:uiPriority="46" w:qFormat="0"/>
    <w:lsdException w:name="Grid Table 2 Accent 5" w:uiPriority="47" w:qFormat="0"/>
    <w:lsdException w:name="Grid Table 3 Accent 5" w:uiPriority="48" w:qFormat="0"/>
    <w:lsdException w:name="Grid Table 4 Accent 5" w:uiPriority="49" w:qFormat="0"/>
    <w:lsdException w:name="Grid Table 5 Dark Accent 5" w:uiPriority="50" w:qFormat="0"/>
    <w:lsdException w:name="Grid Table 6 Colorful Accent 5" w:uiPriority="51" w:qFormat="0"/>
    <w:lsdException w:name="Grid Table 7 Colorful Accent 5" w:uiPriority="52" w:qFormat="0"/>
    <w:lsdException w:name="Grid Table 1 Light Accent 6" w:uiPriority="46" w:qFormat="0"/>
    <w:lsdException w:name="Grid Table 2 Accent 6" w:uiPriority="47" w:qFormat="0"/>
    <w:lsdException w:name="Grid Table 3 Accent 6" w:uiPriority="48" w:qFormat="0"/>
    <w:lsdException w:name="Grid Table 4 Accent 6" w:uiPriority="49" w:qFormat="0"/>
    <w:lsdException w:name="Grid Table 5 Dark Accent 6" w:uiPriority="50" w:qFormat="0"/>
    <w:lsdException w:name="Grid Table 6 Colorful Accent 6" w:uiPriority="51" w:qFormat="0"/>
    <w:lsdException w:name="Grid Table 7 Colorful Accent 6" w:uiPriority="52" w:qFormat="0"/>
    <w:lsdException w:name="List Table 1 Light" w:uiPriority="46" w:qFormat="0"/>
    <w:lsdException w:name="List Table 2" w:uiPriority="47" w:qFormat="0"/>
    <w:lsdException w:name="List Table 3" w:uiPriority="48" w:qFormat="0"/>
    <w:lsdException w:name="List Table 4" w:uiPriority="49" w:qFormat="0"/>
    <w:lsdException w:name="List Table 5 Dark" w:uiPriority="50" w:qFormat="0"/>
    <w:lsdException w:name="List Table 6 Colorful" w:uiPriority="51" w:qFormat="0"/>
    <w:lsdException w:name="List Table 7 Colorful" w:uiPriority="52" w:qFormat="0"/>
    <w:lsdException w:name="List Table 1 Light Accent 1" w:uiPriority="46" w:qFormat="0"/>
    <w:lsdException w:name="List Table 2 Accent 1" w:uiPriority="47" w:qFormat="0"/>
    <w:lsdException w:name="List Table 3 Accent 1" w:uiPriority="48" w:qFormat="0"/>
    <w:lsdException w:name="List Table 4 Accent 1" w:uiPriority="49" w:qFormat="0"/>
    <w:lsdException w:name="List Table 5 Dark Accent 1" w:uiPriority="50" w:qFormat="0"/>
    <w:lsdException w:name="List Table 6 Colorful Accent 1" w:uiPriority="51" w:qFormat="0"/>
    <w:lsdException w:name="List Table 7 Colorful Accent 1" w:uiPriority="52" w:qFormat="0"/>
    <w:lsdException w:name="List Table 1 Light Accent 2" w:uiPriority="46" w:qFormat="0"/>
    <w:lsdException w:name="List Table 2 Accent 2" w:uiPriority="47" w:qFormat="0"/>
    <w:lsdException w:name="List Table 3 Accent 2" w:uiPriority="48" w:qFormat="0"/>
    <w:lsdException w:name="List Table 4 Accent 2" w:uiPriority="49" w:qFormat="0"/>
    <w:lsdException w:name="List Table 5 Dark Accent 2" w:uiPriority="50" w:qFormat="0"/>
    <w:lsdException w:name="List Table 6 Colorful Accent 2" w:uiPriority="51" w:qFormat="0"/>
    <w:lsdException w:name="List Table 7 Colorful Accent 2" w:uiPriority="52" w:qFormat="0"/>
    <w:lsdException w:name="List Table 1 Light Accent 3" w:uiPriority="46" w:qFormat="0"/>
    <w:lsdException w:name="List Table 2 Accent 3" w:uiPriority="47" w:qFormat="0"/>
    <w:lsdException w:name="List Table 3 Accent 3" w:uiPriority="48" w:qFormat="0"/>
    <w:lsdException w:name="List Table 4 Accent 3" w:uiPriority="49" w:qFormat="0"/>
    <w:lsdException w:name="List Table 5 Dark Accent 3" w:uiPriority="50" w:qFormat="0"/>
    <w:lsdException w:name="List Table 6 Colorful Accent 3" w:uiPriority="51" w:qFormat="0"/>
    <w:lsdException w:name="List Table 7 Colorful Accent 3" w:uiPriority="52" w:qFormat="0"/>
    <w:lsdException w:name="List Table 1 Light Accent 4" w:uiPriority="46" w:qFormat="0"/>
    <w:lsdException w:name="List Table 2 Accent 4" w:uiPriority="47" w:qFormat="0"/>
    <w:lsdException w:name="List Table 3 Accent 4" w:uiPriority="48" w:qFormat="0"/>
    <w:lsdException w:name="List Table 4 Accent 4" w:uiPriority="49" w:qFormat="0"/>
    <w:lsdException w:name="List Table 5 Dark Accent 4" w:uiPriority="50" w:qFormat="0"/>
    <w:lsdException w:name="List Table 6 Colorful Accent 4" w:uiPriority="51" w:qFormat="0"/>
    <w:lsdException w:name="List Table 7 Colorful Accent 4" w:uiPriority="52" w:qFormat="0"/>
    <w:lsdException w:name="List Table 1 Light Accent 5" w:uiPriority="46" w:qFormat="0"/>
    <w:lsdException w:name="List Table 2 Accent 5" w:uiPriority="47" w:qFormat="0"/>
    <w:lsdException w:name="List Table 3 Accent 5" w:uiPriority="48" w:qFormat="0"/>
    <w:lsdException w:name="List Table 4 Accent 5" w:uiPriority="49" w:qFormat="0"/>
    <w:lsdException w:name="List Table 5 Dark Accent 5" w:uiPriority="50" w:qFormat="0"/>
    <w:lsdException w:name="List Table 6 Colorful Accent 5" w:uiPriority="51" w:qFormat="0"/>
    <w:lsdException w:name="List Table 7 Colorful Accent 5" w:uiPriority="52" w:qFormat="0"/>
    <w:lsdException w:name="List Table 1 Light Accent 6" w:uiPriority="46" w:qFormat="0"/>
    <w:lsdException w:name="List Table 2 Accent 6" w:uiPriority="47" w:qFormat="0"/>
    <w:lsdException w:name="List Table 3 Accent 6" w:uiPriority="48" w:qFormat="0"/>
    <w:lsdException w:name="List Table 4 Accent 6" w:uiPriority="49" w:qFormat="0"/>
    <w:lsdException w:name="List Table 5 Dark Accent 6" w:uiPriority="50" w:qFormat="0"/>
    <w:lsdException w:name="List Table 6 Colorful Accent 6" w:uiPriority="51" w:qFormat="0"/>
    <w:lsdException w:name="List Table 7 Colorful Accent 6" w:uiPriority="52" w:qFormat="0"/>
    <w:lsdException w:name="Mention" w:semiHidden="1" w:uiPriority="99" w:unhideWhenUsed="1" w:qFormat="0"/>
    <w:lsdException w:name="Smart Hyperlink" w:semiHidden="1" w:uiPriority="99" w:unhideWhenUsed="1" w:qFormat="0"/>
    <w:lsdException w:name="Hashtag" w:semiHidden="1" w:uiPriority="99" w:unhideWhenUsed="1" w:qFormat="0"/>
    <w:lsdException w:name="Unresolved Mention" w:semiHidden="1" w:uiPriority="99" w:unhideWhenUsed="1" w:qFormat="0"/>
    <w:lsdException w:name="Smart Link" w:semiHidden="1" w:uiPriority="99" w:unhideWhenUsed="1" w:qFormat="0"/>
  </w:latentStyles>
  <w:style w:type="paragraph" w:default="1" w:styleId="Normal">
    <w:name w:val="Normal"/>
    <w:qFormat/>
    <w:rPr>
      <w:rFonts w:ascii="Calibri" w:eastAsia="Times New Roman" w:hAnsi="Calibri" w:cs="Times New Roman"/>
      <w:sz w:val="22"/>
      <w:szCs w:val="22"/>
      <w:lang w:val="en-IN" w:eastAsia="en-IN"/>
    </w:rPr>
  </w:style>
  <w:style w:type="paragraph" w:styleId="Heading1">
    <w:name w:val="heading 1"/>
    <w:basedOn w:val="Normal"/>
    <w:next w:val="Normal"/>
    <w:qFormat/>
    <w:pPr>
      <w:keepNext/>
      <w:keepLines/>
      <w:spacing w:before="340" w:after="330" w:line="578" w:lineRule="auto"/>
      <w:outlineLvl w:val="0"/>
    </w:pPr>
    <w:rPr>
      <w:b/>
      <w:bCs/>
      <w:kern w:val="44"/>
      <w:sz w:val="44"/>
      <w:szCs w:val="44"/>
    </w:rPr>
  </w:style>
  <w:style w:type="paragraph" w:styleId="Heading2">
    <w:name w:val="heading 2"/>
    <w:basedOn w:val="Normal"/>
    <w:next w:val="Normal"/>
    <w:semiHidden/>
    <w:unhideWhenUsed/>
    <w:qFormat/>
    <w:pPr>
      <w:keepNext/>
      <w:keepLines/>
      <w:spacing w:before="260" w:after="260" w:line="416" w:lineRule="auto"/>
      <w:outlineLvl w:val="1"/>
    </w:pPr>
    <w:rPr>
      <w:b/>
      <w:bCs/>
      <w:sz w:val="32"/>
      <w:szCs w:val="32"/>
    </w:rPr>
  </w:style>
  <w:style w:type="paragraph" w:styleId="Heading3">
    <w:name w:val="heading 3"/>
    <w:basedOn w:val="Normal"/>
    <w:next w:val="Normal"/>
    <w:semiHidden/>
    <w:unhideWhenUsed/>
    <w:qFormat/>
    <w:pPr>
      <w:keepNext/>
      <w:keepLines/>
      <w:spacing w:before="260" w:after="260" w:line="416" w:lineRule="auto"/>
      <w:outlineLvl w:val="2"/>
    </w:pPr>
    <w:rPr>
      <w:b/>
      <w:bCs/>
      <w:sz w:val="32"/>
      <w:szCs w:val="32"/>
    </w:rPr>
  </w:style>
  <w:style w:type="paragraph" w:styleId="Heading4">
    <w:name w:val="heading 4"/>
    <w:basedOn w:val="Normal"/>
    <w:next w:val="Normal"/>
    <w:semiHidden/>
    <w:unhideWhenUsed/>
    <w:qFormat/>
    <w:pPr>
      <w:keepNext/>
      <w:keepLines/>
      <w:spacing w:before="280" w:after="290" w:line="376" w:lineRule="auto"/>
      <w:outlineLvl w:val="3"/>
    </w:pPr>
    <w:rPr>
      <w:b/>
      <w:bCs/>
      <w:sz w:val="28"/>
      <w:szCs w:val="28"/>
    </w:rPr>
  </w:style>
  <w:style w:type="paragraph" w:styleId="Heading5">
    <w:name w:val="heading 5"/>
    <w:basedOn w:val="Normal"/>
    <w:next w:val="Normal"/>
    <w:semiHidden/>
    <w:unhideWhenUsed/>
    <w:qFormat/>
    <w:pPr>
      <w:keepNext/>
      <w:keepLines/>
      <w:spacing w:before="280" w:after="290" w:line="376" w:lineRule="auto"/>
      <w:outlineLvl w:val="4"/>
    </w:pPr>
    <w:rPr>
      <w:b/>
      <w:bCs/>
      <w:sz w:val="28"/>
      <w:szCs w:val="28"/>
    </w:rPr>
  </w:style>
  <w:style w:type="paragraph" w:styleId="Heading6">
    <w:name w:val="heading 6"/>
    <w:basedOn w:val="Normal"/>
    <w:next w:val="Normal"/>
    <w:semiHidden/>
    <w:unhideWhenUsed/>
    <w:qFormat/>
    <w:pPr>
      <w:keepNext/>
      <w:keepLines/>
      <w:spacing w:before="240" w:after="64" w:line="320" w:lineRule="auto"/>
      <w:outlineLvl w:val="5"/>
    </w:pPr>
    <w:rPr>
      <w:b/>
      <w:bCs/>
      <w:sz w:val="24"/>
      <w:szCs w:val="24"/>
    </w:rPr>
  </w:style>
  <w:style w:type="paragraph" w:styleId="Heading7">
    <w:name w:val="heading 7"/>
    <w:basedOn w:val="Normal"/>
    <w:next w:val="Normal"/>
    <w:semiHidden/>
    <w:unhideWhenUsed/>
    <w:qFormat/>
    <w:pPr>
      <w:keepNext/>
      <w:keepLines/>
      <w:spacing w:before="240" w:after="64" w:line="320" w:lineRule="auto"/>
      <w:outlineLvl w:val="6"/>
    </w:pPr>
    <w:rPr>
      <w:b/>
      <w:bCs/>
      <w:sz w:val="24"/>
      <w:szCs w:val="24"/>
    </w:rPr>
  </w:style>
  <w:style w:type="paragraph" w:styleId="Heading8">
    <w:name w:val="heading 8"/>
    <w:basedOn w:val="Normal"/>
    <w:next w:val="Normal"/>
    <w:semiHidden/>
    <w:unhideWhenUsed/>
    <w:qFormat/>
    <w:pPr>
      <w:keepNext/>
      <w:keepLines/>
      <w:spacing w:before="240" w:after="64" w:line="320" w:lineRule="auto"/>
      <w:outlineLvl w:val="7"/>
    </w:pPr>
    <w:rPr>
      <w:sz w:val="24"/>
      <w:szCs w:val="24"/>
    </w:rPr>
  </w:style>
  <w:style w:type="paragraph" w:styleId="Heading9">
    <w:name w:val="heading 9"/>
    <w:basedOn w:val="Normal"/>
    <w:next w:val="Normal"/>
    <w:semiHidden/>
    <w:unhideWhenUsed/>
    <w:qFormat/>
    <w:pPr>
      <w:keepNext/>
      <w:keepLines/>
      <w:spacing w:before="240" w:after="64" w:line="320" w:lineRule="auto"/>
      <w:outlineLvl w:val="8"/>
    </w:pPr>
    <w:rPr>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qFormat/>
    <w:rPr>
      <w:sz w:val="16"/>
      <w:szCs w:val="16"/>
    </w:rPr>
  </w:style>
  <w:style w:type="paragraph" w:styleId="BlockText">
    <w:name w:val="Block Text"/>
    <w:basedOn w:val="Normal"/>
    <w:qFormat/>
    <w:pPr>
      <w:spacing w:after="120"/>
      <w:ind w:leftChars="700" w:left="1440" w:rightChars="700" w:right="1440"/>
    </w:pPr>
  </w:style>
  <w:style w:type="paragraph" w:styleId="BodyText">
    <w:name w:val="Body Text"/>
    <w:basedOn w:val="Normal"/>
    <w:qFormat/>
    <w:pPr>
      <w:spacing w:after="120"/>
    </w:pPr>
  </w:style>
  <w:style w:type="paragraph" w:styleId="BodyText2">
    <w:name w:val="Body Text 2"/>
    <w:basedOn w:val="Normal"/>
    <w:pPr>
      <w:spacing w:after="120" w:line="480" w:lineRule="auto"/>
    </w:pPr>
  </w:style>
  <w:style w:type="paragraph" w:styleId="BodyText3">
    <w:name w:val="Body Text 3"/>
    <w:basedOn w:val="Normal"/>
    <w:qFormat/>
    <w:pPr>
      <w:spacing w:after="120"/>
    </w:pPr>
    <w:rPr>
      <w:sz w:val="16"/>
      <w:szCs w:val="16"/>
    </w:rPr>
  </w:style>
  <w:style w:type="paragraph" w:styleId="BodyTextFirstIndent">
    <w:name w:val="Body Text First Indent"/>
    <w:basedOn w:val="BodyText"/>
    <w:qFormat/>
    <w:pPr>
      <w:ind w:firstLineChars="100" w:firstLine="420"/>
    </w:pPr>
  </w:style>
  <w:style w:type="paragraph" w:styleId="BodyTextIndent">
    <w:name w:val="Body Text Indent"/>
    <w:basedOn w:val="Normal"/>
    <w:pPr>
      <w:spacing w:after="120"/>
      <w:ind w:leftChars="200" w:left="420"/>
    </w:pPr>
  </w:style>
  <w:style w:type="paragraph" w:styleId="BodyTextFirstIndent2">
    <w:name w:val="Body Text First Indent 2"/>
    <w:basedOn w:val="BodyTextIndent"/>
    <w:pPr>
      <w:ind w:firstLineChars="200" w:firstLine="420"/>
    </w:pPr>
  </w:style>
  <w:style w:type="paragraph" w:styleId="BodyTextIndent2">
    <w:name w:val="Body Text Indent 2"/>
    <w:basedOn w:val="Normal"/>
    <w:pPr>
      <w:spacing w:after="120" w:line="480" w:lineRule="auto"/>
      <w:ind w:leftChars="200" w:left="420"/>
    </w:pPr>
  </w:style>
  <w:style w:type="paragraph" w:styleId="BodyTextIndent3">
    <w:name w:val="Body Text Indent 3"/>
    <w:basedOn w:val="Normal"/>
    <w:pPr>
      <w:spacing w:after="120"/>
      <w:ind w:leftChars="200" w:left="420"/>
    </w:pPr>
    <w:rPr>
      <w:sz w:val="16"/>
      <w:szCs w:val="16"/>
    </w:rPr>
  </w:style>
  <w:style w:type="paragraph" w:styleId="Caption">
    <w:name w:val="caption"/>
    <w:basedOn w:val="Normal"/>
    <w:next w:val="Normal"/>
    <w:semiHidden/>
    <w:unhideWhenUsed/>
    <w:qFormat/>
    <w:rPr>
      <w:rFonts w:ascii="Arial" w:eastAsia="SimHei" w:hAnsi="Arial" w:cs="Arial"/>
      <w:sz w:val="20"/>
    </w:rPr>
  </w:style>
  <w:style w:type="paragraph" w:styleId="Closing">
    <w:name w:val="Closing"/>
    <w:basedOn w:val="Normal"/>
    <w:qFormat/>
    <w:pPr>
      <w:ind w:leftChars="2100" w:left="100"/>
    </w:pPr>
  </w:style>
  <w:style w:type="character" w:styleId="CommentReference">
    <w:name w:val="annotation reference"/>
    <w:basedOn w:val="DefaultParagraphFont"/>
    <w:rPr>
      <w:sz w:val="21"/>
      <w:szCs w:val="21"/>
    </w:rPr>
  </w:style>
  <w:style w:type="paragraph" w:styleId="CommentText">
    <w:name w:val="annotation text"/>
    <w:basedOn w:val="Normal"/>
  </w:style>
  <w:style w:type="paragraph" w:styleId="CommentSubject">
    <w:name w:val="annotation subject"/>
    <w:basedOn w:val="CommentText"/>
    <w:next w:val="CommentText"/>
    <w:rPr>
      <w:b/>
      <w:bCs/>
    </w:rPr>
  </w:style>
  <w:style w:type="paragraph" w:styleId="Date">
    <w:name w:val="Date"/>
    <w:basedOn w:val="Normal"/>
    <w:next w:val="Normal"/>
    <w:pPr>
      <w:ind w:leftChars="2500" w:left="100"/>
    </w:pPr>
  </w:style>
  <w:style w:type="paragraph" w:styleId="DocumentMap">
    <w:name w:val="Document Map"/>
    <w:basedOn w:val="Normal"/>
    <w:pPr>
      <w:shd w:val="clear" w:color="auto" w:fill="000080"/>
    </w:pPr>
  </w:style>
  <w:style w:type="paragraph" w:styleId="E-mailSignature">
    <w:name w:val="E-mail Signature"/>
    <w:basedOn w:val="Normal"/>
  </w:style>
  <w:style w:type="character" w:styleId="Emphasis">
    <w:name w:val="Emphasis"/>
    <w:basedOn w:val="DefaultParagraphFont"/>
    <w:qFormat/>
    <w:rPr>
      <w:i/>
      <w:iCs/>
    </w:rPr>
  </w:style>
  <w:style w:type="character" w:styleId="EndnoteReference">
    <w:name w:val="endnote reference"/>
    <w:basedOn w:val="DefaultParagraphFont"/>
    <w:rPr>
      <w:vertAlign w:val="superscript"/>
    </w:rPr>
  </w:style>
  <w:style w:type="paragraph" w:styleId="EndnoteText">
    <w:name w:val="endnote text"/>
    <w:basedOn w:val="Normal"/>
    <w:pPr>
      <w:snapToGrid w:val="0"/>
    </w:pPr>
  </w:style>
  <w:style w:type="paragraph" w:styleId="EnvelopeAddress">
    <w:name w:val="envelope address"/>
    <w:basedOn w:val="Normal"/>
    <w:pPr>
      <w:framePr w:w="7920" w:h="1980" w:hRule="exact" w:hSpace="180" w:wrap="auto" w:hAnchor="page" w:xAlign="center" w:yAlign="bottom"/>
      <w:snapToGrid w:val="0"/>
      <w:ind w:leftChars="1400" w:left="100"/>
    </w:pPr>
    <w:rPr>
      <w:rFonts w:ascii="Arial" w:hAnsi="Arial" w:cs="Arial"/>
      <w:sz w:val="24"/>
      <w:szCs w:val="24"/>
    </w:rPr>
  </w:style>
  <w:style w:type="paragraph" w:styleId="EnvelopeReturn">
    <w:name w:val="envelope return"/>
    <w:basedOn w:val="Normal"/>
    <w:pPr>
      <w:snapToGrid w:val="0"/>
    </w:pPr>
    <w:rPr>
      <w:rFonts w:ascii="Arial" w:hAnsi="Arial" w:cs="Arial"/>
    </w:rPr>
  </w:style>
  <w:style w:type="character" w:styleId="FollowedHyperlink">
    <w:name w:val="FollowedHyperlink"/>
    <w:basedOn w:val="DefaultParagraphFont"/>
    <w:rPr>
      <w:color w:val="800080"/>
      <w:u w:val="single"/>
    </w:rPr>
  </w:style>
  <w:style w:type="paragraph" w:styleId="Footer">
    <w:name w:val="footer"/>
    <w:basedOn w:val="Normal"/>
    <w:pPr>
      <w:tabs>
        <w:tab w:val="center" w:pos="4153"/>
        <w:tab w:val="right" w:pos="8306"/>
      </w:tabs>
      <w:snapToGrid w:val="0"/>
    </w:pPr>
    <w:rPr>
      <w:sz w:val="18"/>
      <w:szCs w:val="18"/>
    </w:rPr>
  </w:style>
  <w:style w:type="character" w:styleId="FootnoteReference">
    <w:name w:val="footnote reference"/>
    <w:basedOn w:val="DefaultParagraphFont"/>
    <w:rPr>
      <w:vertAlign w:val="superscript"/>
    </w:rPr>
  </w:style>
  <w:style w:type="paragraph" w:styleId="FootnoteText">
    <w:name w:val="footnote text"/>
    <w:basedOn w:val="Normal"/>
    <w:pPr>
      <w:snapToGrid w:val="0"/>
    </w:pPr>
    <w:rPr>
      <w:sz w:val="18"/>
      <w:szCs w:val="18"/>
    </w:rPr>
  </w:style>
  <w:style w:type="paragraph" w:styleId="Header">
    <w:name w:val="header"/>
    <w:basedOn w:val="Normal"/>
    <w:pPr>
      <w:tabs>
        <w:tab w:val="center" w:pos="4153"/>
        <w:tab w:val="right" w:pos="8306"/>
      </w:tabs>
      <w:snapToGrid w:val="0"/>
    </w:pPr>
    <w:rPr>
      <w:sz w:val="18"/>
      <w:szCs w:val="18"/>
    </w:rPr>
  </w:style>
  <w:style w:type="character" w:styleId="HTMLAcronym">
    <w:name w:val="HTML Acronym"/>
    <w:basedOn w:val="DefaultParagraphFont"/>
  </w:style>
  <w:style w:type="paragraph" w:styleId="HTMLAddress">
    <w:name w:val="HTML Address"/>
    <w:basedOn w:val="Normal"/>
    <w:rPr>
      <w:i/>
      <w:iCs/>
    </w:rPr>
  </w:style>
  <w:style w:type="character" w:styleId="HTMLCite">
    <w:name w:val="HTML Cite"/>
    <w:basedOn w:val="DefaultParagraphFont"/>
    <w:rPr>
      <w:i/>
      <w:iCs/>
    </w:rPr>
  </w:style>
  <w:style w:type="character" w:styleId="HTMLCode">
    <w:name w:val="HTML Code"/>
    <w:basedOn w:val="DefaultParagraphFont"/>
    <w:rPr>
      <w:rFonts w:ascii="Courier New" w:hAnsi="Courier New" w:cs="Courier New"/>
      <w:sz w:val="20"/>
      <w:szCs w:val="20"/>
    </w:rPr>
  </w:style>
  <w:style w:type="character" w:styleId="HTMLDefinition">
    <w:name w:val="HTML Definition"/>
    <w:basedOn w:val="DefaultParagraphFont"/>
    <w:rPr>
      <w:i/>
      <w:iCs/>
    </w:rPr>
  </w:style>
  <w:style w:type="character" w:styleId="HTMLKeyboard">
    <w:name w:val="HTML Keyboard"/>
    <w:basedOn w:val="DefaultParagraphFont"/>
    <w:rPr>
      <w:rFonts w:ascii="Courier New" w:hAnsi="Courier New" w:cs="Courier New"/>
      <w:sz w:val="20"/>
      <w:szCs w:val="20"/>
    </w:rPr>
  </w:style>
  <w:style w:type="paragraph" w:styleId="HTMLPreformatted">
    <w:name w:val="HTML Preformatted"/>
    <w:basedOn w:val="Normal"/>
    <w:rPr>
      <w:rFonts w:ascii="Courier New" w:hAnsi="Courier New" w:cs="Courier New"/>
      <w:sz w:val="20"/>
    </w:rPr>
  </w:style>
  <w:style w:type="character" w:styleId="HTMLSample">
    <w:name w:val="HTML Sample"/>
    <w:basedOn w:val="DefaultParagraphFont"/>
    <w:qFormat/>
    <w:rPr>
      <w:rFonts w:ascii="Courier New" w:hAnsi="Courier New" w:cs="Courier New"/>
    </w:rPr>
  </w:style>
  <w:style w:type="character" w:styleId="HTMLTypewriter">
    <w:name w:val="HTML Typewriter"/>
    <w:basedOn w:val="DefaultParagraphFont"/>
    <w:qFormat/>
    <w:rPr>
      <w:rFonts w:ascii="Courier New" w:hAnsi="Courier New" w:cs="Courier New"/>
      <w:sz w:val="20"/>
      <w:szCs w:val="20"/>
    </w:rPr>
  </w:style>
  <w:style w:type="character" w:styleId="HTMLVariable">
    <w:name w:val="HTML Variable"/>
    <w:basedOn w:val="DefaultParagraphFont"/>
    <w:qFormat/>
    <w:rPr>
      <w:i/>
      <w:iCs/>
    </w:rPr>
  </w:style>
  <w:style w:type="character" w:styleId="Hyperlink">
    <w:name w:val="Hyperlink"/>
    <w:basedOn w:val="DefaultParagraphFont"/>
    <w:qFormat/>
    <w:rPr>
      <w:color w:val="0000FF"/>
      <w:u w:val="single"/>
    </w:rPr>
  </w:style>
  <w:style w:type="paragraph" w:styleId="Index1">
    <w:name w:val="index 1"/>
    <w:basedOn w:val="Normal"/>
    <w:next w:val="Normal"/>
    <w:qFormat/>
  </w:style>
  <w:style w:type="paragraph" w:styleId="Index2">
    <w:name w:val="index 2"/>
    <w:basedOn w:val="Normal"/>
    <w:next w:val="Normal"/>
    <w:qFormat/>
    <w:pPr>
      <w:ind w:leftChars="200" w:left="200"/>
    </w:pPr>
  </w:style>
  <w:style w:type="paragraph" w:styleId="Index3">
    <w:name w:val="index 3"/>
    <w:basedOn w:val="Normal"/>
    <w:next w:val="Normal"/>
    <w:qFormat/>
    <w:pPr>
      <w:ind w:leftChars="400" w:left="400"/>
    </w:pPr>
  </w:style>
  <w:style w:type="paragraph" w:styleId="Index4">
    <w:name w:val="index 4"/>
    <w:basedOn w:val="Normal"/>
    <w:next w:val="Normal"/>
    <w:qFormat/>
    <w:pPr>
      <w:ind w:leftChars="600" w:left="600"/>
    </w:pPr>
  </w:style>
  <w:style w:type="paragraph" w:styleId="Index5">
    <w:name w:val="index 5"/>
    <w:basedOn w:val="Normal"/>
    <w:next w:val="Normal"/>
    <w:qFormat/>
    <w:pPr>
      <w:ind w:leftChars="800" w:left="800"/>
    </w:pPr>
  </w:style>
  <w:style w:type="paragraph" w:styleId="Index6">
    <w:name w:val="index 6"/>
    <w:basedOn w:val="Normal"/>
    <w:next w:val="Normal"/>
    <w:qFormat/>
    <w:pPr>
      <w:ind w:leftChars="1000" w:left="1000"/>
    </w:pPr>
  </w:style>
  <w:style w:type="paragraph" w:styleId="Index7">
    <w:name w:val="index 7"/>
    <w:basedOn w:val="Normal"/>
    <w:next w:val="Normal"/>
    <w:qFormat/>
    <w:pPr>
      <w:ind w:leftChars="1200" w:left="1200"/>
    </w:pPr>
  </w:style>
  <w:style w:type="paragraph" w:styleId="Index8">
    <w:name w:val="index 8"/>
    <w:basedOn w:val="Normal"/>
    <w:next w:val="Normal"/>
    <w:qFormat/>
    <w:pPr>
      <w:ind w:leftChars="1400" w:left="1400"/>
    </w:pPr>
  </w:style>
  <w:style w:type="paragraph" w:styleId="Index9">
    <w:name w:val="index 9"/>
    <w:basedOn w:val="Normal"/>
    <w:next w:val="Normal"/>
    <w:qFormat/>
    <w:pPr>
      <w:ind w:leftChars="1600" w:left="1600"/>
    </w:pPr>
  </w:style>
  <w:style w:type="paragraph" w:styleId="IndexHeading">
    <w:name w:val="index heading"/>
    <w:basedOn w:val="Normal"/>
    <w:next w:val="Index1"/>
    <w:qFormat/>
    <w:rPr>
      <w:rFonts w:ascii="Arial" w:hAnsi="Arial" w:cs="Arial"/>
      <w:b/>
      <w:bCs/>
    </w:rPr>
  </w:style>
  <w:style w:type="character" w:styleId="LineNumber">
    <w:name w:val="line number"/>
    <w:basedOn w:val="DefaultParagraphFont"/>
    <w:qFormat/>
  </w:style>
  <w:style w:type="paragraph" w:styleId="List">
    <w:name w:val="List"/>
    <w:basedOn w:val="Normal"/>
    <w:qFormat/>
    <w:pPr>
      <w:ind w:left="200" w:hangingChars="200" w:hanging="200"/>
    </w:pPr>
  </w:style>
  <w:style w:type="paragraph" w:styleId="List2">
    <w:name w:val="List 2"/>
    <w:basedOn w:val="Normal"/>
    <w:qFormat/>
    <w:pPr>
      <w:ind w:leftChars="200" w:left="100" w:hangingChars="200" w:hanging="200"/>
    </w:pPr>
  </w:style>
  <w:style w:type="paragraph" w:styleId="List3">
    <w:name w:val="List 3"/>
    <w:basedOn w:val="Normal"/>
    <w:qFormat/>
    <w:pPr>
      <w:ind w:leftChars="400" w:left="100" w:hangingChars="200" w:hanging="200"/>
    </w:pPr>
  </w:style>
  <w:style w:type="paragraph" w:styleId="List4">
    <w:name w:val="List 4"/>
    <w:basedOn w:val="Normal"/>
    <w:qFormat/>
    <w:pPr>
      <w:ind w:leftChars="600" w:left="100" w:hangingChars="200" w:hanging="200"/>
    </w:pPr>
  </w:style>
  <w:style w:type="paragraph" w:styleId="List5">
    <w:name w:val="List 5"/>
    <w:basedOn w:val="Normal"/>
    <w:qFormat/>
    <w:pPr>
      <w:ind w:leftChars="800" w:left="100" w:hangingChars="200" w:hanging="200"/>
    </w:pPr>
  </w:style>
  <w:style w:type="paragraph" w:styleId="ListBullet">
    <w:name w:val="List Bullet"/>
    <w:basedOn w:val="Normal"/>
    <w:qFormat/>
    <w:pPr>
      <w:numPr>
        <w:numId w:val="1"/>
      </w:numPr>
    </w:pPr>
  </w:style>
  <w:style w:type="paragraph" w:styleId="ListBullet2">
    <w:name w:val="List Bullet 2"/>
    <w:basedOn w:val="Normal"/>
    <w:qFormat/>
    <w:pPr>
      <w:numPr>
        <w:numId w:val="2"/>
      </w:numPr>
    </w:pPr>
  </w:style>
  <w:style w:type="paragraph" w:styleId="ListBullet3">
    <w:name w:val="List Bullet 3"/>
    <w:basedOn w:val="Normal"/>
    <w:qFormat/>
    <w:pPr>
      <w:numPr>
        <w:numId w:val="3"/>
      </w:numPr>
    </w:pPr>
  </w:style>
  <w:style w:type="paragraph" w:styleId="ListBullet4">
    <w:name w:val="List Bullet 4"/>
    <w:basedOn w:val="Normal"/>
    <w:qFormat/>
    <w:pPr>
      <w:numPr>
        <w:numId w:val="4"/>
      </w:numPr>
    </w:pPr>
  </w:style>
  <w:style w:type="paragraph" w:styleId="ListBullet5">
    <w:name w:val="List Bullet 5"/>
    <w:basedOn w:val="Normal"/>
    <w:qFormat/>
    <w:pPr>
      <w:numPr>
        <w:numId w:val="5"/>
      </w:numPr>
    </w:pPr>
  </w:style>
  <w:style w:type="paragraph" w:styleId="ListContinue">
    <w:name w:val="List Continue"/>
    <w:basedOn w:val="Normal"/>
    <w:qFormat/>
    <w:pPr>
      <w:spacing w:after="120"/>
      <w:ind w:leftChars="200" w:left="420"/>
    </w:pPr>
  </w:style>
  <w:style w:type="paragraph" w:styleId="ListContinue2">
    <w:name w:val="List Continue 2"/>
    <w:basedOn w:val="Normal"/>
    <w:qFormat/>
    <w:pPr>
      <w:spacing w:after="120"/>
      <w:ind w:leftChars="400" w:left="840"/>
    </w:pPr>
  </w:style>
  <w:style w:type="paragraph" w:styleId="ListContinue3">
    <w:name w:val="List Continue 3"/>
    <w:basedOn w:val="Normal"/>
    <w:qFormat/>
    <w:pPr>
      <w:spacing w:after="120"/>
      <w:ind w:leftChars="600" w:left="1260"/>
    </w:pPr>
  </w:style>
  <w:style w:type="paragraph" w:styleId="ListContinue4">
    <w:name w:val="List Continue 4"/>
    <w:basedOn w:val="Normal"/>
    <w:qFormat/>
    <w:pPr>
      <w:spacing w:after="120"/>
      <w:ind w:leftChars="800" w:left="1680"/>
    </w:pPr>
  </w:style>
  <w:style w:type="paragraph" w:styleId="ListContinue5">
    <w:name w:val="List Continue 5"/>
    <w:basedOn w:val="Normal"/>
    <w:qFormat/>
    <w:pPr>
      <w:spacing w:after="120"/>
      <w:ind w:leftChars="1000" w:left="2100"/>
    </w:pPr>
  </w:style>
  <w:style w:type="paragraph" w:styleId="ListNumber">
    <w:name w:val="List Number"/>
    <w:basedOn w:val="Normal"/>
    <w:qFormat/>
    <w:pPr>
      <w:numPr>
        <w:numId w:val="6"/>
      </w:numPr>
    </w:pPr>
  </w:style>
  <w:style w:type="paragraph" w:styleId="ListNumber2">
    <w:name w:val="List Number 2"/>
    <w:basedOn w:val="Normal"/>
    <w:qFormat/>
    <w:pPr>
      <w:numPr>
        <w:numId w:val="7"/>
      </w:numPr>
    </w:pPr>
  </w:style>
  <w:style w:type="paragraph" w:styleId="ListNumber3">
    <w:name w:val="List Number 3"/>
    <w:basedOn w:val="Normal"/>
    <w:qFormat/>
    <w:pPr>
      <w:numPr>
        <w:numId w:val="8"/>
      </w:numPr>
    </w:pPr>
  </w:style>
  <w:style w:type="paragraph" w:styleId="ListNumber4">
    <w:name w:val="List Number 4"/>
    <w:basedOn w:val="Normal"/>
    <w:qFormat/>
    <w:pPr>
      <w:numPr>
        <w:numId w:val="9"/>
      </w:numPr>
    </w:pPr>
  </w:style>
  <w:style w:type="paragraph" w:styleId="ListNumber5">
    <w:name w:val="List Number 5"/>
    <w:basedOn w:val="Normal"/>
    <w:qFormat/>
    <w:pPr>
      <w:numPr>
        <w:numId w:val="10"/>
      </w:numPr>
    </w:pPr>
  </w:style>
  <w:style w:type="paragraph" w:styleId="MacroText">
    <w:name w:val="macro"/>
    <w:qFormat/>
    <w:pPr>
      <w:widowControl w:val="0"/>
      <w:tabs>
        <w:tab w:val="left" w:pos="480"/>
        <w:tab w:val="left" w:pos="960"/>
        <w:tab w:val="left" w:pos="1440"/>
        <w:tab w:val="left" w:pos="1920"/>
        <w:tab w:val="left" w:pos="2400"/>
        <w:tab w:val="left" w:pos="2880"/>
        <w:tab w:val="left" w:pos="3360"/>
        <w:tab w:val="left" w:pos="3840"/>
        <w:tab w:val="left" w:pos="4320"/>
      </w:tabs>
      <w:kinsoku w:val="0"/>
      <w:overflowPunct w:val="0"/>
      <w:autoSpaceDE w:val="0"/>
      <w:autoSpaceDN w:val="0"/>
      <w:snapToGrid w:val="0"/>
    </w:pPr>
    <w:rPr>
      <w:rFonts w:ascii="Courier New" w:hAnsi="Courier New" w:cs="Courier New"/>
      <w:kern w:val="2"/>
      <w:sz w:val="24"/>
      <w:szCs w:val="24"/>
      <w:lang w:eastAsia="zh-CN"/>
    </w:rPr>
  </w:style>
  <w:style w:type="paragraph" w:styleId="MessageHeader">
    <w:name w:val="Message Header"/>
    <w:basedOn w:val="Normal"/>
    <w:pPr>
      <w:pBdr>
        <w:top w:val="single" w:sz="6" w:space="1" w:color="auto"/>
        <w:left w:val="single" w:sz="6" w:space="1" w:color="auto"/>
        <w:bottom w:val="single" w:sz="6" w:space="1" w:color="auto"/>
        <w:right w:val="single" w:sz="6" w:space="1" w:color="auto"/>
      </w:pBdr>
      <w:shd w:val="pct20" w:color="auto" w:fill="auto"/>
      <w:ind w:leftChars="500" w:left="1080" w:hangingChars="500" w:hanging="1080"/>
    </w:pPr>
    <w:rPr>
      <w:rFonts w:ascii="Arial" w:hAnsi="Arial" w:cs="Arial"/>
      <w:sz w:val="24"/>
      <w:szCs w:val="24"/>
    </w:rPr>
  </w:style>
  <w:style w:type="paragraph" w:styleId="NormalWeb">
    <w:name w:val="Normal (Web)"/>
    <w:basedOn w:val="Normal"/>
    <w:qFormat/>
    <w:rPr>
      <w:sz w:val="24"/>
      <w:szCs w:val="24"/>
    </w:rPr>
  </w:style>
  <w:style w:type="paragraph" w:styleId="NormalIndent">
    <w:name w:val="Normal Indent"/>
    <w:basedOn w:val="Normal"/>
    <w:pPr>
      <w:ind w:firstLineChars="200" w:firstLine="420"/>
    </w:pPr>
  </w:style>
  <w:style w:type="paragraph" w:styleId="NoteHeading">
    <w:name w:val="Note Heading"/>
    <w:basedOn w:val="Normal"/>
    <w:next w:val="Normal"/>
    <w:qFormat/>
    <w:pPr>
      <w:jc w:val="center"/>
    </w:pPr>
  </w:style>
  <w:style w:type="character" w:styleId="PageNumber">
    <w:name w:val="page number"/>
    <w:basedOn w:val="DefaultParagraphFont"/>
    <w:qFormat/>
  </w:style>
  <w:style w:type="paragraph" w:styleId="PlainText">
    <w:name w:val="Plain Text"/>
    <w:basedOn w:val="Normal"/>
    <w:rPr>
      <w:rFonts w:ascii="SimSun" w:hAnsi="Courier New" w:cs="Courier New"/>
      <w:szCs w:val="21"/>
    </w:rPr>
  </w:style>
  <w:style w:type="paragraph" w:styleId="Salutation">
    <w:name w:val="Salutation"/>
    <w:basedOn w:val="Normal"/>
    <w:next w:val="Normal"/>
    <w:qFormat/>
  </w:style>
  <w:style w:type="paragraph" w:styleId="Signature">
    <w:name w:val="Signature"/>
    <w:basedOn w:val="Normal"/>
    <w:qFormat/>
    <w:pPr>
      <w:ind w:leftChars="2100" w:left="100"/>
    </w:pPr>
  </w:style>
  <w:style w:type="character" w:styleId="Strong">
    <w:name w:val="Strong"/>
    <w:basedOn w:val="DefaultParagraphFont"/>
    <w:qFormat/>
    <w:rPr>
      <w:b/>
      <w:bCs/>
    </w:rPr>
  </w:style>
  <w:style w:type="paragraph" w:styleId="Subtitle">
    <w:name w:val="Subtitle"/>
    <w:basedOn w:val="Normal"/>
    <w:qFormat/>
    <w:pPr>
      <w:spacing w:before="240" w:after="60" w:line="312" w:lineRule="auto"/>
      <w:jc w:val="center"/>
      <w:outlineLvl w:val="1"/>
    </w:pPr>
    <w:rPr>
      <w:rFonts w:ascii="Arial" w:hAnsi="Arial" w:cs="Arial"/>
      <w:b/>
      <w:bCs/>
      <w:kern w:val="28"/>
      <w:sz w:val="32"/>
      <w:szCs w:val="32"/>
    </w:rPr>
  </w:style>
  <w:style w:type="table" w:styleId="Table3Deffects1">
    <w:name w:val="Table 3D effects 1"/>
    <w:basedOn w:val="TableNormal"/>
    <w:qFormat/>
    <w:pPr>
      <w:widowControl w:val="0"/>
      <w:jc w:val="both"/>
    </w:pPr>
    <w:tblPr/>
    <w:tcPr>
      <w:shd w:val="solid" w:color="C0C0C0" w:fill="FFFFFF"/>
    </w:tcPr>
    <w:tblStylePr w:type="firstRow">
      <w:rPr>
        <w:b/>
        <w:bCs/>
        <w:color w:val="800080"/>
      </w:rPr>
      <w:tblPr/>
      <w:tcPr>
        <w:tcBorders>
          <w:left w:val="single" w:sz="6" w:space="0" w:color="808080"/>
          <w:tl2br w:val="nil"/>
          <w:tr2bl w:val="nil"/>
        </w:tcBorders>
      </w:tcPr>
    </w:tblStylePr>
    <w:tblStylePr w:type="lastRow">
      <w:tblPr/>
      <w:tcPr>
        <w:tcBorders>
          <w:top w:val="single" w:sz="6" w:space="0" w:color="FFFFFF"/>
          <w:tl2br w:val="nil"/>
          <w:tr2bl w:val="nil"/>
        </w:tcBorders>
      </w:tcPr>
    </w:tblStylePr>
    <w:tblStylePr w:type="firstCol">
      <w:rPr>
        <w:b/>
        <w:bCs/>
      </w:rPr>
      <w:tblPr/>
      <w:tcPr>
        <w:tcBorders>
          <w:right w:val="single" w:sz="6" w:space="0" w:color="808080"/>
          <w:tl2br w:val="nil"/>
          <w:tr2bl w:val="nil"/>
        </w:tcBorders>
      </w:tcPr>
    </w:tblStylePr>
    <w:tblStylePr w:type="lastCol">
      <w:tblPr/>
      <w:tcPr>
        <w:tcBorders>
          <w:bottom w:val="single" w:sz="6" w:space="0" w:color="FFFFFF"/>
          <w:tl2br w:val="nil"/>
          <w:tr2bl w:val="nil"/>
        </w:tcBorders>
      </w:tcPr>
    </w:tblStylePr>
    <w:tblStylePr w:type="neCell">
      <w:tblPr/>
      <w:tcPr>
        <w:tcBorders>
          <w:left w:val="nil"/>
          <w:bottom w:val="nil"/>
          <w:tl2br w:val="nil"/>
          <w:tr2bl w:val="nil"/>
        </w:tcBorders>
      </w:tcPr>
    </w:tblStylePr>
    <w:tblStylePr w:type="nwCell">
      <w:tblPr/>
      <w:tcPr>
        <w:tcBorders>
          <w:left w:val="nil"/>
          <w:right w:val="nil"/>
          <w:tl2br w:val="nil"/>
          <w:tr2bl w:val="nil"/>
        </w:tcBorders>
      </w:tcPr>
    </w:tblStylePr>
    <w:tblStylePr w:type="seCell">
      <w:tblPr/>
      <w:tcPr>
        <w:tcBorders>
          <w:top w:val="nil"/>
          <w:bottom w:val="nil"/>
          <w:tl2br w:val="nil"/>
          <w:tr2bl w:val="nil"/>
        </w:tcBorders>
      </w:tcPr>
    </w:tblStylePr>
    <w:tblStylePr w:type="swCell">
      <w:rPr>
        <w:color w:val="000080"/>
      </w:rPr>
      <w:tblPr/>
      <w:tcPr>
        <w:tcBorders>
          <w:top w:val="nil"/>
          <w:right w:val="nil"/>
          <w:tl2br w:val="nil"/>
          <w:tr2bl w:val="nil"/>
        </w:tcBorders>
      </w:tcPr>
    </w:tblStylePr>
  </w:style>
  <w:style w:type="table" w:styleId="Table3Deffects2">
    <w:name w:val="Table 3D effects 2"/>
    <w:basedOn w:val="TableNormal"/>
    <w:pPr>
      <w:widowControl w:val="0"/>
      <w:jc w:val="both"/>
    </w:pPr>
    <w:tblPr>
      <w:tblStyleRowBandSize w:val="1"/>
    </w:tblPr>
    <w:tcPr>
      <w:shd w:val="solid" w:color="C0C0C0" w:fill="FFFFFF"/>
    </w:tcPr>
    <w:tblStylePr w:type="firstRow">
      <w:rPr>
        <w:b/>
        <w:bCs/>
      </w:rPr>
      <w:tblPr/>
      <w:tcPr>
        <w:tcBorders>
          <w:tl2br w:val="nil"/>
          <w:tr2bl w:val="nil"/>
        </w:tcBorders>
      </w:tcPr>
    </w:tblStylePr>
    <w:tblStylePr w:type="firstCol">
      <w:tblPr/>
      <w:tcPr>
        <w:tcBorders>
          <w:top w:val="nil"/>
          <w:left w:val="nil"/>
          <w:right w:val="single" w:sz="6" w:space="0" w:color="808080"/>
          <w:tl2br w:val="nil"/>
          <w:tr2bl w:val="nil"/>
        </w:tcBorders>
      </w:tcPr>
    </w:tblStylePr>
    <w:tblStylePr w:type="lastCol">
      <w:tblPr/>
      <w:tcPr>
        <w:tcBorders>
          <w:right w:val="single" w:sz="6" w:space="0" w:color="FFFFFF"/>
          <w:tl2br w:val="nil"/>
          <w:tr2bl w:val="nil"/>
        </w:tcBorders>
      </w:tcPr>
    </w:tblStylePr>
    <w:tblStylePr w:type="band1Horz">
      <w:tblPr/>
      <w:tcPr>
        <w:tcBorders>
          <w:top w:val="single" w:sz="6" w:space="0" w:color="808080"/>
          <w:left w:val="single" w:sz="6" w:space="0" w:color="FFFFFF"/>
          <w:tl2br w:val="nil"/>
          <w:tr2bl w:val="nil"/>
        </w:tcBorders>
      </w:tcPr>
    </w:tblStylePr>
    <w:tblStylePr w:type="swCell">
      <w:rPr>
        <w:b/>
        <w:bCs/>
      </w:rPr>
      <w:tblPr/>
      <w:tcPr>
        <w:tcBorders>
          <w:tl2br w:val="nil"/>
          <w:tr2bl w:val="nil"/>
        </w:tcBorders>
      </w:tcPr>
    </w:tblStylePr>
  </w:style>
  <w:style w:type="table" w:styleId="Table3Deffects3">
    <w:name w:val="Table 3D effects 3"/>
    <w:basedOn w:val="TableNormal"/>
    <w:qFormat/>
    <w:pPr>
      <w:widowControl w:val="0"/>
      <w:jc w:val="both"/>
    </w:pPr>
    <w:tblPr>
      <w:tblStyleRowBandSize w:val="1"/>
      <w:tblStyleColBandSize w:val="1"/>
    </w:tblPr>
    <w:tblStylePr w:type="firstRow">
      <w:rPr>
        <w:b/>
        <w:bCs/>
      </w:rPr>
      <w:tblPr/>
      <w:tcPr>
        <w:tcBorders>
          <w:tl2br w:val="nil"/>
          <w:tr2bl w:val="nil"/>
        </w:tcBorders>
      </w:tcPr>
    </w:tblStylePr>
    <w:tblStylePr w:type="firstCol">
      <w:tblPr/>
      <w:tcPr>
        <w:tcBorders>
          <w:top w:val="nil"/>
          <w:left w:val="nil"/>
          <w:right w:val="single" w:sz="6" w:space="0" w:color="808080"/>
          <w:tl2br w:val="nil"/>
          <w:tr2bl w:val="nil"/>
        </w:tcBorders>
      </w:tcPr>
    </w:tblStylePr>
    <w:tblStylePr w:type="lastCol">
      <w:tblPr/>
      <w:tcPr>
        <w:tcBorders>
          <w:right w:val="single" w:sz="6" w:space="0" w:color="FFFFFF"/>
          <w:tl2br w:val="nil"/>
          <w:tr2bl w:val="nil"/>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sz="6" w:space="0" w:color="808080"/>
          <w:left w:val="single" w:sz="6" w:space="0" w:color="FFFFFF"/>
          <w:tl2br w:val="nil"/>
          <w:tr2bl w:val="nil"/>
        </w:tcBorders>
      </w:tcPr>
    </w:tblStylePr>
    <w:tblStylePr w:type="swCell">
      <w:rPr>
        <w:b/>
        <w:bCs/>
      </w:rPr>
      <w:tblPr/>
      <w:tcPr>
        <w:tcBorders>
          <w:tl2br w:val="nil"/>
          <w:tr2bl w:val="nil"/>
        </w:tcBorders>
      </w:tcPr>
    </w:tblStylePr>
  </w:style>
  <w:style w:type="table" w:styleId="TableClassic1">
    <w:name w:val="Table Classic 1"/>
    <w:basedOn w:val="TableNormal"/>
    <w:qFormat/>
    <w:pPr>
      <w:widowControl w:val="0"/>
      <w:jc w:val="both"/>
    </w:pPr>
    <w:tblPr>
      <w:tblBorders>
        <w:top w:val="single" w:sz="12" w:space="0" w:color="000000"/>
        <w:bottom w:val="single" w:sz="12" w:space="0" w:color="000000"/>
      </w:tblBorders>
    </w:tblPr>
    <w:tcPr>
      <w:shd w:val="clear" w:color="auto" w:fill="auto"/>
    </w:tcPr>
    <w:tblStylePr w:type="firstRow">
      <w:rPr>
        <w:i/>
        <w:iCs/>
      </w:rPr>
      <w:tblPr/>
      <w:tcPr>
        <w:tcBorders>
          <w:left w:val="single" w:sz="6" w:space="0" w:color="000000"/>
          <w:tl2br w:val="nil"/>
          <w:tr2bl w:val="nil"/>
        </w:tcBorders>
      </w:tcPr>
    </w:tblStylePr>
    <w:tblStylePr w:type="lastRow">
      <w:rPr>
        <w:color w:val="auto"/>
      </w:rPr>
      <w:tblPr/>
      <w:tcPr>
        <w:tcBorders>
          <w:top w:val="single" w:sz="6" w:space="0" w:color="000000"/>
          <w:tl2br w:val="nil"/>
          <w:tr2bl w:val="nil"/>
        </w:tcBorders>
      </w:tcPr>
    </w:tblStylePr>
    <w:tblStylePr w:type="firstCol">
      <w:tblPr/>
      <w:tcPr>
        <w:tcBorders>
          <w:right w:val="single" w:sz="6" w:space="0" w:color="000000"/>
          <w:tl2br w:val="nil"/>
          <w:tr2bl w:val="nil"/>
        </w:tcBorders>
      </w:tcPr>
    </w:tblStylePr>
    <w:tblStylePr w:type="neCell">
      <w:rPr>
        <w:b/>
        <w:bCs/>
        <w:i w:val="0"/>
        <w:iCs w:val="0"/>
      </w:rPr>
      <w:tblPr/>
      <w:tcPr>
        <w:tcBorders>
          <w:tl2br w:val="nil"/>
          <w:tr2bl w:val="nil"/>
        </w:tcBorders>
      </w:tcPr>
    </w:tblStylePr>
    <w:tblStylePr w:type="swCell">
      <w:rPr>
        <w:b/>
        <w:bCs/>
      </w:rPr>
      <w:tblPr/>
      <w:tcPr>
        <w:tcBorders>
          <w:tl2br w:val="nil"/>
          <w:tr2bl w:val="nil"/>
        </w:tcBorders>
      </w:tcPr>
    </w:tblStylePr>
  </w:style>
  <w:style w:type="table" w:styleId="TableClassic2">
    <w:name w:val="Table Classic 2"/>
    <w:basedOn w:val="TableNormal"/>
    <w:qFormat/>
    <w:pPr>
      <w:widowControl w:val="0"/>
      <w:jc w:val="both"/>
    </w:pPr>
    <w:tblPr>
      <w:tblBorders>
        <w:top w:val="single" w:sz="12" w:space="0" w:color="000000"/>
        <w:bottom w:val="single" w:sz="12" w:space="0" w:color="000000"/>
      </w:tblBorders>
    </w:tblPr>
    <w:tcPr>
      <w:shd w:val="clear" w:color="auto" w:fill="auto"/>
    </w:tcPr>
    <w:tblStylePr w:type="firstRow">
      <w:rPr>
        <w:color w:val="FFFFFF"/>
      </w:rPr>
      <w:tblPr/>
      <w:tcPr>
        <w:tcBorders>
          <w:left w:val="single" w:sz="6" w:space="0" w:color="000000"/>
          <w:tl2br w:val="nil"/>
          <w:tr2bl w:val="nil"/>
        </w:tcBorders>
        <w:shd w:val="solid" w:color="800080" w:fill="FFFFFF"/>
      </w:tcPr>
    </w:tblStylePr>
    <w:tblStylePr w:type="lastRow">
      <w:tblPr/>
      <w:tcPr>
        <w:tcBorders>
          <w:top w:val="single" w:sz="6" w:space="0" w:color="000000"/>
          <w:tl2br w:val="nil"/>
          <w:tr2bl w:val="nil"/>
        </w:tcBorders>
      </w:tcPr>
    </w:tblStylePr>
    <w:tblStylePr w:type="firstCol">
      <w:rPr>
        <w:b/>
        <w:bCs/>
      </w:rPr>
      <w:tblPr/>
      <w:tcPr>
        <w:tcBorders>
          <w:tl2br w:val="nil"/>
          <w:tr2bl w:val="nil"/>
        </w:tcBorders>
        <w:shd w:val="solid" w:color="C0C0C0" w:fill="FFFFFF"/>
      </w:tcPr>
    </w:tblStylePr>
    <w:tblStylePr w:type="neCell">
      <w:rPr>
        <w:b/>
        <w:bCs/>
      </w:rPr>
      <w:tblPr/>
      <w:tcPr>
        <w:tcBorders>
          <w:tl2br w:val="nil"/>
          <w:tr2bl w:val="nil"/>
        </w:tcBorders>
      </w:tcPr>
    </w:tblStylePr>
    <w:tblStylePr w:type="nwCell">
      <w:tblPr/>
      <w:tcPr>
        <w:tcBorders>
          <w:tl2br w:val="nil"/>
          <w:tr2bl w:val="nil"/>
        </w:tcBorders>
        <w:shd w:val="solid" w:color="800080" w:fill="FFFFFF"/>
      </w:tcPr>
    </w:tblStylePr>
    <w:tblStylePr w:type="swCell">
      <w:rPr>
        <w:color w:val="000080"/>
      </w:rPr>
      <w:tblPr/>
      <w:tcPr>
        <w:tcBorders>
          <w:tl2br w:val="nil"/>
          <w:tr2bl w:val="nil"/>
        </w:tcBorders>
      </w:tcPr>
    </w:tblStylePr>
  </w:style>
  <w:style w:type="table" w:styleId="TableClassic3">
    <w:name w:val="Table Classic 3"/>
    <w:basedOn w:val="TableNormal"/>
    <w:qFormat/>
    <w:pPr>
      <w:widowControl w:val="0"/>
      <w:jc w:val="both"/>
    </w:pPr>
    <w:rPr>
      <w:color w:val="000080"/>
    </w:rPr>
    <w:tblPr>
      <w:tblBorders>
        <w:top w:val="single" w:sz="12" w:space="0" w:color="000000"/>
        <w:left w:val="single" w:sz="12" w:space="0" w:color="000000"/>
        <w:bottom w:val="single" w:sz="12" w:space="0" w:color="000000"/>
        <w:right w:val="single" w:sz="12" w:space="0" w:color="000000"/>
      </w:tblBorders>
    </w:tblPr>
    <w:tcPr>
      <w:shd w:val="solid" w:color="C0C0C0" w:fill="FFFFFF"/>
    </w:tcPr>
    <w:tblStylePr w:type="firstRow">
      <w:rPr>
        <w:b/>
        <w:bCs/>
        <w:i/>
        <w:iCs/>
        <w:color w:val="FFFFFF"/>
      </w:rPr>
      <w:tblPr/>
      <w:tcPr>
        <w:tcBorders>
          <w:left w:val="single" w:sz="6" w:space="0" w:color="000000"/>
          <w:tl2br w:val="nil"/>
          <w:tr2bl w:val="nil"/>
        </w:tcBorders>
        <w:shd w:val="solid" w:color="000080" w:fill="FFFFFF"/>
      </w:tcPr>
    </w:tblStylePr>
    <w:tblStylePr w:type="lastRow">
      <w:rPr>
        <w:color w:val="000080"/>
      </w:rPr>
      <w:tblPr/>
      <w:tcPr>
        <w:tcBorders>
          <w:top w:val="single" w:sz="12" w:space="0" w:color="000000"/>
          <w:tl2br w:val="nil"/>
          <w:tr2bl w:val="nil"/>
        </w:tcBorders>
        <w:shd w:val="solid" w:color="FFFFFF" w:fill="FFFFFF"/>
      </w:tcPr>
    </w:tblStylePr>
    <w:tblStylePr w:type="firstCol">
      <w:rPr>
        <w:b/>
        <w:bCs/>
        <w:color w:val="000000"/>
      </w:rPr>
      <w:tblPr/>
      <w:tcPr>
        <w:tcBorders>
          <w:tl2br w:val="nil"/>
          <w:tr2bl w:val="nil"/>
        </w:tcBorders>
      </w:tcPr>
    </w:tblStylePr>
  </w:style>
  <w:style w:type="table" w:styleId="TableClassic4">
    <w:name w:val="Table Classic 4"/>
    <w:basedOn w:val="TableNormal"/>
    <w:qFormat/>
    <w:pPr>
      <w:widowControl w:val="0"/>
      <w:jc w:val="both"/>
    </w:pPr>
    <w:tblPr>
      <w:tblBorders>
        <w:top w:val="single" w:sz="12" w:space="0" w:color="000000"/>
        <w:left w:val="single" w:sz="6" w:space="0" w:color="000000"/>
        <w:bottom w:val="single" w:sz="12" w:space="0" w:color="000000"/>
        <w:right w:val="single" w:sz="6" w:space="0" w:color="000000"/>
      </w:tblBorders>
    </w:tblPr>
    <w:tcPr>
      <w:shd w:val="clear" w:color="auto" w:fill="auto"/>
    </w:tcPr>
    <w:tblStylePr w:type="firstRow">
      <w:rPr>
        <w:b/>
        <w:bCs/>
        <w:i/>
        <w:iCs/>
        <w:color w:val="FFFFFF"/>
      </w:rPr>
      <w:tblPr/>
      <w:tcPr>
        <w:tcBorders>
          <w:left w:val="single" w:sz="6" w:space="0" w:color="000000"/>
          <w:tl2br w:val="nil"/>
          <w:tr2bl w:val="nil"/>
        </w:tcBorders>
        <w:shd w:val="pct50" w:color="000080" w:fill="FFFFFF"/>
      </w:tcPr>
    </w:tblStylePr>
    <w:tblStylePr w:type="lastRow">
      <w:rPr>
        <w:color w:val="000080"/>
      </w:rPr>
      <w:tblPr/>
      <w:tcPr>
        <w:tcBorders>
          <w:left w:val="single" w:sz="6" w:space="0" w:color="000000"/>
          <w:tl2br w:val="nil"/>
          <w:tr2bl w:val="nil"/>
        </w:tcBorders>
        <w:shd w:val="pct50" w:color="000000" w:fill="FFFFFF"/>
      </w:tcPr>
    </w:tblStylePr>
    <w:tblStylePr w:type="firstCol">
      <w:rPr>
        <w:b/>
        <w:bCs/>
      </w:rPr>
      <w:tblPr/>
      <w:tcPr>
        <w:tcBorders>
          <w:tl2br w:val="nil"/>
          <w:tr2bl w:val="nil"/>
        </w:tcBorders>
      </w:tcPr>
    </w:tblStylePr>
    <w:tblStylePr w:type="nwCell">
      <w:rPr>
        <w:b/>
        <w:bCs/>
      </w:rPr>
      <w:tblPr/>
      <w:tcPr>
        <w:tcBorders>
          <w:tl2br w:val="nil"/>
          <w:tr2bl w:val="nil"/>
        </w:tcBorders>
      </w:tcPr>
    </w:tblStylePr>
    <w:tblStylePr w:type="swCell">
      <w:rPr>
        <w:color w:val="000080"/>
      </w:rPr>
      <w:tblPr/>
      <w:tcPr>
        <w:tcBorders>
          <w:tl2br w:val="nil"/>
          <w:tr2bl w:val="nil"/>
        </w:tcBorders>
      </w:tcPr>
    </w:tblStylePr>
  </w:style>
  <w:style w:type="table" w:styleId="TableColorful1">
    <w:name w:val="Table Colorful 1"/>
    <w:basedOn w:val="TableNormal"/>
    <w:qFormat/>
    <w:pPr>
      <w:widowControl w:val="0"/>
      <w:jc w:val="both"/>
    </w:pPr>
    <w:rPr>
      <w:color w:val="FFFFFF"/>
    </w:rPr>
    <w:tblPr>
      <w:tblBorders>
        <w:top w:val="single" w:sz="12" w:space="0" w:color="008080"/>
        <w:left w:val="single" w:sz="12" w:space="0" w:color="008080"/>
        <w:bottom w:val="single" w:sz="12" w:space="0" w:color="008080"/>
        <w:right w:val="single" w:sz="12" w:space="0" w:color="008080"/>
        <w:insideH w:val="single" w:sz="6" w:space="0" w:color="00FFFF"/>
      </w:tblBorders>
    </w:tblPr>
    <w:tcPr>
      <w:shd w:val="solid" w:color="008080" w:fill="FFFFFF"/>
    </w:tcPr>
    <w:tblStylePr w:type="firstRow">
      <w:rPr>
        <w:b/>
        <w:bCs/>
        <w:i/>
        <w:iCs/>
      </w:rPr>
      <w:tblPr/>
      <w:tcPr>
        <w:tcBorders>
          <w:tl2br w:val="nil"/>
          <w:tr2bl w:val="nil"/>
        </w:tcBorders>
        <w:shd w:val="solid" w:color="000000" w:fill="FFFFFF"/>
      </w:tcPr>
    </w:tblStylePr>
    <w:tblStylePr w:type="firstCol">
      <w:rPr>
        <w:b/>
        <w:bCs/>
        <w:i/>
        <w:iCs/>
      </w:rPr>
      <w:tblPr/>
      <w:tcPr>
        <w:tcBorders>
          <w:tl2br w:val="nil"/>
          <w:tr2bl w:val="nil"/>
        </w:tcBorders>
        <w:shd w:val="solid" w:color="000080" w:fill="FFFFFF"/>
      </w:tcPr>
    </w:tblStylePr>
    <w:tblStylePr w:type="nwCell">
      <w:tblPr/>
      <w:tcPr>
        <w:tcBorders>
          <w:tl2br w:val="nil"/>
          <w:tr2bl w:val="nil"/>
        </w:tcBorders>
        <w:shd w:val="solid" w:color="000000" w:fill="FFFFFF"/>
      </w:tcPr>
    </w:tblStylePr>
    <w:tblStylePr w:type="swCell">
      <w:rPr>
        <w:b/>
        <w:bCs/>
        <w:i w:val="0"/>
        <w:iCs w:val="0"/>
      </w:rPr>
      <w:tblPr/>
      <w:tcPr>
        <w:tcBorders>
          <w:tl2br w:val="nil"/>
          <w:tr2bl w:val="nil"/>
        </w:tcBorders>
      </w:tcPr>
    </w:tblStylePr>
  </w:style>
  <w:style w:type="table" w:styleId="TableColorful2">
    <w:name w:val="Table Colorful 2"/>
    <w:basedOn w:val="TableNormal"/>
    <w:pPr>
      <w:widowControl w:val="0"/>
      <w:jc w:val="both"/>
    </w:pPr>
    <w:tblPr>
      <w:tblBorders>
        <w:bottom w:val="single" w:sz="12" w:space="0" w:color="000000"/>
      </w:tblBorders>
    </w:tblPr>
    <w:tcPr>
      <w:shd w:val="pct20" w:color="FFFF00" w:fill="FFFFFF"/>
    </w:tcPr>
    <w:tblStylePr w:type="firstRow">
      <w:rPr>
        <w:b/>
        <w:bCs/>
        <w:i/>
        <w:iCs/>
        <w:color w:val="FFFFFF"/>
      </w:rPr>
      <w:tblPr/>
      <w:tcPr>
        <w:tcBorders>
          <w:left w:val="single" w:sz="12" w:space="0" w:color="000000"/>
          <w:tl2br w:val="nil"/>
          <w:tr2bl w:val="nil"/>
        </w:tcBorders>
        <w:shd w:val="solid" w:color="800000" w:fill="FFFFFF"/>
      </w:tcPr>
    </w:tblStylePr>
    <w:tblStylePr w:type="firstCol">
      <w:rPr>
        <w:b/>
        <w:bCs/>
        <w:i/>
        <w:iCs/>
      </w:rPr>
      <w:tblPr/>
      <w:tcPr>
        <w:tcBorders>
          <w:tl2br w:val="nil"/>
          <w:tr2bl w:val="nil"/>
        </w:tcBorders>
      </w:tcPr>
    </w:tblStylePr>
    <w:tblStylePr w:type="lastCol">
      <w:tblPr/>
      <w:tcPr>
        <w:tcBorders>
          <w:tl2br w:val="nil"/>
          <w:tr2bl w:val="nil"/>
        </w:tcBorders>
        <w:shd w:val="solid" w:color="C0C0C0" w:fill="FFFFFF"/>
      </w:tcPr>
    </w:tblStylePr>
    <w:tblStylePr w:type="swCell">
      <w:rPr>
        <w:b/>
        <w:bCs/>
        <w:i w:val="0"/>
        <w:iCs w:val="0"/>
      </w:rPr>
      <w:tblPr/>
      <w:tcPr>
        <w:tcBorders>
          <w:tl2br w:val="nil"/>
          <w:tr2bl w:val="nil"/>
        </w:tcBorders>
      </w:tcPr>
    </w:tblStylePr>
  </w:style>
  <w:style w:type="table" w:styleId="TableColorful3">
    <w:name w:val="Table Colorful 3"/>
    <w:basedOn w:val="TableNormal"/>
    <w:qFormat/>
    <w:pPr>
      <w:widowControl w:val="0"/>
      <w:jc w:val="both"/>
    </w:pPr>
    <w:tblPr>
      <w:tblBorders>
        <w:top w:val="single" w:sz="18" w:space="0" w:color="000000"/>
        <w:left w:val="single" w:sz="18" w:space="0" w:color="000000"/>
        <w:bottom w:val="single" w:sz="18" w:space="0" w:color="000000"/>
        <w:right w:val="single" w:sz="18" w:space="0" w:color="000000"/>
        <w:insideH w:val="single" w:sz="6" w:space="0" w:color="C0C0C0"/>
      </w:tblBorders>
    </w:tblPr>
    <w:tcPr>
      <w:shd w:val="pct25" w:color="008080" w:fill="FFFFFF"/>
    </w:tcPr>
    <w:tblStylePr w:type="firstRow">
      <w:tblPr/>
      <w:tcPr>
        <w:tcBorders>
          <w:left w:val="single" w:sz="6" w:space="0" w:color="000000"/>
          <w:tl2br w:val="nil"/>
          <w:tr2bl w:val="nil"/>
        </w:tcBorders>
        <w:shd w:val="solid" w:color="008080" w:fill="FFFFFF"/>
      </w:tcPr>
    </w:tblStylePr>
    <w:tblStylePr w:type="firstCol">
      <w:tblPr/>
      <w:tcPr>
        <w:tcBorders>
          <w:bottom w:val="single" w:sz="36" w:space="0" w:color="000000"/>
          <w:right w:val="single" w:sz="6" w:space="0" w:color="000000"/>
          <w:tl2br w:val="nil"/>
          <w:tr2bl w:val="nil"/>
        </w:tcBorders>
        <w:shd w:val="solid" w:color="008080" w:fill="FFFFFF"/>
      </w:tcPr>
    </w:tblStylePr>
    <w:tblStylePr w:type="nwCell">
      <w:rPr>
        <w:b/>
        <w:bCs/>
        <w:color w:val="FFFFFF"/>
      </w:rPr>
      <w:tblPr/>
      <w:tcPr>
        <w:tcBorders>
          <w:tl2br w:val="nil"/>
          <w:tr2bl w:val="nil"/>
        </w:tcBorders>
        <w:shd w:val="solid" w:color="000000" w:fill="FFFFFF"/>
      </w:tcPr>
    </w:tblStylePr>
  </w:style>
  <w:style w:type="table" w:styleId="TableColumns1">
    <w:name w:val="Table Columns 1"/>
    <w:basedOn w:val="TableNormal"/>
    <w:qFormat/>
    <w:pPr>
      <w:widowControl w:val="0"/>
      <w:jc w:val="both"/>
    </w:pPr>
    <w:rPr>
      <w:b/>
      <w:bCs/>
    </w:rPr>
    <w:tblPr>
      <w:tblBorders>
        <w:top w:val="single" w:sz="12" w:space="0" w:color="000000"/>
        <w:left w:val="single" w:sz="12" w:space="0" w:color="000000"/>
        <w:bottom w:val="single" w:sz="12" w:space="0" w:color="000000"/>
        <w:right w:val="single" w:sz="12" w:space="0" w:color="000000"/>
      </w:tblBorders>
    </w:tblPr>
    <w:tblStylePr w:type="firstRow">
      <w:rPr>
        <w:b w:val="0"/>
        <w:bCs w:val="0"/>
      </w:rPr>
      <w:tblPr/>
      <w:tcPr>
        <w:tcBorders>
          <w:left w:val="double" w:sz="6" w:space="0" w:color="000000"/>
          <w:tl2br w:val="nil"/>
          <w:tr2bl w:val="nil"/>
        </w:tcBorders>
      </w:tcPr>
    </w:tblStylePr>
    <w:tblStylePr w:type="lastRow">
      <w:rPr>
        <w:b w:val="0"/>
        <w:bCs w:val="0"/>
      </w:rPr>
      <w:tblPr/>
      <w:tcPr>
        <w:tcBorders>
          <w:tl2br w:val="nil"/>
          <w:tr2bl w:val="nil"/>
        </w:tcBorders>
      </w:tcPr>
    </w:tblStylePr>
    <w:tblStylePr w:type="firstCol">
      <w:rPr>
        <w:b w:val="0"/>
        <w:bCs w:val="0"/>
      </w:rPr>
      <w:tblPr/>
      <w:tcPr>
        <w:tcBorders>
          <w:tl2br w:val="nil"/>
          <w:tr2bl w:val="nil"/>
        </w:tcBorders>
      </w:tcPr>
    </w:tblStylePr>
    <w:tblStylePr w:type="lastCol">
      <w:rPr>
        <w:b w:val="0"/>
        <w:bCs w:val="0"/>
      </w:rPr>
      <w:tblPr/>
      <w:tcPr>
        <w:tcBorders>
          <w:tl2br w:val="nil"/>
          <w:tr2bl w:val="nil"/>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TableColumns2">
    <w:name w:val="Table Columns 2"/>
    <w:basedOn w:val="TableNormal"/>
    <w:qFormat/>
    <w:pPr>
      <w:widowControl w:val="0"/>
      <w:jc w:val="both"/>
    </w:pPr>
    <w:rPr>
      <w:b/>
      <w:bCs/>
    </w:rPr>
    <w:tblPr>
      <w:tblStyleColBandSize w:val="1"/>
    </w:tblPr>
    <w:tblStylePr w:type="firstRow">
      <w:rPr>
        <w:color w:val="FFFFFF"/>
      </w:rPr>
      <w:tblPr/>
      <w:tcPr>
        <w:tcBorders>
          <w:tl2br w:val="nil"/>
          <w:tr2bl w:val="nil"/>
        </w:tcBorders>
        <w:shd w:val="solid" w:color="000080" w:fill="FFFFFF"/>
      </w:tcPr>
    </w:tblStylePr>
    <w:tblStylePr w:type="lastRow">
      <w:rPr>
        <w:b w:val="0"/>
        <w:bCs w:val="0"/>
      </w:rPr>
      <w:tblPr/>
      <w:tcPr>
        <w:tcBorders>
          <w:tl2br w:val="nil"/>
          <w:tr2bl w:val="nil"/>
        </w:tcBorders>
      </w:tcPr>
    </w:tblStylePr>
    <w:tblStylePr w:type="firstCol">
      <w:rPr>
        <w:b w:val="0"/>
        <w:bCs w:val="0"/>
        <w:color w:val="000000"/>
      </w:rPr>
      <w:tblPr/>
      <w:tcPr>
        <w:tcBorders>
          <w:tl2br w:val="nil"/>
          <w:tr2bl w:val="nil"/>
        </w:tcBorders>
      </w:tcPr>
    </w:tblStylePr>
    <w:tblStylePr w:type="lastCol">
      <w:rPr>
        <w:b w:val="0"/>
        <w:bCs w:val="0"/>
      </w:rPr>
      <w:tblPr/>
      <w:tcPr>
        <w:tcBorders>
          <w:tl2br w:val="nil"/>
          <w:tr2bl w:val="nil"/>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TableColumns3">
    <w:name w:val="Table Columns 3"/>
    <w:basedOn w:val="TableNormal"/>
    <w:qFormat/>
    <w:pPr>
      <w:widowControl w:val="0"/>
      <w:jc w:val="both"/>
    </w:pPr>
    <w:rPr>
      <w:b/>
      <w:bCs/>
    </w:rPr>
    <w:tblPr>
      <w:tblBorders>
        <w:top w:val="single" w:sz="6" w:space="0" w:color="000080"/>
        <w:left w:val="single" w:sz="6" w:space="0" w:color="000080"/>
        <w:bottom w:val="single" w:sz="6" w:space="0" w:color="000080"/>
        <w:right w:val="single" w:sz="6" w:space="0" w:color="000080"/>
        <w:insideV w:val="single" w:sz="6" w:space="0" w:color="000080"/>
      </w:tblBorders>
    </w:tblPr>
    <w:tblStylePr w:type="firstRow">
      <w:rPr>
        <w:color w:val="FFFFFF"/>
      </w:rPr>
      <w:tblPr/>
      <w:tcPr>
        <w:tcBorders>
          <w:tl2br w:val="nil"/>
          <w:tr2bl w:val="nil"/>
        </w:tcBorders>
        <w:shd w:val="solid" w:color="000080" w:fill="FFFFFF"/>
      </w:tcPr>
    </w:tblStylePr>
    <w:tblStylePr w:type="lastRow">
      <w:rPr>
        <w:b w:val="0"/>
        <w:bCs w:val="0"/>
      </w:rPr>
      <w:tblPr/>
      <w:tcPr>
        <w:tcBorders>
          <w:top w:val="single" w:sz="6" w:space="0" w:color="000080"/>
          <w:tl2br w:val="nil"/>
          <w:tr2bl w:val="nil"/>
        </w:tcBorders>
      </w:tcPr>
    </w:tblStylePr>
    <w:tblStylePr w:type="firstCol">
      <w:rPr>
        <w:b w:val="0"/>
        <w:bCs w:val="0"/>
      </w:rPr>
      <w:tblPr/>
      <w:tcPr>
        <w:tcBorders>
          <w:tl2br w:val="nil"/>
          <w:tr2bl w:val="nil"/>
        </w:tcBorders>
      </w:tcPr>
    </w:tblStylePr>
    <w:tblStylePr w:type="lastCol">
      <w:rPr>
        <w:b w:val="0"/>
        <w:bCs w:val="0"/>
      </w:rPr>
      <w:tblPr/>
      <w:tcPr>
        <w:tcBorders>
          <w:tl2br w:val="nil"/>
          <w:tr2bl w:val="nil"/>
        </w:tcBorders>
      </w:tc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Pr/>
      <w:tcPr>
        <w:tcBorders>
          <w:tl2br w:val="nil"/>
          <w:tr2bl w:val="nil"/>
        </w:tcBorders>
      </w:tcPr>
    </w:tblStylePr>
  </w:style>
  <w:style w:type="table" w:styleId="TableColumns4">
    <w:name w:val="Table Columns 4"/>
    <w:basedOn w:val="TableNormal"/>
    <w:qFormat/>
    <w:pPr>
      <w:widowControl w:val="0"/>
      <w:jc w:val="both"/>
    </w:pPr>
    <w:tblPr>
      <w:tblStyleColBandSize w:val="1"/>
    </w:tblPr>
    <w:tblStylePr w:type="firstRow">
      <w:rPr>
        <w:color w:val="FFFFFF"/>
      </w:rPr>
      <w:tblPr/>
      <w:tcPr>
        <w:tcBorders>
          <w:tl2br w:val="nil"/>
          <w:tr2bl w:val="nil"/>
        </w:tcBorders>
        <w:shd w:val="solid" w:color="000000" w:fill="FFFFFF"/>
      </w:tcPr>
    </w:tblStylePr>
    <w:tblStylePr w:type="lastRow">
      <w:rPr>
        <w:b/>
        <w:bCs/>
      </w:rPr>
      <w:tblPr/>
      <w:tcPr>
        <w:tcBorders>
          <w:tl2br w:val="nil"/>
          <w:tr2bl w:val="nil"/>
        </w:tcBorders>
      </w:tcPr>
    </w:tblStylePr>
    <w:tblStylePr w:type="lastCol">
      <w:rPr>
        <w:b/>
        <w:bCs/>
      </w:rPr>
      <w:tblPr/>
      <w:tcPr>
        <w:tcBorders>
          <w:tl2br w:val="nil"/>
          <w:tr2bl w:val="nil"/>
        </w:tcBorders>
      </w:tcPr>
    </w:tblStylePr>
    <w:tblStylePr w:type="band1Vert">
      <w:rPr>
        <w:color w:val="auto"/>
      </w:rPr>
      <w:tblPr/>
      <w:tcPr>
        <w:shd w:val="pct50" w:color="008080" w:fill="FFFFFF"/>
      </w:tcPr>
    </w:tblStylePr>
    <w:tblStylePr w:type="band2Vert">
      <w:rPr>
        <w:color w:val="auto"/>
      </w:rPr>
      <w:tblPr/>
      <w:tcPr>
        <w:shd w:val="pct10" w:color="000000" w:fill="FFFFFF"/>
      </w:tcPr>
    </w:tblStylePr>
  </w:style>
  <w:style w:type="table" w:styleId="TableColumns5">
    <w:name w:val="Table Columns 5"/>
    <w:basedOn w:val="TableNormal"/>
    <w:qFormat/>
    <w:pPr>
      <w:widowControl w:val="0"/>
      <w:jc w:val="both"/>
    </w:pPr>
    <w:tblPr>
      <w:tblBorders>
        <w:top w:val="single" w:sz="12" w:space="0" w:color="808080"/>
        <w:left w:val="single" w:sz="12" w:space="0" w:color="808080"/>
        <w:bottom w:val="single" w:sz="12" w:space="0" w:color="808080"/>
        <w:right w:val="single" w:sz="12" w:space="0" w:color="808080"/>
        <w:insideV w:val="single" w:sz="6" w:space="0" w:color="C0C0C0"/>
      </w:tblBorders>
    </w:tblPr>
    <w:tblStylePr w:type="firstRow">
      <w:rPr>
        <w:b/>
        <w:bCs/>
        <w:i/>
        <w:iCs/>
      </w:rPr>
      <w:tblPr/>
      <w:tcPr>
        <w:tcBorders>
          <w:left w:val="single" w:sz="6" w:space="0" w:color="808080"/>
          <w:tl2br w:val="nil"/>
          <w:tr2bl w:val="nil"/>
        </w:tcBorders>
      </w:tcPr>
    </w:tblStylePr>
    <w:tblStylePr w:type="lastRow">
      <w:rPr>
        <w:b/>
        <w:bCs/>
      </w:rPr>
      <w:tblPr/>
      <w:tcPr>
        <w:tcBorders>
          <w:top w:val="single" w:sz="6" w:space="0" w:color="80808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tblStylePr w:type="band1Vert">
      <w:rPr>
        <w:color w:val="auto"/>
      </w:rPr>
      <w:tblPr/>
      <w:tcPr>
        <w:shd w:val="solid" w:color="C0C0C0" w:fill="FFFFFF"/>
      </w:tcPr>
    </w:tblStylePr>
    <w:tblStylePr w:type="band2Vert">
      <w:rPr>
        <w:color w:val="auto"/>
      </w:rPr>
    </w:tblStylePr>
  </w:style>
  <w:style w:type="table" w:styleId="TableContemporary">
    <w:name w:val="Table Contemporary"/>
    <w:basedOn w:val="TableNormal"/>
    <w:qFormat/>
    <w:pPr>
      <w:widowControl w:val="0"/>
      <w:jc w:val="both"/>
    </w:pPr>
    <w:tblPr>
      <w:tblBorders>
        <w:insideH w:val="single" w:sz="18" w:space="0" w:color="FFFFFF"/>
        <w:insideV w:val="single" w:sz="18" w:space="0" w:color="FFFFFF"/>
      </w:tblBorders>
    </w:tblPr>
    <w:tblStylePr w:type="firstRow">
      <w:rPr>
        <w:b/>
        <w:bCs/>
        <w:color w:val="auto"/>
      </w:rPr>
      <w:tblPr/>
      <w:tcPr>
        <w:tcBorders>
          <w:tl2br w:val="nil"/>
          <w:tr2bl w:val="nil"/>
        </w:tcBorders>
        <w:shd w:val="pct20" w:color="000000" w:fill="FFFFFF"/>
      </w:tcPr>
    </w:tblStylePr>
    <w:tblStylePr w:type="band1Horz">
      <w:rPr>
        <w:color w:val="auto"/>
      </w:rPr>
      <w:tblPr/>
      <w:tcPr>
        <w:tcBorders>
          <w:tl2br w:val="nil"/>
          <w:tr2bl w:val="nil"/>
        </w:tcBorders>
        <w:shd w:val="pct5" w:color="000000" w:fill="FFFFFF"/>
      </w:tcPr>
    </w:tblStylePr>
    <w:tblStylePr w:type="band2Horz">
      <w:rPr>
        <w:color w:val="auto"/>
      </w:rPr>
      <w:tblPr/>
      <w:tcPr>
        <w:tcBorders>
          <w:tl2br w:val="nil"/>
          <w:tr2bl w:val="nil"/>
        </w:tcBorders>
        <w:shd w:val="pct20" w:color="000000" w:fill="FFFFFF"/>
      </w:tcPr>
    </w:tblStylePr>
  </w:style>
  <w:style w:type="table" w:styleId="TableElegant">
    <w:name w:val="Table Elegant"/>
    <w:basedOn w:val="TableNormal"/>
    <w:qFormat/>
    <w:pPr>
      <w:widowControl w:val="0"/>
      <w:jc w:val="both"/>
    </w:pPr>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cPr>
      <w:shd w:val="clear" w:color="auto" w:fill="auto"/>
    </w:tcPr>
    <w:tblStylePr w:type="firstRow">
      <w:rPr>
        <w:caps/>
        <w:color w:val="auto"/>
      </w:rPr>
      <w:tblPr/>
      <w:tcPr>
        <w:tcBorders>
          <w:tl2br w:val="nil"/>
          <w:tr2bl w:val="nil"/>
        </w:tcBorders>
      </w:tcPr>
    </w:tblStylePr>
  </w:style>
  <w:style w:type="table" w:styleId="TableGrid">
    <w:name w:val="Table Grid"/>
    <w:basedOn w:val="TableNormal"/>
    <w:qFormat/>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1">
    <w:name w:val="Table Grid 1"/>
    <w:basedOn w:val="TableNormal"/>
    <w:qFormat/>
    <w:pPr>
      <w:widowControl w:val="0"/>
      <w:jc w:val="both"/>
    </w:p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lastRow">
      <w:rPr>
        <w:i/>
        <w:iCs/>
      </w:rPr>
      <w:tblPr/>
      <w:tcPr>
        <w:tcBorders>
          <w:tl2br w:val="nil"/>
          <w:tr2bl w:val="nil"/>
        </w:tcBorders>
      </w:tcPr>
    </w:tblStylePr>
    <w:tblStylePr w:type="lastCol">
      <w:rPr>
        <w:i/>
        <w:iCs/>
      </w:rPr>
      <w:tblPr/>
      <w:tcPr>
        <w:tcBorders>
          <w:tl2br w:val="nil"/>
          <w:tr2bl w:val="nil"/>
        </w:tcBorders>
      </w:tcPr>
    </w:tblStylePr>
    <w:tblStylePr w:type="nwCell">
      <w:tblPr/>
      <w:tcPr>
        <w:tcBorders>
          <w:tl2br w:val="single" w:sz="6" w:space="0" w:color="000000"/>
          <w:tr2bl w:val="nil"/>
        </w:tcBorders>
      </w:tcPr>
    </w:tblStylePr>
  </w:style>
  <w:style w:type="table" w:styleId="TableGrid2">
    <w:name w:val="Table Grid 2"/>
    <w:basedOn w:val="TableNormal"/>
    <w:qFormat/>
    <w:pPr>
      <w:widowControl w:val="0"/>
      <w:jc w:val="both"/>
    </w:pPr>
    <w:tblPr>
      <w:tblBorders>
        <w:insideH w:val="single" w:sz="6" w:space="0" w:color="000000"/>
        <w:insideV w:val="single" w:sz="6" w:space="0" w:color="000000"/>
      </w:tblBorders>
    </w:tblPr>
    <w:tcPr>
      <w:shd w:val="clear" w:color="auto" w:fill="auto"/>
    </w:tcPr>
    <w:tblStylePr w:type="firstRow">
      <w:rPr>
        <w:b/>
        <w:bCs/>
      </w:rPr>
      <w:tblPr/>
      <w:tcPr>
        <w:tcBorders>
          <w:tl2br w:val="nil"/>
          <w:tr2bl w:val="nil"/>
        </w:tcBorders>
      </w:tcPr>
    </w:tblStylePr>
    <w:tblStylePr w:type="lastRow">
      <w:rPr>
        <w:b/>
        <w:bCs/>
      </w:rPr>
      <w:tblPr/>
      <w:tcPr>
        <w:tcBorders>
          <w:top w:val="single" w:sz="6" w:space="0" w:color="00000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style>
  <w:style w:type="table" w:styleId="TableGrid3">
    <w:name w:val="Table Grid 3"/>
    <w:basedOn w:val="TableNormal"/>
    <w:qFormat/>
    <w:pPr>
      <w:widowControl w:val="0"/>
      <w:jc w:val="both"/>
    </w:pPr>
    <w:tblPr>
      <w:tblBorders>
        <w:top w:val="single" w:sz="6" w:space="0" w:color="000000"/>
        <w:left w:val="single" w:sz="12" w:space="0" w:color="000000"/>
        <w:bottom w:val="single" w:sz="6" w:space="0" w:color="000000"/>
        <w:right w:val="single" w:sz="12" w:space="0" w:color="000000"/>
        <w:insideV w:val="single" w:sz="6" w:space="0" w:color="000000"/>
      </w:tblBorders>
    </w:tblPr>
    <w:tcPr>
      <w:shd w:val="clear" w:color="auto" w:fill="auto"/>
    </w:tcPr>
    <w:tblStylePr w:type="firstRow">
      <w:tblPr/>
      <w:tcPr>
        <w:tcBorders>
          <w:left w:val="single" w:sz="6" w:space="0" w:color="000000"/>
          <w:tl2br w:val="nil"/>
          <w:tr2bl w:val="nil"/>
        </w:tcBorders>
        <w:shd w:val="pct30" w:color="FFFF00" w:fill="FFFFFF"/>
      </w:tcPr>
    </w:tblStylePr>
    <w:tblStylePr w:type="lastRow">
      <w:rPr>
        <w:b/>
        <w:bCs/>
      </w:rPr>
      <w:tblPr/>
      <w:tcPr>
        <w:tcBorders>
          <w:tl2br w:val="nil"/>
          <w:tr2bl w:val="nil"/>
        </w:tcBorders>
      </w:tcPr>
    </w:tblStylePr>
    <w:tblStylePr w:type="lastCol">
      <w:rPr>
        <w:b/>
        <w:bCs/>
      </w:rPr>
      <w:tblPr/>
      <w:tcPr>
        <w:tcBorders>
          <w:tl2br w:val="nil"/>
          <w:tr2bl w:val="nil"/>
        </w:tcBorders>
      </w:tcPr>
    </w:tblStylePr>
    <w:tblStylePr w:type="nwCell">
      <w:tblPr/>
      <w:tcPr>
        <w:tcBorders>
          <w:tl2br w:val="single" w:sz="6" w:space="0" w:color="000000"/>
          <w:tr2bl w:val="nil"/>
        </w:tcBorders>
      </w:tcPr>
    </w:tblStylePr>
  </w:style>
  <w:style w:type="table" w:styleId="TableGrid4">
    <w:name w:val="Table Grid 4"/>
    <w:basedOn w:val="TableNormal"/>
    <w:qFormat/>
    <w:pPr>
      <w:widowControl w:val="0"/>
      <w:jc w:val="both"/>
    </w:pPr>
    <w:tblPr>
      <w:tblBorders>
        <w:left w:val="single" w:sz="12" w:space="0" w:color="000000"/>
        <w:right w:val="single" w:sz="12" w:space="0" w:color="000000"/>
        <w:insideH w:val="single" w:sz="6" w:space="0" w:color="000000"/>
        <w:insideV w:val="single" w:sz="6" w:space="0" w:color="000000"/>
      </w:tblBorders>
    </w:tblPr>
    <w:tcPr>
      <w:shd w:val="clear" w:color="auto" w:fill="auto"/>
    </w:tcPr>
    <w:tblStylePr w:type="firstRow">
      <w:rPr>
        <w:color w:val="auto"/>
      </w:rPr>
      <w:tblPr/>
      <w:tcPr>
        <w:tcBorders>
          <w:left w:val="single" w:sz="6" w:space="0" w:color="000000"/>
          <w:tl2br w:val="nil"/>
          <w:tr2bl w:val="nil"/>
        </w:tcBorders>
        <w:shd w:val="pct30" w:color="FFFF00" w:fill="FFFFFF"/>
      </w:tcPr>
    </w:tblStylePr>
    <w:tblStylePr w:type="lastRow">
      <w:rPr>
        <w:b/>
        <w:bCs/>
        <w:color w:val="auto"/>
      </w:rPr>
      <w:tblPr/>
      <w:tcPr>
        <w:tcBorders>
          <w:top w:val="single" w:sz="6" w:space="0" w:color="000000"/>
          <w:tl2br w:val="nil"/>
          <w:tr2bl w:val="nil"/>
        </w:tcBorders>
        <w:shd w:val="pct30" w:color="FFFF00" w:fill="FFFFFF"/>
      </w:tcPr>
    </w:tblStylePr>
    <w:tblStylePr w:type="lastCol">
      <w:rPr>
        <w:b/>
        <w:bCs/>
        <w:color w:val="auto"/>
      </w:rPr>
      <w:tblPr/>
      <w:tcPr>
        <w:tcBorders>
          <w:tl2br w:val="nil"/>
          <w:tr2bl w:val="nil"/>
        </w:tcBorders>
      </w:tcPr>
    </w:tblStylePr>
  </w:style>
  <w:style w:type="table" w:styleId="TableGrid5">
    <w:name w:val="Table Grid 5"/>
    <w:basedOn w:val="TableNormal"/>
    <w:qFormat/>
    <w:pPr>
      <w:widowControl w:val="0"/>
      <w:jc w:val="both"/>
    </w:p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tblPr/>
      <w:tcPr>
        <w:tcBorders>
          <w:left w:val="single" w:sz="12" w:space="0" w:color="000000"/>
          <w:tl2br w:val="nil"/>
          <w:tr2bl w:val="nil"/>
        </w:tcBorders>
      </w:tcPr>
    </w:tblStylePr>
    <w:tblStylePr w:type="lastRow">
      <w:rPr>
        <w:b/>
        <w:bCs/>
      </w:rPr>
      <w:tblPr/>
      <w:tcPr>
        <w:tcBorders>
          <w:tl2br w:val="nil"/>
          <w:tr2bl w:val="nil"/>
        </w:tcBorders>
      </w:tcPr>
    </w:tblStylePr>
    <w:tblStylePr w:type="lastCol">
      <w:rPr>
        <w:b/>
        <w:bCs/>
      </w:rPr>
      <w:tblPr/>
      <w:tcPr>
        <w:tcBorders>
          <w:tl2br w:val="nil"/>
          <w:tr2bl w:val="nil"/>
        </w:tcBorders>
      </w:tcPr>
    </w:tblStylePr>
    <w:tblStylePr w:type="nwCell">
      <w:tblPr/>
      <w:tcPr>
        <w:tcBorders>
          <w:tl2br w:val="single" w:sz="6" w:space="0" w:color="000000"/>
          <w:tr2bl w:val="nil"/>
        </w:tcBorders>
      </w:tcPr>
    </w:tblStylePr>
  </w:style>
  <w:style w:type="table" w:styleId="TableGrid6">
    <w:name w:val="Table Grid 6"/>
    <w:basedOn w:val="TableNormal"/>
    <w:qFormat/>
    <w:pPr>
      <w:widowControl w:val="0"/>
      <w:jc w:val="both"/>
    </w:pPr>
    <w:tblPr>
      <w:tblBorders>
        <w:top w:val="single" w:sz="12" w:space="0" w:color="000000"/>
        <w:left w:val="single" w:sz="12" w:space="0" w:color="000000"/>
        <w:bottom w:val="single" w:sz="12" w:space="0" w:color="000000"/>
        <w:right w:val="single" w:sz="12" w:space="0" w:color="000000"/>
        <w:insideV w:val="single" w:sz="6" w:space="0" w:color="000000"/>
      </w:tblBorders>
    </w:tblPr>
    <w:tcPr>
      <w:shd w:val="clear" w:color="auto" w:fill="auto"/>
    </w:tcPr>
    <w:tblStylePr w:type="firstRow">
      <w:rPr>
        <w:b/>
        <w:bCs/>
      </w:rPr>
      <w:tblPr/>
      <w:tcPr>
        <w:tcBorders>
          <w:left w:val="single" w:sz="6" w:space="0" w:color="000000"/>
          <w:tl2br w:val="nil"/>
          <w:tr2bl w:val="nil"/>
        </w:tcBorders>
      </w:tcPr>
    </w:tblStylePr>
    <w:tblStylePr w:type="lastRow">
      <w:rPr>
        <w:color w:val="auto"/>
      </w:rPr>
      <w:tblPr/>
      <w:tcPr>
        <w:tcBorders>
          <w:top w:val="single" w:sz="6" w:space="0" w:color="000000"/>
          <w:tl2br w:val="nil"/>
          <w:tr2bl w:val="nil"/>
        </w:tcBorders>
      </w:tcPr>
    </w:tblStylePr>
    <w:tblStylePr w:type="firstCol">
      <w:rPr>
        <w:b/>
        <w:bCs/>
      </w:rPr>
      <w:tblPr/>
      <w:tcPr>
        <w:tcBorders>
          <w:tl2br w:val="nil"/>
          <w:tr2bl w:val="nil"/>
        </w:tcBorders>
      </w:tcPr>
    </w:tblStylePr>
    <w:tblStylePr w:type="nwCell">
      <w:tblPr/>
      <w:tcPr>
        <w:tcBorders>
          <w:tl2br w:val="single" w:sz="6" w:space="0" w:color="000000"/>
          <w:tr2bl w:val="nil"/>
        </w:tcBorders>
      </w:tcPr>
    </w:tblStylePr>
  </w:style>
  <w:style w:type="table" w:styleId="TableGrid7">
    <w:name w:val="Table Grid 7"/>
    <w:basedOn w:val="TableNormal"/>
    <w:qFormat/>
    <w:pPr>
      <w:widowControl w:val="0"/>
      <w:jc w:val="both"/>
    </w:pPr>
    <w:rPr>
      <w:b/>
      <w:bCs/>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rPr>
        <w:b w:val="0"/>
        <w:bCs w:val="0"/>
      </w:rPr>
      <w:tblPr/>
      <w:tcPr>
        <w:tcBorders>
          <w:left w:val="single" w:sz="12" w:space="0" w:color="000000"/>
          <w:tl2br w:val="nil"/>
          <w:tr2bl w:val="nil"/>
        </w:tcBorders>
      </w:tcPr>
    </w:tblStylePr>
    <w:tblStylePr w:type="lastRow">
      <w:rPr>
        <w:b w:val="0"/>
        <w:bCs w:val="0"/>
      </w:rPr>
      <w:tblPr/>
      <w:tcPr>
        <w:tcBorders>
          <w:top w:val="single" w:sz="6" w:space="0" w:color="000000"/>
          <w:tl2br w:val="nil"/>
          <w:tr2bl w:val="nil"/>
        </w:tcBorders>
      </w:tcPr>
    </w:tblStylePr>
    <w:tblStylePr w:type="firstCol">
      <w:rPr>
        <w:b w:val="0"/>
        <w:bCs w:val="0"/>
      </w:rPr>
      <w:tblPr/>
      <w:tcPr>
        <w:tcBorders>
          <w:tl2br w:val="nil"/>
          <w:tr2bl w:val="nil"/>
        </w:tcBorders>
      </w:tcPr>
    </w:tblStylePr>
    <w:tblStylePr w:type="lastCol">
      <w:rPr>
        <w:b w:val="0"/>
        <w:bCs w:val="0"/>
      </w:rPr>
      <w:tblPr/>
      <w:tcPr>
        <w:tcBorders>
          <w:tl2br w:val="nil"/>
          <w:tr2bl w:val="nil"/>
        </w:tcBorders>
      </w:tcPr>
    </w:tblStylePr>
    <w:tblStylePr w:type="nwCell">
      <w:tblPr/>
      <w:tcPr>
        <w:tcBorders>
          <w:tl2br w:val="single" w:sz="6" w:space="0" w:color="000000"/>
          <w:tr2bl w:val="nil"/>
        </w:tcBorders>
      </w:tcPr>
    </w:tblStylePr>
  </w:style>
  <w:style w:type="table" w:styleId="TableGrid8">
    <w:name w:val="Table Grid 8"/>
    <w:basedOn w:val="TableNormal"/>
    <w:qFormat/>
    <w:pPr>
      <w:widowControl w:val="0"/>
      <w:jc w:val="both"/>
    </w:pPr>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Pr>
    <w:tcPr>
      <w:shd w:val="clear" w:color="auto" w:fill="auto"/>
    </w:tcPr>
    <w:tblStylePr w:type="firstRow">
      <w:rPr>
        <w:b/>
        <w:bCs/>
        <w:color w:val="FFFFFF"/>
      </w:rPr>
      <w:tblPr/>
      <w:tcPr>
        <w:tcBorders>
          <w:tl2br w:val="nil"/>
          <w:tr2bl w:val="nil"/>
        </w:tcBorders>
        <w:shd w:val="solid" w:color="000080" w:fill="FFFFFF"/>
      </w:tcPr>
    </w:tblStylePr>
    <w:tblStylePr w:type="lastRow">
      <w:rPr>
        <w:b/>
        <w:bCs/>
        <w:color w:val="auto"/>
      </w:rPr>
      <w:tblPr/>
      <w:tcPr>
        <w:tcBorders>
          <w:tl2br w:val="nil"/>
          <w:tr2bl w:val="nil"/>
        </w:tcBorders>
      </w:tcPr>
    </w:tblStylePr>
    <w:tblStylePr w:type="lastCol">
      <w:rPr>
        <w:b/>
        <w:bCs/>
        <w:color w:val="auto"/>
      </w:rPr>
      <w:tblPr/>
      <w:tcPr>
        <w:tcBorders>
          <w:tl2br w:val="nil"/>
          <w:tr2bl w:val="nil"/>
        </w:tcBorders>
      </w:tcPr>
    </w:tblStylePr>
  </w:style>
  <w:style w:type="table" w:styleId="TableList1">
    <w:name w:val="Table List 1"/>
    <w:basedOn w:val="TableNormal"/>
    <w:qFormat/>
    <w:pPr>
      <w:widowControl w:val="0"/>
      <w:jc w:val="both"/>
    </w:pPr>
    <w:tblPr>
      <w:tblBorders>
        <w:top w:val="single" w:sz="12" w:space="0" w:color="008080"/>
        <w:left w:val="single" w:sz="6" w:space="0" w:color="008080"/>
        <w:bottom w:val="single" w:sz="12" w:space="0" w:color="008080"/>
        <w:right w:val="single" w:sz="6" w:space="0" w:color="008080"/>
      </w:tblBorders>
    </w:tblPr>
    <w:tblStylePr w:type="firstRow">
      <w:rPr>
        <w:b/>
        <w:bCs/>
        <w:i/>
        <w:iCs/>
        <w:color w:val="800000"/>
      </w:rPr>
      <w:tblPr/>
      <w:tcPr>
        <w:tcBorders>
          <w:left w:val="single" w:sz="6" w:space="0" w:color="000000"/>
          <w:tl2br w:val="nil"/>
          <w:tr2bl w:val="nil"/>
        </w:tcBorders>
        <w:shd w:val="solid" w:color="C0C0C0" w:fill="FFFFFF"/>
      </w:tcPr>
    </w:tblStylePr>
    <w:tblStylePr w:type="lastRow">
      <w:tblPr/>
      <w:tcPr>
        <w:tcBorders>
          <w:top w:val="single" w:sz="6" w:space="0" w:color="000000"/>
          <w:tl2br w:val="nil"/>
          <w:tr2bl w:val="nil"/>
        </w:tcBorders>
      </w:tcPr>
    </w:tblStylePr>
    <w:tblStylePr w:type="band1Horz">
      <w:rPr>
        <w:color w:val="auto"/>
      </w:rPr>
      <w:tblPr/>
      <w:tcPr>
        <w:tcBorders>
          <w:tl2br w:val="nil"/>
          <w:tr2bl w:val="nil"/>
        </w:tcBorders>
        <w:shd w:val="solid" w:color="C0C0C0" w:fill="FFFFFF"/>
      </w:tcPr>
    </w:tblStylePr>
    <w:tblStylePr w:type="band2Horz">
      <w:rPr>
        <w:color w:val="auto"/>
      </w:rPr>
      <w:tblPr/>
      <w:tcPr>
        <w:tcBorders>
          <w:tl2br w:val="nil"/>
          <w:tr2bl w:val="nil"/>
        </w:tcBorders>
      </w:tcPr>
    </w:tblStylePr>
    <w:tblStylePr w:type="swCell">
      <w:rPr>
        <w:b/>
        <w:bCs/>
      </w:rPr>
      <w:tblPr/>
      <w:tcPr>
        <w:tcBorders>
          <w:tl2br w:val="nil"/>
          <w:tr2bl w:val="nil"/>
        </w:tcBorders>
      </w:tcPr>
    </w:tblStylePr>
  </w:style>
  <w:style w:type="table" w:styleId="TableList2">
    <w:name w:val="Table List 2"/>
    <w:basedOn w:val="TableNormal"/>
    <w:qFormat/>
    <w:pPr>
      <w:widowControl w:val="0"/>
      <w:jc w:val="both"/>
    </w:pPr>
    <w:tblPr>
      <w:tblBorders>
        <w:bottom w:val="single" w:sz="12" w:space="0" w:color="808080"/>
      </w:tblBorders>
    </w:tblPr>
    <w:tblStylePr w:type="firstRow">
      <w:rPr>
        <w:b/>
        <w:bCs/>
        <w:color w:val="FFFFFF"/>
      </w:rPr>
      <w:tblPr/>
      <w:tcPr>
        <w:tcBorders>
          <w:left w:val="single" w:sz="6" w:space="0" w:color="000000"/>
          <w:tl2br w:val="nil"/>
          <w:tr2bl w:val="nil"/>
        </w:tcBorders>
        <w:shd w:val="pct75" w:color="008080" w:fill="008000"/>
      </w:tcPr>
    </w:tblStylePr>
    <w:tblStylePr w:type="lastRow">
      <w:tblPr/>
      <w:tcPr>
        <w:tcBorders>
          <w:top w:val="single" w:sz="6" w:space="0" w:color="000000"/>
          <w:tl2br w:val="nil"/>
          <w:tr2bl w:val="nil"/>
        </w:tcBorders>
      </w:tcPr>
    </w:tblStylePr>
    <w:tblStylePr w:type="band1Horz">
      <w:rPr>
        <w:color w:val="auto"/>
      </w:rPr>
      <w:tblPr/>
      <w:tcPr>
        <w:tcBorders>
          <w:tl2br w:val="nil"/>
          <w:tr2bl w:val="nil"/>
        </w:tcBorders>
        <w:shd w:val="pct20" w:color="00FF00" w:fill="FFFFFF"/>
      </w:tcPr>
    </w:tblStylePr>
    <w:tblStylePr w:type="band2Horz">
      <w:rPr>
        <w:color w:val="auto"/>
      </w:rPr>
      <w:tblPr/>
      <w:tcPr>
        <w:tcBorders>
          <w:tl2br w:val="nil"/>
          <w:tr2bl w:val="nil"/>
        </w:tcBorders>
      </w:tcPr>
    </w:tblStylePr>
    <w:tblStylePr w:type="swCell">
      <w:rPr>
        <w:b/>
        <w:bCs/>
      </w:rPr>
      <w:tblPr/>
      <w:tcPr>
        <w:tcBorders>
          <w:tl2br w:val="nil"/>
          <w:tr2bl w:val="nil"/>
        </w:tcBorders>
      </w:tcPr>
    </w:tblStylePr>
  </w:style>
  <w:style w:type="table" w:styleId="TableList3">
    <w:name w:val="Table List 3"/>
    <w:basedOn w:val="TableNormal"/>
    <w:qFormat/>
    <w:pPr>
      <w:widowControl w:val="0"/>
      <w:jc w:val="both"/>
    </w:pPr>
    <w:tblPr>
      <w:tblBorders>
        <w:top w:val="single" w:sz="12" w:space="0" w:color="000000"/>
        <w:bottom w:val="single" w:sz="12" w:space="0" w:color="000000"/>
        <w:insideH w:val="single" w:sz="6" w:space="0" w:color="000000"/>
      </w:tblBorders>
    </w:tblPr>
    <w:tcPr>
      <w:shd w:val="clear" w:color="auto" w:fill="auto"/>
    </w:tcPr>
    <w:tblStylePr w:type="firstRow">
      <w:rPr>
        <w:b/>
        <w:bCs/>
        <w:color w:val="000080"/>
      </w:rPr>
      <w:tblPr/>
      <w:tcPr>
        <w:tcBorders>
          <w:left w:val="single" w:sz="12" w:space="0" w:color="000000"/>
          <w:tl2br w:val="nil"/>
          <w:tr2bl w:val="nil"/>
        </w:tcBorders>
      </w:tcPr>
    </w:tblStylePr>
    <w:tblStylePr w:type="lastRow">
      <w:tblPr/>
      <w:tcPr>
        <w:tcBorders>
          <w:top w:val="single" w:sz="12" w:space="0" w:color="000000"/>
          <w:tl2br w:val="nil"/>
          <w:tr2bl w:val="nil"/>
        </w:tcBorders>
      </w:tcPr>
    </w:tblStylePr>
    <w:tblStylePr w:type="swCell">
      <w:rPr>
        <w:i/>
        <w:iCs/>
        <w:color w:val="000080"/>
      </w:rPr>
      <w:tblPr/>
      <w:tcPr>
        <w:tcBorders>
          <w:tl2br w:val="nil"/>
          <w:tr2bl w:val="nil"/>
        </w:tcBorders>
      </w:tcPr>
    </w:tblStylePr>
  </w:style>
  <w:style w:type="table" w:styleId="TableList4">
    <w:name w:val="Table List 4"/>
    <w:basedOn w:val="TableNormal"/>
    <w:qFormat/>
    <w:pPr>
      <w:widowControl w:val="0"/>
      <w:jc w:val="both"/>
    </w:pPr>
    <w:tblPr>
      <w:tblBorders>
        <w:top w:val="single" w:sz="12" w:space="0" w:color="000000"/>
        <w:left w:val="single" w:sz="12" w:space="0" w:color="000000"/>
        <w:bottom w:val="single" w:sz="12" w:space="0" w:color="000000"/>
        <w:right w:val="single" w:sz="12" w:space="0" w:color="000000"/>
        <w:insideH w:val="single" w:sz="6" w:space="0" w:color="000000"/>
      </w:tblBorders>
    </w:tblPr>
    <w:tcPr>
      <w:shd w:val="clear" w:color="auto" w:fill="auto"/>
    </w:tcPr>
    <w:tblStylePr w:type="firstRow">
      <w:rPr>
        <w:b/>
        <w:bCs/>
        <w:color w:val="FFFFFF"/>
      </w:rPr>
      <w:tblPr/>
      <w:tcPr>
        <w:tcBorders>
          <w:left w:val="single" w:sz="12" w:space="0" w:color="000000"/>
          <w:tl2br w:val="nil"/>
          <w:tr2bl w:val="nil"/>
        </w:tcBorders>
        <w:shd w:val="solid" w:color="808080" w:fill="FFFFFF"/>
      </w:tcPr>
    </w:tblStylePr>
  </w:style>
  <w:style w:type="table" w:styleId="TableList5">
    <w:name w:val="Table List 5"/>
    <w:basedOn w:val="TableNormal"/>
    <w:qFormat/>
    <w:pPr>
      <w:widowControl w:val="0"/>
      <w:jc w:val="both"/>
    </w:pPr>
    <w:tblPr>
      <w:tblBorders>
        <w:top w:val="single" w:sz="6" w:space="0" w:color="000000"/>
        <w:left w:val="single" w:sz="6" w:space="0" w:color="000000"/>
        <w:bottom w:val="single" w:sz="6" w:space="0" w:color="000000"/>
        <w:right w:val="single" w:sz="6" w:space="0" w:color="000000"/>
        <w:insideH w:val="single" w:sz="6" w:space="0" w:color="000000"/>
      </w:tblBorders>
    </w:tblPr>
    <w:tcPr>
      <w:shd w:val="clear" w:color="auto" w:fill="auto"/>
    </w:tcPr>
    <w:tblStylePr w:type="firstRow">
      <w:rPr>
        <w:b/>
        <w:bCs/>
      </w:rPr>
      <w:tblPr/>
      <w:tcPr>
        <w:tcBorders>
          <w:left w:val="single" w:sz="12" w:space="0" w:color="000000"/>
          <w:tl2br w:val="nil"/>
          <w:tr2bl w:val="nil"/>
        </w:tcBorders>
      </w:tcPr>
    </w:tblStylePr>
    <w:tblStylePr w:type="firstCol">
      <w:rPr>
        <w:b/>
        <w:bCs/>
      </w:rPr>
      <w:tblPr/>
      <w:tcPr>
        <w:tcBorders>
          <w:tl2br w:val="nil"/>
          <w:tr2bl w:val="nil"/>
        </w:tcBorders>
      </w:tcPr>
    </w:tblStylePr>
  </w:style>
  <w:style w:type="table" w:styleId="TableList6">
    <w:name w:val="Table List 6"/>
    <w:basedOn w:val="TableNormal"/>
    <w:qFormat/>
    <w:pPr>
      <w:widowControl w:val="0"/>
      <w:jc w:val="both"/>
    </w:pPr>
    <w:tblPr>
      <w:tblBorders>
        <w:top w:val="single" w:sz="6" w:space="0" w:color="000000"/>
        <w:left w:val="single" w:sz="6" w:space="0" w:color="000000"/>
        <w:bottom w:val="single" w:sz="6" w:space="0" w:color="000000"/>
        <w:right w:val="single" w:sz="6" w:space="0" w:color="000000"/>
      </w:tblBorders>
    </w:tblPr>
    <w:tcPr>
      <w:shd w:val="pct50" w:color="000000" w:fill="FFFFFF"/>
    </w:tcPr>
    <w:tblStylePr w:type="firstRow">
      <w:rPr>
        <w:b/>
        <w:bCs/>
      </w:rPr>
      <w:tblPr/>
      <w:tcPr>
        <w:tcBorders>
          <w:left w:val="single" w:sz="12" w:space="0" w:color="000000"/>
          <w:tl2br w:val="nil"/>
          <w:tr2bl w:val="nil"/>
        </w:tcBorders>
      </w:tcPr>
    </w:tblStylePr>
    <w:tblStylePr w:type="firstCol">
      <w:rPr>
        <w:b/>
        <w:bCs/>
      </w:rPr>
      <w:tblPr/>
      <w:tcPr>
        <w:tcBorders>
          <w:right w:val="single" w:sz="12" w:space="0" w:color="000000"/>
          <w:tl2br w:val="nil"/>
          <w:tr2bl w:val="nil"/>
        </w:tcBorders>
      </w:tcPr>
    </w:tblStylePr>
    <w:tblStylePr w:type="band1Horz">
      <w:tblPr/>
      <w:tcPr>
        <w:tcBorders>
          <w:tl2br w:val="nil"/>
          <w:tr2bl w:val="nil"/>
        </w:tcBorders>
        <w:shd w:val="pct25" w:color="000000" w:fill="FFFFFF"/>
      </w:tcPr>
    </w:tblStylePr>
    <w:tblStylePr w:type="nwCell">
      <w:tblPr/>
      <w:tcPr>
        <w:tcBorders>
          <w:tl2br w:val="single" w:sz="6" w:space="0" w:color="000000"/>
          <w:tr2bl w:val="nil"/>
        </w:tcBorders>
      </w:tcPr>
    </w:tblStylePr>
  </w:style>
  <w:style w:type="table" w:styleId="TableList7">
    <w:name w:val="Table List 7"/>
    <w:basedOn w:val="TableNormal"/>
    <w:qFormat/>
    <w:pPr>
      <w:widowControl w:val="0"/>
      <w:jc w:val="both"/>
    </w:pPr>
    <w:tblPr>
      <w:tblBorders>
        <w:top w:val="single" w:sz="12" w:space="0" w:color="008000"/>
        <w:left w:val="single" w:sz="6" w:space="0" w:color="008000"/>
        <w:bottom w:val="single" w:sz="12" w:space="0" w:color="008000"/>
        <w:right w:val="single" w:sz="6" w:space="0" w:color="008000"/>
        <w:insideH w:val="single" w:sz="6" w:space="0" w:color="000000"/>
      </w:tblBorders>
    </w:tblPr>
    <w:tblStylePr w:type="firstRow">
      <w:rPr>
        <w:b/>
        <w:bCs/>
      </w:rPr>
      <w:tblPr/>
      <w:tcPr>
        <w:tcBorders>
          <w:left w:val="single" w:sz="12" w:space="0" w:color="008000"/>
          <w:tl2br w:val="nil"/>
          <w:tr2bl w:val="nil"/>
        </w:tcBorders>
        <w:shd w:val="solid" w:color="C0C0C0" w:fill="FFFFFF"/>
      </w:tcPr>
    </w:tblStylePr>
    <w:tblStylePr w:type="lastRow">
      <w:rPr>
        <w:b/>
        <w:bCs/>
      </w:rPr>
      <w:tblPr/>
      <w:tcPr>
        <w:tcBorders>
          <w:top w:val="single" w:sz="12" w:space="0" w:color="00800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tblStylePr w:type="band1Horz">
      <w:rPr>
        <w:color w:val="auto"/>
      </w:rPr>
      <w:tblPr/>
      <w:tcPr>
        <w:tcBorders>
          <w:tl2br w:val="nil"/>
          <w:tr2bl w:val="nil"/>
        </w:tcBorders>
        <w:shd w:val="pct20" w:color="000000" w:fill="FFFFFF"/>
      </w:tcPr>
    </w:tblStylePr>
    <w:tblStylePr w:type="band2Horz">
      <w:tblPr/>
      <w:tcPr>
        <w:tcBorders>
          <w:tl2br w:val="nil"/>
          <w:tr2bl w:val="nil"/>
        </w:tcBorders>
        <w:shd w:val="pct25" w:color="FFFF00" w:fill="FFFFFF"/>
      </w:tcPr>
    </w:tblStylePr>
  </w:style>
  <w:style w:type="table" w:styleId="TableList8">
    <w:name w:val="Table List 8"/>
    <w:basedOn w:val="TableNormal"/>
    <w:qFormat/>
    <w:pPr>
      <w:widowControl w:val="0"/>
      <w:jc w:val="both"/>
    </w:pPr>
    <w:tblPr>
      <w:tblBorders>
        <w:top w:val="single" w:sz="6" w:space="0" w:color="000000"/>
        <w:left w:val="single" w:sz="6" w:space="0" w:color="000000"/>
        <w:bottom w:val="single" w:sz="6" w:space="0" w:color="000000"/>
        <w:right w:val="single" w:sz="6" w:space="0" w:color="000000"/>
        <w:insideV w:val="single" w:sz="6" w:space="0" w:color="000000"/>
      </w:tblBorders>
    </w:tblPr>
    <w:tblStylePr w:type="firstRow">
      <w:rPr>
        <w:b/>
        <w:bCs/>
        <w:i/>
        <w:iCs/>
      </w:rPr>
      <w:tblPr/>
      <w:tcPr>
        <w:tcBorders>
          <w:left w:val="single" w:sz="6" w:space="0" w:color="000000"/>
          <w:tl2br w:val="nil"/>
          <w:tr2bl w:val="nil"/>
        </w:tcBorders>
        <w:shd w:val="solid" w:color="FFFF00" w:fill="FFFFFF"/>
      </w:tcPr>
    </w:tblStylePr>
    <w:tblStylePr w:type="lastRow">
      <w:rPr>
        <w:b/>
        <w:bCs/>
      </w:rPr>
      <w:tblPr/>
      <w:tcPr>
        <w:tcBorders>
          <w:top w:val="single" w:sz="6" w:space="0" w:color="00000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tblStylePr w:type="band1Horz">
      <w:rPr>
        <w:color w:val="auto"/>
      </w:rPr>
      <w:tblPr/>
      <w:tcPr>
        <w:tcBorders>
          <w:tl2br w:val="nil"/>
          <w:tr2bl w:val="nil"/>
        </w:tcBorders>
        <w:shd w:val="pct25" w:color="FFFF00" w:fill="FFFFFF"/>
      </w:tcPr>
    </w:tblStylePr>
    <w:tblStylePr w:type="band2Horz">
      <w:tblPr/>
      <w:tcPr>
        <w:tcBorders>
          <w:tl2br w:val="nil"/>
          <w:tr2bl w:val="nil"/>
        </w:tcBorders>
        <w:shd w:val="pct50" w:color="FF0000" w:fill="FFFFFF"/>
      </w:tcPr>
    </w:tblStylePr>
    <w:tblStylePr w:type="nwCell">
      <w:tblPr/>
      <w:tcPr>
        <w:tcBorders>
          <w:tl2br w:val="single" w:sz="6" w:space="0" w:color="auto"/>
          <w:tr2bl w:val="nil"/>
        </w:tcBorders>
      </w:tcPr>
    </w:tblStylePr>
  </w:style>
  <w:style w:type="paragraph" w:styleId="TableofAuthorities">
    <w:name w:val="table of authorities"/>
    <w:basedOn w:val="Normal"/>
    <w:next w:val="Normal"/>
    <w:qFormat/>
    <w:pPr>
      <w:ind w:leftChars="200" w:left="420"/>
    </w:pPr>
  </w:style>
  <w:style w:type="paragraph" w:styleId="TableofFigures">
    <w:name w:val="table of figures"/>
    <w:basedOn w:val="Normal"/>
    <w:next w:val="Normal"/>
    <w:qFormat/>
    <w:pPr>
      <w:ind w:leftChars="200" w:left="200" w:hangingChars="200" w:hanging="200"/>
    </w:pPr>
  </w:style>
  <w:style w:type="table" w:styleId="TableProfessional">
    <w:name w:val="Table Professional"/>
    <w:basedOn w:val="TableNormal"/>
    <w:qFormat/>
    <w:pPr>
      <w:widowControl w:val="0"/>
      <w:jc w:val="both"/>
    </w:p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tcBorders>
          <w:tl2br w:val="nil"/>
          <w:tr2bl w:val="nil"/>
        </w:tcBorders>
        <w:shd w:val="solid" w:color="000000" w:fill="FFFFFF"/>
      </w:tcPr>
    </w:tblStylePr>
  </w:style>
  <w:style w:type="table" w:styleId="TableSimple1">
    <w:name w:val="Table Simple 1"/>
    <w:basedOn w:val="TableNormal"/>
    <w:qFormat/>
    <w:pPr>
      <w:widowControl w:val="0"/>
      <w:jc w:val="both"/>
    </w:pPr>
    <w:tblPr>
      <w:tblBorders>
        <w:top w:val="single" w:sz="12" w:space="0" w:color="008000"/>
        <w:bottom w:val="single" w:sz="12" w:space="0" w:color="008000"/>
      </w:tblBorders>
    </w:tblPr>
    <w:tcPr>
      <w:shd w:val="clear" w:color="auto" w:fill="auto"/>
    </w:tcPr>
    <w:tblStylePr w:type="firstRow">
      <w:tblPr/>
      <w:tcPr>
        <w:tcBorders>
          <w:left w:val="single" w:sz="6" w:space="0" w:color="008000"/>
          <w:tl2br w:val="nil"/>
          <w:tr2bl w:val="nil"/>
        </w:tcBorders>
      </w:tcPr>
    </w:tblStylePr>
    <w:tblStylePr w:type="lastRow">
      <w:tblPr/>
      <w:tcPr>
        <w:tcBorders>
          <w:top w:val="single" w:sz="6" w:space="0" w:color="008000"/>
          <w:tl2br w:val="nil"/>
          <w:tr2bl w:val="nil"/>
        </w:tcBorders>
      </w:tcPr>
    </w:tblStylePr>
  </w:style>
  <w:style w:type="table" w:styleId="TableSimple2">
    <w:name w:val="Table Simple 2"/>
    <w:basedOn w:val="TableNormal"/>
    <w:qFormat/>
    <w:pPr>
      <w:widowControl w:val="0"/>
      <w:jc w:val="both"/>
    </w:pPr>
    <w:tblPr/>
    <w:tblStylePr w:type="firstRow">
      <w:rPr>
        <w:b/>
        <w:bCs/>
      </w:rPr>
      <w:tblPr/>
      <w:tcPr>
        <w:tcBorders>
          <w:left w:val="single" w:sz="12" w:space="0" w:color="000000"/>
          <w:tl2br w:val="nil"/>
          <w:tr2bl w:val="nil"/>
        </w:tcBorders>
      </w:tcPr>
    </w:tblStylePr>
    <w:tblStylePr w:type="lastRow">
      <w:rPr>
        <w:b/>
        <w:bCs/>
        <w:color w:val="auto"/>
      </w:rPr>
      <w:tblPr/>
      <w:tcPr>
        <w:tcBorders>
          <w:top w:val="single" w:sz="6" w:space="0" w:color="000000"/>
          <w:tl2br w:val="nil"/>
          <w:tr2bl w:val="nil"/>
        </w:tcBorders>
      </w:tcPr>
    </w:tblStylePr>
    <w:tblStylePr w:type="firstCol">
      <w:rPr>
        <w:b/>
        <w:bCs/>
      </w:rPr>
      <w:tblPr/>
      <w:tcPr>
        <w:tcBorders>
          <w:right w:val="single" w:sz="12" w:space="0" w:color="000000"/>
          <w:tl2br w:val="nil"/>
          <w:tr2bl w:val="nil"/>
        </w:tcBorders>
      </w:tcPr>
    </w:tblStylePr>
    <w:tblStylePr w:type="lastCol">
      <w:rPr>
        <w:b/>
        <w:bCs/>
      </w:rPr>
      <w:tblPr/>
      <w:tcPr>
        <w:tcBorders>
          <w:bottom w:val="single" w:sz="6" w:space="0" w:color="000000"/>
          <w:tl2br w:val="nil"/>
          <w:tr2bl w:val="nil"/>
        </w:tcBorders>
      </w:tcPr>
    </w:tblStylePr>
    <w:tblStylePr w:type="neCell">
      <w:rPr>
        <w:b/>
        <w:bCs/>
      </w:rPr>
      <w:tblPr/>
      <w:tcPr>
        <w:tcBorders>
          <w:bottom w:val="nil"/>
          <w:tl2br w:val="nil"/>
          <w:tr2bl w:val="nil"/>
        </w:tcBorders>
      </w:tcPr>
    </w:tblStylePr>
    <w:tblStylePr w:type="swCell">
      <w:rPr>
        <w:b/>
        <w:bCs/>
      </w:rPr>
      <w:tblPr/>
      <w:tcPr>
        <w:tcBorders>
          <w:top w:val="nil"/>
          <w:tl2br w:val="nil"/>
          <w:tr2bl w:val="nil"/>
        </w:tcBorders>
      </w:tcPr>
    </w:tblStylePr>
  </w:style>
  <w:style w:type="table" w:styleId="TableSimple3">
    <w:name w:val="Table Simple 3"/>
    <w:basedOn w:val="TableNormal"/>
    <w:qFormat/>
    <w:pPr>
      <w:widowControl w:val="0"/>
      <w:jc w:val="both"/>
    </w:pPr>
    <w:tblPr>
      <w:tblBorders>
        <w:top w:val="single" w:sz="12" w:space="0" w:color="000000"/>
        <w:left w:val="single" w:sz="12" w:space="0" w:color="000000"/>
        <w:bottom w:val="single" w:sz="12" w:space="0" w:color="000000"/>
        <w:right w:val="single" w:sz="12" w:space="0" w:color="000000"/>
      </w:tblBorders>
    </w:tblPr>
    <w:tcPr>
      <w:shd w:val="clear" w:color="auto" w:fill="auto"/>
    </w:tcPr>
    <w:tblStylePr w:type="firstRow">
      <w:rPr>
        <w:b/>
        <w:bCs/>
        <w:color w:val="FFFFFF"/>
      </w:rPr>
      <w:tblPr/>
      <w:tcPr>
        <w:tcBorders>
          <w:tl2br w:val="nil"/>
          <w:tr2bl w:val="nil"/>
        </w:tcBorders>
        <w:shd w:val="solid" w:color="000000" w:fill="FFFFFF"/>
      </w:tcPr>
    </w:tblStylePr>
  </w:style>
  <w:style w:type="table" w:styleId="TableSubtle1">
    <w:name w:val="Table Subtle 1"/>
    <w:basedOn w:val="TableNormal"/>
    <w:qFormat/>
    <w:pPr>
      <w:widowControl w:val="0"/>
      <w:jc w:val="both"/>
    </w:pPr>
    <w:tblPr>
      <w:tblStyleRowBandSize w:val="1"/>
    </w:tblPr>
    <w:tblStylePr w:type="firstRow">
      <w:tblPr/>
      <w:tcPr>
        <w:tcBorders>
          <w:top w:val="single" w:sz="6" w:space="0" w:color="000000"/>
          <w:left w:val="single" w:sz="12" w:space="0" w:color="000000"/>
          <w:tl2br w:val="nil"/>
          <w:tr2bl w:val="nil"/>
        </w:tcBorders>
      </w:tcPr>
    </w:tblStylePr>
    <w:tblStylePr w:type="lastRow">
      <w:tblPr/>
      <w:tcPr>
        <w:tcBorders>
          <w:top w:val="single" w:sz="12" w:space="0" w:color="000000"/>
          <w:tl2br w:val="nil"/>
          <w:tr2bl w:val="nil"/>
        </w:tcBorders>
        <w:shd w:val="pct25" w:color="800080" w:fill="FFFFFF"/>
      </w:tcPr>
    </w:tblStylePr>
    <w:tblStylePr w:type="firstCol">
      <w:tblPr/>
      <w:tcPr>
        <w:tcBorders>
          <w:right w:val="single" w:sz="12" w:space="0" w:color="000000"/>
          <w:tl2br w:val="nil"/>
          <w:tr2bl w:val="nil"/>
        </w:tcBorders>
      </w:tcPr>
    </w:tblStylePr>
    <w:tblStylePr w:type="lastCol">
      <w:tblPr/>
      <w:tcPr>
        <w:tcBorders>
          <w:bottom w:val="single" w:sz="12" w:space="0" w:color="000000"/>
          <w:tl2br w:val="nil"/>
          <w:tr2bl w:val="nil"/>
        </w:tcBorders>
      </w:tcPr>
    </w:tblStylePr>
    <w:tblStylePr w:type="band1Horz">
      <w:tblPr/>
      <w:tcPr>
        <w:tcBorders>
          <w:left w:val="single" w:sz="6" w:space="0" w:color="000000"/>
          <w:tl2br w:val="nil"/>
          <w:tr2bl w:val="nil"/>
        </w:tcBorders>
        <w:shd w:val="pct25" w:color="8080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TableSubtle2">
    <w:name w:val="Table Subtle 2"/>
    <w:basedOn w:val="TableNormal"/>
    <w:qFormat/>
    <w:pPr>
      <w:widowControl w:val="0"/>
      <w:jc w:val="both"/>
    </w:pPr>
    <w:tblPr>
      <w:tblBorders>
        <w:left w:val="single" w:sz="6" w:space="0" w:color="000000"/>
        <w:right w:val="single" w:sz="6" w:space="0" w:color="000000"/>
      </w:tblBorders>
    </w:tblPr>
    <w:tblStylePr w:type="firstRow">
      <w:tblPr/>
      <w:tcPr>
        <w:tcBorders>
          <w:left w:val="single" w:sz="12" w:space="0" w:color="000000"/>
          <w:tl2br w:val="nil"/>
          <w:tr2bl w:val="nil"/>
        </w:tcBorders>
      </w:tcPr>
    </w:tblStylePr>
    <w:tblStylePr w:type="lastRow">
      <w:tblPr/>
      <w:tcPr>
        <w:tcBorders>
          <w:top w:val="single" w:sz="12" w:space="0" w:color="000000"/>
          <w:tl2br w:val="nil"/>
          <w:tr2bl w:val="nil"/>
        </w:tcBorders>
      </w:tcPr>
    </w:tblStylePr>
    <w:tblStylePr w:type="firstCol">
      <w:tblPr/>
      <w:tcPr>
        <w:tcBorders>
          <w:right w:val="single" w:sz="12" w:space="0" w:color="000000"/>
          <w:tl2br w:val="nil"/>
          <w:tr2bl w:val="nil"/>
        </w:tcBorders>
        <w:shd w:val="pct25" w:color="008000" w:fill="FFFFFF"/>
      </w:tcPr>
    </w:tblStylePr>
    <w:tblStylePr w:type="lastCol">
      <w:tblPr/>
      <w:tcPr>
        <w:tcBorders>
          <w:bottom w:val="single" w:sz="12" w:space="0" w:color="000000"/>
          <w:tl2br w:val="nil"/>
          <w:tr2bl w:val="nil"/>
        </w:tcBorders>
        <w:shd w:val="pct25" w:color="8080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TableTheme">
    <w:name w:val="Table Theme"/>
    <w:basedOn w:val="TableNormal"/>
    <w:qFormat/>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Web1">
    <w:name w:val="Table Web 1"/>
    <w:basedOn w:val="TableNormal"/>
    <w:qFormat/>
    <w:pPr>
      <w:widowControl w:val="0"/>
      <w:jc w:val="both"/>
    </w:pPr>
    <w:tblPr>
      <w:tblCellSpacing w:w="20"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il"/>
          <w:tr2bl w:val="nil"/>
        </w:tcBorders>
      </w:tcPr>
    </w:tblStylePr>
  </w:style>
  <w:style w:type="table" w:styleId="TableWeb2">
    <w:name w:val="Table Web 2"/>
    <w:basedOn w:val="TableNormal"/>
    <w:qFormat/>
    <w:pPr>
      <w:widowControl w:val="0"/>
      <w:jc w:val="both"/>
    </w:pPr>
    <w:tblPr>
      <w:tblCellSpacing w:w="20"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Pr>
    <w:trPr>
      <w:tblCellSpacing w:w="20" w:type="dxa"/>
    </w:trPr>
    <w:tcPr>
      <w:shd w:val="clear" w:color="auto" w:fill="auto"/>
    </w:tcPr>
    <w:tblStylePr w:type="firstRow">
      <w:rPr>
        <w:color w:val="auto"/>
      </w:rPr>
      <w:tblPr/>
      <w:tcPr>
        <w:tcBorders>
          <w:tl2br w:val="nil"/>
          <w:tr2bl w:val="nil"/>
        </w:tcBorders>
      </w:tcPr>
    </w:tblStylePr>
  </w:style>
  <w:style w:type="table" w:styleId="TableWeb3">
    <w:name w:val="Table Web 3"/>
    <w:basedOn w:val="TableNormal"/>
    <w:qFormat/>
    <w:pPr>
      <w:widowControl w:val="0"/>
      <w:jc w:val="both"/>
    </w:pPr>
    <w:tblPr>
      <w:tblCellSpacing w:w="20" w:type="dxa"/>
      <w:tblBorders>
        <w:top w:val="outset" w:sz="24" w:space="0" w:color="auto"/>
        <w:left w:val="outset" w:sz="24" w:space="0" w:color="auto"/>
        <w:bottom w:val="outset" w:sz="24" w:space="0" w:color="auto"/>
        <w:right w:val="outset" w:sz="24"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il"/>
          <w:tr2bl w:val="nil"/>
        </w:tcBorders>
      </w:tcPr>
    </w:tblStylePr>
  </w:style>
  <w:style w:type="paragraph" w:styleId="Title">
    <w:name w:val="Title"/>
    <w:basedOn w:val="Normal"/>
    <w:qFormat/>
    <w:pPr>
      <w:spacing w:before="240" w:after="60"/>
      <w:jc w:val="center"/>
      <w:outlineLvl w:val="0"/>
    </w:pPr>
    <w:rPr>
      <w:rFonts w:ascii="Arial" w:hAnsi="Arial" w:cs="Arial"/>
      <w:b/>
      <w:bCs/>
      <w:sz w:val="32"/>
      <w:szCs w:val="32"/>
    </w:rPr>
  </w:style>
  <w:style w:type="paragraph" w:styleId="TOAHeading">
    <w:name w:val="toa heading"/>
    <w:basedOn w:val="Normal"/>
    <w:next w:val="Normal"/>
    <w:qFormat/>
    <w:pPr>
      <w:spacing w:before="120"/>
    </w:pPr>
    <w:rPr>
      <w:rFonts w:ascii="Arial" w:hAnsi="Arial" w:cs="Arial"/>
      <w:sz w:val="24"/>
      <w:szCs w:val="24"/>
    </w:rPr>
  </w:style>
  <w:style w:type="paragraph" w:styleId="TOC1">
    <w:name w:val="toc 1"/>
    <w:basedOn w:val="Normal"/>
    <w:next w:val="Normal"/>
    <w:qFormat/>
  </w:style>
  <w:style w:type="paragraph" w:styleId="TOC2">
    <w:name w:val="toc 2"/>
    <w:basedOn w:val="Normal"/>
    <w:next w:val="Normal"/>
    <w:qFormat/>
    <w:pPr>
      <w:ind w:leftChars="200" w:left="420"/>
    </w:pPr>
  </w:style>
  <w:style w:type="paragraph" w:styleId="TOC3">
    <w:name w:val="toc 3"/>
    <w:basedOn w:val="Normal"/>
    <w:next w:val="Normal"/>
    <w:qFormat/>
    <w:pPr>
      <w:ind w:leftChars="400" w:left="840"/>
    </w:pPr>
  </w:style>
  <w:style w:type="paragraph" w:styleId="TOC4">
    <w:name w:val="toc 4"/>
    <w:basedOn w:val="Normal"/>
    <w:next w:val="Normal"/>
    <w:qFormat/>
    <w:pPr>
      <w:ind w:leftChars="600" w:left="1260"/>
    </w:pPr>
  </w:style>
  <w:style w:type="paragraph" w:styleId="TOC5">
    <w:name w:val="toc 5"/>
    <w:basedOn w:val="Normal"/>
    <w:next w:val="Normal"/>
    <w:qFormat/>
    <w:pPr>
      <w:ind w:leftChars="800" w:left="1680"/>
    </w:pPr>
  </w:style>
  <w:style w:type="paragraph" w:styleId="TOC6">
    <w:name w:val="toc 6"/>
    <w:basedOn w:val="Normal"/>
    <w:next w:val="Normal"/>
    <w:qFormat/>
    <w:pPr>
      <w:ind w:leftChars="1000" w:left="2100"/>
    </w:pPr>
  </w:style>
  <w:style w:type="paragraph" w:styleId="TOC7">
    <w:name w:val="toc 7"/>
    <w:basedOn w:val="Normal"/>
    <w:next w:val="Normal"/>
    <w:qFormat/>
    <w:pPr>
      <w:ind w:leftChars="1200" w:left="2520"/>
    </w:pPr>
  </w:style>
  <w:style w:type="paragraph" w:styleId="TOC8">
    <w:name w:val="toc 8"/>
    <w:basedOn w:val="Normal"/>
    <w:next w:val="Normal"/>
    <w:qFormat/>
    <w:pPr>
      <w:ind w:leftChars="1400" w:left="2940"/>
    </w:pPr>
  </w:style>
  <w:style w:type="paragraph" w:styleId="TOC9">
    <w:name w:val="toc 9"/>
    <w:basedOn w:val="Normal"/>
    <w:next w:val="Normal"/>
    <w:qFormat/>
    <w:pPr>
      <w:ind w:leftChars="1600" w:left="3360"/>
    </w:pPr>
  </w:style>
  <w:style w:type="table" w:styleId="LightShading">
    <w:name w:val="Light Shading"/>
    <w:basedOn w:val="TableNormal"/>
    <w:uiPriority w:val="60"/>
    <w:qFormat/>
    <w:rPr>
      <w:color w:val="000000"/>
    </w:rPr>
    <w:tblPr>
      <w:tblBorders>
        <w:top w:val="single" w:sz="8" w:space="0" w:color="000000"/>
        <w:bottom w:val="single" w:sz="8" w:space="0" w:color="000000"/>
      </w:tblBorders>
    </w:tblPr>
    <w:tblStylePr w:type="firstRow">
      <w:pPr>
        <w:spacing w:before="0" w:after="0" w:line="240" w:lineRule="auto"/>
      </w:pPr>
      <w:rPr>
        <w:b/>
        <w:bCs/>
      </w:rPr>
      <w:tblPr/>
      <w:tcPr>
        <w:tcBorders>
          <w:top w:val="single" w:sz="8" w:space="0" w:color="000000"/>
          <w:left w:val="single" w:sz="8" w:space="0" w:color="000000"/>
          <w:bottom w:val="nil"/>
          <w:right w:val="nil"/>
          <w:insideH w:val="nil"/>
          <w:insideV w:val="nil"/>
        </w:tcBorders>
      </w:tcPr>
    </w:tblStylePr>
    <w:tblStylePr w:type="lastRow">
      <w:pPr>
        <w:spacing w:before="0" w:after="0" w:line="240" w:lineRule="auto"/>
      </w:pPr>
      <w:rPr>
        <w:b/>
        <w:bCs/>
      </w:rPr>
      <w:tblPr/>
      <w:tcPr>
        <w:tcBorders>
          <w:top w:val="single" w:sz="8" w:space="0" w:color="000000"/>
          <w:left w:val="single" w:sz="8" w:space="0" w:color="000000"/>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C0C0C0"/>
      </w:tcPr>
    </w:tblStylePr>
    <w:tblStylePr w:type="band1Horz">
      <w:tblPr/>
      <w:tcPr>
        <w:tcBorders>
          <w:bottom w:val="nil"/>
          <w:right w:val="nil"/>
          <w:insideH w:val="nil"/>
          <w:insideV w:val="nil"/>
        </w:tcBorders>
        <w:shd w:val="clear" w:color="auto" w:fill="C0C0C0"/>
      </w:tcPr>
    </w:tblStylePr>
  </w:style>
  <w:style w:type="table" w:styleId="LightShading-Accent1">
    <w:name w:val="Light Shading Accent 1"/>
    <w:basedOn w:val="TableNormal"/>
    <w:uiPriority w:val="60"/>
    <w:qFormat/>
    <w:rPr>
      <w:color w:val="365F91"/>
    </w:rPr>
    <w:tblPr>
      <w:tblBorders>
        <w:top w:val="single" w:sz="8" w:space="0" w:color="4F81BD"/>
        <w:bottom w:val="single" w:sz="8" w:space="0" w:color="4F81BD"/>
      </w:tblBorders>
    </w:tblPr>
    <w:tblStylePr w:type="firstRow">
      <w:pPr>
        <w:spacing w:before="0" w:after="0" w:line="240" w:lineRule="auto"/>
      </w:pPr>
      <w:rPr>
        <w:b/>
        <w:bCs/>
      </w:rPr>
      <w:tblPr/>
      <w:tcPr>
        <w:tcBorders>
          <w:top w:val="single" w:sz="8" w:space="0" w:color="4F81BD"/>
          <w:left w:val="single" w:sz="8" w:space="0" w:color="4F81BD"/>
          <w:bottom w:val="nil"/>
          <w:right w:val="nil"/>
          <w:insideH w:val="nil"/>
          <w:insideV w:val="nil"/>
        </w:tcBorders>
      </w:tcPr>
    </w:tblStylePr>
    <w:tblStylePr w:type="lastRow">
      <w:pPr>
        <w:spacing w:before="0" w:after="0" w:line="240" w:lineRule="auto"/>
      </w:pPr>
      <w:rPr>
        <w:b/>
        <w:bCs/>
      </w:rPr>
      <w:tblPr/>
      <w:tcPr>
        <w:tcBorders>
          <w:top w:val="single" w:sz="8" w:space="0" w:color="4F81BD"/>
          <w:left w:val="single" w:sz="8" w:space="0" w:color="4F81BD"/>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D3DFEE"/>
      </w:tcPr>
    </w:tblStylePr>
    <w:tblStylePr w:type="band1Horz">
      <w:tblPr/>
      <w:tcPr>
        <w:tcBorders>
          <w:bottom w:val="nil"/>
          <w:right w:val="nil"/>
          <w:insideH w:val="nil"/>
          <w:insideV w:val="nil"/>
        </w:tcBorders>
        <w:shd w:val="clear" w:color="auto" w:fill="D3DFEE"/>
      </w:tcPr>
    </w:tblStylePr>
  </w:style>
  <w:style w:type="table" w:styleId="LightShading-Accent2">
    <w:name w:val="Light Shading Accent 2"/>
    <w:basedOn w:val="TableNormal"/>
    <w:uiPriority w:val="60"/>
    <w:qFormat/>
    <w:rPr>
      <w:color w:val="943634"/>
    </w:rPr>
    <w:tblPr>
      <w:tblBorders>
        <w:top w:val="single" w:sz="8" w:space="0" w:color="C0504D"/>
        <w:bottom w:val="single" w:sz="8" w:space="0" w:color="C0504D"/>
      </w:tblBorders>
    </w:tblPr>
    <w:tblStylePr w:type="firstRow">
      <w:pPr>
        <w:spacing w:before="0" w:after="0" w:line="240" w:lineRule="auto"/>
      </w:pPr>
      <w:rPr>
        <w:b/>
        <w:bCs/>
      </w:rPr>
      <w:tblPr/>
      <w:tcPr>
        <w:tcBorders>
          <w:top w:val="single" w:sz="8" w:space="0" w:color="C0504D"/>
          <w:left w:val="single" w:sz="8" w:space="0" w:color="C0504D"/>
          <w:bottom w:val="nil"/>
          <w:right w:val="nil"/>
          <w:insideH w:val="nil"/>
          <w:insideV w:val="nil"/>
        </w:tcBorders>
      </w:tcPr>
    </w:tblStylePr>
    <w:tblStylePr w:type="lastRow">
      <w:pPr>
        <w:spacing w:before="0" w:after="0" w:line="240" w:lineRule="auto"/>
      </w:pPr>
      <w:rPr>
        <w:b/>
        <w:bCs/>
      </w:rPr>
      <w:tblPr/>
      <w:tcPr>
        <w:tcBorders>
          <w:top w:val="single" w:sz="8" w:space="0" w:color="C0504D"/>
          <w:left w:val="single" w:sz="8" w:space="0" w:color="C0504D"/>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EFD3D2"/>
      </w:tcPr>
    </w:tblStylePr>
    <w:tblStylePr w:type="band1Horz">
      <w:tblPr/>
      <w:tcPr>
        <w:tcBorders>
          <w:bottom w:val="nil"/>
          <w:right w:val="nil"/>
          <w:insideH w:val="nil"/>
          <w:insideV w:val="nil"/>
        </w:tcBorders>
        <w:shd w:val="clear" w:color="auto" w:fill="EFD3D2"/>
      </w:tcPr>
    </w:tblStylePr>
  </w:style>
  <w:style w:type="table" w:styleId="LightShading-Accent3">
    <w:name w:val="Light Shading Accent 3"/>
    <w:basedOn w:val="TableNormal"/>
    <w:uiPriority w:val="60"/>
    <w:qFormat/>
    <w:rPr>
      <w:color w:val="76923C"/>
    </w:rPr>
    <w:tblPr>
      <w:tblBorders>
        <w:top w:val="single" w:sz="8" w:space="0" w:color="9BBB59"/>
        <w:bottom w:val="single" w:sz="8" w:space="0" w:color="9BBB59"/>
      </w:tblBorders>
    </w:tblPr>
    <w:tblStylePr w:type="firstRow">
      <w:pPr>
        <w:spacing w:before="0" w:after="0" w:line="240" w:lineRule="auto"/>
      </w:pPr>
      <w:rPr>
        <w:b/>
        <w:bCs/>
      </w:rPr>
      <w:tblPr/>
      <w:tcPr>
        <w:tcBorders>
          <w:top w:val="single" w:sz="8" w:space="0" w:color="9BBB59"/>
          <w:left w:val="single" w:sz="8" w:space="0" w:color="9BBB59"/>
          <w:bottom w:val="nil"/>
          <w:right w:val="nil"/>
          <w:insideH w:val="nil"/>
          <w:insideV w:val="nil"/>
        </w:tcBorders>
      </w:tcPr>
    </w:tblStylePr>
    <w:tblStylePr w:type="lastRow">
      <w:pPr>
        <w:spacing w:before="0" w:after="0" w:line="240" w:lineRule="auto"/>
      </w:pPr>
      <w:rPr>
        <w:b/>
        <w:bCs/>
      </w:rPr>
      <w:tblPr/>
      <w:tcPr>
        <w:tcBorders>
          <w:top w:val="single" w:sz="8" w:space="0" w:color="9BBB59"/>
          <w:left w:val="single" w:sz="8" w:space="0" w:color="9BBB59"/>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E6EED5"/>
      </w:tcPr>
    </w:tblStylePr>
    <w:tblStylePr w:type="band1Horz">
      <w:tblPr/>
      <w:tcPr>
        <w:tcBorders>
          <w:bottom w:val="nil"/>
          <w:right w:val="nil"/>
          <w:insideH w:val="nil"/>
          <w:insideV w:val="nil"/>
        </w:tcBorders>
        <w:shd w:val="clear" w:color="auto" w:fill="E6EED5"/>
      </w:tcPr>
    </w:tblStylePr>
  </w:style>
  <w:style w:type="table" w:styleId="LightShading-Accent4">
    <w:name w:val="Light Shading Accent 4"/>
    <w:basedOn w:val="TableNormal"/>
    <w:uiPriority w:val="60"/>
    <w:qFormat/>
    <w:rPr>
      <w:color w:val="5F497A"/>
    </w:rPr>
    <w:tblPr>
      <w:tblBorders>
        <w:top w:val="single" w:sz="8" w:space="0" w:color="8064A2"/>
        <w:bottom w:val="single" w:sz="8" w:space="0" w:color="8064A2"/>
      </w:tblBorders>
    </w:tblPr>
    <w:tblStylePr w:type="firstRow">
      <w:pPr>
        <w:spacing w:before="0" w:after="0" w:line="240" w:lineRule="auto"/>
      </w:pPr>
      <w:rPr>
        <w:b/>
        <w:bCs/>
      </w:rPr>
      <w:tblPr/>
      <w:tcPr>
        <w:tcBorders>
          <w:top w:val="single" w:sz="8" w:space="0" w:color="8064A2"/>
          <w:left w:val="single" w:sz="8" w:space="0" w:color="8064A2"/>
          <w:bottom w:val="nil"/>
          <w:right w:val="nil"/>
          <w:insideH w:val="nil"/>
          <w:insideV w:val="nil"/>
        </w:tcBorders>
      </w:tcPr>
    </w:tblStylePr>
    <w:tblStylePr w:type="lastRow">
      <w:pPr>
        <w:spacing w:before="0" w:after="0" w:line="240" w:lineRule="auto"/>
      </w:pPr>
      <w:rPr>
        <w:b/>
        <w:bCs/>
      </w:rPr>
      <w:tblPr/>
      <w:tcPr>
        <w:tcBorders>
          <w:top w:val="single" w:sz="8" w:space="0" w:color="8064A2"/>
          <w:left w:val="single" w:sz="8" w:space="0" w:color="8064A2"/>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DFD8E8"/>
      </w:tcPr>
    </w:tblStylePr>
    <w:tblStylePr w:type="band1Horz">
      <w:tblPr/>
      <w:tcPr>
        <w:tcBorders>
          <w:bottom w:val="nil"/>
          <w:right w:val="nil"/>
          <w:insideH w:val="nil"/>
          <w:insideV w:val="nil"/>
        </w:tcBorders>
        <w:shd w:val="clear" w:color="auto" w:fill="DFD8E8"/>
      </w:tcPr>
    </w:tblStylePr>
  </w:style>
  <w:style w:type="table" w:styleId="LightShading-Accent5">
    <w:name w:val="Light Shading Accent 5"/>
    <w:basedOn w:val="TableNormal"/>
    <w:uiPriority w:val="60"/>
    <w:qFormat/>
    <w:rPr>
      <w:color w:val="31849B"/>
    </w:rPr>
    <w:tblPr>
      <w:tblBorders>
        <w:top w:val="single" w:sz="8" w:space="0" w:color="4BACC6"/>
        <w:bottom w:val="single" w:sz="8" w:space="0" w:color="4BACC6"/>
      </w:tblBorders>
    </w:tblPr>
    <w:tblStylePr w:type="firstRow">
      <w:pPr>
        <w:spacing w:before="0" w:after="0" w:line="240" w:lineRule="auto"/>
      </w:pPr>
      <w:rPr>
        <w:b/>
        <w:bCs/>
      </w:rPr>
      <w:tblPr/>
      <w:tcPr>
        <w:tcBorders>
          <w:top w:val="single" w:sz="8" w:space="0" w:color="4BACC6"/>
          <w:left w:val="single" w:sz="8" w:space="0" w:color="4BACC6"/>
          <w:bottom w:val="nil"/>
          <w:right w:val="nil"/>
          <w:insideH w:val="nil"/>
          <w:insideV w:val="nil"/>
        </w:tcBorders>
      </w:tcPr>
    </w:tblStylePr>
    <w:tblStylePr w:type="lastRow">
      <w:pPr>
        <w:spacing w:before="0" w:after="0" w:line="240" w:lineRule="auto"/>
      </w:pPr>
      <w:rPr>
        <w:b/>
        <w:bCs/>
      </w:rPr>
      <w:tblPr/>
      <w:tcPr>
        <w:tcBorders>
          <w:top w:val="single" w:sz="8" w:space="0" w:color="4BACC6"/>
          <w:left w:val="single" w:sz="8" w:space="0" w:color="4BACC6"/>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D2EAF1"/>
      </w:tcPr>
    </w:tblStylePr>
    <w:tblStylePr w:type="band1Horz">
      <w:tblPr/>
      <w:tcPr>
        <w:tcBorders>
          <w:bottom w:val="nil"/>
          <w:right w:val="nil"/>
          <w:insideH w:val="nil"/>
          <w:insideV w:val="nil"/>
        </w:tcBorders>
        <w:shd w:val="clear" w:color="auto" w:fill="D2EAF1"/>
      </w:tcPr>
    </w:tblStylePr>
  </w:style>
  <w:style w:type="table" w:styleId="LightShading-Accent6">
    <w:name w:val="Light Shading Accent 6"/>
    <w:basedOn w:val="TableNormal"/>
    <w:uiPriority w:val="60"/>
    <w:qFormat/>
    <w:rPr>
      <w:color w:val="E36C0A"/>
    </w:rPr>
    <w:tblPr>
      <w:tblBorders>
        <w:top w:val="single" w:sz="8" w:space="0" w:color="F79646"/>
        <w:bottom w:val="single" w:sz="8" w:space="0" w:color="F79646"/>
      </w:tblBorders>
    </w:tblPr>
    <w:tblStylePr w:type="firstRow">
      <w:pPr>
        <w:spacing w:before="0" w:after="0" w:line="240" w:lineRule="auto"/>
      </w:pPr>
      <w:rPr>
        <w:b/>
        <w:bCs/>
      </w:rPr>
      <w:tblPr/>
      <w:tcPr>
        <w:tcBorders>
          <w:top w:val="single" w:sz="8" w:space="0" w:color="F79646"/>
          <w:left w:val="single" w:sz="8" w:space="0" w:color="F79646"/>
          <w:bottom w:val="nil"/>
          <w:right w:val="nil"/>
          <w:insideH w:val="nil"/>
          <w:insideV w:val="nil"/>
        </w:tcBorders>
      </w:tcPr>
    </w:tblStylePr>
    <w:tblStylePr w:type="lastRow">
      <w:pPr>
        <w:spacing w:before="0" w:after="0" w:line="240" w:lineRule="auto"/>
      </w:pPr>
      <w:rPr>
        <w:b/>
        <w:bCs/>
      </w:rPr>
      <w:tblPr/>
      <w:tcPr>
        <w:tcBorders>
          <w:top w:val="single" w:sz="8" w:space="0" w:color="F79646"/>
          <w:left w:val="single" w:sz="8" w:space="0" w:color="F79646"/>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FDE4D0"/>
      </w:tcPr>
    </w:tblStylePr>
    <w:tblStylePr w:type="band1Horz">
      <w:tblPr/>
      <w:tcPr>
        <w:tcBorders>
          <w:bottom w:val="nil"/>
          <w:right w:val="nil"/>
          <w:insideH w:val="nil"/>
          <w:insideV w:val="nil"/>
        </w:tcBorders>
        <w:shd w:val="clear" w:color="auto" w:fill="FDE4D0"/>
      </w:tcPr>
    </w:tblStylePr>
  </w:style>
  <w:style w:type="table" w:styleId="LightList">
    <w:name w:val="Light List"/>
    <w:basedOn w:val="TableNormal"/>
    <w:uiPriority w:val="61"/>
    <w:qFormat/>
    <w:tblPr>
      <w:tblBorders>
        <w:top w:val="single" w:sz="8" w:space="0" w:color="000000"/>
        <w:left w:val="single" w:sz="8" w:space="0" w:color="000000"/>
        <w:bottom w:val="single" w:sz="8" w:space="0" w:color="000000"/>
        <w:right w:val="single" w:sz="8" w:space="0" w:color="000000"/>
      </w:tblBorders>
    </w:tblPr>
    <w:tblStylePr w:type="firstRow">
      <w:pPr>
        <w:spacing w:before="0" w:after="0" w:line="240" w:lineRule="auto"/>
      </w:pPr>
      <w:rPr>
        <w:b/>
        <w:bCs/>
        <w:color w:val="FFFFFF"/>
      </w:rPr>
      <w:tblPr/>
      <w:tcPr>
        <w:shd w:val="clear" w:color="auto" w:fill="000000"/>
      </w:tcPr>
    </w:tblStylePr>
    <w:tblStylePr w:type="lastRow">
      <w:pPr>
        <w:spacing w:before="0" w:after="0" w:line="240" w:lineRule="auto"/>
      </w:pPr>
      <w:rPr>
        <w:b/>
        <w:bCs/>
      </w:rPr>
      <w:tblPr/>
      <w:tcPr>
        <w:tcBorders>
          <w:top w:val="double" w:sz="6" w:space="0" w:color="000000"/>
          <w:left w:val="single" w:sz="8" w:space="0" w:color="000000"/>
          <w:bottom w:val="single" w:sz="8" w:space="0" w:color="000000"/>
          <w:right w:val="single" w:sz="8" w:space="0" w:color="000000"/>
        </w:tcBorders>
      </w:tcPr>
    </w:tblStylePr>
    <w:tblStylePr w:type="firstCol">
      <w:rPr>
        <w:b/>
        <w:bCs/>
      </w:rPr>
    </w:tblStylePr>
    <w:tblStylePr w:type="lastCol">
      <w:rPr>
        <w:b/>
        <w:bCs/>
      </w:rPr>
    </w:tblStylePr>
    <w:tblStylePr w:type="band1Vert">
      <w:tblPr/>
      <w:tcPr>
        <w:tcBorders>
          <w:top w:val="single" w:sz="8" w:space="0" w:color="000000"/>
          <w:left w:val="single" w:sz="8" w:space="0" w:color="000000"/>
          <w:bottom w:val="single" w:sz="8" w:space="0" w:color="000000"/>
          <w:right w:val="single" w:sz="8" w:space="0" w:color="000000"/>
        </w:tcBorders>
      </w:tcPr>
    </w:tblStylePr>
    <w:tblStylePr w:type="band1Horz">
      <w:tblPr/>
      <w:tcPr>
        <w:tcBorders>
          <w:top w:val="single" w:sz="8" w:space="0" w:color="000000"/>
          <w:left w:val="single" w:sz="8" w:space="0" w:color="000000"/>
          <w:bottom w:val="single" w:sz="8" w:space="0" w:color="000000"/>
          <w:right w:val="single" w:sz="8" w:space="0" w:color="000000"/>
        </w:tcBorders>
      </w:tcPr>
    </w:tblStylePr>
  </w:style>
  <w:style w:type="table" w:styleId="LightList-Accent1">
    <w:name w:val="Light List Accent 1"/>
    <w:basedOn w:val="TableNormal"/>
    <w:uiPriority w:val="61"/>
    <w:qFormat/>
    <w:tblPr>
      <w:tblBorders>
        <w:top w:val="single" w:sz="8" w:space="0" w:color="4F81BD"/>
        <w:left w:val="single" w:sz="8" w:space="0" w:color="4F81BD"/>
        <w:bottom w:val="single" w:sz="8" w:space="0" w:color="4F81BD"/>
        <w:right w:val="single" w:sz="8" w:space="0" w:color="4F81BD"/>
      </w:tblBorders>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styleId="LightList-Accent2">
    <w:name w:val="Light List Accent 2"/>
    <w:basedOn w:val="TableNormal"/>
    <w:uiPriority w:val="61"/>
    <w:qFormat/>
    <w:tblPr>
      <w:tblBorders>
        <w:top w:val="single" w:sz="8" w:space="0" w:color="C0504D"/>
        <w:left w:val="single" w:sz="8" w:space="0" w:color="C0504D"/>
        <w:bottom w:val="single" w:sz="8" w:space="0" w:color="C0504D"/>
        <w:right w:val="single" w:sz="8" w:space="0" w:color="C0504D"/>
      </w:tblBorders>
    </w:tblPr>
    <w:tblStylePr w:type="firstRow">
      <w:pPr>
        <w:spacing w:before="0" w:after="0" w:line="240" w:lineRule="auto"/>
      </w:pPr>
      <w:rPr>
        <w:b/>
        <w:bCs/>
        <w:color w:val="FFFFFF"/>
      </w:rPr>
      <w:tblPr/>
      <w:tcPr>
        <w:shd w:val="clear" w:color="auto" w:fill="C0504D"/>
      </w:tcPr>
    </w:tblStylePr>
    <w:tblStylePr w:type="lastRow">
      <w:pPr>
        <w:spacing w:before="0" w:after="0" w:line="240" w:lineRule="auto"/>
      </w:pPr>
      <w:rPr>
        <w:b/>
        <w:bCs/>
      </w:rPr>
      <w:tblPr/>
      <w:tcPr>
        <w:tcBorders>
          <w:top w:val="double" w:sz="6" w:space="0" w:color="C0504D"/>
          <w:left w:val="single" w:sz="8" w:space="0" w:color="C0504D"/>
          <w:bottom w:val="single" w:sz="8" w:space="0" w:color="C0504D"/>
          <w:right w:val="single" w:sz="8" w:space="0" w:color="C0504D"/>
        </w:tcBorders>
      </w:tcPr>
    </w:tblStylePr>
    <w:tblStylePr w:type="firstCol">
      <w:rPr>
        <w:b/>
        <w:bCs/>
      </w:rPr>
    </w:tblStylePr>
    <w:tblStylePr w:type="lastCol">
      <w:rPr>
        <w:b/>
        <w:bCs/>
      </w:rPr>
    </w:tblStylePr>
    <w:tblStylePr w:type="band1Vert">
      <w:tblPr/>
      <w:tcPr>
        <w:tcBorders>
          <w:top w:val="single" w:sz="8" w:space="0" w:color="C0504D"/>
          <w:left w:val="single" w:sz="8" w:space="0" w:color="C0504D"/>
          <w:bottom w:val="single" w:sz="8" w:space="0" w:color="C0504D"/>
          <w:right w:val="single" w:sz="8" w:space="0" w:color="C0504D"/>
        </w:tcBorders>
      </w:tcPr>
    </w:tblStylePr>
    <w:tblStylePr w:type="band1Horz">
      <w:tblPr/>
      <w:tcPr>
        <w:tcBorders>
          <w:top w:val="single" w:sz="8" w:space="0" w:color="C0504D"/>
          <w:left w:val="single" w:sz="8" w:space="0" w:color="C0504D"/>
          <w:bottom w:val="single" w:sz="8" w:space="0" w:color="C0504D"/>
          <w:right w:val="single" w:sz="8" w:space="0" w:color="C0504D"/>
        </w:tcBorders>
      </w:tcPr>
    </w:tblStylePr>
  </w:style>
  <w:style w:type="table" w:styleId="LightList-Accent3">
    <w:name w:val="Light List Accent 3"/>
    <w:basedOn w:val="TableNormal"/>
    <w:uiPriority w:val="61"/>
    <w:qFormat/>
    <w:tblPr>
      <w:tblBorders>
        <w:top w:val="single" w:sz="8" w:space="0" w:color="9BBB59"/>
        <w:left w:val="single" w:sz="8" w:space="0" w:color="9BBB59"/>
        <w:bottom w:val="single" w:sz="8" w:space="0" w:color="9BBB59"/>
        <w:right w:val="single" w:sz="8" w:space="0" w:color="9BBB59"/>
      </w:tblBorders>
    </w:tblPr>
    <w:tblStylePr w:type="firstRow">
      <w:pPr>
        <w:spacing w:before="0" w:after="0" w:line="240" w:lineRule="auto"/>
      </w:pPr>
      <w:rPr>
        <w:b/>
        <w:bCs/>
        <w:color w:val="FFFFFF"/>
      </w:rPr>
      <w:tblPr/>
      <w:tcPr>
        <w:shd w:val="clear" w:color="auto" w:fill="9BBB59"/>
      </w:tcPr>
    </w:tblStylePr>
    <w:tblStylePr w:type="lastRow">
      <w:pPr>
        <w:spacing w:before="0" w:after="0" w:line="240" w:lineRule="auto"/>
      </w:pPr>
      <w:rPr>
        <w:b/>
        <w:bCs/>
      </w:rPr>
      <w:tblPr/>
      <w:tcPr>
        <w:tcBorders>
          <w:top w:val="double" w:sz="6" w:space="0" w:color="9BBB59"/>
          <w:left w:val="single" w:sz="8" w:space="0" w:color="9BBB59"/>
          <w:bottom w:val="single" w:sz="8" w:space="0" w:color="9BBB59"/>
          <w:right w:val="single" w:sz="8" w:space="0" w:color="9BBB59"/>
        </w:tcBorders>
      </w:tcPr>
    </w:tblStylePr>
    <w:tblStylePr w:type="firstCol">
      <w:rPr>
        <w:b/>
        <w:bCs/>
      </w:rPr>
    </w:tblStylePr>
    <w:tblStylePr w:type="lastCol">
      <w:rPr>
        <w:b/>
        <w:bCs/>
      </w:rPr>
    </w:tblStylePr>
    <w:tblStylePr w:type="band1Vert">
      <w:tblPr/>
      <w:tcPr>
        <w:tcBorders>
          <w:top w:val="single" w:sz="8" w:space="0" w:color="9BBB59"/>
          <w:left w:val="single" w:sz="8" w:space="0" w:color="9BBB59"/>
          <w:bottom w:val="single" w:sz="8" w:space="0" w:color="9BBB59"/>
          <w:right w:val="single" w:sz="8" w:space="0" w:color="9BBB59"/>
        </w:tcBorders>
      </w:tcPr>
    </w:tblStylePr>
    <w:tblStylePr w:type="band1Horz">
      <w:tblPr/>
      <w:tcPr>
        <w:tcBorders>
          <w:top w:val="single" w:sz="8" w:space="0" w:color="9BBB59"/>
          <w:left w:val="single" w:sz="8" w:space="0" w:color="9BBB59"/>
          <w:bottom w:val="single" w:sz="8" w:space="0" w:color="9BBB59"/>
          <w:right w:val="single" w:sz="8" w:space="0" w:color="9BBB59"/>
        </w:tcBorders>
      </w:tcPr>
    </w:tblStylePr>
  </w:style>
  <w:style w:type="table" w:styleId="LightList-Accent4">
    <w:name w:val="Light List Accent 4"/>
    <w:basedOn w:val="TableNormal"/>
    <w:uiPriority w:val="61"/>
    <w:qFormat/>
    <w:tblPr>
      <w:tblBorders>
        <w:top w:val="single" w:sz="8" w:space="0" w:color="8064A2"/>
        <w:left w:val="single" w:sz="8" w:space="0" w:color="8064A2"/>
        <w:bottom w:val="single" w:sz="8" w:space="0" w:color="8064A2"/>
        <w:right w:val="single" w:sz="8" w:space="0" w:color="8064A2"/>
      </w:tblBorders>
    </w:tblPr>
    <w:tblStylePr w:type="firstRow">
      <w:pPr>
        <w:spacing w:before="0" w:after="0" w:line="240" w:lineRule="auto"/>
      </w:pPr>
      <w:rPr>
        <w:b/>
        <w:bCs/>
        <w:color w:val="FFFFFF"/>
      </w:rPr>
      <w:tblPr/>
      <w:tcPr>
        <w:shd w:val="clear" w:color="auto" w:fill="8064A2"/>
      </w:tcPr>
    </w:tblStylePr>
    <w:tblStylePr w:type="lastRow">
      <w:pPr>
        <w:spacing w:before="0" w:after="0" w:line="240" w:lineRule="auto"/>
      </w:pPr>
      <w:rPr>
        <w:b/>
        <w:bCs/>
      </w:rPr>
      <w:tblPr/>
      <w:tcPr>
        <w:tcBorders>
          <w:top w:val="double" w:sz="6" w:space="0" w:color="8064A2"/>
          <w:left w:val="single" w:sz="8" w:space="0" w:color="8064A2"/>
          <w:bottom w:val="single" w:sz="8" w:space="0" w:color="8064A2"/>
          <w:right w:val="single" w:sz="8" w:space="0" w:color="8064A2"/>
        </w:tcBorders>
      </w:tcPr>
    </w:tblStylePr>
    <w:tblStylePr w:type="firstCol">
      <w:rPr>
        <w:b/>
        <w:bCs/>
      </w:rPr>
    </w:tblStylePr>
    <w:tblStylePr w:type="lastCol">
      <w:rPr>
        <w:b/>
        <w:bCs/>
      </w:rPr>
    </w:tblStylePr>
    <w:tblStylePr w:type="band1Vert">
      <w:tblPr/>
      <w:tcPr>
        <w:tcBorders>
          <w:top w:val="single" w:sz="8" w:space="0" w:color="8064A2"/>
          <w:left w:val="single" w:sz="8" w:space="0" w:color="8064A2"/>
          <w:bottom w:val="single" w:sz="8" w:space="0" w:color="8064A2"/>
          <w:right w:val="single" w:sz="8" w:space="0" w:color="8064A2"/>
        </w:tcBorders>
      </w:tcPr>
    </w:tblStylePr>
    <w:tblStylePr w:type="band1Horz">
      <w:tblPr/>
      <w:tcPr>
        <w:tcBorders>
          <w:top w:val="single" w:sz="8" w:space="0" w:color="8064A2"/>
          <w:left w:val="single" w:sz="8" w:space="0" w:color="8064A2"/>
          <w:bottom w:val="single" w:sz="8" w:space="0" w:color="8064A2"/>
          <w:right w:val="single" w:sz="8" w:space="0" w:color="8064A2"/>
        </w:tcBorders>
      </w:tcPr>
    </w:tblStylePr>
  </w:style>
  <w:style w:type="table" w:styleId="LightList-Accent5">
    <w:name w:val="Light List Accent 5"/>
    <w:basedOn w:val="TableNormal"/>
    <w:uiPriority w:val="61"/>
    <w:qFormat/>
    <w:tblPr>
      <w:tblBorders>
        <w:top w:val="single" w:sz="8" w:space="0" w:color="4BACC6"/>
        <w:left w:val="single" w:sz="8" w:space="0" w:color="4BACC6"/>
        <w:bottom w:val="single" w:sz="8" w:space="0" w:color="4BACC6"/>
        <w:right w:val="single" w:sz="8" w:space="0" w:color="4BACC6"/>
      </w:tblBorders>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styleId="LightList-Accent6">
    <w:name w:val="Light List Accent 6"/>
    <w:basedOn w:val="TableNormal"/>
    <w:uiPriority w:val="61"/>
    <w:qFormat/>
    <w:tblPr>
      <w:tblBorders>
        <w:top w:val="single" w:sz="8" w:space="0" w:color="F79646"/>
        <w:left w:val="single" w:sz="8" w:space="0" w:color="F79646"/>
        <w:bottom w:val="single" w:sz="8" w:space="0" w:color="F79646"/>
        <w:right w:val="single" w:sz="8" w:space="0" w:color="F79646"/>
      </w:tblBorders>
    </w:tblPr>
    <w:tblStylePr w:type="firstRow">
      <w:pPr>
        <w:spacing w:before="0" w:after="0" w:line="240" w:lineRule="auto"/>
      </w:pPr>
      <w:rPr>
        <w:b/>
        <w:bCs/>
        <w:color w:val="FFFFFF"/>
      </w:rPr>
      <w:tblPr/>
      <w:tcPr>
        <w:shd w:val="clear" w:color="auto" w:fill="F79646"/>
      </w:tcPr>
    </w:tblStylePr>
    <w:tblStylePr w:type="lastRow">
      <w:pPr>
        <w:spacing w:before="0" w:after="0" w:line="240" w:lineRule="auto"/>
      </w:pPr>
      <w:rPr>
        <w:b/>
        <w:bCs/>
      </w:rPr>
      <w:tblPr/>
      <w:tcPr>
        <w:tcBorders>
          <w:top w:val="double" w:sz="6" w:space="0" w:color="F79646"/>
          <w:left w:val="single" w:sz="8" w:space="0" w:color="F79646"/>
          <w:bottom w:val="single" w:sz="8" w:space="0" w:color="F79646"/>
          <w:right w:val="single" w:sz="8" w:space="0" w:color="F79646"/>
        </w:tcBorders>
      </w:tcPr>
    </w:tblStylePr>
    <w:tblStylePr w:type="firstCol">
      <w:rPr>
        <w:b/>
        <w:bCs/>
      </w:rPr>
    </w:tblStylePr>
    <w:tblStylePr w:type="lastCol">
      <w:rPr>
        <w:b/>
        <w:bCs/>
      </w:rPr>
    </w:tblStylePr>
    <w:tblStylePr w:type="band1Vert">
      <w:tblPr/>
      <w:tcPr>
        <w:tcBorders>
          <w:top w:val="single" w:sz="8" w:space="0" w:color="F79646"/>
          <w:left w:val="single" w:sz="8" w:space="0" w:color="F79646"/>
          <w:bottom w:val="single" w:sz="8" w:space="0" w:color="F79646"/>
          <w:right w:val="single" w:sz="8" w:space="0" w:color="F79646"/>
        </w:tcBorders>
      </w:tcPr>
    </w:tblStylePr>
    <w:tblStylePr w:type="band1Horz">
      <w:tblPr/>
      <w:tcPr>
        <w:tcBorders>
          <w:top w:val="single" w:sz="8" w:space="0" w:color="F79646"/>
          <w:left w:val="single" w:sz="8" w:space="0" w:color="F79646"/>
          <w:bottom w:val="single" w:sz="8" w:space="0" w:color="F79646"/>
          <w:right w:val="single" w:sz="8" w:space="0" w:color="F79646"/>
        </w:tcBorders>
      </w:tcPr>
    </w:tblStylePr>
  </w:style>
  <w:style w:type="table" w:styleId="LightGrid">
    <w:name w:val="Light Grid"/>
    <w:basedOn w:val="TableNormal"/>
    <w:uiPriority w:val="62"/>
    <w:qFormat/>
    <w:tblP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StylePr w:type="firstRow">
      <w:pPr>
        <w:spacing w:before="0" w:after="0" w:line="240" w:lineRule="auto"/>
      </w:pPr>
      <w:rPr>
        <w:rFonts w:cs="Times New Roman"/>
        <w:b/>
        <w:bCs/>
      </w:rPr>
      <w:tblPr/>
      <w:tcPr>
        <w:tcBorders>
          <w:top w:val="single" w:sz="8" w:space="0" w:color="000000"/>
          <w:left w:val="single" w:sz="18" w:space="0" w:color="000000"/>
          <w:bottom w:val="single" w:sz="8" w:space="0" w:color="000000"/>
          <w:right w:val="single" w:sz="8" w:space="0" w:color="000000"/>
          <w:insideH w:val="nil"/>
          <w:insideV w:val="single" w:sz="8" w:space="0" w:color="auto"/>
        </w:tcBorders>
      </w:tcPr>
    </w:tblStylePr>
    <w:tblStylePr w:type="lastRow">
      <w:pPr>
        <w:spacing w:before="0" w:after="0" w:line="240" w:lineRule="auto"/>
      </w:pPr>
      <w:rPr>
        <w:rFonts w:cs="Times New Roman"/>
        <w:b/>
        <w:bCs/>
      </w:rPr>
      <w:tblPr/>
      <w:tcPr>
        <w:tcBorders>
          <w:top w:val="double" w:sz="6" w:space="0" w:color="000000"/>
          <w:left w:val="single" w:sz="8" w:space="0" w:color="000000"/>
          <w:bottom w:val="single" w:sz="8" w:space="0" w:color="000000"/>
          <w:right w:val="single" w:sz="8" w:space="0" w:color="000000"/>
          <w:insideH w:val="nil"/>
          <w:insideV w:val="single" w:sz="8" w:space="0" w:color="auto"/>
        </w:tcBorders>
      </w:tcPr>
    </w:tblStylePr>
    <w:tblStylePr w:type="firstCol">
      <w:rPr>
        <w:rFonts w:cs="Times New Roman"/>
        <w:b/>
        <w:bCs/>
      </w:rPr>
    </w:tblStylePr>
    <w:tblStylePr w:type="lastCol">
      <w:rPr>
        <w:rFonts w:cs="Times New Roman"/>
        <w:b/>
        <w:bCs/>
      </w:rPr>
      <w:tblPr/>
      <w:tcPr>
        <w:tcBorders>
          <w:top w:val="single" w:sz="8" w:space="0" w:color="000000"/>
          <w:left w:val="single" w:sz="8" w:space="0" w:color="000000"/>
          <w:bottom w:val="single" w:sz="8" w:space="0" w:color="000000"/>
          <w:right w:val="single" w:sz="8" w:space="0" w:color="000000"/>
        </w:tcBorders>
      </w:tcPr>
    </w:tblStylePr>
    <w:tblStylePr w:type="band1Vert">
      <w:tblPr/>
      <w:tcPr>
        <w:tcBorders>
          <w:top w:val="single" w:sz="8" w:space="0" w:color="000000"/>
          <w:left w:val="single" w:sz="8" w:space="0" w:color="000000"/>
          <w:bottom w:val="single" w:sz="8" w:space="0" w:color="000000"/>
          <w:right w:val="single" w:sz="8" w:space="0" w:color="000000"/>
        </w:tcBorders>
        <w:shd w:val="clear" w:color="auto" w:fill="C0C0C0"/>
      </w:tcPr>
    </w:tblStylePr>
    <w:tblStylePr w:type="band1Horz">
      <w:tblPr/>
      <w:tcPr>
        <w:tcBorders>
          <w:top w:val="single" w:sz="8" w:space="0" w:color="000000"/>
          <w:left w:val="single" w:sz="8" w:space="0" w:color="000000"/>
          <w:bottom w:val="single" w:sz="8" w:space="0" w:color="000000"/>
          <w:right w:val="single" w:sz="8" w:space="0" w:color="000000"/>
          <w:insideV w:val="single" w:sz="8" w:space="0" w:color="auto"/>
        </w:tcBorders>
        <w:shd w:val="clear" w:color="auto" w:fill="C0C0C0"/>
      </w:tcPr>
    </w:tblStylePr>
    <w:tblStylePr w:type="band2Horz">
      <w:tblPr/>
      <w:tcPr>
        <w:tcBorders>
          <w:top w:val="single" w:sz="8" w:space="0" w:color="000000"/>
          <w:left w:val="single" w:sz="8" w:space="0" w:color="000000"/>
          <w:bottom w:val="single" w:sz="8" w:space="0" w:color="000000"/>
          <w:right w:val="single" w:sz="8" w:space="0" w:color="000000"/>
          <w:insideV w:val="single" w:sz="8" w:space="0" w:color="auto"/>
        </w:tcBorders>
      </w:tcPr>
    </w:tblStylePr>
  </w:style>
  <w:style w:type="table" w:styleId="LightGrid-Accent1">
    <w:name w:val="Light Grid Accent 1"/>
    <w:basedOn w:val="TableNormal"/>
    <w:uiPriority w:val="62"/>
    <w:qFormat/>
    <w:tblPr>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cs="Times New Roman"/>
        <w:b/>
        <w:bCs/>
      </w:rPr>
      <w:tblPr/>
      <w:tcPr>
        <w:tcBorders>
          <w:top w:val="single" w:sz="8" w:space="0" w:color="4F81BD"/>
          <w:left w:val="single" w:sz="18" w:space="0" w:color="4F81BD"/>
          <w:bottom w:val="single" w:sz="8" w:space="0" w:color="4F81BD"/>
          <w:right w:val="single" w:sz="8" w:space="0" w:color="4F81BD"/>
          <w:insideH w:val="nil"/>
          <w:insideV w:val="single" w:sz="8" w:space="0" w:color="auto"/>
        </w:tcBorders>
      </w:tcPr>
    </w:tblStylePr>
    <w:tblStylePr w:type="lastRow">
      <w:pPr>
        <w:spacing w:before="0" w:after="0" w:line="240" w:lineRule="auto"/>
      </w:pPr>
      <w:rPr>
        <w:rFonts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auto"/>
        </w:tcBorders>
      </w:tcPr>
    </w:tblStylePr>
    <w:tblStylePr w:type="firstCol">
      <w:rPr>
        <w:rFonts w:cs="Times New Roman"/>
        <w:b/>
        <w:bCs/>
      </w:rPr>
    </w:tblStylePr>
    <w:tblStylePr w:type="lastCol">
      <w:rPr>
        <w:rFonts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auto"/>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auto"/>
        </w:tcBorders>
      </w:tcPr>
    </w:tblStylePr>
  </w:style>
  <w:style w:type="table" w:styleId="LightGrid-Accent2">
    <w:name w:val="Light Grid Accent 2"/>
    <w:basedOn w:val="TableNormal"/>
    <w:uiPriority w:val="62"/>
    <w:qFormat/>
    <w:tblPr>
      <w:tblBorders>
        <w:top w:val="single" w:sz="8" w:space="0" w:color="C0504D"/>
        <w:left w:val="single" w:sz="8" w:space="0" w:color="C0504D"/>
        <w:bottom w:val="single" w:sz="8" w:space="0" w:color="C0504D"/>
        <w:right w:val="single" w:sz="8" w:space="0" w:color="C0504D"/>
        <w:insideH w:val="single" w:sz="8" w:space="0" w:color="C0504D"/>
        <w:insideV w:val="single" w:sz="8" w:space="0" w:color="C0504D"/>
      </w:tblBorders>
    </w:tblPr>
    <w:tblStylePr w:type="firstRow">
      <w:pPr>
        <w:spacing w:before="0" w:after="0" w:line="240" w:lineRule="auto"/>
      </w:pPr>
      <w:rPr>
        <w:rFonts w:cs="Times New Roman"/>
        <w:b/>
        <w:bCs/>
      </w:rPr>
      <w:tblPr/>
      <w:tcPr>
        <w:tcBorders>
          <w:top w:val="single" w:sz="8" w:space="0" w:color="C0504D"/>
          <w:left w:val="single" w:sz="18" w:space="0" w:color="C0504D"/>
          <w:bottom w:val="single" w:sz="8" w:space="0" w:color="C0504D"/>
          <w:right w:val="single" w:sz="8" w:space="0" w:color="C0504D"/>
          <w:insideH w:val="nil"/>
          <w:insideV w:val="single" w:sz="8" w:space="0" w:color="auto"/>
        </w:tcBorders>
      </w:tcPr>
    </w:tblStylePr>
    <w:tblStylePr w:type="lastRow">
      <w:pPr>
        <w:spacing w:before="0" w:after="0" w:line="240" w:lineRule="auto"/>
      </w:pPr>
      <w:rPr>
        <w:rFonts w:cs="Times New Roman"/>
        <w:b/>
        <w:bCs/>
      </w:rPr>
      <w:tblPr/>
      <w:tcPr>
        <w:tcBorders>
          <w:top w:val="double" w:sz="6" w:space="0" w:color="C0504D"/>
          <w:left w:val="single" w:sz="8" w:space="0" w:color="C0504D"/>
          <w:bottom w:val="single" w:sz="8" w:space="0" w:color="C0504D"/>
          <w:right w:val="single" w:sz="8" w:space="0" w:color="C0504D"/>
          <w:insideH w:val="nil"/>
          <w:insideV w:val="single" w:sz="8" w:space="0" w:color="auto"/>
        </w:tcBorders>
      </w:tcPr>
    </w:tblStylePr>
    <w:tblStylePr w:type="firstCol">
      <w:rPr>
        <w:rFonts w:cs="Times New Roman"/>
        <w:b/>
        <w:bCs/>
      </w:rPr>
    </w:tblStylePr>
    <w:tblStylePr w:type="lastCol">
      <w:rPr>
        <w:rFonts w:cs="Times New Roman"/>
        <w:b/>
        <w:bCs/>
      </w:rPr>
      <w:tblPr/>
      <w:tcPr>
        <w:tcBorders>
          <w:top w:val="single" w:sz="8" w:space="0" w:color="C0504D"/>
          <w:left w:val="single" w:sz="8" w:space="0" w:color="C0504D"/>
          <w:bottom w:val="single" w:sz="8" w:space="0" w:color="C0504D"/>
          <w:right w:val="single" w:sz="8" w:space="0" w:color="C0504D"/>
        </w:tcBorders>
      </w:tcPr>
    </w:tblStylePr>
    <w:tblStylePr w:type="band1Vert">
      <w:tblPr/>
      <w:tcPr>
        <w:tcBorders>
          <w:top w:val="single" w:sz="8" w:space="0" w:color="C0504D"/>
          <w:left w:val="single" w:sz="8" w:space="0" w:color="C0504D"/>
          <w:bottom w:val="single" w:sz="8" w:space="0" w:color="C0504D"/>
          <w:right w:val="single" w:sz="8" w:space="0" w:color="C0504D"/>
        </w:tcBorders>
        <w:shd w:val="clear" w:color="auto" w:fill="EFD3D2"/>
      </w:tcPr>
    </w:tblStylePr>
    <w:tblStylePr w:type="band1Horz">
      <w:tblPr/>
      <w:tcPr>
        <w:tcBorders>
          <w:top w:val="single" w:sz="8" w:space="0" w:color="C0504D"/>
          <w:left w:val="single" w:sz="8" w:space="0" w:color="C0504D"/>
          <w:bottom w:val="single" w:sz="8" w:space="0" w:color="C0504D"/>
          <w:right w:val="single" w:sz="8" w:space="0" w:color="C0504D"/>
          <w:insideV w:val="single" w:sz="8" w:space="0" w:color="auto"/>
        </w:tcBorders>
        <w:shd w:val="clear" w:color="auto" w:fill="EFD3D2"/>
      </w:tcPr>
    </w:tblStylePr>
    <w:tblStylePr w:type="band2Horz">
      <w:tblPr/>
      <w:tcPr>
        <w:tcBorders>
          <w:top w:val="single" w:sz="8" w:space="0" w:color="C0504D"/>
          <w:left w:val="single" w:sz="8" w:space="0" w:color="C0504D"/>
          <w:bottom w:val="single" w:sz="8" w:space="0" w:color="C0504D"/>
          <w:right w:val="single" w:sz="8" w:space="0" w:color="C0504D"/>
          <w:insideV w:val="single" w:sz="8" w:space="0" w:color="auto"/>
        </w:tcBorders>
      </w:tcPr>
    </w:tblStylePr>
  </w:style>
  <w:style w:type="table" w:styleId="LightGrid-Accent3">
    <w:name w:val="Light Grid Accent 3"/>
    <w:basedOn w:val="TableNormal"/>
    <w:uiPriority w:val="62"/>
    <w:qFormat/>
    <w:tblPr>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tblPr>
    <w:tblStylePr w:type="firstRow">
      <w:pPr>
        <w:spacing w:before="0" w:after="0" w:line="240" w:lineRule="auto"/>
      </w:pPr>
      <w:rPr>
        <w:rFonts w:cs="Times New Roman"/>
        <w:b/>
        <w:bCs/>
      </w:rPr>
      <w:tblPr/>
      <w:tcPr>
        <w:tcBorders>
          <w:top w:val="single" w:sz="8" w:space="0" w:color="9BBB59"/>
          <w:left w:val="single" w:sz="18" w:space="0" w:color="9BBB59"/>
          <w:bottom w:val="single" w:sz="8" w:space="0" w:color="9BBB59"/>
          <w:right w:val="single" w:sz="8" w:space="0" w:color="9BBB59"/>
          <w:insideH w:val="nil"/>
          <w:insideV w:val="single" w:sz="8" w:space="0" w:color="auto"/>
        </w:tcBorders>
      </w:tcPr>
    </w:tblStylePr>
    <w:tblStylePr w:type="lastRow">
      <w:pPr>
        <w:spacing w:before="0" w:after="0" w:line="240" w:lineRule="auto"/>
      </w:pPr>
      <w:rPr>
        <w:rFonts w:cs="Times New Roman"/>
        <w:b/>
        <w:bCs/>
      </w:rPr>
      <w:tblPr/>
      <w:tcPr>
        <w:tcBorders>
          <w:top w:val="double" w:sz="6" w:space="0" w:color="9BBB59"/>
          <w:left w:val="single" w:sz="8" w:space="0" w:color="9BBB59"/>
          <w:bottom w:val="single" w:sz="8" w:space="0" w:color="9BBB59"/>
          <w:right w:val="single" w:sz="8" w:space="0" w:color="9BBB59"/>
          <w:insideH w:val="nil"/>
          <w:insideV w:val="single" w:sz="8" w:space="0" w:color="auto"/>
        </w:tcBorders>
      </w:tcPr>
    </w:tblStylePr>
    <w:tblStylePr w:type="firstCol">
      <w:rPr>
        <w:rFonts w:cs="Times New Roman"/>
        <w:b/>
        <w:bCs/>
      </w:rPr>
    </w:tblStylePr>
    <w:tblStylePr w:type="lastCol">
      <w:rPr>
        <w:rFonts w:cs="Times New Roman"/>
        <w:b/>
        <w:bCs/>
      </w:rPr>
      <w:tblPr/>
      <w:tcPr>
        <w:tcBorders>
          <w:top w:val="single" w:sz="8" w:space="0" w:color="9BBB59"/>
          <w:left w:val="single" w:sz="8" w:space="0" w:color="9BBB59"/>
          <w:bottom w:val="single" w:sz="8" w:space="0" w:color="9BBB59"/>
          <w:right w:val="single" w:sz="8" w:space="0" w:color="9BBB59"/>
        </w:tcBorders>
      </w:tcPr>
    </w:tblStylePr>
    <w:tblStylePr w:type="band1Vert">
      <w:tblPr/>
      <w:tcPr>
        <w:tcBorders>
          <w:top w:val="single" w:sz="8" w:space="0" w:color="9BBB59"/>
          <w:left w:val="single" w:sz="8" w:space="0" w:color="9BBB59"/>
          <w:bottom w:val="single" w:sz="8" w:space="0" w:color="9BBB59"/>
          <w:right w:val="single" w:sz="8" w:space="0" w:color="9BBB59"/>
        </w:tcBorders>
        <w:shd w:val="clear" w:color="auto" w:fill="E6EED5"/>
      </w:tcPr>
    </w:tblStylePr>
    <w:tblStylePr w:type="band1Horz">
      <w:tblPr/>
      <w:tcPr>
        <w:tcBorders>
          <w:top w:val="single" w:sz="8" w:space="0" w:color="9BBB59"/>
          <w:left w:val="single" w:sz="8" w:space="0" w:color="9BBB59"/>
          <w:bottom w:val="single" w:sz="8" w:space="0" w:color="9BBB59"/>
          <w:right w:val="single" w:sz="8" w:space="0" w:color="9BBB59"/>
          <w:insideV w:val="single" w:sz="8" w:space="0" w:color="auto"/>
        </w:tcBorders>
        <w:shd w:val="clear" w:color="auto" w:fill="E6EED5"/>
      </w:tcPr>
    </w:tblStylePr>
    <w:tblStylePr w:type="band2Horz">
      <w:tblPr/>
      <w:tcPr>
        <w:tcBorders>
          <w:top w:val="single" w:sz="8" w:space="0" w:color="9BBB59"/>
          <w:left w:val="single" w:sz="8" w:space="0" w:color="9BBB59"/>
          <w:bottom w:val="single" w:sz="8" w:space="0" w:color="9BBB59"/>
          <w:right w:val="single" w:sz="8" w:space="0" w:color="9BBB59"/>
          <w:insideV w:val="single" w:sz="8" w:space="0" w:color="auto"/>
        </w:tcBorders>
      </w:tcPr>
    </w:tblStylePr>
  </w:style>
  <w:style w:type="table" w:styleId="LightGrid-Accent4">
    <w:name w:val="Light Grid Accent 4"/>
    <w:basedOn w:val="TableNormal"/>
    <w:uiPriority w:val="62"/>
    <w:qFormat/>
    <w:tblPr>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cs="Times New Roman"/>
        <w:b/>
        <w:bCs/>
      </w:rPr>
      <w:tblPr/>
      <w:tcPr>
        <w:tcBorders>
          <w:top w:val="single" w:sz="8" w:space="0" w:color="8064A2"/>
          <w:left w:val="single" w:sz="18" w:space="0" w:color="8064A2"/>
          <w:bottom w:val="single" w:sz="8" w:space="0" w:color="8064A2"/>
          <w:right w:val="single" w:sz="8" w:space="0" w:color="8064A2"/>
          <w:insideH w:val="nil"/>
          <w:insideV w:val="single" w:sz="8" w:space="0" w:color="auto"/>
        </w:tcBorders>
      </w:tcPr>
    </w:tblStylePr>
    <w:tblStylePr w:type="lastRow">
      <w:pPr>
        <w:spacing w:before="0" w:after="0" w:line="240" w:lineRule="auto"/>
      </w:pPr>
      <w:rPr>
        <w:rFonts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auto"/>
        </w:tcBorders>
      </w:tcPr>
    </w:tblStylePr>
    <w:tblStylePr w:type="firstCol">
      <w:rPr>
        <w:rFonts w:cs="Times New Roman"/>
        <w:b/>
        <w:bCs/>
      </w:rPr>
    </w:tblStylePr>
    <w:tblStylePr w:type="lastCol">
      <w:rPr>
        <w:rFonts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auto"/>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auto"/>
        </w:tcBorders>
      </w:tcPr>
    </w:tblStylePr>
  </w:style>
  <w:style w:type="table" w:styleId="LightGrid-Accent5">
    <w:name w:val="Light Grid Accent 5"/>
    <w:basedOn w:val="TableNormal"/>
    <w:uiPriority w:val="62"/>
    <w:qFormat/>
    <w:tblPr>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cs="Times New Roman"/>
        <w:b/>
        <w:bCs/>
      </w:rPr>
      <w:tblPr/>
      <w:tcPr>
        <w:tcBorders>
          <w:top w:val="single" w:sz="8" w:space="0" w:color="4BACC6"/>
          <w:left w:val="single" w:sz="18" w:space="0" w:color="4BACC6"/>
          <w:bottom w:val="single" w:sz="8" w:space="0" w:color="4BACC6"/>
          <w:right w:val="single" w:sz="8" w:space="0" w:color="4BACC6"/>
          <w:insideH w:val="nil"/>
          <w:insideV w:val="single" w:sz="8" w:space="0" w:color="auto"/>
        </w:tcBorders>
      </w:tcPr>
    </w:tblStylePr>
    <w:tblStylePr w:type="lastRow">
      <w:pPr>
        <w:spacing w:before="0" w:after="0" w:line="240" w:lineRule="auto"/>
      </w:pPr>
      <w:rPr>
        <w:rFonts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auto"/>
        </w:tcBorders>
      </w:tcPr>
    </w:tblStylePr>
    <w:tblStylePr w:type="firstCol">
      <w:rPr>
        <w:rFonts w:cs="Times New Roman"/>
        <w:b/>
        <w:bCs/>
      </w:rPr>
    </w:tblStylePr>
    <w:tblStylePr w:type="lastCol">
      <w:rPr>
        <w:rFonts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auto"/>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auto"/>
        </w:tcBorders>
      </w:tcPr>
    </w:tblStylePr>
  </w:style>
  <w:style w:type="table" w:styleId="LightGrid-Accent6">
    <w:name w:val="Light Grid Accent 6"/>
    <w:basedOn w:val="TableNormal"/>
    <w:uiPriority w:val="62"/>
    <w:qFormat/>
    <w:tblPr>
      <w:tblBorders>
        <w:top w:val="single" w:sz="8" w:space="0" w:color="F79646"/>
        <w:left w:val="single" w:sz="8" w:space="0" w:color="F79646"/>
        <w:bottom w:val="single" w:sz="8" w:space="0" w:color="F79646"/>
        <w:right w:val="single" w:sz="8" w:space="0" w:color="F79646"/>
        <w:insideH w:val="single" w:sz="8" w:space="0" w:color="F79646"/>
        <w:insideV w:val="single" w:sz="8" w:space="0" w:color="F79646"/>
      </w:tblBorders>
    </w:tblPr>
    <w:tblStylePr w:type="firstRow">
      <w:pPr>
        <w:spacing w:before="0" w:after="0" w:line="240" w:lineRule="auto"/>
      </w:pPr>
      <w:rPr>
        <w:rFonts w:cs="Times New Roman"/>
        <w:b/>
        <w:bCs/>
      </w:rPr>
      <w:tblPr/>
      <w:tcPr>
        <w:tcBorders>
          <w:top w:val="single" w:sz="8" w:space="0" w:color="F79646"/>
          <w:left w:val="single" w:sz="18" w:space="0" w:color="F79646"/>
          <w:bottom w:val="single" w:sz="8" w:space="0" w:color="F79646"/>
          <w:right w:val="single" w:sz="8" w:space="0" w:color="F79646"/>
          <w:insideH w:val="nil"/>
          <w:insideV w:val="single" w:sz="8" w:space="0" w:color="auto"/>
        </w:tcBorders>
      </w:tcPr>
    </w:tblStylePr>
    <w:tblStylePr w:type="lastRow">
      <w:pPr>
        <w:spacing w:before="0" w:after="0" w:line="240" w:lineRule="auto"/>
      </w:pPr>
      <w:rPr>
        <w:rFonts w:cs="Times New Roman"/>
        <w:b/>
        <w:bCs/>
      </w:rPr>
      <w:tblPr/>
      <w:tcPr>
        <w:tcBorders>
          <w:top w:val="double" w:sz="6" w:space="0" w:color="F79646"/>
          <w:left w:val="single" w:sz="8" w:space="0" w:color="F79646"/>
          <w:bottom w:val="single" w:sz="8" w:space="0" w:color="F79646"/>
          <w:right w:val="single" w:sz="8" w:space="0" w:color="F79646"/>
          <w:insideH w:val="nil"/>
          <w:insideV w:val="single" w:sz="8" w:space="0" w:color="auto"/>
        </w:tcBorders>
      </w:tcPr>
    </w:tblStylePr>
    <w:tblStylePr w:type="firstCol">
      <w:rPr>
        <w:rFonts w:cs="Times New Roman"/>
        <w:b/>
        <w:bCs/>
      </w:rPr>
    </w:tblStylePr>
    <w:tblStylePr w:type="lastCol">
      <w:rPr>
        <w:rFonts w:cs="Times New Roman"/>
        <w:b/>
        <w:bCs/>
      </w:rPr>
      <w:tblPr/>
      <w:tcPr>
        <w:tcBorders>
          <w:top w:val="single" w:sz="8" w:space="0" w:color="F79646"/>
          <w:left w:val="single" w:sz="8" w:space="0" w:color="F79646"/>
          <w:bottom w:val="single" w:sz="8" w:space="0" w:color="F79646"/>
          <w:right w:val="single" w:sz="8" w:space="0" w:color="F79646"/>
        </w:tcBorders>
      </w:tcPr>
    </w:tblStylePr>
    <w:tblStylePr w:type="band1Vert">
      <w:tblPr/>
      <w:tcPr>
        <w:tcBorders>
          <w:top w:val="single" w:sz="8" w:space="0" w:color="F79646"/>
          <w:left w:val="single" w:sz="8" w:space="0" w:color="F79646"/>
          <w:bottom w:val="single" w:sz="8" w:space="0" w:color="F79646"/>
          <w:right w:val="single" w:sz="8" w:space="0" w:color="F79646"/>
        </w:tcBorders>
        <w:shd w:val="clear" w:color="auto" w:fill="FDE4D0"/>
      </w:tcPr>
    </w:tblStylePr>
    <w:tblStylePr w:type="band1Horz">
      <w:tblPr/>
      <w:tcPr>
        <w:tcBorders>
          <w:top w:val="single" w:sz="8" w:space="0" w:color="F79646"/>
          <w:left w:val="single" w:sz="8" w:space="0" w:color="F79646"/>
          <w:bottom w:val="single" w:sz="8" w:space="0" w:color="F79646"/>
          <w:right w:val="single" w:sz="8" w:space="0" w:color="F79646"/>
          <w:insideV w:val="single" w:sz="8" w:space="0" w:color="auto"/>
        </w:tcBorders>
        <w:shd w:val="clear" w:color="auto" w:fill="FDE4D0"/>
      </w:tcPr>
    </w:tblStylePr>
    <w:tblStylePr w:type="band2Horz">
      <w:tblPr/>
      <w:tcPr>
        <w:tcBorders>
          <w:top w:val="single" w:sz="8" w:space="0" w:color="F79646"/>
          <w:left w:val="single" w:sz="8" w:space="0" w:color="F79646"/>
          <w:bottom w:val="single" w:sz="8" w:space="0" w:color="F79646"/>
          <w:right w:val="single" w:sz="8" w:space="0" w:color="F79646"/>
          <w:insideV w:val="single" w:sz="8" w:space="0" w:color="auto"/>
        </w:tcBorders>
      </w:tcPr>
    </w:tblStylePr>
  </w:style>
  <w:style w:type="table" w:styleId="MediumShading1">
    <w:name w:val="Medium Shading 1"/>
    <w:basedOn w:val="TableNormal"/>
    <w:uiPriority w:val="63"/>
    <w:qFormat/>
    <w:tblPr>
      <w:tblBorders>
        <w:top w:val="single" w:sz="8" w:space="0" w:color="404040"/>
        <w:left w:val="single" w:sz="8" w:space="0" w:color="404040"/>
        <w:bottom w:val="single" w:sz="8" w:space="0" w:color="404040"/>
        <w:right w:val="single" w:sz="8" w:space="0" w:color="404040"/>
        <w:insideH w:val="single" w:sz="8" w:space="0" w:color="404040"/>
      </w:tblBorders>
    </w:tblPr>
    <w:tblStylePr w:type="firstRow">
      <w:pPr>
        <w:spacing w:before="0" w:after="0" w:line="240" w:lineRule="auto"/>
      </w:pPr>
      <w:rPr>
        <w:b/>
        <w:bCs/>
        <w:color w:val="FFFFFF"/>
      </w:rPr>
      <w:tblPr/>
      <w:tcPr>
        <w:tcBorders>
          <w:top w:val="single" w:sz="8" w:space="0" w:color="404040"/>
          <w:left w:val="single" w:sz="8" w:space="0" w:color="404040"/>
          <w:bottom w:val="single" w:sz="8" w:space="0" w:color="404040"/>
          <w:right w:val="single" w:sz="8" w:space="0" w:color="404040"/>
          <w:insideH w:val="nil"/>
          <w:insideV w:val="nil"/>
        </w:tcBorders>
        <w:shd w:val="clear" w:color="auto" w:fill="000000"/>
      </w:tcPr>
    </w:tblStylePr>
    <w:tblStylePr w:type="lastRow">
      <w:pPr>
        <w:spacing w:before="0" w:after="0" w:line="240" w:lineRule="auto"/>
      </w:pPr>
      <w:rPr>
        <w:b/>
        <w:bCs/>
      </w:rPr>
      <w:tblPr/>
      <w:tcPr>
        <w:tcBorders>
          <w:top w:val="double" w:sz="6" w:space="0" w:color="404040"/>
          <w:left w:val="single" w:sz="8" w:space="0" w:color="404040"/>
          <w:bottom w:val="single" w:sz="8" w:space="0" w:color="404040"/>
          <w:right w:val="single" w:sz="8" w:space="0" w:color="404040"/>
          <w:insideH w:val="nil"/>
          <w:insideV w:val="nil"/>
        </w:tcBorders>
      </w:tcPr>
    </w:tblStylePr>
    <w:tblStylePr w:type="firstCol">
      <w:rPr>
        <w:b/>
        <w:bCs/>
      </w:rPr>
    </w:tblStylePr>
    <w:tblStylePr w:type="lastCol">
      <w:rPr>
        <w:b/>
        <w:bCs/>
      </w:rPr>
    </w:tblStylePr>
    <w:tblStylePr w:type="band1Vert">
      <w:tblPr/>
      <w:tcPr>
        <w:shd w:val="clear" w:color="auto" w:fill="C0C0C0"/>
      </w:tcPr>
    </w:tblStylePr>
    <w:tblStylePr w:type="band1Horz">
      <w:tblPr/>
      <w:tcPr>
        <w:tcBorders>
          <w:insideH w:val="nil"/>
          <w:insideV w:val="nil"/>
        </w:tcBorders>
        <w:shd w:val="clear" w:color="auto" w:fill="C0C0C0"/>
      </w:tcPr>
    </w:tblStylePr>
    <w:tblStylePr w:type="band2Horz">
      <w:tblPr/>
      <w:tcPr>
        <w:tcBorders>
          <w:insideH w:val="nil"/>
          <w:insideV w:val="nil"/>
        </w:tcBorders>
      </w:tcPr>
    </w:tblStylePr>
  </w:style>
  <w:style w:type="table" w:styleId="MediumShading1-Accent1">
    <w:name w:val="Medium Shading 1 Accent 1"/>
    <w:basedOn w:val="TableNormal"/>
    <w:uiPriority w:val="63"/>
    <w:qFormat/>
    <w:tblPr>
      <w:tblBorders>
        <w:top w:val="single" w:sz="8" w:space="0" w:color="7BA0CD"/>
        <w:left w:val="single" w:sz="8" w:space="0" w:color="7BA0CD"/>
        <w:bottom w:val="single" w:sz="8" w:space="0" w:color="7BA0CD"/>
        <w:right w:val="single" w:sz="8" w:space="0" w:color="7BA0CD"/>
        <w:insideH w:val="single" w:sz="8" w:space="0" w:color="7BA0CD"/>
      </w:tblBorders>
    </w:tblPr>
    <w:tblStylePr w:type="firstRow">
      <w:pPr>
        <w:spacing w:before="0" w:after="0" w:line="240" w:lineRule="auto"/>
      </w:pPr>
      <w:rPr>
        <w:b/>
        <w:bCs/>
        <w:color w:val="FFFFFF"/>
      </w:rPr>
      <w:tblPr/>
      <w:tcPr>
        <w:tcBorders>
          <w:top w:val="single" w:sz="8" w:space="0" w:color="7BA0CD"/>
          <w:left w:val="single" w:sz="8" w:space="0" w:color="7BA0CD"/>
          <w:bottom w:val="single" w:sz="8" w:space="0" w:color="7BA0CD"/>
          <w:right w:val="single" w:sz="8" w:space="0" w:color="7BA0CD"/>
          <w:insideH w:val="nil"/>
          <w:insideV w:val="nil"/>
        </w:tcBorders>
        <w:shd w:val="clear" w:color="auto" w:fill="4F81BD"/>
      </w:tcPr>
    </w:tblStylePr>
    <w:tblStylePr w:type="lastRow">
      <w:pPr>
        <w:spacing w:before="0" w:after="0" w:line="240" w:lineRule="auto"/>
      </w:pPr>
      <w:rPr>
        <w:b/>
        <w:bCs/>
      </w:rPr>
      <w:tblPr/>
      <w:tcPr>
        <w:tcBorders>
          <w:top w:val="double" w:sz="6" w:space="0" w:color="7BA0CD"/>
          <w:left w:val="single" w:sz="8" w:space="0" w:color="7BA0CD"/>
          <w:bottom w:val="single" w:sz="8" w:space="0" w:color="7BA0CD"/>
          <w:right w:val="single" w:sz="8" w:space="0" w:color="7BA0CD"/>
          <w:insideH w:val="nil"/>
          <w:insideV w:val="nil"/>
        </w:tcBorders>
      </w:tcPr>
    </w:tblStylePr>
    <w:tblStylePr w:type="firstCol">
      <w:rPr>
        <w:b/>
        <w:bCs/>
      </w:rPr>
    </w:tblStylePr>
    <w:tblStylePr w:type="lastCol">
      <w:rPr>
        <w:b/>
        <w:bCs/>
      </w:rPr>
    </w:tblStylePr>
    <w:tblStylePr w:type="band1Vert">
      <w:tblPr/>
      <w:tcPr>
        <w:shd w:val="clear" w:color="auto" w:fill="D3DFEE"/>
      </w:tcPr>
    </w:tblStylePr>
    <w:tblStylePr w:type="band1Horz">
      <w:tblPr/>
      <w:tcPr>
        <w:tcBorders>
          <w:insideH w:val="nil"/>
          <w:insideV w:val="nil"/>
        </w:tcBorders>
        <w:shd w:val="clear" w:color="auto" w:fill="D3DFEE"/>
      </w:tcPr>
    </w:tblStylePr>
    <w:tblStylePr w:type="band2Horz">
      <w:tblPr/>
      <w:tcPr>
        <w:tcBorders>
          <w:insideH w:val="nil"/>
          <w:insideV w:val="nil"/>
        </w:tcBorders>
      </w:tcPr>
    </w:tblStylePr>
  </w:style>
  <w:style w:type="table" w:styleId="MediumShading1-Accent2">
    <w:name w:val="Medium Shading 1 Accent 2"/>
    <w:basedOn w:val="TableNormal"/>
    <w:uiPriority w:val="63"/>
    <w:qFormat/>
    <w:tblPr>
      <w:tblBorders>
        <w:top w:val="single" w:sz="8" w:space="0" w:color="CF7B79"/>
        <w:left w:val="single" w:sz="8" w:space="0" w:color="CF7B79"/>
        <w:bottom w:val="single" w:sz="8" w:space="0" w:color="CF7B79"/>
        <w:right w:val="single" w:sz="8" w:space="0" w:color="CF7B79"/>
        <w:insideH w:val="single" w:sz="8" w:space="0" w:color="CF7B79"/>
      </w:tblBorders>
    </w:tblPr>
    <w:tblStylePr w:type="firstRow">
      <w:pPr>
        <w:spacing w:before="0" w:after="0" w:line="240" w:lineRule="auto"/>
      </w:pPr>
      <w:rPr>
        <w:b/>
        <w:bCs/>
        <w:color w:val="FFFFFF"/>
      </w:rPr>
      <w:tblPr/>
      <w:tcPr>
        <w:tcBorders>
          <w:top w:val="single" w:sz="8" w:space="0" w:color="CF7B79"/>
          <w:left w:val="single" w:sz="8" w:space="0" w:color="CF7B79"/>
          <w:bottom w:val="single" w:sz="8" w:space="0" w:color="CF7B79"/>
          <w:right w:val="single" w:sz="8" w:space="0" w:color="CF7B79"/>
          <w:insideH w:val="nil"/>
          <w:insideV w:val="nil"/>
        </w:tcBorders>
        <w:shd w:val="clear" w:color="auto" w:fill="C0504D"/>
      </w:tcPr>
    </w:tblStylePr>
    <w:tblStylePr w:type="lastRow">
      <w:pPr>
        <w:spacing w:before="0" w:after="0" w:line="240" w:lineRule="auto"/>
      </w:pPr>
      <w:rPr>
        <w:b/>
        <w:bCs/>
      </w:rPr>
      <w:tblPr/>
      <w:tcPr>
        <w:tcBorders>
          <w:top w:val="double" w:sz="6" w:space="0" w:color="CF7B79"/>
          <w:left w:val="single" w:sz="8" w:space="0" w:color="CF7B79"/>
          <w:bottom w:val="single" w:sz="8" w:space="0" w:color="CF7B79"/>
          <w:right w:val="single" w:sz="8" w:space="0" w:color="CF7B79"/>
          <w:insideH w:val="nil"/>
          <w:insideV w:val="nil"/>
        </w:tcBorders>
      </w:tcPr>
    </w:tblStylePr>
    <w:tblStylePr w:type="firstCol">
      <w:rPr>
        <w:b/>
        <w:bCs/>
      </w:rPr>
    </w:tblStylePr>
    <w:tblStylePr w:type="lastCol">
      <w:rPr>
        <w:b/>
        <w:bCs/>
      </w:rPr>
    </w:tblStylePr>
    <w:tblStylePr w:type="band1Vert">
      <w:tblPr/>
      <w:tcPr>
        <w:shd w:val="clear" w:color="auto" w:fill="EFD3D2"/>
      </w:tcPr>
    </w:tblStylePr>
    <w:tblStylePr w:type="band1Horz">
      <w:tblPr/>
      <w:tcPr>
        <w:tcBorders>
          <w:insideH w:val="nil"/>
          <w:insideV w:val="nil"/>
        </w:tcBorders>
        <w:shd w:val="clear" w:color="auto" w:fill="EFD3D2"/>
      </w:tcPr>
    </w:tblStylePr>
    <w:tblStylePr w:type="band2Horz">
      <w:tblPr/>
      <w:tcPr>
        <w:tcBorders>
          <w:insideH w:val="nil"/>
          <w:insideV w:val="nil"/>
        </w:tcBorders>
      </w:tcPr>
    </w:tblStylePr>
  </w:style>
  <w:style w:type="table" w:styleId="MediumShading1-Accent3">
    <w:name w:val="Medium Shading 1 Accent 3"/>
    <w:basedOn w:val="TableNormal"/>
    <w:uiPriority w:val="63"/>
    <w:qFormat/>
    <w:tblPr>
      <w:tblBorders>
        <w:top w:val="single" w:sz="8" w:space="0" w:color="B3CC82"/>
        <w:left w:val="single" w:sz="8" w:space="0" w:color="B3CC82"/>
        <w:bottom w:val="single" w:sz="8" w:space="0" w:color="B3CC82"/>
        <w:right w:val="single" w:sz="8" w:space="0" w:color="B3CC82"/>
        <w:insideH w:val="single" w:sz="8" w:space="0" w:color="B3CC82"/>
      </w:tblBorders>
    </w:tblPr>
    <w:tblStylePr w:type="firstRow">
      <w:pPr>
        <w:spacing w:before="0" w:after="0" w:line="240" w:lineRule="auto"/>
      </w:pPr>
      <w:rPr>
        <w:b/>
        <w:bCs/>
        <w:color w:val="FFFFFF"/>
      </w:rPr>
      <w:tblPr/>
      <w:tcPr>
        <w:tcBorders>
          <w:top w:val="single" w:sz="8" w:space="0" w:color="B3CC82"/>
          <w:left w:val="single" w:sz="8" w:space="0" w:color="B3CC82"/>
          <w:bottom w:val="single" w:sz="8" w:space="0" w:color="B3CC82"/>
          <w:right w:val="single" w:sz="8" w:space="0" w:color="B3CC82"/>
          <w:insideH w:val="nil"/>
          <w:insideV w:val="nil"/>
        </w:tcBorders>
        <w:shd w:val="clear" w:color="auto" w:fill="9BBB59"/>
      </w:tcPr>
    </w:tblStylePr>
    <w:tblStylePr w:type="lastRow">
      <w:pPr>
        <w:spacing w:before="0" w:after="0" w:line="240" w:lineRule="auto"/>
      </w:pPr>
      <w:rPr>
        <w:b/>
        <w:bCs/>
      </w:rPr>
      <w:tblPr/>
      <w:tcPr>
        <w:tcBorders>
          <w:top w:val="double" w:sz="6" w:space="0" w:color="B3CC82"/>
          <w:left w:val="single" w:sz="8" w:space="0" w:color="B3CC82"/>
          <w:bottom w:val="single" w:sz="8" w:space="0" w:color="B3CC82"/>
          <w:right w:val="single" w:sz="8" w:space="0" w:color="B3CC82"/>
          <w:insideH w:val="nil"/>
          <w:insideV w:val="nil"/>
        </w:tcBorders>
      </w:tcPr>
    </w:tblStylePr>
    <w:tblStylePr w:type="firstCol">
      <w:rPr>
        <w:b/>
        <w:bCs/>
      </w:rPr>
    </w:tblStylePr>
    <w:tblStylePr w:type="lastCol">
      <w:rPr>
        <w:b/>
        <w:bCs/>
      </w:rPr>
    </w:tblStylePr>
    <w:tblStylePr w:type="band1Vert">
      <w:tblPr/>
      <w:tcPr>
        <w:shd w:val="clear" w:color="auto" w:fill="E6EED5"/>
      </w:tcPr>
    </w:tblStylePr>
    <w:tblStylePr w:type="band1Horz">
      <w:tblPr/>
      <w:tcPr>
        <w:tcBorders>
          <w:insideH w:val="nil"/>
          <w:insideV w:val="nil"/>
        </w:tcBorders>
        <w:shd w:val="clear" w:color="auto" w:fill="E6EED5"/>
      </w:tcPr>
    </w:tblStylePr>
    <w:tblStylePr w:type="band2Horz">
      <w:tblPr/>
      <w:tcPr>
        <w:tcBorders>
          <w:insideH w:val="nil"/>
          <w:insideV w:val="nil"/>
        </w:tcBorders>
      </w:tcPr>
    </w:tblStylePr>
  </w:style>
  <w:style w:type="table" w:styleId="MediumShading1-Accent4">
    <w:name w:val="Medium Shading 1 Accent 4"/>
    <w:basedOn w:val="TableNormal"/>
    <w:uiPriority w:val="63"/>
    <w:qFormat/>
    <w:tblPr>
      <w:tblBorders>
        <w:top w:val="single" w:sz="8" w:space="0" w:color="9F8AB9"/>
        <w:left w:val="single" w:sz="8" w:space="0" w:color="9F8AB9"/>
        <w:bottom w:val="single" w:sz="8" w:space="0" w:color="9F8AB9"/>
        <w:right w:val="single" w:sz="8" w:space="0" w:color="9F8AB9"/>
        <w:insideH w:val="single" w:sz="8" w:space="0" w:color="9F8AB9"/>
      </w:tblBorders>
    </w:tblPr>
    <w:tblStylePr w:type="firstRow">
      <w:pPr>
        <w:spacing w:before="0" w:after="0" w:line="240" w:lineRule="auto"/>
      </w:pPr>
      <w:rPr>
        <w:b/>
        <w:bCs/>
        <w:color w:val="FFFFFF"/>
      </w:rPr>
      <w:tblPr/>
      <w:tcPr>
        <w:tcBorders>
          <w:top w:val="single" w:sz="8" w:space="0" w:color="9F8AB9"/>
          <w:left w:val="single" w:sz="8" w:space="0" w:color="9F8AB9"/>
          <w:bottom w:val="single" w:sz="8" w:space="0" w:color="9F8AB9"/>
          <w:right w:val="single" w:sz="8" w:space="0" w:color="9F8AB9"/>
          <w:insideH w:val="nil"/>
          <w:insideV w:val="nil"/>
        </w:tcBorders>
        <w:shd w:val="clear" w:color="auto" w:fill="8064A2"/>
      </w:tcPr>
    </w:tblStylePr>
    <w:tblStylePr w:type="lastRow">
      <w:pPr>
        <w:spacing w:before="0" w:after="0" w:line="240" w:lineRule="auto"/>
      </w:pPr>
      <w:rPr>
        <w:b/>
        <w:bCs/>
      </w:rPr>
      <w:tblPr/>
      <w:tcPr>
        <w:tcBorders>
          <w:top w:val="double" w:sz="6" w:space="0" w:color="9F8AB9"/>
          <w:left w:val="single" w:sz="8" w:space="0" w:color="9F8AB9"/>
          <w:bottom w:val="single" w:sz="8" w:space="0" w:color="9F8AB9"/>
          <w:right w:val="single" w:sz="8" w:space="0" w:color="9F8AB9"/>
          <w:insideH w:val="nil"/>
          <w:insideV w:val="nil"/>
        </w:tcBorders>
      </w:tcPr>
    </w:tblStylePr>
    <w:tblStylePr w:type="firstCol">
      <w:rPr>
        <w:b/>
        <w:bCs/>
      </w:rPr>
    </w:tblStylePr>
    <w:tblStylePr w:type="lastCol">
      <w:rPr>
        <w:b/>
        <w:bCs/>
      </w:rPr>
    </w:tblStylePr>
    <w:tblStylePr w:type="band1Vert">
      <w:tblPr/>
      <w:tcPr>
        <w:shd w:val="clear" w:color="auto" w:fill="DFD8E8"/>
      </w:tcPr>
    </w:tblStylePr>
    <w:tblStylePr w:type="band1Horz">
      <w:tblPr/>
      <w:tcPr>
        <w:tcBorders>
          <w:insideH w:val="nil"/>
          <w:insideV w:val="nil"/>
        </w:tcBorders>
        <w:shd w:val="clear" w:color="auto" w:fill="DFD8E8"/>
      </w:tcPr>
    </w:tblStylePr>
    <w:tblStylePr w:type="band2Horz">
      <w:tblPr/>
      <w:tcPr>
        <w:tcBorders>
          <w:insideH w:val="nil"/>
          <w:insideV w:val="nil"/>
        </w:tcBorders>
      </w:tcPr>
    </w:tblStylePr>
  </w:style>
  <w:style w:type="table" w:styleId="MediumShading1-Accent5">
    <w:name w:val="Medium Shading 1 Accent 5"/>
    <w:basedOn w:val="TableNormal"/>
    <w:uiPriority w:val="63"/>
    <w:qFormat/>
    <w:tblPr>
      <w:tblBorders>
        <w:top w:val="single" w:sz="8" w:space="0" w:color="78C0D4"/>
        <w:left w:val="single" w:sz="8" w:space="0" w:color="78C0D4"/>
        <w:bottom w:val="single" w:sz="8" w:space="0" w:color="78C0D4"/>
        <w:right w:val="single" w:sz="8" w:space="0" w:color="78C0D4"/>
        <w:insideH w:val="single" w:sz="8" w:space="0" w:color="78C0D4"/>
      </w:tblBorders>
    </w:tblPr>
    <w:tblStylePr w:type="firstRow">
      <w:pPr>
        <w:spacing w:before="0" w:after="0" w:line="240" w:lineRule="auto"/>
      </w:pPr>
      <w:rPr>
        <w:b/>
        <w:bCs/>
        <w:color w:val="FFFFFF"/>
      </w:rPr>
      <w:tblPr/>
      <w:tcPr>
        <w:tcBorders>
          <w:top w:val="single" w:sz="8" w:space="0" w:color="78C0D4"/>
          <w:left w:val="single" w:sz="8" w:space="0" w:color="78C0D4"/>
          <w:bottom w:val="single" w:sz="8" w:space="0" w:color="78C0D4"/>
          <w:right w:val="single" w:sz="8" w:space="0" w:color="78C0D4"/>
          <w:insideH w:val="nil"/>
          <w:insideV w:val="nil"/>
        </w:tcBorders>
        <w:shd w:val="clear" w:color="auto" w:fill="4BACC6"/>
      </w:tcPr>
    </w:tblStylePr>
    <w:tblStylePr w:type="lastRow">
      <w:pPr>
        <w:spacing w:before="0" w:after="0" w:line="240" w:lineRule="auto"/>
      </w:pPr>
      <w:rPr>
        <w:b/>
        <w:bCs/>
      </w:rPr>
      <w:tblPr/>
      <w:tcPr>
        <w:tcBorders>
          <w:top w:val="double" w:sz="6" w:space="0" w:color="78C0D4"/>
          <w:left w:val="single" w:sz="8" w:space="0" w:color="78C0D4"/>
          <w:bottom w:val="single" w:sz="8" w:space="0" w:color="78C0D4"/>
          <w:right w:val="single" w:sz="8" w:space="0" w:color="78C0D4"/>
          <w:insideH w:val="nil"/>
          <w:insideV w:val="nil"/>
        </w:tcBorders>
      </w:tcPr>
    </w:tblStylePr>
    <w:tblStylePr w:type="firstCol">
      <w:rPr>
        <w:b/>
        <w:bCs/>
      </w:rPr>
    </w:tblStylePr>
    <w:tblStylePr w:type="lastCol">
      <w:rPr>
        <w:b/>
        <w:bCs/>
      </w:rPr>
    </w:tblStylePr>
    <w:tblStylePr w:type="band1Vert">
      <w:tblPr/>
      <w:tcPr>
        <w:shd w:val="clear" w:color="auto" w:fill="D2EAF1"/>
      </w:tcPr>
    </w:tblStylePr>
    <w:tblStylePr w:type="band1Horz">
      <w:tblPr/>
      <w:tcPr>
        <w:tcBorders>
          <w:insideH w:val="nil"/>
          <w:insideV w:val="nil"/>
        </w:tcBorders>
        <w:shd w:val="clear" w:color="auto" w:fill="D2EAF1"/>
      </w:tcPr>
    </w:tblStylePr>
    <w:tblStylePr w:type="band2Horz">
      <w:tblPr/>
      <w:tcPr>
        <w:tcBorders>
          <w:insideH w:val="nil"/>
          <w:insideV w:val="nil"/>
        </w:tcBorders>
      </w:tcPr>
    </w:tblStylePr>
  </w:style>
  <w:style w:type="table" w:styleId="MediumShading1-Accent6">
    <w:name w:val="Medium Shading 1 Accent 6"/>
    <w:basedOn w:val="TableNormal"/>
    <w:uiPriority w:val="63"/>
    <w:qFormat/>
    <w:tblPr>
      <w:tblBorders>
        <w:top w:val="single" w:sz="8" w:space="0" w:color="F9B074"/>
        <w:left w:val="single" w:sz="8" w:space="0" w:color="F9B074"/>
        <w:bottom w:val="single" w:sz="8" w:space="0" w:color="F9B074"/>
        <w:right w:val="single" w:sz="8" w:space="0" w:color="F9B074"/>
        <w:insideH w:val="single" w:sz="8" w:space="0" w:color="F9B074"/>
      </w:tblBorders>
    </w:tblPr>
    <w:tblStylePr w:type="firstRow">
      <w:pPr>
        <w:spacing w:before="0" w:after="0" w:line="240" w:lineRule="auto"/>
      </w:pPr>
      <w:rPr>
        <w:b/>
        <w:bCs/>
        <w:color w:val="FFFFFF"/>
      </w:rPr>
      <w:tblPr/>
      <w:tcPr>
        <w:tcBorders>
          <w:top w:val="single" w:sz="8" w:space="0" w:color="F9B074"/>
          <w:left w:val="single" w:sz="8" w:space="0" w:color="F9B074"/>
          <w:bottom w:val="single" w:sz="8" w:space="0" w:color="F9B074"/>
          <w:right w:val="single" w:sz="8" w:space="0" w:color="F9B074"/>
          <w:insideH w:val="nil"/>
          <w:insideV w:val="nil"/>
        </w:tcBorders>
        <w:shd w:val="clear" w:color="auto" w:fill="F79646"/>
      </w:tcPr>
    </w:tblStylePr>
    <w:tblStylePr w:type="lastRow">
      <w:pPr>
        <w:spacing w:before="0" w:after="0" w:line="240" w:lineRule="auto"/>
      </w:pPr>
      <w:rPr>
        <w:b/>
        <w:bCs/>
      </w:rPr>
      <w:tblPr/>
      <w:tcPr>
        <w:tcBorders>
          <w:top w:val="double" w:sz="6" w:space="0" w:color="F9B074"/>
          <w:left w:val="single" w:sz="8" w:space="0" w:color="F9B074"/>
          <w:bottom w:val="single" w:sz="8" w:space="0" w:color="F9B074"/>
          <w:right w:val="single" w:sz="8" w:space="0" w:color="F9B074"/>
          <w:insideH w:val="nil"/>
          <w:insideV w:val="nil"/>
        </w:tcBorders>
      </w:tcPr>
    </w:tblStylePr>
    <w:tblStylePr w:type="firstCol">
      <w:rPr>
        <w:b/>
        <w:bCs/>
      </w:rPr>
    </w:tblStylePr>
    <w:tblStylePr w:type="lastCol">
      <w:rPr>
        <w:b/>
        <w:bCs/>
      </w:rPr>
    </w:tblStylePr>
    <w:tblStylePr w:type="band1Vert">
      <w:tblPr/>
      <w:tcPr>
        <w:shd w:val="clear" w:color="auto" w:fill="FDE4D0"/>
      </w:tcPr>
    </w:tblStylePr>
    <w:tblStylePr w:type="band1Horz">
      <w:tblPr/>
      <w:tcPr>
        <w:tcBorders>
          <w:insideH w:val="nil"/>
          <w:insideV w:val="nil"/>
        </w:tcBorders>
        <w:shd w:val="clear" w:color="auto" w:fill="FDE4D0"/>
      </w:tcPr>
    </w:tblStylePr>
    <w:tblStylePr w:type="band2Horz">
      <w:tblPr/>
      <w:tcPr>
        <w:tcBorders>
          <w:insideH w:val="nil"/>
          <w:insideV w:val="nil"/>
        </w:tcBorders>
      </w:tcPr>
    </w:tblStylePr>
  </w:style>
  <w:style w:type="table" w:styleId="MediumShading2">
    <w:name w:val="Medium Shading 2"/>
    <w:basedOn w:val="TableNormal"/>
    <w:uiPriority w:val="64"/>
    <w:qFormat/>
    <w:tblPr>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single" w:sz="18" w:space="0" w:color="auto"/>
          <w:bottom w:val="nil"/>
          <w:right w:val="nil"/>
          <w:insideH w:val="nil"/>
          <w:insideV w:val="nil"/>
        </w:tcBorders>
        <w:shd w:val="clear" w:color="auto" w:fill="000000"/>
      </w:tcPr>
    </w:tblStylePr>
    <w:tblStylePr w:type="lastRow">
      <w:pPr>
        <w:spacing w:before="0" w:after="0" w:line="240" w:lineRule="auto"/>
      </w:pPr>
      <w:rPr>
        <w:color w:val="auto"/>
      </w:rPr>
      <w:tblPr/>
      <w:tcPr>
        <w:tcBorders>
          <w:top w:val="double" w:sz="6" w:space="0" w:color="auto"/>
          <w:left w:val="single" w:sz="18" w:space="0" w:color="auto"/>
          <w:bottom w:val="nil"/>
          <w:right w:val="nil"/>
          <w:insideH w:val="nil"/>
          <w:insideV w:val="nil"/>
        </w:tcBorders>
        <w:shd w:val="clear" w:color="auto" w:fill="FFFFFF"/>
      </w:tcPr>
    </w:tblStylePr>
    <w:tblStylePr w:type="firstCol">
      <w:rPr>
        <w:b/>
        <w:bCs/>
        <w:color w:val="FFFFFF"/>
      </w:rPr>
      <w:tblPr/>
      <w:tcPr>
        <w:tcBorders>
          <w:top w:val="nil"/>
          <w:left w:val="single" w:sz="18" w:space="0" w:color="auto"/>
          <w:bottom w:val="nil"/>
          <w:right w:val="nil"/>
          <w:insideH w:val="nil"/>
          <w:insideV w:val="nil"/>
        </w:tcBorders>
        <w:shd w:val="clear" w:color="auto" w:fill="000000"/>
      </w:tcPr>
    </w:tblStylePr>
    <w:tblStylePr w:type="lastCol">
      <w:rPr>
        <w:b/>
        <w:bCs/>
        <w:color w:val="FFFFFF"/>
      </w:rPr>
      <w:tblPr/>
      <w:tcPr>
        <w:tcBorders>
          <w:bottom w:val="nil"/>
          <w:right w:val="nil"/>
          <w:insideH w:val="nil"/>
          <w:insideV w:val="nil"/>
        </w:tcBorders>
        <w:shd w:val="clear" w:color="auto" w:fill="000000"/>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single" w:sz="18" w:space="0" w:color="auto"/>
          <w:bottom w:val="nil"/>
          <w:right w:val="nil"/>
          <w:insideH w:val="nil"/>
          <w:insideV w:val="nil"/>
        </w:tcBorders>
      </w:tcPr>
    </w:tblStylePr>
    <w:tblStylePr w:type="nwCell">
      <w:rPr>
        <w:color w:val="FFFFFF"/>
      </w:rPr>
      <w:tblPr/>
      <w:tcPr>
        <w:tcBorders>
          <w:top w:val="single" w:sz="18" w:space="0" w:color="auto"/>
          <w:left w:val="single" w:sz="18" w:space="0" w:color="auto"/>
          <w:bottom w:val="nil"/>
          <w:right w:val="nil"/>
          <w:insideH w:val="nil"/>
          <w:insideV w:val="nil"/>
        </w:tcBorders>
      </w:tcPr>
    </w:tblStylePr>
  </w:style>
  <w:style w:type="table" w:styleId="MediumShading2-Accent1">
    <w:name w:val="Medium Shading 2 Accent 1"/>
    <w:basedOn w:val="TableNormal"/>
    <w:uiPriority w:val="64"/>
    <w:qFormat/>
    <w:tblPr>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single" w:sz="18" w:space="0" w:color="auto"/>
          <w:bottom w:val="nil"/>
          <w:right w:val="nil"/>
          <w:insideH w:val="nil"/>
          <w:insideV w:val="nil"/>
        </w:tcBorders>
        <w:shd w:val="clear" w:color="auto" w:fill="4F81BD"/>
      </w:tcPr>
    </w:tblStylePr>
    <w:tblStylePr w:type="lastRow">
      <w:pPr>
        <w:spacing w:before="0" w:after="0" w:line="240" w:lineRule="auto"/>
      </w:pPr>
      <w:rPr>
        <w:color w:val="auto"/>
      </w:rPr>
      <w:tblPr/>
      <w:tcPr>
        <w:tcBorders>
          <w:top w:val="double" w:sz="6" w:space="0" w:color="auto"/>
          <w:left w:val="single" w:sz="18" w:space="0" w:color="auto"/>
          <w:bottom w:val="nil"/>
          <w:right w:val="nil"/>
          <w:insideH w:val="nil"/>
          <w:insideV w:val="nil"/>
        </w:tcBorders>
        <w:shd w:val="clear" w:color="auto" w:fill="FFFFFF"/>
      </w:tcPr>
    </w:tblStylePr>
    <w:tblStylePr w:type="firstCol">
      <w:rPr>
        <w:b/>
        <w:bCs/>
        <w:color w:val="FFFFFF"/>
      </w:rPr>
      <w:tblPr/>
      <w:tcPr>
        <w:tcBorders>
          <w:top w:val="nil"/>
          <w:left w:val="single" w:sz="18" w:space="0" w:color="auto"/>
          <w:bottom w:val="nil"/>
          <w:right w:val="nil"/>
          <w:insideH w:val="nil"/>
          <w:insideV w:val="nil"/>
        </w:tcBorders>
        <w:shd w:val="clear" w:color="auto" w:fill="4F81BD"/>
      </w:tcPr>
    </w:tblStylePr>
    <w:tblStylePr w:type="lastCol">
      <w:rPr>
        <w:b/>
        <w:bCs/>
        <w:color w:val="FFFFFF"/>
      </w:rPr>
      <w:tblPr/>
      <w:tcPr>
        <w:tcBorders>
          <w:bottom w:val="nil"/>
          <w:right w:val="nil"/>
          <w:insideH w:val="nil"/>
          <w:insideV w:val="nil"/>
        </w:tcBorders>
        <w:shd w:val="clear" w:color="auto" w:fill="4F81BD"/>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single" w:sz="18" w:space="0" w:color="auto"/>
          <w:bottom w:val="nil"/>
          <w:right w:val="nil"/>
          <w:insideH w:val="nil"/>
          <w:insideV w:val="nil"/>
        </w:tcBorders>
      </w:tcPr>
    </w:tblStylePr>
    <w:tblStylePr w:type="nwCell">
      <w:rPr>
        <w:color w:val="FFFFFF"/>
      </w:rPr>
      <w:tblPr/>
      <w:tcPr>
        <w:tcBorders>
          <w:top w:val="single" w:sz="18" w:space="0" w:color="auto"/>
          <w:left w:val="single" w:sz="18" w:space="0" w:color="auto"/>
          <w:bottom w:val="nil"/>
          <w:right w:val="nil"/>
          <w:insideH w:val="nil"/>
          <w:insideV w:val="nil"/>
        </w:tcBorders>
      </w:tcPr>
    </w:tblStylePr>
  </w:style>
  <w:style w:type="table" w:styleId="MediumShading2-Accent2">
    <w:name w:val="Medium Shading 2 Accent 2"/>
    <w:basedOn w:val="TableNormal"/>
    <w:uiPriority w:val="64"/>
    <w:qFormat/>
    <w:tblPr>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single" w:sz="18" w:space="0" w:color="auto"/>
          <w:bottom w:val="nil"/>
          <w:right w:val="nil"/>
          <w:insideH w:val="nil"/>
          <w:insideV w:val="nil"/>
        </w:tcBorders>
        <w:shd w:val="clear" w:color="auto" w:fill="C0504D"/>
      </w:tcPr>
    </w:tblStylePr>
    <w:tblStylePr w:type="lastRow">
      <w:pPr>
        <w:spacing w:before="0" w:after="0" w:line="240" w:lineRule="auto"/>
      </w:pPr>
      <w:rPr>
        <w:color w:val="auto"/>
      </w:rPr>
      <w:tblPr/>
      <w:tcPr>
        <w:tcBorders>
          <w:top w:val="double" w:sz="6" w:space="0" w:color="auto"/>
          <w:left w:val="single" w:sz="18" w:space="0" w:color="auto"/>
          <w:bottom w:val="nil"/>
          <w:right w:val="nil"/>
          <w:insideH w:val="nil"/>
          <w:insideV w:val="nil"/>
        </w:tcBorders>
        <w:shd w:val="clear" w:color="auto" w:fill="FFFFFF"/>
      </w:tcPr>
    </w:tblStylePr>
    <w:tblStylePr w:type="firstCol">
      <w:rPr>
        <w:b/>
        <w:bCs/>
        <w:color w:val="FFFFFF"/>
      </w:rPr>
      <w:tblPr/>
      <w:tcPr>
        <w:tcBorders>
          <w:top w:val="nil"/>
          <w:left w:val="single" w:sz="18" w:space="0" w:color="auto"/>
          <w:bottom w:val="nil"/>
          <w:right w:val="nil"/>
          <w:insideH w:val="nil"/>
          <w:insideV w:val="nil"/>
        </w:tcBorders>
        <w:shd w:val="clear" w:color="auto" w:fill="C0504D"/>
      </w:tcPr>
    </w:tblStylePr>
    <w:tblStylePr w:type="lastCol">
      <w:rPr>
        <w:b/>
        <w:bCs/>
        <w:color w:val="FFFFFF"/>
      </w:rPr>
      <w:tblPr/>
      <w:tcPr>
        <w:tcBorders>
          <w:bottom w:val="nil"/>
          <w:right w:val="nil"/>
          <w:insideH w:val="nil"/>
          <w:insideV w:val="nil"/>
        </w:tcBorders>
        <w:shd w:val="clear" w:color="auto" w:fill="C0504D"/>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single" w:sz="18" w:space="0" w:color="auto"/>
          <w:bottom w:val="nil"/>
          <w:right w:val="nil"/>
          <w:insideH w:val="nil"/>
          <w:insideV w:val="nil"/>
        </w:tcBorders>
      </w:tcPr>
    </w:tblStylePr>
    <w:tblStylePr w:type="nwCell">
      <w:rPr>
        <w:color w:val="FFFFFF"/>
      </w:rPr>
      <w:tblPr/>
      <w:tcPr>
        <w:tcBorders>
          <w:top w:val="single" w:sz="18" w:space="0" w:color="auto"/>
          <w:left w:val="single" w:sz="18" w:space="0" w:color="auto"/>
          <w:bottom w:val="nil"/>
          <w:right w:val="nil"/>
          <w:insideH w:val="nil"/>
          <w:insideV w:val="nil"/>
        </w:tcBorders>
      </w:tcPr>
    </w:tblStylePr>
  </w:style>
  <w:style w:type="table" w:styleId="MediumShading2-Accent3">
    <w:name w:val="Medium Shading 2 Accent 3"/>
    <w:basedOn w:val="TableNormal"/>
    <w:uiPriority w:val="64"/>
    <w:qFormat/>
    <w:tblPr>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single" w:sz="18" w:space="0" w:color="auto"/>
          <w:bottom w:val="nil"/>
          <w:right w:val="nil"/>
          <w:insideH w:val="nil"/>
          <w:insideV w:val="nil"/>
        </w:tcBorders>
        <w:shd w:val="clear" w:color="auto" w:fill="9BBB59"/>
      </w:tcPr>
    </w:tblStylePr>
    <w:tblStylePr w:type="lastRow">
      <w:pPr>
        <w:spacing w:before="0" w:after="0" w:line="240" w:lineRule="auto"/>
      </w:pPr>
      <w:rPr>
        <w:color w:val="auto"/>
      </w:rPr>
      <w:tblPr/>
      <w:tcPr>
        <w:tcBorders>
          <w:top w:val="double" w:sz="6" w:space="0" w:color="auto"/>
          <w:left w:val="single" w:sz="18" w:space="0" w:color="auto"/>
          <w:bottom w:val="nil"/>
          <w:right w:val="nil"/>
          <w:insideH w:val="nil"/>
          <w:insideV w:val="nil"/>
        </w:tcBorders>
        <w:shd w:val="clear" w:color="auto" w:fill="FFFFFF"/>
      </w:tcPr>
    </w:tblStylePr>
    <w:tblStylePr w:type="firstCol">
      <w:rPr>
        <w:b/>
        <w:bCs/>
        <w:color w:val="FFFFFF"/>
      </w:rPr>
      <w:tblPr/>
      <w:tcPr>
        <w:tcBorders>
          <w:top w:val="nil"/>
          <w:left w:val="single" w:sz="18" w:space="0" w:color="auto"/>
          <w:bottom w:val="nil"/>
          <w:right w:val="nil"/>
          <w:insideH w:val="nil"/>
          <w:insideV w:val="nil"/>
        </w:tcBorders>
        <w:shd w:val="clear" w:color="auto" w:fill="9BBB59"/>
      </w:tcPr>
    </w:tblStylePr>
    <w:tblStylePr w:type="lastCol">
      <w:rPr>
        <w:b/>
        <w:bCs/>
        <w:color w:val="FFFFFF"/>
      </w:rPr>
      <w:tblPr/>
      <w:tcPr>
        <w:tcBorders>
          <w:bottom w:val="nil"/>
          <w:right w:val="nil"/>
          <w:insideH w:val="nil"/>
          <w:insideV w:val="nil"/>
        </w:tcBorders>
        <w:shd w:val="clear" w:color="auto" w:fill="9BBB59"/>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single" w:sz="18" w:space="0" w:color="auto"/>
          <w:bottom w:val="nil"/>
          <w:right w:val="nil"/>
          <w:insideH w:val="nil"/>
          <w:insideV w:val="nil"/>
        </w:tcBorders>
      </w:tcPr>
    </w:tblStylePr>
    <w:tblStylePr w:type="nwCell">
      <w:rPr>
        <w:color w:val="FFFFFF"/>
      </w:rPr>
      <w:tblPr/>
      <w:tcPr>
        <w:tcBorders>
          <w:top w:val="single" w:sz="18" w:space="0" w:color="auto"/>
          <w:left w:val="single" w:sz="18" w:space="0" w:color="auto"/>
          <w:bottom w:val="nil"/>
          <w:right w:val="nil"/>
          <w:insideH w:val="nil"/>
          <w:insideV w:val="nil"/>
        </w:tcBorders>
      </w:tcPr>
    </w:tblStylePr>
  </w:style>
  <w:style w:type="table" w:styleId="MediumShading2-Accent4">
    <w:name w:val="Medium Shading 2 Accent 4"/>
    <w:basedOn w:val="TableNormal"/>
    <w:uiPriority w:val="64"/>
    <w:qFormat/>
    <w:tblPr>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single" w:sz="18" w:space="0" w:color="auto"/>
          <w:bottom w:val="nil"/>
          <w:right w:val="nil"/>
          <w:insideH w:val="nil"/>
          <w:insideV w:val="nil"/>
        </w:tcBorders>
        <w:shd w:val="clear" w:color="auto" w:fill="8064A2"/>
      </w:tcPr>
    </w:tblStylePr>
    <w:tblStylePr w:type="lastRow">
      <w:pPr>
        <w:spacing w:before="0" w:after="0" w:line="240" w:lineRule="auto"/>
      </w:pPr>
      <w:rPr>
        <w:color w:val="auto"/>
      </w:rPr>
      <w:tblPr/>
      <w:tcPr>
        <w:tcBorders>
          <w:top w:val="double" w:sz="6" w:space="0" w:color="auto"/>
          <w:left w:val="single" w:sz="18" w:space="0" w:color="auto"/>
          <w:bottom w:val="nil"/>
          <w:right w:val="nil"/>
          <w:insideH w:val="nil"/>
          <w:insideV w:val="nil"/>
        </w:tcBorders>
        <w:shd w:val="clear" w:color="auto" w:fill="FFFFFF"/>
      </w:tcPr>
    </w:tblStylePr>
    <w:tblStylePr w:type="firstCol">
      <w:rPr>
        <w:b/>
        <w:bCs/>
        <w:color w:val="FFFFFF"/>
      </w:rPr>
      <w:tblPr/>
      <w:tcPr>
        <w:tcBorders>
          <w:top w:val="nil"/>
          <w:left w:val="single" w:sz="18" w:space="0" w:color="auto"/>
          <w:bottom w:val="nil"/>
          <w:right w:val="nil"/>
          <w:insideH w:val="nil"/>
          <w:insideV w:val="nil"/>
        </w:tcBorders>
        <w:shd w:val="clear" w:color="auto" w:fill="8064A2"/>
      </w:tcPr>
    </w:tblStylePr>
    <w:tblStylePr w:type="lastCol">
      <w:rPr>
        <w:b/>
        <w:bCs/>
        <w:color w:val="FFFFFF"/>
      </w:rPr>
      <w:tblPr/>
      <w:tcPr>
        <w:tcBorders>
          <w:bottom w:val="nil"/>
          <w:right w:val="nil"/>
          <w:insideH w:val="nil"/>
          <w:insideV w:val="nil"/>
        </w:tcBorders>
        <w:shd w:val="clear" w:color="auto" w:fill="8064A2"/>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single" w:sz="18" w:space="0" w:color="auto"/>
          <w:bottom w:val="nil"/>
          <w:right w:val="nil"/>
          <w:insideH w:val="nil"/>
          <w:insideV w:val="nil"/>
        </w:tcBorders>
      </w:tcPr>
    </w:tblStylePr>
    <w:tblStylePr w:type="nwCell">
      <w:rPr>
        <w:color w:val="FFFFFF"/>
      </w:rPr>
      <w:tblPr/>
      <w:tcPr>
        <w:tcBorders>
          <w:top w:val="single" w:sz="18" w:space="0" w:color="auto"/>
          <w:left w:val="single" w:sz="18" w:space="0" w:color="auto"/>
          <w:bottom w:val="nil"/>
          <w:right w:val="nil"/>
          <w:insideH w:val="nil"/>
          <w:insideV w:val="nil"/>
        </w:tcBorders>
      </w:tcPr>
    </w:tblStylePr>
  </w:style>
  <w:style w:type="table" w:styleId="MediumShading2-Accent5">
    <w:name w:val="Medium Shading 2 Accent 5"/>
    <w:basedOn w:val="TableNormal"/>
    <w:uiPriority w:val="64"/>
    <w:qFormat/>
    <w:tblPr>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single" w:sz="18" w:space="0" w:color="auto"/>
          <w:bottom w:val="nil"/>
          <w:right w:val="nil"/>
          <w:insideH w:val="nil"/>
          <w:insideV w:val="nil"/>
        </w:tcBorders>
        <w:shd w:val="clear" w:color="auto" w:fill="4BACC6"/>
      </w:tcPr>
    </w:tblStylePr>
    <w:tblStylePr w:type="lastRow">
      <w:pPr>
        <w:spacing w:before="0" w:after="0" w:line="240" w:lineRule="auto"/>
      </w:pPr>
      <w:rPr>
        <w:color w:val="auto"/>
      </w:rPr>
      <w:tblPr/>
      <w:tcPr>
        <w:tcBorders>
          <w:top w:val="double" w:sz="6" w:space="0" w:color="auto"/>
          <w:left w:val="single" w:sz="18" w:space="0" w:color="auto"/>
          <w:bottom w:val="nil"/>
          <w:right w:val="nil"/>
          <w:insideH w:val="nil"/>
          <w:insideV w:val="nil"/>
        </w:tcBorders>
        <w:shd w:val="clear" w:color="auto" w:fill="FFFFFF"/>
      </w:tcPr>
    </w:tblStylePr>
    <w:tblStylePr w:type="firstCol">
      <w:rPr>
        <w:b/>
        <w:bCs/>
        <w:color w:val="FFFFFF"/>
      </w:rPr>
      <w:tblPr/>
      <w:tcPr>
        <w:tcBorders>
          <w:top w:val="nil"/>
          <w:left w:val="single" w:sz="18" w:space="0" w:color="auto"/>
          <w:bottom w:val="nil"/>
          <w:right w:val="nil"/>
          <w:insideH w:val="nil"/>
          <w:insideV w:val="nil"/>
        </w:tcBorders>
        <w:shd w:val="clear" w:color="auto" w:fill="4BACC6"/>
      </w:tcPr>
    </w:tblStylePr>
    <w:tblStylePr w:type="lastCol">
      <w:rPr>
        <w:b/>
        <w:bCs/>
        <w:color w:val="FFFFFF"/>
      </w:rPr>
      <w:tblPr/>
      <w:tcPr>
        <w:tcBorders>
          <w:bottom w:val="nil"/>
          <w:right w:val="nil"/>
          <w:insideH w:val="nil"/>
          <w:insideV w:val="nil"/>
        </w:tcBorders>
        <w:shd w:val="clear" w:color="auto" w:fill="4BACC6"/>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single" w:sz="18" w:space="0" w:color="auto"/>
          <w:bottom w:val="nil"/>
          <w:right w:val="nil"/>
          <w:insideH w:val="nil"/>
          <w:insideV w:val="nil"/>
        </w:tcBorders>
      </w:tcPr>
    </w:tblStylePr>
    <w:tblStylePr w:type="nwCell">
      <w:rPr>
        <w:color w:val="FFFFFF"/>
      </w:rPr>
      <w:tblPr/>
      <w:tcPr>
        <w:tcBorders>
          <w:top w:val="single" w:sz="18" w:space="0" w:color="auto"/>
          <w:left w:val="single" w:sz="18" w:space="0" w:color="auto"/>
          <w:bottom w:val="nil"/>
          <w:right w:val="nil"/>
          <w:insideH w:val="nil"/>
          <w:insideV w:val="nil"/>
        </w:tcBorders>
      </w:tcPr>
    </w:tblStylePr>
  </w:style>
  <w:style w:type="table" w:styleId="MediumShading2-Accent6">
    <w:name w:val="Medium Shading 2 Accent 6"/>
    <w:basedOn w:val="TableNormal"/>
    <w:uiPriority w:val="64"/>
    <w:qFormat/>
    <w:tblPr>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single" w:sz="18" w:space="0" w:color="auto"/>
          <w:bottom w:val="nil"/>
          <w:right w:val="nil"/>
          <w:insideH w:val="nil"/>
          <w:insideV w:val="nil"/>
        </w:tcBorders>
        <w:shd w:val="clear" w:color="auto" w:fill="F79646"/>
      </w:tcPr>
    </w:tblStylePr>
    <w:tblStylePr w:type="lastRow">
      <w:pPr>
        <w:spacing w:before="0" w:after="0" w:line="240" w:lineRule="auto"/>
      </w:pPr>
      <w:rPr>
        <w:color w:val="auto"/>
      </w:rPr>
      <w:tblPr/>
      <w:tcPr>
        <w:tcBorders>
          <w:top w:val="double" w:sz="6" w:space="0" w:color="auto"/>
          <w:left w:val="single" w:sz="18" w:space="0" w:color="auto"/>
          <w:bottom w:val="nil"/>
          <w:right w:val="nil"/>
          <w:insideH w:val="nil"/>
          <w:insideV w:val="nil"/>
        </w:tcBorders>
        <w:shd w:val="clear" w:color="auto" w:fill="FFFFFF"/>
      </w:tcPr>
    </w:tblStylePr>
    <w:tblStylePr w:type="firstCol">
      <w:rPr>
        <w:b/>
        <w:bCs/>
        <w:color w:val="FFFFFF"/>
      </w:rPr>
      <w:tblPr/>
      <w:tcPr>
        <w:tcBorders>
          <w:top w:val="nil"/>
          <w:left w:val="single" w:sz="18" w:space="0" w:color="auto"/>
          <w:bottom w:val="nil"/>
          <w:right w:val="nil"/>
          <w:insideH w:val="nil"/>
          <w:insideV w:val="nil"/>
        </w:tcBorders>
        <w:shd w:val="clear" w:color="auto" w:fill="F79646"/>
      </w:tcPr>
    </w:tblStylePr>
    <w:tblStylePr w:type="lastCol">
      <w:rPr>
        <w:b/>
        <w:bCs/>
        <w:color w:val="FFFFFF"/>
      </w:rPr>
      <w:tblPr/>
      <w:tcPr>
        <w:tcBorders>
          <w:bottom w:val="nil"/>
          <w:right w:val="nil"/>
          <w:insideH w:val="nil"/>
          <w:insideV w:val="nil"/>
        </w:tcBorders>
        <w:shd w:val="clear" w:color="auto" w:fill="F79646"/>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single" w:sz="18" w:space="0" w:color="auto"/>
          <w:bottom w:val="nil"/>
          <w:right w:val="nil"/>
          <w:insideH w:val="nil"/>
          <w:insideV w:val="nil"/>
        </w:tcBorders>
      </w:tcPr>
    </w:tblStylePr>
    <w:tblStylePr w:type="nwCell">
      <w:rPr>
        <w:color w:val="FFFFFF"/>
      </w:rPr>
      <w:tblPr/>
      <w:tcPr>
        <w:tcBorders>
          <w:top w:val="single" w:sz="18" w:space="0" w:color="auto"/>
          <w:left w:val="single" w:sz="18" w:space="0" w:color="auto"/>
          <w:bottom w:val="nil"/>
          <w:right w:val="nil"/>
          <w:insideH w:val="nil"/>
          <w:insideV w:val="nil"/>
        </w:tcBorders>
      </w:tcPr>
    </w:tblStylePr>
  </w:style>
  <w:style w:type="table" w:styleId="MediumList1">
    <w:name w:val="Medium List 1"/>
    <w:basedOn w:val="TableNormal"/>
    <w:uiPriority w:val="65"/>
    <w:qFormat/>
    <w:rPr>
      <w:color w:val="000000"/>
    </w:rPr>
    <w:tblPr>
      <w:tblBorders>
        <w:top w:val="single" w:sz="8" w:space="0" w:color="000000"/>
        <w:bottom w:val="single" w:sz="8" w:space="0" w:color="000000"/>
      </w:tblBorders>
    </w:tblPr>
    <w:tblStylePr w:type="firstRow">
      <w:rPr>
        <w:rFonts w:cs="Times New Roman"/>
      </w:rPr>
      <w:tblPr/>
      <w:tcPr>
        <w:tcBorders>
          <w:top w:val="nil"/>
          <w:left w:val="single" w:sz="8" w:space="0" w:color="000000"/>
        </w:tcBorders>
      </w:tcPr>
    </w:tblStylePr>
    <w:tblStylePr w:type="lastRow">
      <w:rPr>
        <w:b/>
        <w:bCs/>
        <w:color w:val="1F497D"/>
      </w:rPr>
      <w:tblPr/>
      <w:tcPr>
        <w:tcBorders>
          <w:top w:val="single" w:sz="8" w:space="0" w:color="000000"/>
          <w:left w:val="single" w:sz="8" w:space="0" w:color="000000"/>
        </w:tcBorders>
      </w:tcPr>
    </w:tblStylePr>
    <w:tblStylePr w:type="firstCol">
      <w:rPr>
        <w:b/>
        <w:bCs/>
      </w:rPr>
    </w:tblStylePr>
    <w:tblStylePr w:type="lastCol">
      <w:rPr>
        <w:b/>
        <w:bCs/>
      </w:rPr>
      <w:tblPr/>
      <w:tcPr>
        <w:tcBorders>
          <w:top w:val="single" w:sz="8" w:space="0" w:color="000000"/>
          <w:left w:val="single" w:sz="8" w:space="0" w:color="000000"/>
        </w:tcBorders>
      </w:tcPr>
    </w:tblStylePr>
    <w:tblStylePr w:type="band1Vert">
      <w:tblPr/>
      <w:tcPr>
        <w:shd w:val="clear" w:color="auto" w:fill="C0C0C0"/>
      </w:tcPr>
    </w:tblStylePr>
    <w:tblStylePr w:type="band1Horz">
      <w:tblPr/>
      <w:tcPr>
        <w:shd w:val="clear" w:color="auto" w:fill="C0C0C0"/>
      </w:tcPr>
    </w:tblStylePr>
  </w:style>
  <w:style w:type="table" w:styleId="MediumList1-Accent1">
    <w:name w:val="Medium List 1 Accent 1"/>
    <w:basedOn w:val="TableNormal"/>
    <w:uiPriority w:val="65"/>
    <w:rPr>
      <w:color w:val="000000"/>
    </w:rPr>
    <w:tblPr>
      <w:tblBorders>
        <w:top w:val="single" w:sz="8" w:space="0" w:color="4F81BD"/>
        <w:bottom w:val="single" w:sz="8" w:space="0" w:color="4F81BD"/>
      </w:tblBorders>
    </w:tblPr>
    <w:tblStylePr w:type="firstRow">
      <w:rPr>
        <w:rFonts w:cs="Times New Roman"/>
      </w:rPr>
      <w:tblPr/>
      <w:tcPr>
        <w:tcBorders>
          <w:top w:val="nil"/>
          <w:left w:val="single" w:sz="8" w:space="0" w:color="4F81BD"/>
        </w:tcBorders>
      </w:tcPr>
    </w:tblStylePr>
    <w:tblStylePr w:type="lastRow">
      <w:rPr>
        <w:b/>
        <w:bCs/>
        <w:color w:val="1F497D"/>
      </w:rPr>
      <w:tblPr/>
      <w:tcPr>
        <w:tcBorders>
          <w:top w:val="single" w:sz="8" w:space="0" w:color="4F81BD"/>
          <w:left w:val="single" w:sz="8" w:space="0" w:color="4F81BD"/>
        </w:tcBorders>
      </w:tcPr>
    </w:tblStylePr>
    <w:tblStylePr w:type="firstCol">
      <w:rPr>
        <w:b/>
        <w:bCs/>
      </w:rPr>
    </w:tblStylePr>
    <w:tblStylePr w:type="lastCol">
      <w:rPr>
        <w:b/>
        <w:bCs/>
      </w:rPr>
      <w:tblPr/>
      <w:tcPr>
        <w:tcBorders>
          <w:top w:val="single" w:sz="8" w:space="0" w:color="4F81BD"/>
          <w:left w:val="single" w:sz="8" w:space="0" w:color="4F81BD"/>
        </w:tcBorders>
      </w:tcPr>
    </w:tblStylePr>
    <w:tblStylePr w:type="band1Vert">
      <w:tblPr/>
      <w:tcPr>
        <w:shd w:val="clear" w:color="auto" w:fill="D3DFEE"/>
      </w:tcPr>
    </w:tblStylePr>
    <w:tblStylePr w:type="band1Horz">
      <w:tblPr/>
      <w:tcPr>
        <w:shd w:val="clear" w:color="auto" w:fill="D3DFEE"/>
      </w:tcPr>
    </w:tblStylePr>
  </w:style>
  <w:style w:type="table" w:styleId="MediumList1-Accent2">
    <w:name w:val="Medium List 1 Accent 2"/>
    <w:basedOn w:val="TableNormal"/>
    <w:uiPriority w:val="65"/>
    <w:rPr>
      <w:color w:val="000000"/>
    </w:rPr>
    <w:tblPr>
      <w:tblBorders>
        <w:top w:val="single" w:sz="8" w:space="0" w:color="C0504D"/>
        <w:bottom w:val="single" w:sz="8" w:space="0" w:color="C0504D"/>
      </w:tblBorders>
    </w:tblPr>
    <w:tblStylePr w:type="firstRow">
      <w:rPr>
        <w:rFonts w:cs="Times New Roman"/>
      </w:rPr>
      <w:tblPr/>
      <w:tcPr>
        <w:tcBorders>
          <w:top w:val="nil"/>
          <w:left w:val="single" w:sz="8" w:space="0" w:color="C0504D"/>
        </w:tcBorders>
      </w:tcPr>
    </w:tblStylePr>
    <w:tblStylePr w:type="lastRow">
      <w:rPr>
        <w:b/>
        <w:bCs/>
        <w:color w:val="1F497D"/>
      </w:rPr>
      <w:tblPr/>
      <w:tcPr>
        <w:tcBorders>
          <w:top w:val="single" w:sz="8" w:space="0" w:color="C0504D"/>
          <w:left w:val="single" w:sz="8" w:space="0" w:color="C0504D"/>
        </w:tcBorders>
      </w:tcPr>
    </w:tblStylePr>
    <w:tblStylePr w:type="firstCol">
      <w:rPr>
        <w:b/>
        <w:bCs/>
      </w:rPr>
    </w:tblStylePr>
    <w:tblStylePr w:type="lastCol">
      <w:rPr>
        <w:b/>
        <w:bCs/>
      </w:rPr>
      <w:tblPr/>
      <w:tcPr>
        <w:tcBorders>
          <w:top w:val="single" w:sz="8" w:space="0" w:color="C0504D"/>
          <w:left w:val="single" w:sz="8" w:space="0" w:color="C0504D"/>
        </w:tcBorders>
      </w:tcPr>
    </w:tblStylePr>
    <w:tblStylePr w:type="band1Vert">
      <w:tblPr/>
      <w:tcPr>
        <w:shd w:val="clear" w:color="auto" w:fill="EFD3D2"/>
      </w:tcPr>
    </w:tblStylePr>
    <w:tblStylePr w:type="band1Horz">
      <w:tblPr/>
      <w:tcPr>
        <w:shd w:val="clear" w:color="auto" w:fill="EFD3D2"/>
      </w:tcPr>
    </w:tblStylePr>
  </w:style>
  <w:style w:type="table" w:styleId="MediumList1-Accent3">
    <w:name w:val="Medium List 1 Accent 3"/>
    <w:basedOn w:val="TableNormal"/>
    <w:uiPriority w:val="65"/>
    <w:qFormat/>
    <w:rPr>
      <w:color w:val="000000"/>
    </w:rPr>
    <w:tblPr>
      <w:tblBorders>
        <w:top w:val="single" w:sz="8" w:space="0" w:color="9BBB59"/>
        <w:bottom w:val="single" w:sz="8" w:space="0" w:color="9BBB59"/>
      </w:tblBorders>
    </w:tblPr>
    <w:tblStylePr w:type="firstRow">
      <w:rPr>
        <w:rFonts w:cs="Times New Roman"/>
      </w:rPr>
      <w:tblPr/>
      <w:tcPr>
        <w:tcBorders>
          <w:top w:val="nil"/>
          <w:left w:val="single" w:sz="8" w:space="0" w:color="9BBB59"/>
        </w:tcBorders>
      </w:tcPr>
    </w:tblStylePr>
    <w:tblStylePr w:type="lastRow">
      <w:rPr>
        <w:b/>
        <w:bCs/>
        <w:color w:val="1F497D"/>
      </w:rPr>
      <w:tblPr/>
      <w:tcPr>
        <w:tcBorders>
          <w:top w:val="single" w:sz="8" w:space="0" w:color="9BBB59"/>
          <w:left w:val="single" w:sz="8" w:space="0" w:color="9BBB59"/>
        </w:tcBorders>
      </w:tcPr>
    </w:tblStylePr>
    <w:tblStylePr w:type="firstCol">
      <w:rPr>
        <w:b/>
        <w:bCs/>
      </w:rPr>
    </w:tblStylePr>
    <w:tblStylePr w:type="lastCol">
      <w:rPr>
        <w:b/>
        <w:bCs/>
      </w:rPr>
      <w:tblPr/>
      <w:tcPr>
        <w:tcBorders>
          <w:top w:val="single" w:sz="8" w:space="0" w:color="9BBB59"/>
          <w:left w:val="single" w:sz="8" w:space="0" w:color="9BBB59"/>
        </w:tcBorders>
      </w:tcPr>
    </w:tblStylePr>
    <w:tblStylePr w:type="band1Vert">
      <w:tblPr/>
      <w:tcPr>
        <w:shd w:val="clear" w:color="auto" w:fill="E6EED5"/>
      </w:tcPr>
    </w:tblStylePr>
    <w:tblStylePr w:type="band1Horz">
      <w:tblPr/>
      <w:tcPr>
        <w:shd w:val="clear" w:color="auto" w:fill="E6EED5"/>
      </w:tcPr>
    </w:tblStylePr>
  </w:style>
  <w:style w:type="table" w:styleId="MediumList1-Accent4">
    <w:name w:val="Medium List 1 Accent 4"/>
    <w:basedOn w:val="TableNormal"/>
    <w:uiPriority w:val="65"/>
    <w:rPr>
      <w:color w:val="000000"/>
    </w:rPr>
    <w:tblPr>
      <w:tblBorders>
        <w:top w:val="single" w:sz="8" w:space="0" w:color="8064A2"/>
        <w:bottom w:val="single" w:sz="8" w:space="0" w:color="8064A2"/>
      </w:tblBorders>
    </w:tblPr>
    <w:tblStylePr w:type="firstRow">
      <w:rPr>
        <w:rFonts w:cs="Times New Roman"/>
      </w:rPr>
      <w:tblPr/>
      <w:tcPr>
        <w:tcBorders>
          <w:top w:val="nil"/>
          <w:left w:val="single" w:sz="8" w:space="0" w:color="8064A2"/>
        </w:tcBorders>
      </w:tcPr>
    </w:tblStylePr>
    <w:tblStylePr w:type="lastRow">
      <w:rPr>
        <w:b/>
        <w:bCs/>
        <w:color w:val="1F497D"/>
      </w:rPr>
      <w:tblPr/>
      <w:tcPr>
        <w:tcBorders>
          <w:top w:val="single" w:sz="8" w:space="0" w:color="8064A2"/>
          <w:left w:val="single" w:sz="8" w:space="0" w:color="8064A2"/>
        </w:tcBorders>
      </w:tcPr>
    </w:tblStylePr>
    <w:tblStylePr w:type="firstCol">
      <w:rPr>
        <w:b/>
        <w:bCs/>
      </w:rPr>
    </w:tblStylePr>
    <w:tblStylePr w:type="lastCol">
      <w:rPr>
        <w:b/>
        <w:bCs/>
      </w:rPr>
      <w:tblPr/>
      <w:tcPr>
        <w:tcBorders>
          <w:top w:val="single" w:sz="8" w:space="0" w:color="8064A2"/>
          <w:left w:val="single" w:sz="8" w:space="0" w:color="8064A2"/>
        </w:tcBorders>
      </w:tcPr>
    </w:tblStylePr>
    <w:tblStylePr w:type="band1Vert">
      <w:tblPr/>
      <w:tcPr>
        <w:shd w:val="clear" w:color="auto" w:fill="DFD8E8"/>
      </w:tcPr>
    </w:tblStylePr>
    <w:tblStylePr w:type="band1Horz">
      <w:tblPr/>
      <w:tcPr>
        <w:shd w:val="clear" w:color="auto" w:fill="DFD8E8"/>
      </w:tcPr>
    </w:tblStylePr>
  </w:style>
  <w:style w:type="table" w:styleId="MediumList1-Accent5">
    <w:name w:val="Medium List 1 Accent 5"/>
    <w:basedOn w:val="TableNormal"/>
    <w:uiPriority w:val="65"/>
    <w:qFormat/>
    <w:rPr>
      <w:color w:val="000000"/>
    </w:rPr>
    <w:tblPr>
      <w:tblBorders>
        <w:top w:val="single" w:sz="8" w:space="0" w:color="4BACC6"/>
        <w:bottom w:val="single" w:sz="8" w:space="0" w:color="4BACC6"/>
      </w:tblBorders>
    </w:tblPr>
    <w:tblStylePr w:type="firstRow">
      <w:rPr>
        <w:rFonts w:cs="Times New Roman"/>
      </w:rPr>
      <w:tblPr/>
      <w:tcPr>
        <w:tcBorders>
          <w:top w:val="nil"/>
          <w:left w:val="single" w:sz="8" w:space="0" w:color="4BACC6"/>
        </w:tcBorders>
      </w:tcPr>
    </w:tblStylePr>
    <w:tblStylePr w:type="lastRow">
      <w:rPr>
        <w:b/>
        <w:bCs/>
        <w:color w:val="1F497D"/>
      </w:rPr>
      <w:tblPr/>
      <w:tcPr>
        <w:tcBorders>
          <w:top w:val="single" w:sz="8" w:space="0" w:color="4BACC6"/>
          <w:left w:val="single" w:sz="8" w:space="0" w:color="4BACC6"/>
        </w:tcBorders>
      </w:tcPr>
    </w:tblStylePr>
    <w:tblStylePr w:type="firstCol">
      <w:rPr>
        <w:b/>
        <w:bCs/>
      </w:rPr>
    </w:tblStylePr>
    <w:tblStylePr w:type="lastCol">
      <w:rPr>
        <w:b/>
        <w:bCs/>
      </w:rPr>
      <w:tblPr/>
      <w:tcPr>
        <w:tcBorders>
          <w:top w:val="single" w:sz="8" w:space="0" w:color="4BACC6"/>
          <w:left w:val="single" w:sz="8" w:space="0" w:color="4BACC6"/>
        </w:tcBorders>
      </w:tcPr>
    </w:tblStylePr>
    <w:tblStylePr w:type="band1Vert">
      <w:tblPr/>
      <w:tcPr>
        <w:shd w:val="clear" w:color="auto" w:fill="D2EAF1"/>
      </w:tcPr>
    </w:tblStylePr>
    <w:tblStylePr w:type="band1Horz">
      <w:tblPr/>
      <w:tcPr>
        <w:shd w:val="clear" w:color="auto" w:fill="D2EAF1"/>
      </w:tcPr>
    </w:tblStylePr>
  </w:style>
  <w:style w:type="table" w:styleId="MediumList1-Accent6">
    <w:name w:val="Medium List 1 Accent 6"/>
    <w:basedOn w:val="TableNormal"/>
    <w:uiPriority w:val="65"/>
    <w:qFormat/>
    <w:rPr>
      <w:color w:val="000000"/>
    </w:rPr>
    <w:tblPr>
      <w:tblBorders>
        <w:top w:val="single" w:sz="8" w:space="0" w:color="F79646"/>
        <w:bottom w:val="single" w:sz="8" w:space="0" w:color="F79646"/>
      </w:tblBorders>
    </w:tblPr>
    <w:tblStylePr w:type="firstRow">
      <w:rPr>
        <w:rFonts w:cs="Times New Roman"/>
      </w:rPr>
      <w:tblPr/>
      <w:tcPr>
        <w:tcBorders>
          <w:top w:val="nil"/>
          <w:left w:val="single" w:sz="8" w:space="0" w:color="F79646"/>
        </w:tcBorders>
      </w:tcPr>
    </w:tblStylePr>
    <w:tblStylePr w:type="lastRow">
      <w:rPr>
        <w:b/>
        <w:bCs/>
        <w:color w:val="1F497D"/>
      </w:rPr>
      <w:tblPr/>
      <w:tcPr>
        <w:tcBorders>
          <w:top w:val="single" w:sz="8" w:space="0" w:color="F79646"/>
          <w:left w:val="single" w:sz="8" w:space="0" w:color="F79646"/>
        </w:tcBorders>
      </w:tcPr>
    </w:tblStylePr>
    <w:tblStylePr w:type="firstCol">
      <w:rPr>
        <w:b/>
        <w:bCs/>
      </w:rPr>
    </w:tblStylePr>
    <w:tblStylePr w:type="lastCol">
      <w:rPr>
        <w:b/>
        <w:bCs/>
      </w:rPr>
      <w:tblPr/>
      <w:tcPr>
        <w:tcBorders>
          <w:top w:val="single" w:sz="8" w:space="0" w:color="F79646"/>
          <w:left w:val="single" w:sz="8" w:space="0" w:color="F79646"/>
        </w:tcBorders>
      </w:tcPr>
    </w:tblStylePr>
    <w:tblStylePr w:type="band1Vert">
      <w:tblPr/>
      <w:tcPr>
        <w:shd w:val="clear" w:color="auto" w:fill="FDE4D0"/>
      </w:tcPr>
    </w:tblStylePr>
    <w:tblStylePr w:type="band1Horz">
      <w:tblPr/>
      <w:tcPr>
        <w:shd w:val="clear" w:color="auto" w:fill="FDE4D0"/>
      </w:tcPr>
    </w:tblStylePr>
  </w:style>
  <w:style w:type="table" w:styleId="MediumList2">
    <w:name w:val="Medium List 2"/>
    <w:basedOn w:val="TableNormal"/>
    <w:uiPriority w:val="66"/>
    <w:rPr>
      <w:rFonts w:ascii="SimSun" w:eastAsia="Courier New" w:hAnsi="SimSun" w:cs="Times New Roman"/>
      <w:color w:val="000000"/>
    </w:rPr>
    <w:tblPr>
      <w:tblBorders>
        <w:top w:val="single" w:sz="8" w:space="0" w:color="000000"/>
        <w:left w:val="single" w:sz="8" w:space="0" w:color="000000"/>
        <w:bottom w:val="single" w:sz="8" w:space="0" w:color="000000"/>
        <w:right w:val="single" w:sz="8" w:space="0" w:color="000000"/>
      </w:tblBorders>
    </w:tblPr>
    <w:tblStylePr w:type="firstRow">
      <w:rPr>
        <w:sz w:val="24"/>
        <w:szCs w:val="24"/>
      </w:rPr>
      <w:tblPr/>
      <w:tcPr>
        <w:tcBorders>
          <w:top w:val="nil"/>
          <w:left w:val="single" w:sz="24" w:space="0" w:color="000000"/>
          <w:bottom w:val="nil"/>
          <w:right w:val="nil"/>
          <w:insideH w:val="nil"/>
          <w:insideV w:val="nil"/>
        </w:tcBorders>
        <w:shd w:val="clear" w:color="auto" w:fill="FFFFFF"/>
      </w:tcPr>
    </w:tblStylePr>
    <w:tblStylePr w:type="lastRow">
      <w:tblPr/>
      <w:tcPr>
        <w:tcBorders>
          <w:top w:val="single" w:sz="8" w:space="0" w:color="000000"/>
          <w:left w:val="nil"/>
          <w:bottom w:val="nil"/>
          <w:right w:val="nil"/>
          <w:insideH w:val="nil"/>
          <w:insideV w:val="nil"/>
        </w:tcBorders>
        <w:shd w:val="clear" w:color="auto" w:fill="FFFFFF"/>
      </w:tcPr>
    </w:tblStylePr>
    <w:tblStylePr w:type="firstCol">
      <w:tblPr/>
      <w:tcPr>
        <w:tcBorders>
          <w:top w:val="nil"/>
          <w:left w:val="nil"/>
          <w:bottom w:val="nil"/>
          <w:right w:val="single" w:sz="8" w:space="0" w:color="000000"/>
          <w:insideH w:val="nil"/>
          <w:insideV w:val="nil"/>
        </w:tcBorders>
        <w:shd w:val="clear" w:color="auto" w:fill="FFFFFF"/>
      </w:tcPr>
    </w:tblStylePr>
    <w:tblStylePr w:type="lastCol">
      <w:tblPr/>
      <w:tcPr>
        <w:tcBorders>
          <w:top w:val="nil"/>
          <w:left w:val="nil"/>
          <w:bottom w:val="single" w:sz="8" w:space="0" w:color="000000"/>
          <w:right w:val="nil"/>
          <w:insideH w:val="nil"/>
          <w:insideV w:val="nil"/>
        </w:tcBorders>
        <w:shd w:val="clear" w:color="auto" w:fill="FFFFFF"/>
      </w:tcPr>
    </w:tblStylePr>
    <w:tblStylePr w:type="band1Vert">
      <w:tblPr/>
      <w:tcPr>
        <w:tcBorders>
          <w:bottom w:val="nil"/>
          <w:right w:val="nil"/>
          <w:insideH w:val="nil"/>
          <w:insideV w:val="nil"/>
        </w:tcBorders>
        <w:shd w:val="clear" w:color="auto" w:fill="C0C0C0"/>
      </w:tcPr>
    </w:tblStylePr>
    <w:tblStylePr w:type="band1Horz">
      <w:tblPr/>
      <w:tcPr>
        <w:tcBorders>
          <w:top w:val="nil"/>
          <w:left w:val="nil"/>
          <w:insideH w:val="nil"/>
          <w:insideV w:val="nil"/>
        </w:tcBorders>
        <w:shd w:val="clear" w:color="auto" w:fill="C0C0C0"/>
      </w:tcPr>
    </w:tblStylePr>
    <w:tblStylePr w:type="nwCell">
      <w:tblPr/>
      <w:tcPr>
        <w:shd w:val="clear" w:color="auto" w:fill="FFFFFF"/>
      </w:tcPr>
    </w:tblStylePr>
    <w:tblStylePr w:type="swCell">
      <w:tblPr/>
      <w:tcPr>
        <w:tcBorders>
          <w:top w:val="nil"/>
        </w:tcBorders>
      </w:tcPr>
    </w:tblStylePr>
  </w:style>
  <w:style w:type="table" w:styleId="MediumList2-Accent1">
    <w:name w:val="Medium List 2 Accent 1"/>
    <w:basedOn w:val="TableNormal"/>
    <w:uiPriority w:val="66"/>
    <w:rPr>
      <w:rFonts w:ascii="SimSun" w:eastAsia="Courier New" w:hAnsi="SimSun" w:cs="Times New Roman"/>
      <w:color w:val="000000"/>
    </w:rPr>
    <w:tblPr>
      <w:tblBorders>
        <w:top w:val="single" w:sz="8" w:space="0" w:color="4F81BD"/>
        <w:left w:val="single" w:sz="8" w:space="0" w:color="4F81BD"/>
        <w:bottom w:val="single" w:sz="8" w:space="0" w:color="4F81BD"/>
        <w:right w:val="single" w:sz="8" w:space="0" w:color="4F81BD"/>
      </w:tblBorders>
    </w:tblPr>
    <w:tblStylePr w:type="firstRow">
      <w:rPr>
        <w:sz w:val="24"/>
        <w:szCs w:val="24"/>
      </w:rPr>
      <w:tblPr/>
      <w:tcPr>
        <w:tcBorders>
          <w:top w:val="nil"/>
          <w:left w:val="single" w:sz="24" w:space="0" w:color="4F81BD"/>
          <w:bottom w:val="nil"/>
          <w:right w:val="nil"/>
          <w:insideH w:val="nil"/>
          <w:insideV w:val="nil"/>
        </w:tcBorders>
        <w:shd w:val="clear" w:color="auto" w:fill="FFFFFF"/>
      </w:tcPr>
    </w:tblStylePr>
    <w:tblStylePr w:type="lastRow">
      <w:tblPr/>
      <w:tcPr>
        <w:tcBorders>
          <w:top w:val="single" w:sz="8" w:space="0" w:color="4F81BD"/>
          <w:left w:val="nil"/>
          <w:bottom w:val="nil"/>
          <w:right w:val="nil"/>
          <w:insideH w:val="nil"/>
          <w:insideV w:val="nil"/>
        </w:tcBorders>
        <w:shd w:val="clear" w:color="auto" w:fill="FFFFFF"/>
      </w:tcPr>
    </w:tblStylePr>
    <w:tblStylePr w:type="firstCol">
      <w:tblPr/>
      <w:tcPr>
        <w:tcBorders>
          <w:top w:val="nil"/>
          <w:left w:val="nil"/>
          <w:bottom w:val="nil"/>
          <w:right w:val="single" w:sz="8" w:space="0" w:color="4F81BD"/>
          <w:insideH w:val="nil"/>
          <w:insideV w:val="nil"/>
        </w:tcBorders>
        <w:shd w:val="clear" w:color="auto" w:fill="FFFFFF"/>
      </w:tcPr>
    </w:tblStylePr>
    <w:tblStylePr w:type="lastCol">
      <w:tblPr/>
      <w:tcPr>
        <w:tcBorders>
          <w:top w:val="nil"/>
          <w:left w:val="nil"/>
          <w:bottom w:val="single" w:sz="8" w:space="0" w:color="4F81BD"/>
          <w:right w:val="nil"/>
          <w:insideH w:val="nil"/>
          <w:insideV w:val="nil"/>
        </w:tcBorders>
        <w:shd w:val="clear" w:color="auto" w:fill="FFFFFF"/>
      </w:tcPr>
    </w:tblStylePr>
    <w:tblStylePr w:type="band1Vert">
      <w:tblPr/>
      <w:tcPr>
        <w:tcBorders>
          <w:bottom w:val="nil"/>
          <w:right w:val="nil"/>
          <w:insideH w:val="nil"/>
          <w:insideV w:val="nil"/>
        </w:tcBorders>
        <w:shd w:val="clear" w:color="auto" w:fill="D3DFEE"/>
      </w:tcPr>
    </w:tblStylePr>
    <w:tblStylePr w:type="band1Horz">
      <w:tblPr/>
      <w:tcPr>
        <w:tcBorders>
          <w:top w:val="nil"/>
          <w:left w:val="nil"/>
          <w:insideH w:val="nil"/>
          <w:insideV w:val="nil"/>
        </w:tcBorders>
        <w:shd w:val="clear" w:color="auto" w:fill="D3DFEE"/>
      </w:tcPr>
    </w:tblStylePr>
    <w:tblStylePr w:type="nwCell">
      <w:tblPr/>
      <w:tcPr>
        <w:shd w:val="clear" w:color="auto" w:fill="FFFFFF"/>
      </w:tcPr>
    </w:tblStylePr>
    <w:tblStylePr w:type="swCell">
      <w:tblPr/>
      <w:tcPr>
        <w:tcBorders>
          <w:top w:val="nil"/>
        </w:tcBorders>
      </w:tcPr>
    </w:tblStylePr>
  </w:style>
  <w:style w:type="table" w:styleId="MediumList2-Accent2">
    <w:name w:val="Medium List 2 Accent 2"/>
    <w:basedOn w:val="TableNormal"/>
    <w:uiPriority w:val="66"/>
    <w:qFormat/>
    <w:rPr>
      <w:rFonts w:ascii="SimSun" w:eastAsia="Courier New" w:hAnsi="SimSun" w:cs="Times New Roman"/>
      <w:color w:val="000000"/>
    </w:rPr>
    <w:tblPr>
      <w:tblBorders>
        <w:top w:val="single" w:sz="8" w:space="0" w:color="C0504D"/>
        <w:left w:val="single" w:sz="8" w:space="0" w:color="C0504D"/>
        <w:bottom w:val="single" w:sz="8" w:space="0" w:color="C0504D"/>
        <w:right w:val="single" w:sz="8" w:space="0" w:color="C0504D"/>
      </w:tblBorders>
    </w:tblPr>
    <w:tblStylePr w:type="firstRow">
      <w:rPr>
        <w:sz w:val="24"/>
        <w:szCs w:val="24"/>
      </w:rPr>
      <w:tblPr/>
      <w:tcPr>
        <w:tcBorders>
          <w:top w:val="nil"/>
          <w:left w:val="single" w:sz="24" w:space="0" w:color="C0504D"/>
          <w:bottom w:val="nil"/>
          <w:right w:val="nil"/>
          <w:insideH w:val="nil"/>
          <w:insideV w:val="nil"/>
        </w:tcBorders>
        <w:shd w:val="clear" w:color="auto" w:fill="FFFFFF"/>
      </w:tcPr>
    </w:tblStylePr>
    <w:tblStylePr w:type="lastRow">
      <w:tblPr/>
      <w:tcPr>
        <w:tcBorders>
          <w:top w:val="single" w:sz="8" w:space="0" w:color="C0504D"/>
          <w:left w:val="nil"/>
          <w:bottom w:val="nil"/>
          <w:right w:val="nil"/>
          <w:insideH w:val="nil"/>
          <w:insideV w:val="nil"/>
        </w:tcBorders>
        <w:shd w:val="clear" w:color="auto" w:fill="FFFFFF"/>
      </w:tcPr>
    </w:tblStylePr>
    <w:tblStylePr w:type="firstCol">
      <w:tblPr/>
      <w:tcPr>
        <w:tcBorders>
          <w:top w:val="nil"/>
          <w:left w:val="nil"/>
          <w:bottom w:val="nil"/>
          <w:right w:val="single" w:sz="8" w:space="0" w:color="C0504D"/>
          <w:insideH w:val="nil"/>
          <w:insideV w:val="nil"/>
        </w:tcBorders>
        <w:shd w:val="clear" w:color="auto" w:fill="FFFFFF"/>
      </w:tcPr>
    </w:tblStylePr>
    <w:tblStylePr w:type="lastCol">
      <w:tblPr/>
      <w:tcPr>
        <w:tcBorders>
          <w:top w:val="nil"/>
          <w:left w:val="nil"/>
          <w:bottom w:val="single" w:sz="8" w:space="0" w:color="C0504D"/>
          <w:right w:val="nil"/>
          <w:insideH w:val="nil"/>
          <w:insideV w:val="nil"/>
        </w:tcBorders>
        <w:shd w:val="clear" w:color="auto" w:fill="FFFFFF"/>
      </w:tcPr>
    </w:tblStylePr>
    <w:tblStylePr w:type="band1Vert">
      <w:tblPr/>
      <w:tcPr>
        <w:tcBorders>
          <w:bottom w:val="nil"/>
          <w:right w:val="nil"/>
          <w:insideH w:val="nil"/>
          <w:insideV w:val="nil"/>
        </w:tcBorders>
        <w:shd w:val="clear" w:color="auto" w:fill="EFD3D2"/>
      </w:tcPr>
    </w:tblStylePr>
    <w:tblStylePr w:type="band1Horz">
      <w:tblPr/>
      <w:tcPr>
        <w:tcBorders>
          <w:top w:val="nil"/>
          <w:left w:val="nil"/>
          <w:insideH w:val="nil"/>
          <w:insideV w:val="nil"/>
        </w:tcBorders>
        <w:shd w:val="clear" w:color="auto" w:fill="EFD3D2"/>
      </w:tcPr>
    </w:tblStylePr>
    <w:tblStylePr w:type="nwCell">
      <w:tblPr/>
      <w:tcPr>
        <w:shd w:val="clear" w:color="auto" w:fill="FFFFFF"/>
      </w:tcPr>
    </w:tblStylePr>
    <w:tblStylePr w:type="swCell">
      <w:tblPr/>
      <w:tcPr>
        <w:tcBorders>
          <w:top w:val="nil"/>
        </w:tcBorders>
      </w:tcPr>
    </w:tblStylePr>
  </w:style>
  <w:style w:type="table" w:styleId="MediumList2-Accent3">
    <w:name w:val="Medium List 2 Accent 3"/>
    <w:basedOn w:val="TableNormal"/>
    <w:uiPriority w:val="66"/>
    <w:rPr>
      <w:rFonts w:ascii="SimSun" w:eastAsia="Courier New" w:hAnsi="SimSun" w:cs="Times New Roman"/>
      <w:color w:val="000000"/>
    </w:rPr>
    <w:tblPr>
      <w:tblBorders>
        <w:top w:val="single" w:sz="8" w:space="0" w:color="9BBB59"/>
        <w:left w:val="single" w:sz="8" w:space="0" w:color="9BBB59"/>
        <w:bottom w:val="single" w:sz="8" w:space="0" w:color="9BBB59"/>
        <w:right w:val="single" w:sz="8" w:space="0" w:color="9BBB59"/>
      </w:tblBorders>
    </w:tblPr>
    <w:tblStylePr w:type="firstRow">
      <w:rPr>
        <w:sz w:val="24"/>
        <w:szCs w:val="24"/>
      </w:rPr>
      <w:tblPr/>
      <w:tcPr>
        <w:tcBorders>
          <w:top w:val="nil"/>
          <w:left w:val="single" w:sz="24" w:space="0" w:color="9BBB59"/>
          <w:bottom w:val="nil"/>
          <w:right w:val="nil"/>
          <w:insideH w:val="nil"/>
          <w:insideV w:val="nil"/>
        </w:tcBorders>
        <w:shd w:val="clear" w:color="auto" w:fill="FFFFFF"/>
      </w:tcPr>
    </w:tblStylePr>
    <w:tblStylePr w:type="lastRow">
      <w:tblPr/>
      <w:tcPr>
        <w:tcBorders>
          <w:top w:val="single" w:sz="8" w:space="0" w:color="9BBB59"/>
          <w:left w:val="nil"/>
          <w:bottom w:val="nil"/>
          <w:right w:val="nil"/>
          <w:insideH w:val="nil"/>
          <w:insideV w:val="nil"/>
        </w:tcBorders>
        <w:shd w:val="clear" w:color="auto" w:fill="FFFFFF"/>
      </w:tcPr>
    </w:tblStylePr>
    <w:tblStylePr w:type="firstCol">
      <w:tblPr/>
      <w:tcPr>
        <w:tcBorders>
          <w:top w:val="nil"/>
          <w:left w:val="nil"/>
          <w:bottom w:val="nil"/>
          <w:right w:val="single" w:sz="8" w:space="0" w:color="9BBB59"/>
          <w:insideH w:val="nil"/>
          <w:insideV w:val="nil"/>
        </w:tcBorders>
        <w:shd w:val="clear" w:color="auto" w:fill="FFFFFF"/>
      </w:tcPr>
    </w:tblStylePr>
    <w:tblStylePr w:type="lastCol">
      <w:tblPr/>
      <w:tcPr>
        <w:tcBorders>
          <w:top w:val="nil"/>
          <w:left w:val="nil"/>
          <w:bottom w:val="single" w:sz="8" w:space="0" w:color="9BBB59"/>
          <w:right w:val="nil"/>
          <w:insideH w:val="nil"/>
          <w:insideV w:val="nil"/>
        </w:tcBorders>
        <w:shd w:val="clear" w:color="auto" w:fill="FFFFFF"/>
      </w:tcPr>
    </w:tblStylePr>
    <w:tblStylePr w:type="band1Vert">
      <w:tblPr/>
      <w:tcPr>
        <w:tcBorders>
          <w:bottom w:val="nil"/>
          <w:right w:val="nil"/>
          <w:insideH w:val="nil"/>
          <w:insideV w:val="nil"/>
        </w:tcBorders>
        <w:shd w:val="clear" w:color="auto" w:fill="E6EED5"/>
      </w:tcPr>
    </w:tblStylePr>
    <w:tblStylePr w:type="band1Horz">
      <w:tblPr/>
      <w:tcPr>
        <w:tcBorders>
          <w:top w:val="nil"/>
          <w:left w:val="nil"/>
          <w:insideH w:val="nil"/>
          <w:insideV w:val="nil"/>
        </w:tcBorders>
        <w:shd w:val="clear" w:color="auto" w:fill="E6EED5"/>
      </w:tcPr>
    </w:tblStylePr>
    <w:tblStylePr w:type="nwCell">
      <w:tblPr/>
      <w:tcPr>
        <w:shd w:val="clear" w:color="auto" w:fill="FFFFFF"/>
      </w:tcPr>
    </w:tblStylePr>
    <w:tblStylePr w:type="swCell">
      <w:tblPr/>
      <w:tcPr>
        <w:tcBorders>
          <w:top w:val="nil"/>
        </w:tcBorders>
      </w:tcPr>
    </w:tblStylePr>
  </w:style>
  <w:style w:type="table" w:styleId="MediumList2-Accent4">
    <w:name w:val="Medium List 2 Accent 4"/>
    <w:basedOn w:val="TableNormal"/>
    <w:uiPriority w:val="66"/>
    <w:rPr>
      <w:rFonts w:ascii="SimSun" w:eastAsia="Courier New" w:hAnsi="SimSun" w:cs="Times New Roman"/>
      <w:color w:val="000000"/>
    </w:rPr>
    <w:tblPr>
      <w:tblBorders>
        <w:top w:val="single" w:sz="8" w:space="0" w:color="8064A2"/>
        <w:left w:val="single" w:sz="8" w:space="0" w:color="8064A2"/>
        <w:bottom w:val="single" w:sz="8" w:space="0" w:color="8064A2"/>
        <w:right w:val="single" w:sz="8" w:space="0" w:color="8064A2"/>
      </w:tblBorders>
    </w:tblPr>
    <w:tblStylePr w:type="firstRow">
      <w:rPr>
        <w:sz w:val="24"/>
        <w:szCs w:val="24"/>
      </w:rPr>
      <w:tblPr/>
      <w:tcPr>
        <w:tcBorders>
          <w:top w:val="nil"/>
          <w:left w:val="single" w:sz="24" w:space="0" w:color="8064A2"/>
          <w:bottom w:val="nil"/>
          <w:right w:val="nil"/>
          <w:insideH w:val="nil"/>
          <w:insideV w:val="nil"/>
        </w:tcBorders>
        <w:shd w:val="clear" w:color="auto" w:fill="FFFFFF"/>
      </w:tcPr>
    </w:tblStylePr>
    <w:tblStylePr w:type="lastRow">
      <w:tblPr/>
      <w:tcPr>
        <w:tcBorders>
          <w:top w:val="single" w:sz="8" w:space="0" w:color="8064A2"/>
          <w:left w:val="nil"/>
          <w:bottom w:val="nil"/>
          <w:right w:val="nil"/>
          <w:insideH w:val="nil"/>
          <w:insideV w:val="nil"/>
        </w:tcBorders>
        <w:shd w:val="clear" w:color="auto" w:fill="FFFFFF"/>
      </w:tcPr>
    </w:tblStylePr>
    <w:tblStylePr w:type="firstCol">
      <w:tblPr/>
      <w:tcPr>
        <w:tcBorders>
          <w:top w:val="nil"/>
          <w:left w:val="nil"/>
          <w:bottom w:val="nil"/>
          <w:right w:val="single" w:sz="8" w:space="0" w:color="8064A2"/>
          <w:insideH w:val="nil"/>
          <w:insideV w:val="nil"/>
        </w:tcBorders>
        <w:shd w:val="clear" w:color="auto" w:fill="FFFFFF"/>
      </w:tcPr>
    </w:tblStylePr>
    <w:tblStylePr w:type="lastCol">
      <w:tblPr/>
      <w:tcPr>
        <w:tcBorders>
          <w:top w:val="nil"/>
          <w:left w:val="nil"/>
          <w:bottom w:val="single" w:sz="8" w:space="0" w:color="8064A2"/>
          <w:right w:val="nil"/>
          <w:insideH w:val="nil"/>
          <w:insideV w:val="nil"/>
        </w:tcBorders>
        <w:shd w:val="clear" w:color="auto" w:fill="FFFFFF"/>
      </w:tcPr>
    </w:tblStylePr>
    <w:tblStylePr w:type="band1Vert">
      <w:tblPr/>
      <w:tcPr>
        <w:tcBorders>
          <w:bottom w:val="nil"/>
          <w:right w:val="nil"/>
          <w:insideH w:val="nil"/>
          <w:insideV w:val="nil"/>
        </w:tcBorders>
        <w:shd w:val="clear" w:color="auto" w:fill="DFD8E8"/>
      </w:tcPr>
    </w:tblStylePr>
    <w:tblStylePr w:type="band1Horz">
      <w:tblPr/>
      <w:tcPr>
        <w:tcBorders>
          <w:top w:val="nil"/>
          <w:left w:val="nil"/>
          <w:insideH w:val="nil"/>
          <w:insideV w:val="nil"/>
        </w:tcBorders>
        <w:shd w:val="clear" w:color="auto" w:fill="DFD8E8"/>
      </w:tcPr>
    </w:tblStylePr>
    <w:tblStylePr w:type="nwCell">
      <w:tblPr/>
      <w:tcPr>
        <w:shd w:val="clear" w:color="auto" w:fill="FFFFFF"/>
      </w:tcPr>
    </w:tblStylePr>
    <w:tblStylePr w:type="swCell">
      <w:tblPr/>
      <w:tcPr>
        <w:tcBorders>
          <w:top w:val="nil"/>
        </w:tcBorders>
      </w:tcPr>
    </w:tblStylePr>
  </w:style>
  <w:style w:type="table" w:styleId="MediumList2-Accent5">
    <w:name w:val="Medium List 2 Accent 5"/>
    <w:basedOn w:val="TableNormal"/>
    <w:uiPriority w:val="66"/>
    <w:qFormat/>
    <w:rPr>
      <w:rFonts w:ascii="SimSun" w:eastAsia="Courier New" w:hAnsi="SimSun" w:cs="Times New Roman"/>
      <w:color w:val="000000"/>
    </w:rPr>
    <w:tblPr>
      <w:tblBorders>
        <w:top w:val="single" w:sz="8" w:space="0" w:color="4BACC6"/>
        <w:left w:val="single" w:sz="8" w:space="0" w:color="4BACC6"/>
        <w:bottom w:val="single" w:sz="8" w:space="0" w:color="4BACC6"/>
        <w:right w:val="single" w:sz="8" w:space="0" w:color="4BACC6"/>
      </w:tblBorders>
    </w:tblPr>
    <w:tblStylePr w:type="firstRow">
      <w:rPr>
        <w:sz w:val="24"/>
        <w:szCs w:val="24"/>
      </w:rPr>
      <w:tblPr/>
      <w:tcPr>
        <w:tcBorders>
          <w:top w:val="nil"/>
          <w:left w:val="single" w:sz="24" w:space="0" w:color="4BACC6"/>
          <w:bottom w:val="nil"/>
          <w:right w:val="nil"/>
          <w:insideH w:val="nil"/>
          <w:insideV w:val="nil"/>
        </w:tcBorders>
        <w:shd w:val="clear" w:color="auto" w:fill="FFFFFF"/>
      </w:tcPr>
    </w:tblStylePr>
    <w:tblStylePr w:type="lastRow">
      <w:tblPr/>
      <w:tcPr>
        <w:tcBorders>
          <w:top w:val="single" w:sz="8" w:space="0" w:color="4BACC6"/>
          <w:left w:val="nil"/>
          <w:bottom w:val="nil"/>
          <w:right w:val="nil"/>
          <w:insideH w:val="nil"/>
          <w:insideV w:val="nil"/>
        </w:tcBorders>
        <w:shd w:val="clear" w:color="auto" w:fill="FFFFFF"/>
      </w:tcPr>
    </w:tblStylePr>
    <w:tblStylePr w:type="firstCol">
      <w:tblPr/>
      <w:tcPr>
        <w:tcBorders>
          <w:top w:val="nil"/>
          <w:left w:val="nil"/>
          <w:bottom w:val="nil"/>
          <w:right w:val="single" w:sz="8" w:space="0" w:color="4BACC6"/>
          <w:insideH w:val="nil"/>
          <w:insideV w:val="nil"/>
        </w:tcBorders>
        <w:shd w:val="clear" w:color="auto" w:fill="FFFFFF"/>
      </w:tcPr>
    </w:tblStylePr>
    <w:tblStylePr w:type="lastCol">
      <w:tblPr/>
      <w:tcPr>
        <w:tcBorders>
          <w:top w:val="nil"/>
          <w:left w:val="nil"/>
          <w:bottom w:val="single" w:sz="8" w:space="0" w:color="4BACC6"/>
          <w:right w:val="nil"/>
          <w:insideH w:val="nil"/>
          <w:insideV w:val="nil"/>
        </w:tcBorders>
        <w:shd w:val="clear" w:color="auto" w:fill="FFFFFF"/>
      </w:tcPr>
    </w:tblStylePr>
    <w:tblStylePr w:type="band1Vert">
      <w:tblPr/>
      <w:tcPr>
        <w:tcBorders>
          <w:bottom w:val="nil"/>
          <w:right w:val="nil"/>
          <w:insideH w:val="nil"/>
          <w:insideV w:val="nil"/>
        </w:tcBorders>
        <w:shd w:val="clear" w:color="auto" w:fill="D2EAF1"/>
      </w:tcPr>
    </w:tblStylePr>
    <w:tblStylePr w:type="band1Horz">
      <w:tblPr/>
      <w:tcPr>
        <w:tcBorders>
          <w:top w:val="nil"/>
          <w:left w:val="nil"/>
          <w:insideH w:val="nil"/>
          <w:insideV w:val="nil"/>
        </w:tcBorders>
        <w:shd w:val="clear" w:color="auto" w:fill="D2EAF1"/>
      </w:tcPr>
    </w:tblStylePr>
    <w:tblStylePr w:type="nwCell">
      <w:tblPr/>
      <w:tcPr>
        <w:shd w:val="clear" w:color="auto" w:fill="FFFFFF"/>
      </w:tcPr>
    </w:tblStylePr>
    <w:tblStylePr w:type="swCell">
      <w:tblPr/>
      <w:tcPr>
        <w:tcBorders>
          <w:top w:val="nil"/>
        </w:tcBorders>
      </w:tcPr>
    </w:tblStylePr>
  </w:style>
  <w:style w:type="table" w:styleId="MediumList2-Accent6">
    <w:name w:val="Medium List 2 Accent 6"/>
    <w:basedOn w:val="TableNormal"/>
    <w:uiPriority w:val="66"/>
    <w:qFormat/>
    <w:rPr>
      <w:rFonts w:ascii="SimSun" w:eastAsia="Courier New" w:hAnsi="SimSun" w:cs="Times New Roman"/>
      <w:color w:val="000000"/>
    </w:rPr>
    <w:tblPr>
      <w:tblBorders>
        <w:top w:val="single" w:sz="8" w:space="0" w:color="F79646"/>
        <w:left w:val="single" w:sz="8" w:space="0" w:color="F79646"/>
        <w:bottom w:val="single" w:sz="8" w:space="0" w:color="F79646"/>
        <w:right w:val="single" w:sz="8" w:space="0" w:color="F79646"/>
      </w:tblBorders>
    </w:tblPr>
    <w:tblStylePr w:type="firstRow">
      <w:rPr>
        <w:sz w:val="24"/>
        <w:szCs w:val="24"/>
      </w:rPr>
      <w:tblPr/>
      <w:tcPr>
        <w:tcBorders>
          <w:top w:val="nil"/>
          <w:left w:val="single" w:sz="24" w:space="0" w:color="F79646"/>
          <w:bottom w:val="nil"/>
          <w:right w:val="nil"/>
          <w:insideH w:val="nil"/>
          <w:insideV w:val="nil"/>
        </w:tcBorders>
        <w:shd w:val="clear" w:color="auto" w:fill="FFFFFF"/>
      </w:tcPr>
    </w:tblStylePr>
    <w:tblStylePr w:type="lastRow">
      <w:tblPr/>
      <w:tcPr>
        <w:tcBorders>
          <w:top w:val="single" w:sz="8" w:space="0" w:color="F79646"/>
          <w:left w:val="nil"/>
          <w:bottom w:val="nil"/>
          <w:right w:val="nil"/>
          <w:insideH w:val="nil"/>
          <w:insideV w:val="nil"/>
        </w:tcBorders>
        <w:shd w:val="clear" w:color="auto" w:fill="FFFFFF"/>
      </w:tcPr>
    </w:tblStylePr>
    <w:tblStylePr w:type="firstCol">
      <w:tblPr/>
      <w:tcPr>
        <w:tcBorders>
          <w:top w:val="nil"/>
          <w:left w:val="nil"/>
          <w:bottom w:val="nil"/>
          <w:right w:val="single" w:sz="8" w:space="0" w:color="F79646"/>
          <w:insideH w:val="nil"/>
          <w:insideV w:val="nil"/>
        </w:tcBorders>
        <w:shd w:val="clear" w:color="auto" w:fill="FFFFFF"/>
      </w:tcPr>
    </w:tblStylePr>
    <w:tblStylePr w:type="lastCol">
      <w:tblPr/>
      <w:tcPr>
        <w:tcBorders>
          <w:top w:val="nil"/>
          <w:left w:val="nil"/>
          <w:bottom w:val="single" w:sz="8" w:space="0" w:color="F79646"/>
          <w:right w:val="nil"/>
          <w:insideH w:val="nil"/>
          <w:insideV w:val="nil"/>
        </w:tcBorders>
        <w:shd w:val="clear" w:color="auto" w:fill="FFFFFF"/>
      </w:tcPr>
    </w:tblStylePr>
    <w:tblStylePr w:type="band1Vert">
      <w:tblPr/>
      <w:tcPr>
        <w:tcBorders>
          <w:bottom w:val="nil"/>
          <w:right w:val="nil"/>
          <w:insideH w:val="nil"/>
          <w:insideV w:val="nil"/>
        </w:tcBorders>
        <w:shd w:val="clear" w:color="auto" w:fill="FDE4D0"/>
      </w:tcPr>
    </w:tblStylePr>
    <w:tblStylePr w:type="band1Horz">
      <w:tblPr/>
      <w:tcPr>
        <w:tcBorders>
          <w:top w:val="nil"/>
          <w:left w:val="nil"/>
          <w:insideH w:val="nil"/>
          <w:insideV w:val="nil"/>
        </w:tcBorders>
        <w:shd w:val="clear" w:color="auto" w:fill="FDE4D0"/>
      </w:tcPr>
    </w:tblStylePr>
    <w:tblStylePr w:type="nwCell">
      <w:tblPr/>
      <w:tcPr>
        <w:shd w:val="clear" w:color="auto" w:fill="FFFFFF"/>
      </w:tcPr>
    </w:tblStylePr>
    <w:tblStylePr w:type="swCell">
      <w:tblPr/>
      <w:tcPr>
        <w:tcBorders>
          <w:top w:val="nil"/>
        </w:tcBorders>
      </w:tcPr>
    </w:tblStylePr>
  </w:style>
  <w:style w:type="table" w:styleId="MediumGrid1">
    <w:name w:val="Medium Grid 1"/>
    <w:basedOn w:val="TableNormal"/>
    <w:uiPriority w:val="67"/>
    <w:tblPr>
      <w:tblBorders>
        <w:top w:val="single" w:sz="8" w:space="0" w:color="404040"/>
        <w:left w:val="single" w:sz="8" w:space="0" w:color="404040"/>
        <w:bottom w:val="single" w:sz="8" w:space="0" w:color="404040"/>
        <w:right w:val="single" w:sz="8" w:space="0" w:color="404040"/>
        <w:insideH w:val="single" w:sz="8" w:space="0" w:color="404040"/>
        <w:insideV w:val="single" w:sz="8" w:space="0" w:color="404040"/>
      </w:tblBorders>
    </w:tblPr>
    <w:tcPr>
      <w:shd w:val="clear" w:color="auto" w:fill="C0C0C0"/>
    </w:tcPr>
    <w:tblStylePr w:type="firstRow">
      <w:rPr>
        <w:b/>
        <w:bCs/>
      </w:rPr>
    </w:tblStylePr>
    <w:tblStylePr w:type="lastRow">
      <w:rPr>
        <w:b/>
        <w:bCs/>
      </w:rPr>
      <w:tblPr/>
      <w:tcPr>
        <w:tcBorders>
          <w:top w:val="single" w:sz="18" w:space="0" w:color="404040"/>
        </w:tcBorders>
      </w:tcPr>
    </w:tblStylePr>
    <w:tblStylePr w:type="firstCol">
      <w:rPr>
        <w:b/>
        <w:bCs/>
      </w:rPr>
    </w:tblStylePr>
    <w:tblStylePr w:type="lastCol">
      <w:rPr>
        <w:b/>
        <w:bCs/>
      </w:rPr>
    </w:tblStylePr>
    <w:tblStylePr w:type="band1Vert">
      <w:tblPr/>
      <w:tcPr>
        <w:shd w:val="clear" w:color="auto" w:fill="808080"/>
      </w:tcPr>
    </w:tblStylePr>
    <w:tblStylePr w:type="band1Horz">
      <w:tblPr/>
      <w:tcPr>
        <w:shd w:val="clear" w:color="auto" w:fill="808080"/>
      </w:tcPr>
    </w:tblStylePr>
  </w:style>
  <w:style w:type="table" w:styleId="MediumGrid1-Accent1">
    <w:name w:val="Medium Grid 1 Accent 1"/>
    <w:basedOn w:val="TableNormal"/>
    <w:uiPriority w:val="67"/>
    <w:tblPr>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Pr>
    <w:tcPr>
      <w:shd w:val="clear" w:color="auto" w:fill="D3DFEE"/>
    </w:tcPr>
    <w:tblStylePr w:type="firstRow">
      <w:rPr>
        <w:b/>
        <w:bCs/>
      </w:rPr>
    </w:tblStylePr>
    <w:tblStylePr w:type="lastRow">
      <w:rPr>
        <w:b/>
        <w:bCs/>
      </w:rPr>
      <w:tblPr/>
      <w:tcPr>
        <w:tcBorders>
          <w:top w:val="single" w:sz="18" w:space="0" w:color="7BA0CD"/>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styleId="MediumGrid1-Accent2">
    <w:name w:val="Medium Grid 1 Accent 2"/>
    <w:basedOn w:val="TableNormal"/>
    <w:uiPriority w:val="67"/>
    <w:qFormat/>
    <w:tblPr>
      <w:tblBorders>
        <w:top w:val="single" w:sz="8" w:space="0" w:color="CF7B79"/>
        <w:left w:val="single" w:sz="8" w:space="0" w:color="CF7B79"/>
        <w:bottom w:val="single" w:sz="8" w:space="0" w:color="CF7B79"/>
        <w:right w:val="single" w:sz="8" w:space="0" w:color="CF7B79"/>
        <w:insideH w:val="single" w:sz="8" w:space="0" w:color="CF7B79"/>
        <w:insideV w:val="single" w:sz="8" w:space="0" w:color="CF7B79"/>
      </w:tblBorders>
    </w:tblPr>
    <w:tcPr>
      <w:shd w:val="clear" w:color="auto" w:fill="EFD3D2"/>
    </w:tcPr>
    <w:tblStylePr w:type="firstRow">
      <w:rPr>
        <w:b/>
        <w:bCs/>
      </w:rPr>
    </w:tblStylePr>
    <w:tblStylePr w:type="lastRow">
      <w:rPr>
        <w:b/>
        <w:bCs/>
      </w:rPr>
      <w:tblPr/>
      <w:tcPr>
        <w:tcBorders>
          <w:top w:val="single" w:sz="18" w:space="0" w:color="CF7B79"/>
        </w:tcBorders>
      </w:tcPr>
    </w:tblStylePr>
    <w:tblStylePr w:type="firstCol">
      <w:rPr>
        <w:b/>
        <w:bCs/>
      </w:rPr>
    </w:tblStylePr>
    <w:tblStylePr w:type="lastCol">
      <w:rPr>
        <w:b/>
        <w:bCs/>
      </w:rPr>
    </w:tblStylePr>
    <w:tblStylePr w:type="band1Vert">
      <w:tblPr/>
      <w:tcPr>
        <w:shd w:val="clear" w:color="auto" w:fill="DFA7A6"/>
      </w:tcPr>
    </w:tblStylePr>
    <w:tblStylePr w:type="band1Horz">
      <w:tblPr/>
      <w:tcPr>
        <w:shd w:val="clear" w:color="auto" w:fill="DFA7A6"/>
      </w:tcPr>
    </w:tblStylePr>
  </w:style>
  <w:style w:type="table" w:styleId="MediumGrid1-Accent3">
    <w:name w:val="Medium Grid 1 Accent 3"/>
    <w:basedOn w:val="TableNormal"/>
    <w:uiPriority w:val="67"/>
    <w:qFormat/>
    <w:tblPr>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tblPr>
    <w:tcPr>
      <w:shd w:val="clear" w:color="auto" w:fill="E6EED5"/>
    </w:tcPr>
    <w:tblStylePr w:type="firstRow">
      <w:rPr>
        <w:b/>
        <w:bCs/>
      </w:rPr>
    </w:tblStylePr>
    <w:tblStylePr w:type="lastRow">
      <w:rPr>
        <w:b/>
        <w:bCs/>
      </w:rPr>
      <w:tblPr/>
      <w:tcPr>
        <w:tcBorders>
          <w:top w:val="single" w:sz="18" w:space="0" w:color="B3CC82"/>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table" w:styleId="MediumGrid1-Accent4">
    <w:name w:val="Medium Grid 1 Accent 4"/>
    <w:basedOn w:val="TableNormal"/>
    <w:uiPriority w:val="67"/>
    <w:qFormat/>
    <w:tblPr>
      <w:tblBorders>
        <w:top w:val="single" w:sz="8" w:space="0" w:color="9F8AB9"/>
        <w:left w:val="single" w:sz="8" w:space="0" w:color="9F8AB9"/>
        <w:bottom w:val="single" w:sz="8" w:space="0" w:color="9F8AB9"/>
        <w:right w:val="single" w:sz="8" w:space="0" w:color="9F8AB9"/>
        <w:insideH w:val="single" w:sz="8" w:space="0" w:color="9F8AB9"/>
        <w:insideV w:val="single" w:sz="8" w:space="0" w:color="9F8AB9"/>
      </w:tblBorders>
    </w:tblPr>
    <w:tcPr>
      <w:shd w:val="clear" w:color="auto" w:fill="DFD8E8"/>
    </w:tcPr>
    <w:tblStylePr w:type="firstRow">
      <w:rPr>
        <w:b/>
        <w:bCs/>
      </w:rPr>
    </w:tblStylePr>
    <w:tblStylePr w:type="lastRow">
      <w:rPr>
        <w:b/>
        <w:bCs/>
      </w:rPr>
      <w:tblPr/>
      <w:tcPr>
        <w:tcBorders>
          <w:top w:val="single" w:sz="18" w:space="0" w:color="9F8AB9"/>
        </w:tcBorders>
      </w:tcPr>
    </w:tblStylePr>
    <w:tblStylePr w:type="firstCol">
      <w:rPr>
        <w:b/>
        <w:bCs/>
      </w:rPr>
    </w:tblStylePr>
    <w:tblStylePr w:type="lastCol">
      <w:rPr>
        <w:b/>
        <w:bCs/>
      </w:rPr>
    </w:tblStylePr>
    <w:tblStylePr w:type="band1Vert">
      <w:tblPr/>
      <w:tcPr>
        <w:shd w:val="clear" w:color="auto" w:fill="BFB1D0"/>
      </w:tcPr>
    </w:tblStylePr>
    <w:tblStylePr w:type="band1Horz">
      <w:tblPr/>
      <w:tcPr>
        <w:shd w:val="clear" w:color="auto" w:fill="BFB1D0"/>
      </w:tcPr>
    </w:tblStylePr>
  </w:style>
  <w:style w:type="table" w:styleId="MediumGrid1-Accent5">
    <w:name w:val="Medium Grid 1 Accent 5"/>
    <w:basedOn w:val="TableNormal"/>
    <w:uiPriority w:val="67"/>
    <w:tblPr>
      <w:tblBorders>
        <w:top w:val="single" w:sz="8" w:space="0" w:color="78C0D4"/>
        <w:left w:val="single" w:sz="8" w:space="0" w:color="78C0D4"/>
        <w:bottom w:val="single" w:sz="8" w:space="0" w:color="78C0D4"/>
        <w:right w:val="single" w:sz="8" w:space="0" w:color="78C0D4"/>
        <w:insideH w:val="single" w:sz="8" w:space="0" w:color="78C0D4"/>
        <w:insideV w:val="single" w:sz="8" w:space="0" w:color="78C0D4"/>
      </w:tblBorders>
    </w:tblPr>
    <w:tcPr>
      <w:shd w:val="clear" w:color="auto" w:fill="D2EAF1"/>
    </w:tcPr>
    <w:tblStylePr w:type="firstRow">
      <w:rPr>
        <w:b/>
        <w:bCs/>
      </w:rPr>
    </w:tblStylePr>
    <w:tblStylePr w:type="lastRow">
      <w:rPr>
        <w:b/>
        <w:bCs/>
      </w:rPr>
      <w:tblPr/>
      <w:tcPr>
        <w:tcBorders>
          <w:top w:val="single" w:sz="18" w:space="0" w:color="78C0D4"/>
        </w:tcBorders>
      </w:tcPr>
    </w:tblStylePr>
    <w:tblStylePr w:type="firstCol">
      <w:rPr>
        <w:b/>
        <w:bCs/>
      </w:rPr>
    </w:tblStylePr>
    <w:tblStylePr w:type="lastCol">
      <w:rPr>
        <w:b/>
        <w:bCs/>
      </w:rPr>
    </w:tblStylePr>
    <w:tblStylePr w:type="band1Vert">
      <w:tblPr/>
      <w:tcPr>
        <w:shd w:val="clear" w:color="auto" w:fill="A5D5E2"/>
      </w:tcPr>
    </w:tblStylePr>
    <w:tblStylePr w:type="band1Horz">
      <w:tblPr/>
      <w:tcPr>
        <w:shd w:val="clear" w:color="auto" w:fill="A5D5E2"/>
      </w:tcPr>
    </w:tblStylePr>
  </w:style>
  <w:style w:type="table" w:styleId="MediumGrid1-Accent6">
    <w:name w:val="Medium Grid 1 Accent 6"/>
    <w:basedOn w:val="TableNormal"/>
    <w:uiPriority w:val="67"/>
    <w:qFormat/>
    <w:tblPr>
      <w:tblBorders>
        <w:top w:val="single" w:sz="8" w:space="0" w:color="F9B074"/>
        <w:left w:val="single" w:sz="8" w:space="0" w:color="F9B074"/>
        <w:bottom w:val="single" w:sz="8" w:space="0" w:color="F9B074"/>
        <w:right w:val="single" w:sz="8" w:space="0" w:color="F9B074"/>
        <w:insideH w:val="single" w:sz="8" w:space="0" w:color="F9B074"/>
        <w:insideV w:val="single" w:sz="8" w:space="0" w:color="F9B074"/>
      </w:tblBorders>
    </w:tblPr>
    <w:tcPr>
      <w:shd w:val="clear" w:color="auto" w:fill="FDE4D0"/>
    </w:tcPr>
    <w:tblStylePr w:type="firstRow">
      <w:rPr>
        <w:b/>
        <w:bCs/>
      </w:rPr>
    </w:tblStylePr>
    <w:tblStylePr w:type="lastRow">
      <w:rPr>
        <w:b/>
        <w:bCs/>
      </w:rPr>
      <w:tblPr/>
      <w:tcPr>
        <w:tcBorders>
          <w:top w:val="single" w:sz="18" w:space="0" w:color="F9B074"/>
        </w:tcBorders>
      </w:tcPr>
    </w:tblStylePr>
    <w:tblStylePr w:type="firstCol">
      <w:rPr>
        <w:b/>
        <w:bCs/>
      </w:rPr>
    </w:tblStylePr>
    <w:tblStylePr w:type="lastCol">
      <w:rPr>
        <w:b/>
        <w:bCs/>
      </w:rPr>
    </w:tblStylePr>
    <w:tblStylePr w:type="band1Vert">
      <w:tblPr/>
      <w:tcPr>
        <w:shd w:val="clear" w:color="auto" w:fill="FBCAA2"/>
      </w:tcPr>
    </w:tblStylePr>
    <w:tblStylePr w:type="band1Horz">
      <w:tblPr/>
      <w:tcPr>
        <w:shd w:val="clear" w:color="auto" w:fill="FBCAA2"/>
      </w:tcPr>
    </w:tblStylePr>
  </w:style>
  <w:style w:type="table" w:styleId="MediumGrid2">
    <w:name w:val="Medium Grid 2"/>
    <w:basedOn w:val="TableNormal"/>
    <w:uiPriority w:val="68"/>
    <w:rPr>
      <w:rFonts w:ascii="SimSun" w:eastAsia="Courier New" w:hAnsi="SimSun" w:cs="Times New Roman"/>
      <w:color w:val="000000"/>
    </w:rPr>
    <w:tblP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cPr>
      <w:shd w:val="clear" w:color="auto" w:fill="C0C0C0"/>
    </w:tcPr>
    <w:tblStylePr w:type="firstRow">
      <w:rPr>
        <w:b/>
        <w:bCs/>
        <w:color w:val="000000"/>
      </w:rPr>
      <w:tblPr/>
      <w:tcPr>
        <w:shd w:val="clear" w:color="auto" w:fill="E6E6E6"/>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CCCCCC"/>
      </w:tcPr>
    </w:tblStylePr>
    <w:tblStylePr w:type="band1Vert">
      <w:tblPr/>
      <w:tcPr>
        <w:shd w:val="clear" w:color="auto" w:fill="808080"/>
      </w:tcPr>
    </w:tblStylePr>
    <w:tblStylePr w:type="band1Horz">
      <w:tblPr/>
      <w:tcPr>
        <w:tcBorders>
          <w:insideH w:val="single" w:sz="6" w:space="0" w:color="auto"/>
          <w:insideV w:val="single" w:sz="6" w:space="0" w:color="auto"/>
        </w:tcBorders>
        <w:shd w:val="clear" w:color="auto" w:fill="808080"/>
      </w:tcPr>
    </w:tblStylePr>
    <w:tblStylePr w:type="nwCell">
      <w:tblPr/>
      <w:tcPr>
        <w:shd w:val="clear" w:color="auto" w:fill="FFFFFF"/>
      </w:tcPr>
    </w:tblStylePr>
  </w:style>
  <w:style w:type="table" w:styleId="MediumGrid2-Accent1">
    <w:name w:val="Medium Grid 2 Accent 1"/>
    <w:basedOn w:val="TableNormal"/>
    <w:uiPriority w:val="68"/>
    <w:rPr>
      <w:rFonts w:ascii="SimSun" w:eastAsia="Courier New" w:hAnsi="SimSun" w:cs="Times New Roman"/>
      <w:color w:val="000000"/>
    </w:rPr>
    <w:tblPr>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cPr>
      <w:shd w:val="clear" w:color="auto" w:fill="D3DFEE"/>
    </w:tcPr>
    <w:tblStylePr w:type="firstRow">
      <w:rPr>
        <w:b/>
        <w:bCs/>
        <w:color w:val="000000"/>
      </w:rPr>
      <w:tblPr/>
      <w:tcPr>
        <w:shd w:val="clear" w:color="auto" w:fill="EDF2F8"/>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DBE5F1"/>
      </w:tcPr>
    </w:tblStylePr>
    <w:tblStylePr w:type="band1Vert">
      <w:tblPr/>
      <w:tcPr>
        <w:shd w:val="clear" w:color="auto" w:fill="A7BFDE"/>
      </w:tcPr>
    </w:tblStylePr>
    <w:tblStylePr w:type="band1Horz">
      <w:tblPr/>
      <w:tcPr>
        <w:tcBorders>
          <w:insideH w:val="single" w:sz="6" w:space="0" w:color="auto"/>
          <w:insideV w:val="single" w:sz="6" w:space="0" w:color="auto"/>
        </w:tcBorders>
        <w:shd w:val="clear" w:color="auto" w:fill="A7BFDE"/>
      </w:tcPr>
    </w:tblStylePr>
    <w:tblStylePr w:type="nwCell">
      <w:tblPr/>
      <w:tcPr>
        <w:shd w:val="clear" w:color="auto" w:fill="FFFFFF"/>
      </w:tcPr>
    </w:tblStylePr>
  </w:style>
  <w:style w:type="table" w:styleId="MediumGrid2-Accent2">
    <w:name w:val="Medium Grid 2 Accent 2"/>
    <w:basedOn w:val="TableNormal"/>
    <w:uiPriority w:val="68"/>
    <w:rPr>
      <w:rFonts w:ascii="SimSun" w:eastAsia="Courier New" w:hAnsi="SimSun" w:cs="Times New Roman"/>
      <w:color w:val="000000"/>
    </w:rPr>
    <w:tblPr>
      <w:tblBorders>
        <w:top w:val="single" w:sz="8" w:space="0" w:color="C0504D"/>
        <w:left w:val="single" w:sz="8" w:space="0" w:color="C0504D"/>
        <w:bottom w:val="single" w:sz="8" w:space="0" w:color="C0504D"/>
        <w:right w:val="single" w:sz="8" w:space="0" w:color="C0504D"/>
        <w:insideH w:val="single" w:sz="8" w:space="0" w:color="C0504D"/>
        <w:insideV w:val="single" w:sz="8" w:space="0" w:color="C0504D"/>
      </w:tblBorders>
    </w:tblPr>
    <w:tcPr>
      <w:shd w:val="clear" w:color="auto" w:fill="EFD3D2"/>
    </w:tcPr>
    <w:tblStylePr w:type="firstRow">
      <w:rPr>
        <w:b/>
        <w:bCs/>
        <w:color w:val="000000"/>
      </w:rPr>
      <w:tblPr/>
      <w:tcPr>
        <w:shd w:val="clear" w:color="auto" w:fill="F8EDED"/>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F2DBDB"/>
      </w:tcPr>
    </w:tblStylePr>
    <w:tblStylePr w:type="band1Vert">
      <w:tblPr/>
      <w:tcPr>
        <w:shd w:val="clear" w:color="auto" w:fill="DFA7A6"/>
      </w:tcPr>
    </w:tblStylePr>
    <w:tblStylePr w:type="band1Horz">
      <w:tblPr/>
      <w:tcPr>
        <w:tcBorders>
          <w:insideH w:val="single" w:sz="6" w:space="0" w:color="auto"/>
          <w:insideV w:val="single" w:sz="6" w:space="0" w:color="auto"/>
        </w:tcBorders>
        <w:shd w:val="clear" w:color="auto" w:fill="DFA7A6"/>
      </w:tcPr>
    </w:tblStylePr>
    <w:tblStylePr w:type="nwCell">
      <w:tblPr/>
      <w:tcPr>
        <w:shd w:val="clear" w:color="auto" w:fill="FFFFFF"/>
      </w:tcPr>
    </w:tblStylePr>
  </w:style>
  <w:style w:type="table" w:styleId="MediumGrid2-Accent3">
    <w:name w:val="Medium Grid 2 Accent 3"/>
    <w:basedOn w:val="TableNormal"/>
    <w:uiPriority w:val="68"/>
    <w:rPr>
      <w:rFonts w:ascii="SimSun" w:eastAsia="Courier New" w:hAnsi="SimSun" w:cs="Times New Roman"/>
      <w:color w:val="000000"/>
    </w:rPr>
    <w:tblPr>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tblPr>
    <w:tcPr>
      <w:shd w:val="clear" w:color="auto" w:fill="E6EED5"/>
    </w:tcPr>
    <w:tblStylePr w:type="firstRow">
      <w:rPr>
        <w:b/>
        <w:bCs/>
        <w:color w:val="000000"/>
      </w:rPr>
      <w:tblPr/>
      <w:tcPr>
        <w:shd w:val="clear" w:color="auto" w:fill="F5F8EE"/>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EAF1DD"/>
      </w:tcPr>
    </w:tblStylePr>
    <w:tblStylePr w:type="band1Vert">
      <w:tblPr/>
      <w:tcPr>
        <w:shd w:val="clear" w:color="auto" w:fill="CDDDAC"/>
      </w:tcPr>
    </w:tblStylePr>
    <w:tblStylePr w:type="band1Horz">
      <w:tblPr/>
      <w:tcPr>
        <w:tcBorders>
          <w:insideH w:val="single" w:sz="6" w:space="0" w:color="auto"/>
          <w:insideV w:val="single" w:sz="6" w:space="0" w:color="auto"/>
        </w:tcBorders>
        <w:shd w:val="clear" w:color="auto" w:fill="CDDDAC"/>
      </w:tcPr>
    </w:tblStylePr>
    <w:tblStylePr w:type="nwCell">
      <w:tblPr/>
      <w:tcPr>
        <w:shd w:val="clear" w:color="auto" w:fill="FFFFFF"/>
      </w:tcPr>
    </w:tblStylePr>
  </w:style>
  <w:style w:type="table" w:styleId="MediumGrid2-Accent4">
    <w:name w:val="Medium Grid 2 Accent 4"/>
    <w:basedOn w:val="TableNormal"/>
    <w:uiPriority w:val="68"/>
    <w:rPr>
      <w:rFonts w:ascii="SimSun" w:eastAsia="Courier New" w:hAnsi="SimSun" w:cs="Times New Roman"/>
      <w:color w:val="000000"/>
    </w:rPr>
    <w:tblPr>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cPr>
      <w:shd w:val="clear" w:color="auto" w:fill="DFD8E8"/>
    </w:tcPr>
    <w:tblStylePr w:type="firstRow">
      <w:rPr>
        <w:b/>
        <w:bCs/>
        <w:color w:val="000000"/>
      </w:rPr>
      <w:tblPr/>
      <w:tcPr>
        <w:shd w:val="clear" w:color="auto" w:fill="F2EFF6"/>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E5DFEC"/>
      </w:tcPr>
    </w:tblStylePr>
    <w:tblStylePr w:type="band1Vert">
      <w:tblPr/>
      <w:tcPr>
        <w:shd w:val="clear" w:color="auto" w:fill="BFB1D0"/>
      </w:tcPr>
    </w:tblStylePr>
    <w:tblStylePr w:type="band1Horz">
      <w:tblPr/>
      <w:tcPr>
        <w:tcBorders>
          <w:insideH w:val="single" w:sz="6" w:space="0" w:color="auto"/>
          <w:insideV w:val="single" w:sz="6" w:space="0" w:color="auto"/>
        </w:tcBorders>
        <w:shd w:val="clear" w:color="auto" w:fill="BFB1D0"/>
      </w:tcPr>
    </w:tblStylePr>
    <w:tblStylePr w:type="nwCell">
      <w:tblPr/>
      <w:tcPr>
        <w:shd w:val="clear" w:color="auto" w:fill="FFFFFF"/>
      </w:tcPr>
    </w:tblStylePr>
  </w:style>
  <w:style w:type="table" w:styleId="MediumGrid2-Accent5">
    <w:name w:val="Medium Grid 2 Accent 5"/>
    <w:basedOn w:val="TableNormal"/>
    <w:uiPriority w:val="68"/>
    <w:qFormat/>
    <w:rPr>
      <w:rFonts w:ascii="SimSun" w:eastAsia="Courier New" w:hAnsi="SimSun" w:cs="Times New Roman"/>
      <w:color w:val="000000"/>
    </w:rPr>
    <w:tblPr>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cPr>
      <w:shd w:val="clear" w:color="auto" w:fill="D2EAF1"/>
    </w:tcPr>
    <w:tblStylePr w:type="firstRow">
      <w:rPr>
        <w:b/>
        <w:bCs/>
        <w:color w:val="000000"/>
      </w:rPr>
      <w:tblPr/>
      <w:tcPr>
        <w:shd w:val="clear" w:color="auto" w:fill="EDF6F9"/>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DAEEF3"/>
      </w:tcPr>
    </w:tblStylePr>
    <w:tblStylePr w:type="band1Vert">
      <w:tblPr/>
      <w:tcPr>
        <w:shd w:val="clear" w:color="auto" w:fill="A5D5E2"/>
      </w:tcPr>
    </w:tblStylePr>
    <w:tblStylePr w:type="band1Horz">
      <w:tblPr/>
      <w:tcPr>
        <w:tcBorders>
          <w:insideH w:val="single" w:sz="6" w:space="0" w:color="auto"/>
          <w:insideV w:val="single" w:sz="6" w:space="0" w:color="auto"/>
        </w:tcBorders>
        <w:shd w:val="clear" w:color="auto" w:fill="A5D5E2"/>
      </w:tcPr>
    </w:tblStylePr>
    <w:tblStylePr w:type="nwCell">
      <w:tblPr/>
      <w:tcPr>
        <w:shd w:val="clear" w:color="auto" w:fill="FFFFFF"/>
      </w:tcPr>
    </w:tblStylePr>
  </w:style>
  <w:style w:type="table" w:styleId="MediumGrid2-Accent6">
    <w:name w:val="Medium Grid 2 Accent 6"/>
    <w:basedOn w:val="TableNormal"/>
    <w:uiPriority w:val="68"/>
    <w:qFormat/>
    <w:rPr>
      <w:rFonts w:ascii="SimSun" w:eastAsia="Courier New" w:hAnsi="SimSun" w:cs="Times New Roman"/>
      <w:color w:val="000000"/>
    </w:rPr>
    <w:tblPr>
      <w:tblBorders>
        <w:top w:val="single" w:sz="8" w:space="0" w:color="F79646"/>
        <w:left w:val="single" w:sz="8" w:space="0" w:color="F79646"/>
        <w:bottom w:val="single" w:sz="8" w:space="0" w:color="F79646"/>
        <w:right w:val="single" w:sz="8" w:space="0" w:color="F79646"/>
        <w:insideH w:val="single" w:sz="8" w:space="0" w:color="F79646"/>
        <w:insideV w:val="single" w:sz="8" w:space="0" w:color="F79646"/>
      </w:tblBorders>
    </w:tblPr>
    <w:tcPr>
      <w:shd w:val="clear" w:color="auto" w:fill="FDE4D0"/>
    </w:tcPr>
    <w:tblStylePr w:type="firstRow">
      <w:rPr>
        <w:b/>
        <w:bCs/>
        <w:color w:val="000000"/>
      </w:rPr>
      <w:tblPr/>
      <w:tcPr>
        <w:shd w:val="clear" w:color="auto" w:fill="FEF4EC"/>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FDE9D9"/>
      </w:tcPr>
    </w:tblStylePr>
    <w:tblStylePr w:type="band1Vert">
      <w:tblPr/>
      <w:tcPr>
        <w:shd w:val="clear" w:color="auto" w:fill="FBCAA2"/>
      </w:tcPr>
    </w:tblStylePr>
    <w:tblStylePr w:type="band1Horz">
      <w:tblPr/>
      <w:tcPr>
        <w:tcBorders>
          <w:insideH w:val="single" w:sz="6" w:space="0" w:color="auto"/>
          <w:insideV w:val="single" w:sz="6" w:space="0" w:color="auto"/>
        </w:tcBorders>
        <w:shd w:val="clear" w:color="auto" w:fill="FBCAA2"/>
      </w:tcPr>
    </w:tblStylePr>
    <w:tblStylePr w:type="nwCell">
      <w:tblPr/>
      <w:tcPr>
        <w:shd w:val="clear" w:color="auto" w:fill="FFFFFF"/>
      </w:tcPr>
    </w:tblStylePr>
  </w:style>
  <w:style w:type="table" w:styleId="MediumGrid3">
    <w:name w:val="Medium Grid 3"/>
    <w:basedOn w:val="TableNormal"/>
    <w:uiPriority w:val="69"/>
    <w:qFormat/>
    <w:tblPr>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C0C0C0"/>
    </w:tcPr>
    <w:tblStylePr w:type="firstRow">
      <w:rPr>
        <w:b/>
        <w:bCs/>
        <w:i w:val="0"/>
        <w:iCs w:val="0"/>
        <w:color w:val="FFFFFF"/>
      </w:rPr>
      <w:tblPr/>
      <w:tcPr>
        <w:tcBorders>
          <w:top w:val="single" w:sz="8" w:space="0" w:color="FFFFFF"/>
          <w:left w:val="single" w:sz="24" w:space="0" w:color="FFFFFF"/>
          <w:bottom w:val="single" w:sz="8" w:space="0" w:color="FFFFFF"/>
          <w:right w:val="single" w:sz="8" w:space="0" w:color="FFFFFF"/>
          <w:insideH w:val="nil"/>
          <w:insideV w:val="single" w:sz="8" w:space="0" w:color="auto"/>
        </w:tcBorders>
        <w:shd w:val="clear" w:color="auto" w:fill="000000"/>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auto"/>
        </w:tcBorders>
        <w:shd w:val="clear" w:color="auto" w:fill="000000"/>
      </w:tcPr>
    </w:tblStylePr>
    <w:tblStylePr w:type="firstCol">
      <w:rPr>
        <w:b/>
        <w:bCs/>
        <w:i w:val="0"/>
        <w:iCs w:val="0"/>
        <w:color w:val="FFFFFF"/>
      </w:rPr>
      <w:tblPr/>
      <w:tcPr>
        <w:tcBorders>
          <w:bottom w:val="single" w:sz="8" w:space="0" w:color="FFFFFF"/>
          <w:right w:val="single" w:sz="24" w:space="0" w:color="FFFFFF"/>
          <w:insideH w:val="nil"/>
          <w:insideV w:val="nil"/>
        </w:tcBorders>
        <w:shd w:val="clear" w:color="auto" w:fill="000000"/>
      </w:tcPr>
    </w:tblStylePr>
    <w:tblStylePr w:type="lastCol">
      <w:rPr>
        <w:b/>
        <w:bCs/>
        <w:i w:val="0"/>
        <w:iCs w:val="0"/>
        <w:color w:val="FFFFFF"/>
      </w:rPr>
      <w:tblPr/>
      <w:tcPr>
        <w:tcBorders>
          <w:top w:val="nil"/>
          <w:left w:val="nil"/>
          <w:bottom w:val="single" w:sz="24" w:space="0" w:color="FFFFFF"/>
          <w:right w:val="nil"/>
          <w:insideH w:val="nil"/>
          <w:insideV w:val="nil"/>
        </w:tcBorders>
        <w:shd w:val="clear" w:color="auto" w:fill="000000"/>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808080"/>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auto"/>
          <w:insideV w:val="single" w:sz="8" w:space="0" w:color="auto"/>
        </w:tcBorders>
        <w:shd w:val="clear" w:color="auto" w:fill="808080"/>
      </w:tcPr>
    </w:tblStylePr>
  </w:style>
  <w:style w:type="table" w:styleId="MediumGrid3-Accent1">
    <w:name w:val="Medium Grid 3 Accent 1"/>
    <w:basedOn w:val="TableNormal"/>
    <w:uiPriority w:val="69"/>
    <w:qFormat/>
    <w:tblPr>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D3DFEE"/>
    </w:tcPr>
    <w:tblStylePr w:type="firstRow">
      <w:rPr>
        <w:b/>
        <w:bCs/>
        <w:i w:val="0"/>
        <w:iCs w:val="0"/>
        <w:color w:val="FFFFFF"/>
      </w:rPr>
      <w:tblPr/>
      <w:tcPr>
        <w:tcBorders>
          <w:top w:val="single" w:sz="8" w:space="0" w:color="FFFFFF"/>
          <w:left w:val="single" w:sz="24" w:space="0" w:color="FFFFFF"/>
          <w:bottom w:val="single" w:sz="8" w:space="0" w:color="FFFFFF"/>
          <w:right w:val="single" w:sz="8" w:space="0" w:color="FFFFFF"/>
          <w:insideH w:val="nil"/>
          <w:insideV w:val="single" w:sz="8" w:space="0" w:color="auto"/>
        </w:tcBorders>
        <w:shd w:val="clear" w:color="auto" w:fill="4F81B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auto"/>
        </w:tcBorders>
        <w:shd w:val="clear" w:color="auto" w:fill="4F81BD"/>
      </w:tcPr>
    </w:tblStylePr>
    <w:tblStylePr w:type="firstCol">
      <w:rPr>
        <w:b/>
        <w:bCs/>
        <w:i w:val="0"/>
        <w:iCs w:val="0"/>
        <w:color w:val="FFFFFF"/>
      </w:rPr>
      <w:tblPr/>
      <w:tcPr>
        <w:tcBorders>
          <w:bottom w:val="single" w:sz="8" w:space="0" w:color="FFFFFF"/>
          <w:right w:val="single" w:sz="24" w:space="0" w:color="FFFFFF"/>
          <w:insideH w:val="nil"/>
          <w:insideV w:val="nil"/>
        </w:tcBorders>
        <w:shd w:val="clear" w:color="auto" w:fill="4F81BD"/>
      </w:tcPr>
    </w:tblStylePr>
    <w:tblStylePr w:type="lastCol">
      <w:rPr>
        <w:b/>
        <w:bCs/>
        <w:i w:val="0"/>
        <w:iCs w:val="0"/>
        <w:color w:val="FFFFFF"/>
      </w:rPr>
      <w:tblPr/>
      <w:tcPr>
        <w:tcBorders>
          <w:top w:val="nil"/>
          <w:left w:val="nil"/>
          <w:bottom w:val="single" w:sz="24" w:space="0" w:color="FFFFFF"/>
          <w:right w:val="nil"/>
          <w:insideH w:val="nil"/>
          <w:insideV w:val="nil"/>
        </w:tcBorders>
        <w:shd w:val="clear" w:color="auto" w:fill="4F81B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A7BFDE"/>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auto"/>
          <w:insideV w:val="single" w:sz="8" w:space="0" w:color="auto"/>
        </w:tcBorders>
        <w:shd w:val="clear" w:color="auto" w:fill="A7BFDE"/>
      </w:tcPr>
    </w:tblStylePr>
  </w:style>
  <w:style w:type="table" w:styleId="MediumGrid3-Accent2">
    <w:name w:val="Medium Grid 3 Accent 2"/>
    <w:basedOn w:val="TableNormal"/>
    <w:uiPriority w:val="69"/>
    <w:tblPr>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EFD3D2"/>
    </w:tcPr>
    <w:tblStylePr w:type="firstRow">
      <w:rPr>
        <w:b/>
        <w:bCs/>
        <w:i w:val="0"/>
        <w:iCs w:val="0"/>
        <w:color w:val="FFFFFF"/>
      </w:rPr>
      <w:tblPr/>
      <w:tcPr>
        <w:tcBorders>
          <w:top w:val="single" w:sz="8" w:space="0" w:color="FFFFFF"/>
          <w:left w:val="single" w:sz="24" w:space="0" w:color="FFFFFF"/>
          <w:bottom w:val="single" w:sz="8" w:space="0" w:color="FFFFFF"/>
          <w:right w:val="single" w:sz="8" w:space="0" w:color="FFFFFF"/>
          <w:insideH w:val="nil"/>
          <w:insideV w:val="single" w:sz="8" w:space="0" w:color="auto"/>
        </w:tcBorders>
        <w:shd w:val="clear" w:color="auto" w:fill="C0504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auto"/>
        </w:tcBorders>
        <w:shd w:val="clear" w:color="auto" w:fill="C0504D"/>
      </w:tcPr>
    </w:tblStylePr>
    <w:tblStylePr w:type="firstCol">
      <w:rPr>
        <w:b/>
        <w:bCs/>
        <w:i w:val="0"/>
        <w:iCs w:val="0"/>
        <w:color w:val="FFFFFF"/>
      </w:rPr>
      <w:tblPr/>
      <w:tcPr>
        <w:tcBorders>
          <w:bottom w:val="single" w:sz="8" w:space="0" w:color="FFFFFF"/>
          <w:right w:val="single" w:sz="24" w:space="0" w:color="FFFFFF"/>
          <w:insideH w:val="nil"/>
          <w:insideV w:val="nil"/>
        </w:tcBorders>
        <w:shd w:val="clear" w:color="auto" w:fill="C0504D"/>
      </w:tcPr>
    </w:tblStylePr>
    <w:tblStylePr w:type="lastCol">
      <w:rPr>
        <w:b/>
        <w:bCs/>
        <w:i w:val="0"/>
        <w:iCs w:val="0"/>
        <w:color w:val="FFFFFF"/>
      </w:rPr>
      <w:tblPr/>
      <w:tcPr>
        <w:tcBorders>
          <w:top w:val="nil"/>
          <w:left w:val="nil"/>
          <w:bottom w:val="single" w:sz="24" w:space="0" w:color="FFFFFF"/>
          <w:right w:val="nil"/>
          <w:insideH w:val="nil"/>
          <w:insideV w:val="nil"/>
        </w:tcBorders>
        <w:shd w:val="clear" w:color="auto" w:fill="C0504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DFA7A6"/>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auto"/>
          <w:insideV w:val="single" w:sz="8" w:space="0" w:color="auto"/>
        </w:tcBorders>
        <w:shd w:val="clear" w:color="auto" w:fill="DFA7A6"/>
      </w:tcPr>
    </w:tblStylePr>
  </w:style>
  <w:style w:type="table" w:styleId="MediumGrid3-Accent3">
    <w:name w:val="Medium Grid 3 Accent 3"/>
    <w:basedOn w:val="TableNormal"/>
    <w:uiPriority w:val="69"/>
    <w:tblPr>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E6EED5"/>
    </w:tcPr>
    <w:tblStylePr w:type="firstRow">
      <w:rPr>
        <w:b/>
        <w:bCs/>
        <w:i w:val="0"/>
        <w:iCs w:val="0"/>
        <w:color w:val="FFFFFF"/>
      </w:rPr>
      <w:tblPr/>
      <w:tcPr>
        <w:tcBorders>
          <w:top w:val="single" w:sz="8" w:space="0" w:color="FFFFFF"/>
          <w:left w:val="single" w:sz="24" w:space="0" w:color="FFFFFF"/>
          <w:bottom w:val="single" w:sz="8" w:space="0" w:color="FFFFFF"/>
          <w:right w:val="single" w:sz="8" w:space="0" w:color="FFFFFF"/>
          <w:insideH w:val="nil"/>
          <w:insideV w:val="single" w:sz="8" w:space="0" w:color="auto"/>
        </w:tcBorders>
        <w:shd w:val="clear" w:color="auto" w:fill="9BBB59"/>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auto"/>
        </w:tcBorders>
        <w:shd w:val="clear" w:color="auto" w:fill="9BBB59"/>
      </w:tcPr>
    </w:tblStylePr>
    <w:tblStylePr w:type="firstCol">
      <w:rPr>
        <w:b/>
        <w:bCs/>
        <w:i w:val="0"/>
        <w:iCs w:val="0"/>
        <w:color w:val="FFFFFF"/>
      </w:rPr>
      <w:tblPr/>
      <w:tcPr>
        <w:tcBorders>
          <w:bottom w:val="single" w:sz="8" w:space="0" w:color="FFFFFF"/>
          <w:right w:val="single" w:sz="24" w:space="0" w:color="FFFFFF"/>
          <w:insideH w:val="nil"/>
          <w:insideV w:val="nil"/>
        </w:tcBorders>
        <w:shd w:val="clear" w:color="auto" w:fill="9BBB59"/>
      </w:tcPr>
    </w:tblStylePr>
    <w:tblStylePr w:type="lastCol">
      <w:rPr>
        <w:b/>
        <w:bCs/>
        <w:i w:val="0"/>
        <w:iCs w:val="0"/>
        <w:color w:val="FFFFFF"/>
      </w:rPr>
      <w:tblPr/>
      <w:tcPr>
        <w:tcBorders>
          <w:top w:val="nil"/>
          <w:left w:val="nil"/>
          <w:bottom w:val="single" w:sz="24" w:space="0" w:color="FFFFFF"/>
          <w:right w:val="nil"/>
          <w:insideH w:val="nil"/>
          <w:insideV w:val="nil"/>
        </w:tcBorders>
        <w:shd w:val="clear" w:color="auto" w:fill="9BBB59"/>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CDDDAC"/>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auto"/>
          <w:insideV w:val="single" w:sz="8" w:space="0" w:color="auto"/>
        </w:tcBorders>
        <w:shd w:val="clear" w:color="auto" w:fill="CDDDAC"/>
      </w:tcPr>
    </w:tblStylePr>
  </w:style>
  <w:style w:type="table" w:styleId="MediumGrid3-Accent4">
    <w:name w:val="Medium Grid 3 Accent 4"/>
    <w:basedOn w:val="TableNormal"/>
    <w:uiPriority w:val="69"/>
    <w:tblPr>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DFD8E8"/>
    </w:tcPr>
    <w:tblStylePr w:type="firstRow">
      <w:rPr>
        <w:b/>
        <w:bCs/>
        <w:i w:val="0"/>
        <w:iCs w:val="0"/>
        <w:color w:val="FFFFFF"/>
      </w:rPr>
      <w:tblPr/>
      <w:tcPr>
        <w:tcBorders>
          <w:top w:val="single" w:sz="8" w:space="0" w:color="FFFFFF"/>
          <w:left w:val="single" w:sz="24" w:space="0" w:color="FFFFFF"/>
          <w:bottom w:val="single" w:sz="8" w:space="0" w:color="FFFFFF"/>
          <w:right w:val="single" w:sz="8" w:space="0" w:color="FFFFFF"/>
          <w:insideH w:val="nil"/>
          <w:insideV w:val="single" w:sz="8" w:space="0" w:color="auto"/>
        </w:tcBorders>
        <w:shd w:val="clear" w:color="auto" w:fill="8064A2"/>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auto"/>
        </w:tcBorders>
        <w:shd w:val="clear" w:color="auto" w:fill="8064A2"/>
      </w:tcPr>
    </w:tblStylePr>
    <w:tblStylePr w:type="firstCol">
      <w:rPr>
        <w:b/>
        <w:bCs/>
        <w:i w:val="0"/>
        <w:iCs w:val="0"/>
        <w:color w:val="FFFFFF"/>
      </w:rPr>
      <w:tblPr/>
      <w:tcPr>
        <w:tcBorders>
          <w:bottom w:val="single" w:sz="8" w:space="0" w:color="FFFFFF"/>
          <w:right w:val="single" w:sz="24" w:space="0" w:color="FFFFFF"/>
          <w:insideH w:val="nil"/>
          <w:insideV w:val="nil"/>
        </w:tcBorders>
        <w:shd w:val="clear" w:color="auto" w:fill="8064A2"/>
      </w:tcPr>
    </w:tblStylePr>
    <w:tblStylePr w:type="lastCol">
      <w:rPr>
        <w:b/>
        <w:bCs/>
        <w:i w:val="0"/>
        <w:iCs w:val="0"/>
        <w:color w:val="FFFFFF"/>
      </w:rPr>
      <w:tblPr/>
      <w:tcPr>
        <w:tcBorders>
          <w:top w:val="nil"/>
          <w:left w:val="nil"/>
          <w:bottom w:val="single" w:sz="24" w:space="0" w:color="FFFFFF"/>
          <w:right w:val="nil"/>
          <w:insideH w:val="nil"/>
          <w:insideV w:val="nil"/>
        </w:tcBorders>
        <w:shd w:val="clear" w:color="auto" w:fill="8064A2"/>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BFB1D0"/>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auto"/>
          <w:insideV w:val="single" w:sz="8" w:space="0" w:color="auto"/>
        </w:tcBorders>
        <w:shd w:val="clear" w:color="auto" w:fill="BFB1D0"/>
      </w:tcPr>
    </w:tblStylePr>
  </w:style>
  <w:style w:type="table" w:styleId="MediumGrid3-Accent5">
    <w:name w:val="Medium Grid 3 Accent 5"/>
    <w:basedOn w:val="TableNormal"/>
    <w:uiPriority w:val="69"/>
    <w:tblPr>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D2EAF1"/>
    </w:tcPr>
    <w:tblStylePr w:type="firstRow">
      <w:rPr>
        <w:b/>
        <w:bCs/>
        <w:i w:val="0"/>
        <w:iCs w:val="0"/>
        <w:color w:val="FFFFFF"/>
      </w:rPr>
      <w:tblPr/>
      <w:tcPr>
        <w:tcBorders>
          <w:top w:val="single" w:sz="8" w:space="0" w:color="FFFFFF"/>
          <w:left w:val="single" w:sz="24" w:space="0" w:color="FFFFFF"/>
          <w:bottom w:val="single" w:sz="8" w:space="0" w:color="FFFFFF"/>
          <w:right w:val="single" w:sz="8" w:space="0" w:color="FFFFFF"/>
          <w:insideH w:val="nil"/>
          <w:insideV w:val="single" w:sz="8" w:space="0" w:color="auto"/>
        </w:tcBorders>
        <w:shd w:val="clear" w:color="auto" w:fill="4BACC6"/>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auto"/>
        </w:tcBorders>
        <w:shd w:val="clear" w:color="auto" w:fill="4BACC6"/>
      </w:tcPr>
    </w:tblStylePr>
    <w:tblStylePr w:type="firstCol">
      <w:rPr>
        <w:b/>
        <w:bCs/>
        <w:i w:val="0"/>
        <w:iCs w:val="0"/>
        <w:color w:val="FFFFFF"/>
      </w:rPr>
      <w:tblPr/>
      <w:tcPr>
        <w:tcBorders>
          <w:bottom w:val="single" w:sz="8" w:space="0" w:color="FFFFFF"/>
          <w:right w:val="single" w:sz="24" w:space="0" w:color="FFFFFF"/>
          <w:insideH w:val="nil"/>
          <w:insideV w:val="nil"/>
        </w:tcBorders>
        <w:shd w:val="clear" w:color="auto" w:fill="4BACC6"/>
      </w:tcPr>
    </w:tblStylePr>
    <w:tblStylePr w:type="lastCol">
      <w:rPr>
        <w:b/>
        <w:bCs/>
        <w:i w:val="0"/>
        <w:iCs w:val="0"/>
        <w:color w:val="FFFFFF"/>
      </w:rPr>
      <w:tblPr/>
      <w:tcPr>
        <w:tcBorders>
          <w:top w:val="nil"/>
          <w:left w:val="nil"/>
          <w:bottom w:val="single" w:sz="24" w:space="0" w:color="FFFFFF"/>
          <w:right w:val="nil"/>
          <w:insideH w:val="nil"/>
          <w:insideV w:val="nil"/>
        </w:tcBorders>
        <w:shd w:val="clear" w:color="auto" w:fill="4BACC6"/>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A5D5E2"/>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auto"/>
          <w:insideV w:val="single" w:sz="8" w:space="0" w:color="auto"/>
        </w:tcBorders>
        <w:shd w:val="clear" w:color="auto" w:fill="A5D5E2"/>
      </w:tcPr>
    </w:tblStylePr>
  </w:style>
  <w:style w:type="table" w:styleId="MediumGrid3-Accent6">
    <w:name w:val="Medium Grid 3 Accent 6"/>
    <w:basedOn w:val="TableNormal"/>
    <w:uiPriority w:val="69"/>
    <w:qFormat/>
    <w:tblPr>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FDE4D0"/>
    </w:tcPr>
    <w:tblStylePr w:type="firstRow">
      <w:rPr>
        <w:b/>
        <w:bCs/>
        <w:i w:val="0"/>
        <w:iCs w:val="0"/>
        <w:color w:val="FFFFFF"/>
      </w:rPr>
      <w:tblPr/>
      <w:tcPr>
        <w:tcBorders>
          <w:top w:val="single" w:sz="8" w:space="0" w:color="FFFFFF"/>
          <w:left w:val="single" w:sz="24" w:space="0" w:color="FFFFFF"/>
          <w:bottom w:val="single" w:sz="8" w:space="0" w:color="FFFFFF"/>
          <w:right w:val="single" w:sz="8" w:space="0" w:color="FFFFFF"/>
          <w:insideH w:val="nil"/>
          <w:insideV w:val="single" w:sz="8" w:space="0" w:color="auto"/>
        </w:tcBorders>
        <w:shd w:val="clear" w:color="auto" w:fill="F79646"/>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auto"/>
        </w:tcBorders>
        <w:shd w:val="clear" w:color="auto" w:fill="F79646"/>
      </w:tcPr>
    </w:tblStylePr>
    <w:tblStylePr w:type="firstCol">
      <w:rPr>
        <w:b/>
        <w:bCs/>
        <w:i w:val="0"/>
        <w:iCs w:val="0"/>
        <w:color w:val="FFFFFF"/>
      </w:rPr>
      <w:tblPr/>
      <w:tcPr>
        <w:tcBorders>
          <w:bottom w:val="single" w:sz="8" w:space="0" w:color="FFFFFF"/>
          <w:right w:val="single" w:sz="24" w:space="0" w:color="FFFFFF"/>
          <w:insideH w:val="nil"/>
          <w:insideV w:val="nil"/>
        </w:tcBorders>
        <w:shd w:val="clear" w:color="auto" w:fill="F79646"/>
      </w:tcPr>
    </w:tblStylePr>
    <w:tblStylePr w:type="lastCol">
      <w:rPr>
        <w:b/>
        <w:bCs/>
        <w:i w:val="0"/>
        <w:iCs w:val="0"/>
        <w:color w:val="FFFFFF"/>
      </w:rPr>
      <w:tblPr/>
      <w:tcPr>
        <w:tcBorders>
          <w:top w:val="nil"/>
          <w:left w:val="nil"/>
          <w:bottom w:val="single" w:sz="24" w:space="0" w:color="FFFFFF"/>
          <w:right w:val="nil"/>
          <w:insideH w:val="nil"/>
          <w:insideV w:val="nil"/>
        </w:tcBorders>
        <w:shd w:val="clear" w:color="auto" w:fill="F79646"/>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FBCAA2"/>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auto"/>
          <w:insideV w:val="single" w:sz="8" w:space="0" w:color="auto"/>
        </w:tcBorders>
        <w:shd w:val="clear" w:color="auto" w:fill="FBCAA2"/>
      </w:tcPr>
    </w:tblStylePr>
  </w:style>
  <w:style w:type="table" w:styleId="DarkList">
    <w:name w:val="Dark List"/>
    <w:basedOn w:val="TableNormal"/>
    <w:uiPriority w:val="70"/>
    <w:qFormat/>
    <w:rPr>
      <w:color w:val="FFFFFF"/>
    </w:rPr>
    <w:tblPr>
      <w:tblStyleRowBandSize w:val="1"/>
      <w:tblStyleColBandSize w:val="1"/>
    </w:tblPr>
    <w:tcPr>
      <w:shd w:val="clear" w:color="auto" w:fill="000000"/>
    </w:tcPr>
    <w:tblStylePr w:type="firstRow">
      <w:rPr>
        <w:b/>
        <w:bCs/>
      </w:rPr>
      <w:tblPr/>
      <w:tcPr>
        <w:tcBorders>
          <w:top w:val="nil"/>
          <w:left w:val="single" w:sz="18" w:space="0" w:color="FFFFFF"/>
          <w:bottom w:val="nil"/>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000000"/>
      </w:tcPr>
    </w:tblStylePr>
    <w:tblStylePr w:type="firstCol">
      <w:tblPr/>
      <w:tcPr>
        <w:tcBorders>
          <w:top w:val="nil"/>
          <w:left w:val="nil"/>
          <w:bottom w:val="nil"/>
          <w:right w:val="single" w:sz="18" w:space="0" w:color="FFFFFF"/>
          <w:insideH w:val="nil"/>
          <w:insideV w:val="nil"/>
        </w:tcBorders>
        <w:shd w:val="clear" w:color="auto" w:fill="000000"/>
      </w:tcPr>
    </w:tblStylePr>
    <w:tblStylePr w:type="lastCol">
      <w:tblPr/>
      <w:tcPr>
        <w:tcBorders>
          <w:top w:val="nil"/>
          <w:left w:val="nil"/>
          <w:bottom w:val="single" w:sz="18" w:space="0" w:color="FFFFFF"/>
          <w:right w:val="nil"/>
          <w:insideH w:val="nil"/>
          <w:insideV w:val="nil"/>
        </w:tcBorders>
        <w:shd w:val="clear" w:color="auto" w:fill="000000"/>
      </w:tcPr>
    </w:tblStylePr>
    <w:tblStylePr w:type="band1Vert">
      <w:tblPr/>
      <w:tcPr>
        <w:tcBorders>
          <w:top w:val="nil"/>
          <w:left w:val="nil"/>
          <w:bottom w:val="nil"/>
          <w:right w:val="nil"/>
          <w:insideH w:val="nil"/>
          <w:insideV w:val="nil"/>
        </w:tcBorders>
        <w:shd w:val="clear" w:color="auto" w:fill="000000"/>
      </w:tcPr>
    </w:tblStylePr>
    <w:tblStylePr w:type="band1Horz">
      <w:tblPr/>
      <w:tcPr>
        <w:tcBorders>
          <w:top w:val="nil"/>
          <w:left w:val="nil"/>
          <w:bottom w:val="nil"/>
          <w:right w:val="nil"/>
          <w:insideH w:val="nil"/>
          <w:insideV w:val="nil"/>
        </w:tcBorders>
        <w:shd w:val="clear" w:color="auto" w:fill="000000"/>
      </w:tcPr>
    </w:tblStylePr>
  </w:style>
  <w:style w:type="table" w:styleId="DarkList-Accent1">
    <w:name w:val="Dark List Accent 1"/>
    <w:basedOn w:val="TableNormal"/>
    <w:uiPriority w:val="70"/>
    <w:qFormat/>
    <w:rPr>
      <w:color w:val="FFFFFF"/>
    </w:rPr>
    <w:tblPr>
      <w:tblStyleRowBandSize w:val="1"/>
      <w:tblStyleColBandSize w:val="1"/>
    </w:tblPr>
    <w:tcPr>
      <w:shd w:val="clear" w:color="auto" w:fill="4F81BD"/>
    </w:tcPr>
    <w:tblStylePr w:type="firstRow">
      <w:rPr>
        <w:b/>
        <w:bCs/>
      </w:rPr>
      <w:tblPr/>
      <w:tcPr>
        <w:tcBorders>
          <w:top w:val="nil"/>
          <w:left w:val="single" w:sz="18" w:space="0" w:color="FFFFFF"/>
          <w:bottom w:val="nil"/>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243F60"/>
      </w:tcPr>
    </w:tblStylePr>
    <w:tblStylePr w:type="firstCol">
      <w:tblPr/>
      <w:tcPr>
        <w:tcBorders>
          <w:top w:val="nil"/>
          <w:left w:val="nil"/>
          <w:bottom w:val="nil"/>
          <w:right w:val="single" w:sz="18" w:space="0" w:color="FFFFFF"/>
          <w:insideH w:val="nil"/>
          <w:insideV w:val="nil"/>
        </w:tcBorders>
        <w:shd w:val="clear" w:color="auto" w:fill="365F91"/>
      </w:tcPr>
    </w:tblStylePr>
    <w:tblStylePr w:type="lastCol">
      <w:tblPr/>
      <w:tcPr>
        <w:tcBorders>
          <w:top w:val="nil"/>
          <w:left w:val="nil"/>
          <w:bottom w:val="single" w:sz="18" w:space="0" w:color="FFFFFF"/>
          <w:right w:val="nil"/>
          <w:insideH w:val="nil"/>
          <w:insideV w:val="nil"/>
        </w:tcBorders>
        <w:shd w:val="clear" w:color="auto" w:fill="365F91"/>
      </w:tcPr>
    </w:tblStylePr>
    <w:tblStylePr w:type="band1Vert">
      <w:tblPr/>
      <w:tcPr>
        <w:tcBorders>
          <w:top w:val="nil"/>
          <w:left w:val="nil"/>
          <w:bottom w:val="nil"/>
          <w:right w:val="nil"/>
          <w:insideH w:val="nil"/>
          <w:insideV w:val="nil"/>
        </w:tcBorders>
        <w:shd w:val="clear" w:color="auto" w:fill="365F91"/>
      </w:tcPr>
    </w:tblStylePr>
    <w:tblStylePr w:type="band1Horz">
      <w:tblPr/>
      <w:tcPr>
        <w:tcBorders>
          <w:top w:val="nil"/>
          <w:left w:val="nil"/>
          <w:bottom w:val="nil"/>
          <w:right w:val="nil"/>
          <w:insideH w:val="nil"/>
          <w:insideV w:val="nil"/>
        </w:tcBorders>
        <w:shd w:val="clear" w:color="auto" w:fill="365F91"/>
      </w:tcPr>
    </w:tblStylePr>
  </w:style>
  <w:style w:type="table" w:styleId="DarkList-Accent2">
    <w:name w:val="Dark List Accent 2"/>
    <w:basedOn w:val="TableNormal"/>
    <w:uiPriority w:val="70"/>
    <w:rPr>
      <w:color w:val="FFFFFF"/>
    </w:rPr>
    <w:tblPr>
      <w:tblStyleRowBandSize w:val="1"/>
      <w:tblStyleColBandSize w:val="1"/>
    </w:tblPr>
    <w:tcPr>
      <w:shd w:val="clear" w:color="auto" w:fill="C0504D"/>
    </w:tcPr>
    <w:tblStylePr w:type="firstRow">
      <w:rPr>
        <w:b/>
        <w:bCs/>
      </w:rPr>
      <w:tblPr/>
      <w:tcPr>
        <w:tcBorders>
          <w:top w:val="nil"/>
          <w:left w:val="single" w:sz="18" w:space="0" w:color="FFFFFF"/>
          <w:bottom w:val="nil"/>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622423"/>
      </w:tcPr>
    </w:tblStylePr>
    <w:tblStylePr w:type="firstCol">
      <w:tblPr/>
      <w:tcPr>
        <w:tcBorders>
          <w:top w:val="nil"/>
          <w:left w:val="nil"/>
          <w:bottom w:val="nil"/>
          <w:right w:val="single" w:sz="18" w:space="0" w:color="FFFFFF"/>
          <w:insideH w:val="nil"/>
          <w:insideV w:val="nil"/>
        </w:tcBorders>
        <w:shd w:val="clear" w:color="auto" w:fill="943634"/>
      </w:tcPr>
    </w:tblStylePr>
    <w:tblStylePr w:type="lastCol">
      <w:tblPr/>
      <w:tcPr>
        <w:tcBorders>
          <w:top w:val="nil"/>
          <w:left w:val="nil"/>
          <w:bottom w:val="single" w:sz="18" w:space="0" w:color="FFFFFF"/>
          <w:right w:val="nil"/>
          <w:insideH w:val="nil"/>
          <w:insideV w:val="nil"/>
        </w:tcBorders>
        <w:shd w:val="clear" w:color="auto" w:fill="943634"/>
      </w:tcPr>
    </w:tblStylePr>
    <w:tblStylePr w:type="band1Vert">
      <w:tblPr/>
      <w:tcPr>
        <w:tcBorders>
          <w:top w:val="nil"/>
          <w:left w:val="nil"/>
          <w:bottom w:val="nil"/>
          <w:right w:val="nil"/>
          <w:insideH w:val="nil"/>
          <w:insideV w:val="nil"/>
        </w:tcBorders>
        <w:shd w:val="clear" w:color="auto" w:fill="943634"/>
      </w:tcPr>
    </w:tblStylePr>
    <w:tblStylePr w:type="band1Horz">
      <w:tblPr/>
      <w:tcPr>
        <w:tcBorders>
          <w:top w:val="nil"/>
          <w:left w:val="nil"/>
          <w:bottom w:val="nil"/>
          <w:right w:val="nil"/>
          <w:insideH w:val="nil"/>
          <w:insideV w:val="nil"/>
        </w:tcBorders>
        <w:shd w:val="clear" w:color="auto" w:fill="943634"/>
      </w:tcPr>
    </w:tblStylePr>
  </w:style>
  <w:style w:type="table" w:styleId="DarkList-Accent3">
    <w:name w:val="Dark List Accent 3"/>
    <w:basedOn w:val="TableNormal"/>
    <w:uiPriority w:val="70"/>
    <w:qFormat/>
    <w:rPr>
      <w:color w:val="FFFFFF"/>
    </w:rPr>
    <w:tblPr>
      <w:tblStyleRowBandSize w:val="1"/>
      <w:tblStyleColBandSize w:val="1"/>
    </w:tblPr>
    <w:tcPr>
      <w:shd w:val="clear" w:color="auto" w:fill="9BBB59"/>
    </w:tcPr>
    <w:tblStylePr w:type="firstRow">
      <w:rPr>
        <w:b/>
        <w:bCs/>
      </w:rPr>
      <w:tblPr/>
      <w:tcPr>
        <w:tcBorders>
          <w:top w:val="nil"/>
          <w:left w:val="single" w:sz="18" w:space="0" w:color="FFFFFF"/>
          <w:bottom w:val="nil"/>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4E6128"/>
      </w:tcPr>
    </w:tblStylePr>
    <w:tblStylePr w:type="firstCol">
      <w:tblPr/>
      <w:tcPr>
        <w:tcBorders>
          <w:top w:val="nil"/>
          <w:left w:val="nil"/>
          <w:bottom w:val="nil"/>
          <w:right w:val="single" w:sz="18" w:space="0" w:color="FFFFFF"/>
          <w:insideH w:val="nil"/>
          <w:insideV w:val="nil"/>
        </w:tcBorders>
        <w:shd w:val="clear" w:color="auto" w:fill="76923C"/>
      </w:tcPr>
    </w:tblStylePr>
    <w:tblStylePr w:type="lastCol">
      <w:tblPr/>
      <w:tcPr>
        <w:tcBorders>
          <w:top w:val="nil"/>
          <w:left w:val="nil"/>
          <w:bottom w:val="single" w:sz="18" w:space="0" w:color="FFFFFF"/>
          <w:right w:val="nil"/>
          <w:insideH w:val="nil"/>
          <w:insideV w:val="nil"/>
        </w:tcBorders>
        <w:shd w:val="clear" w:color="auto" w:fill="76923C"/>
      </w:tcPr>
    </w:tblStylePr>
    <w:tblStylePr w:type="band1Vert">
      <w:tblPr/>
      <w:tcPr>
        <w:tcBorders>
          <w:top w:val="nil"/>
          <w:left w:val="nil"/>
          <w:bottom w:val="nil"/>
          <w:right w:val="nil"/>
          <w:insideH w:val="nil"/>
          <w:insideV w:val="nil"/>
        </w:tcBorders>
        <w:shd w:val="clear" w:color="auto" w:fill="76923C"/>
      </w:tcPr>
    </w:tblStylePr>
    <w:tblStylePr w:type="band1Horz">
      <w:tblPr/>
      <w:tcPr>
        <w:tcBorders>
          <w:top w:val="nil"/>
          <w:left w:val="nil"/>
          <w:bottom w:val="nil"/>
          <w:right w:val="nil"/>
          <w:insideH w:val="nil"/>
          <w:insideV w:val="nil"/>
        </w:tcBorders>
        <w:shd w:val="clear" w:color="auto" w:fill="76923C"/>
      </w:tcPr>
    </w:tblStylePr>
  </w:style>
  <w:style w:type="table" w:styleId="DarkList-Accent4">
    <w:name w:val="Dark List Accent 4"/>
    <w:basedOn w:val="TableNormal"/>
    <w:uiPriority w:val="70"/>
    <w:rPr>
      <w:color w:val="FFFFFF"/>
    </w:rPr>
    <w:tblPr>
      <w:tblStyleRowBandSize w:val="1"/>
      <w:tblStyleColBandSize w:val="1"/>
    </w:tblPr>
    <w:tcPr>
      <w:shd w:val="clear" w:color="auto" w:fill="8064A2"/>
    </w:tcPr>
    <w:tblStylePr w:type="firstRow">
      <w:rPr>
        <w:b/>
        <w:bCs/>
      </w:rPr>
      <w:tblPr/>
      <w:tcPr>
        <w:tcBorders>
          <w:top w:val="nil"/>
          <w:left w:val="single" w:sz="18" w:space="0" w:color="FFFFFF"/>
          <w:bottom w:val="nil"/>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3F3151"/>
      </w:tcPr>
    </w:tblStylePr>
    <w:tblStylePr w:type="firstCol">
      <w:tblPr/>
      <w:tcPr>
        <w:tcBorders>
          <w:top w:val="nil"/>
          <w:left w:val="nil"/>
          <w:bottom w:val="nil"/>
          <w:right w:val="single" w:sz="18" w:space="0" w:color="FFFFFF"/>
          <w:insideH w:val="nil"/>
          <w:insideV w:val="nil"/>
        </w:tcBorders>
        <w:shd w:val="clear" w:color="auto" w:fill="5F497A"/>
      </w:tcPr>
    </w:tblStylePr>
    <w:tblStylePr w:type="lastCol">
      <w:tblPr/>
      <w:tcPr>
        <w:tcBorders>
          <w:top w:val="nil"/>
          <w:left w:val="nil"/>
          <w:bottom w:val="single" w:sz="18" w:space="0" w:color="FFFFFF"/>
          <w:right w:val="nil"/>
          <w:insideH w:val="nil"/>
          <w:insideV w:val="nil"/>
        </w:tcBorders>
        <w:shd w:val="clear" w:color="auto" w:fill="5F497A"/>
      </w:tcPr>
    </w:tblStylePr>
    <w:tblStylePr w:type="band1Vert">
      <w:tblPr/>
      <w:tcPr>
        <w:tcBorders>
          <w:top w:val="nil"/>
          <w:left w:val="nil"/>
          <w:bottom w:val="nil"/>
          <w:right w:val="nil"/>
          <w:insideH w:val="nil"/>
          <w:insideV w:val="nil"/>
        </w:tcBorders>
        <w:shd w:val="clear" w:color="auto" w:fill="5F497A"/>
      </w:tcPr>
    </w:tblStylePr>
    <w:tblStylePr w:type="band1Horz">
      <w:tblPr/>
      <w:tcPr>
        <w:tcBorders>
          <w:top w:val="nil"/>
          <w:left w:val="nil"/>
          <w:bottom w:val="nil"/>
          <w:right w:val="nil"/>
          <w:insideH w:val="nil"/>
          <w:insideV w:val="nil"/>
        </w:tcBorders>
        <w:shd w:val="clear" w:color="auto" w:fill="5F497A"/>
      </w:tcPr>
    </w:tblStylePr>
  </w:style>
  <w:style w:type="table" w:styleId="DarkList-Accent5">
    <w:name w:val="Dark List Accent 5"/>
    <w:basedOn w:val="TableNormal"/>
    <w:uiPriority w:val="70"/>
    <w:qFormat/>
    <w:rPr>
      <w:color w:val="FFFFFF"/>
    </w:rPr>
    <w:tblPr>
      <w:tblStyleRowBandSize w:val="1"/>
      <w:tblStyleColBandSize w:val="1"/>
    </w:tblPr>
    <w:tcPr>
      <w:shd w:val="clear" w:color="auto" w:fill="4BACC6"/>
    </w:tcPr>
    <w:tblStylePr w:type="firstRow">
      <w:rPr>
        <w:b/>
        <w:bCs/>
      </w:rPr>
      <w:tblPr/>
      <w:tcPr>
        <w:tcBorders>
          <w:top w:val="nil"/>
          <w:left w:val="single" w:sz="18" w:space="0" w:color="FFFFFF"/>
          <w:bottom w:val="nil"/>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205867"/>
      </w:tcPr>
    </w:tblStylePr>
    <w:tblStylePr w:type="firstCol">
      <w:tblPr/>
      <w:tcPr>
        <w:tcBorders>
          <w:top w:val="nil"/>
          <w:left w:val="nil"/>
          <w:bottom w:val="nil"/>
          <w:right w:val="single" w:sz="18" w:space="0" w:color="FFFFFF"/>
          <w:insideH w:val="nil"/>
          <w:insideV w:val="nil"/>
        </w:tcBorders>
        <w:shd w:val="clear" w:color="auto" w:fill="31849B"/>
      </w:tcPr>
    </w:tblStylePr>
    <w:tblStylePr w:type="lastCol">
      <w:tblPr/>
      <w:tcPr>
        <w:tcBorders>
          <w:top w:val="nil"/>
          <w:left w:val="nil"/>
          <w:bottom w:val="single" w:sz="18" w:space="0" w:color="FFFFFF"/>
          <w:right w:val="nil"/>
          <w:insideH w:val="nil"/>
          <w:insideV w:val="nil"/>
        </w:tcBorders>
        <w:shd w:val="clear" w:color="auto" w:fill="31849B"/>
      </w:tcPr>
    </w:tblStylePr>
    <w:tblStylePr w:type="band1Vert">
      <w:tblPr/>
      <w:tcPr>
        <w:tcBorders>
          <w:top w:val="nil"/>
          <w:left w:val="nil"/>
          <w:bottom w:val="nil"/>
          <w:right w:val="nil"/>
          <w:insideH w:val="nil"/>
          <w:insideV w:val="nil"/>
        </w:tcBorders>
        <w:shd w:val="clear" w:color="auto" w:fill="31849B"/>
      </w:tcPr>
    </w:tblStylePr>
    <w:tblStylePr w:type="band1Horz">
      <w:tblPr/>
      <w:tcPr>
        <w:tcBorders>
          <w:top w:val="nil"/>
          <w:left w:val="nil"/>
          <w:bottom w:val="nil"/>
          <w:right w:val="nil"/>
          <w:insideH w:val="nil"/>
          <w:insideV w:val="nil"/>
        </w:tcBorders>
        <w:shd w:val="clear" w:color="auto" w:fill="31849B"/>
      </w:tcPr>
    </w:tblStylePr>
  </w:style>
  <w:style w:type="table" w:styleId="DarkList-Accent6">
    <w:name w:val="Dark List Accent 6"/>
    <w:basedOn w:val="TableNormal"/>
    <w:uiPriority w:val="70"/>
    <w:rPr>
      <w:color w:val="FFFFFF"/>
    </w:rPr>
    <w:tblPr>
      <w:tblStyleRowBandSize w:val="1"/>
      <w:tblStyleColBandSize w:val="1"/>
    </w:tblPr>
    <w:tcPr>
      <w:shd w:val="clear" w:color="auto" w:fill="F79646"/>
    </w:tcPr>
    <w:tblStylePr w:type="firstRow">
      <w:rPr>
        <w:b/>
        <w:bCs/>
      </w:rPr>
      <w:tblPr/>
      <w:tcPr>
        <w:tcBorders>
          <w:top w:val="nil"/>
          <w:left w:val="single" w:sz="18" w:space="0" w:color="FFFFFF"/>
          <w:bottom w:val="nil"/>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974706"/>
      </w:tcPr>
    </w:tblStylePr>
    <w:tblStylePr w:type="firstCol">
      <w:tblPr/>
      <w:tcPr>
        <w:tcBorders>
          <w:top w:val="nil"/>
          <w:left w:val="nil"/>
          <w:bottom w:val="nil"/>
          <w:right w:val="single" w:sz="18" w:space="0" w:color="FFFFFF"/>
          <w:insideH w:val="nil"/>
          <w:insideV w:val="nil"/>
        </w:tcBorders>
        <w:shd w:val="clear" w:color="auto" w:fill="E36C0A"/>
      </w:tcPr>
    </w:tblStylePr>
    <w:tblStylePr w:type="lastCol">
      <w:tblPr/>
      <w:tcPr>
        <w:tcBorders>
          <w:top w:val="nil"/>
          <w:left w:val="nil"/>
          <w:bottom w:val="single" w:sz="18" w:space="0" w:color="FFFFFF"/>
          <w:right w:val="nil"/>
          <w:insideH w:val="nil"/>
          <w:insideV w:val="nil"/>
        </w:tcBorders>
        <w:shd w:val="clear" w:color="auto" w:fill="E36C0A"/>
      </w:tcPr>
    </w:tblStylePr>
    <w:tblStylePr w:type="band1Vert">
      <w:tblPr/>
      <w:tcPr>
        <w:tcBorders>
          <w:top w:val="nil"/>
          <w:left w:val="nil"/>
          <w:bottom w:val="nil"/>
          <w:right w:val="nil"/>
          <w:insideH w:val="nil"/>
          <w:insideV w:val="nil"/>
        </w:tcBorders>
        <w:shd w:val="clear" w:color="auto" w:fill="E36C0A"/>
      </w:tcPr>
    </w:tblStylePr>
    <w:tblStylePr w:type="band1Horz">
      <w:tblPr/>
      <w:tcPr>
        <w:tcBorders>
          <w:top w:val="nil"/>
          <w:left w:val="nil"/>
          <w:bottom w:val="nil"/>
          <w:right w:val="nil"/>
          <w:insideH w:val="nil"/>
          <w:insideV w:val="nil"/>
        </w:tcBorders>
        <w:shd w:val="clear" w:color="auto" w:fill="E36C0A"/>
      </w:tcPr>
    </w:tblStylePr>
  </w:style>
  <w:style w:type="table" w:styleId="ColorfulShading">
    <w:name w:val="Colorful Shading"/>
    <w:basedOn w:val="TableNormal"/>
    <w:uiPriority w:val="71"/>
    <w:qFormat/>
    <w:rPr>
      <w:color w:val="000000"/>
    </w:rPr>
    <w:tblPr>
      <w:tblBorders>
        <w:top w:val="single" w:sz="24" w:space="0" w:color="C0504D"/>
        <w:left w:val="single" w:sz="4" w:space="0" w:color="000000"/>
        <w:bottom w:val="single" w:sz="4" w:space="0" w:color="000000"/>
        <w:right w:val="single" w:sz="4" w:space="0" w:color="000000"/>
        <w:insideH w:val="single" w:sz="4" w:space="0" w:color="FFFFFF"/>
        <w:insideV w:val="single" w:sz="4" w:space="0" w:color="FFFFFF"/>
      </w:tblBorders>
    </w:tblPr>
    <w:tcPr>
      <w:shd w:val="clear" w:color="auto" w:fill="E6E6E6"/>
    </w:tcPr>
    <w:tblStylePr w:type="firstRow">
      <w:rPr>
        <w:b/>
        <w:bCs/>
      </w:rPr>
      <w:tblPr/>
      <w:tcPr>
        <w:tcBorders>
          <w:top w:val="nil"/>
          <w:left w:val="single" w:sz="24" w:space="0" w:color="C0504D"/>
          <w:bottom w:val="nil"/>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000000"/>
      </w:tcPr>
    </w:tblStylePr>
    <w:tblStylePr w:type="firstCol">
      <w:rPr>
        <w:color w:val="FFFFFF"/>
      </w:rPr>
      <w:tblPr/>
      <w:tcPr>
        <w:tcBorders>
          <w:top w:val="nil"/>
          <w:left w:val="nil"/>
          <w:bottom w:val="nil"/>
          <w:right w:val="nil"/>
          <w:insideH w:val="single" w:sz="4" w:space="0" w:color="auto"/>
          <w:insideV w:val="nil"/>
        </w:tcBorders>
        <w:shd w:val="clear" w:color="auto" w:fill="000000"/>
      </w:tcPr>
    </w:tblStylePr>
    <w:tblStylePr w:type="lastCol">
      <w:rPr>
        <w:color w:val="FFFFFF"/>
      </w:rPr>
      <w:tblPr/>
      <w:tcPr>
        <w:tcBorders>
          <w:top w:val="nil"/>
          <w:left w:val="nil"/>
          <w:bottom w:val="nil"/>
          <w:right w:val="nil"/>
          <w:insideH w:val="nil"/>
          <w:insideV w:val="nil"/>
        </w:tcBorders>
        <w:shd w:val="clear" w:color="auto" w:fill="000000"/>
      </w:tcPr>
    </w:tblStylePr>
    <w:tblStylePr w:type="band1Vert">
      <w:tblPr/>
      <w:tcPr>
        <w:shd w:val="clear" w:color="auto" w:fill="999999"/>
      </w:tcPr>
    </w:tblStylePr>
    <w:tblStylePr w:type="band1Horz">
      <w:tblPr/>
      <w:tcPr>
        <w:shd w:val="clear" w:color="auto" w:fill="808080"/>
      </w:tcPr>
    </w:tblStylePr>
    <w:tblStylePr w:type="neCell">
      <w:rPr>
        <w:color w:val="000000"/>
      </w:rPr>
    </w:tblStylePr>
    <w:tblStylePr w:type="nwCell">
      <w:rPr>
        <w:color w:val="000000"/>
      </w:rPr>
    </w:tblStylePr>
  </w:style>
  <w:style w:type="table" w:styleId="ColorfulShading-Accent1">
    <w:name w:val="Colorful Shading Accent 1"/>
    <w:basedOn w:val="TableNormal"/>
    <w:uiPriority w:val="71"/>
    <w:rPr>
      <w:color w:val="000000"/>
    </w:rPr>
    <w:tblPr>
      <w:tblBorders>
        <w:top w:val="single" w:sz="24" w:space="0" w:color="C0504D"/>
        <w:left w:val="single" w:sz="4" w:space="0" w:color="4F81BD"/>
        <w:bottom w:val="single" w:sz="4" w:space="0" w:color="4F81BD"/>
        <w:right w:val="single" w:sz="4" w:space="0" w:color="4F81BD"/>
        <w:insideH w:val="single" w:sz="4" w:space="0" w:color="FFFFFF"/>
        <w:insideV w:val="single" w:sz="4" w:space="0" w:color="FFFFFF"/>
      </w:tblBorders>
    </w:tblPr>
    <w:tcPr>
      <w:shd w:val="clear" w:color="auto" w:fill="EDF2F8"/>
    </w:tcPr>
    <w:tblStylePr w:type="firstRow">
      <w:rPr>
        <w:b/>
        <w:bCs/>
      </w:rPr>
      <w:tblPr/>
      <w:tcPr>
        <w:tcBorders>
          <w:top w:val="nil"/>
          <w:left w:val="single" w:sz="24" w:space="0" w:color="C0504D"/>
          <w:bottom w:val="nil"/>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2C4C74"/>
      </w:tcPr>
    </w:tblStylePr>
    <w:tblStylePr w:type="firstCol">
      <w:rPr>
        <w:color w:val="FFFFFF"/>
      </w:rPr>
      <w:tblPr/>
      <w:tcPr>
        <w:tcBorders>
          <w:top w:val="nil"/>
          <w:left w:val="nil"/>
          <w:bottom w:val="nil"/>
          <w:right w:val="nil"/>
          <w:insideH w:val="single" w:sz="4" w:space="0" w:color="auto"/>
          <w:insideV w:val="nil"/>
        </w:tcBorders>
        <w:shd w:val="clear" w:color="auto" w:fill="2C4C74"/>
      </w:tcPr>
    </w:tblStylePr>
    <w:tblStylePr w:type="lastCol">
      <w:rPr>
        <w:color w:val="FFFFFF"/>
      </w:rPr>
      <w:tblPr/>
      <w:tcPr>
        <w:tcBorders>
          <w:top w:val="nil"/>
          <w:left w:val="nil"/>
          <w:bottom w:val="nil"/>
          <w:right w:val="nil"/>
          <w:insideH w:val="nil"/>
          <w:insideV w:val="nil"/>
        </w:tcBorders>
        <w:shd w:val="clear" w:color="auto" w:fill="2C4C74"/>
      </w:tcPr>
    </w:tblStylePr>
    <w:tblStylePr w:type="band1Vert">
      <w:tblPr/>
      <w:tcPr>
        <w:shd w:val="clear" w:color="auto" w:fill="B8CCE4"/>
      </w:tcPr>
    </w:tblStylePr>
    <w:tblStylePr w:type="band1Horz">
      <w:tblPr/>
      <w:tcPr>
        <w:shd w:val="clear" w:color="auto" w:fill="A7BFDE"/>
      </w:tcPr>
    </w:tblStylePr>
    <w:tblStylePr w:type="neCell">
      <w:rPr>
        <w:color w:val="000000"/>
      </w:rPr>
    </w:tblStylePr>
    <w:tblStylePr w:type="nwCell">
      <w:rPr>
        <w:color w:val="000000"/>
      </w:rPr>
    </w:tblStylePr>
  </w:style>
  <w:style w:type="table" w:styleId="ColorfulShading-Accent2">
    <w:name w:val="Colorful Shading Accent 2"/>
    <w:basedOn w:val="TableNormal"/>
    <w:uiPriority w:val="71"/>
    <w:rPr>
      <w:color w:val="000000"/>
    </w:rPr>
    <w:tblPr>
      <w:tblBorders>
        <w:top w:val="single" w:sz="24" w:space="0" w:color="C0504D"/>
        <w:left w:val="single" w:sz="4" w:space="0" w:color="C0504D"/>
        <w:bottom w:val="single" w:sz="4" w:space="0" w:color="C0504D"/>
        <w:right w:val="single" w:sz="4" w:space="0" w:color="C0504D"/>
        <w:insideH w:val="single" w:sz="4" w:space="0" w:color="FFFFFF"/>
        <w:insideV w:val="single" w:sz="4" w:space="0" w:color="FFFFFF"/>
      </w:tblBorders>
    </w:tblPr>
    <w:tcPr>
      <w:shd w:val="clear" w:color="auto" w:fill="F8EDED"/>
    </w:tcPr>
    <w:tblStylePr w:type="firstRow">
      <w:rPr>
        <w:b/>
        <w:bCs/>
      </w:rPr>
      <w:tblPr/>
      <w:tcPr>
        <w:tcBorders>
          <w:top w:val="nil"/>
          <w:left w:val="single" w:sz="24" w:space="0" w:color="C0504D"/>
          <w:bottom w:val="nil"/>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772C2A"/>
      </w:tcPr>
    </w:tblStylePr>
    <w:tblStylePr w:type="firstCol">
      <w:rPr>
        <w:color w:val="FFFFFF"/>
      </w:rPr>
      <w:tblPr/>
      <w:tcPr>
        <w:tcBorders>
          <w:top w:val="nil"/>
          <w:left w:val="nil"/>
          <w:bottom w:val="nil"/>
          <w:right w:val="nil"/>
          <w:insideH w:val="single" w:sz="4" w:space="0" w:color="auto"/>
          <w:insideV w:val="nil"/>
        </w:tcBorders>
        <w:shd w:val="clear" w:color="auto" w:fill="772C2A"/>
      </w:tcPr>
    </w:tblStylePr>
    <w:tblStylePr w:type="lastCol">
      <w:rPr>
        <w:color w:val="FFFFFF"/>
      </w:rPr>
      <w:tblPr/>
      <w:tcPr>
        <w:tcBorders>
          <w:top w:val="nil"/>
          <w:left w:val="nil"/>
          <w:bottom w:val="nil"/>
          <w:right w:val="nil"/>
          <w:insideH w:val="nil"/>
          <w:insideV w:val="nil"/>
        </w:tcBorders>
        <w:shd w:val="clear" w:color="auto" w:fill="772C2A"/>
      </w:tcPr>
    </w:tblStylePr>
    <w:tblStylePr w:type="band1Vert">
      <w:tblPr/>
      <w:tcPr>
        <w:shd w:val="clear" w:color="auto" w:fill="E5B8B7"/>
      </w:tcPr>
    </w:tblStylePr>
    <w:tblStylePr w:type="band1Horz">
      <w:tblPr/>
      <w:tcPr>
        <w:shd w:val="clear" w:color="auto" w:fill="DFA7A6"/>
      </w:tcPr>
    </w:tblStylePr>
    <w:tblStylePr w:type="neCell">
      <w:rPr>
        <w:color w:val="000000"/>
      </w:rPr>
    </w:tblStylePr>
    <w:tblStylePr w:type="nwCell">
      <w:rPr>
        <w:color w:val="000000"/>
      </w:rPr>
    </w:tblStylePr>
  </w:style>
  <w:style w:type="table" w:styleId="ColorfulShading-Accent3">
    <w:name w:val="Colorful Shading Accent 3"/>
    <w:basedOn w:val="TableNormal"/>
    <w:uiPriority w:val="71"/>
    <w:rPr>
      <w:color w:val="000000"/>
    </w:rPr>
    <w:tblPr>
      <w:tblBorders>
        <w:top w:val="single" w:sz="24" w:space="0" w:color="8064A2"/>
        <w:left w:val="single" w:sz="4" w:space="0" w:color="9BBB59"/>
        <w:bottom w:val="single" w:sz="4" w:space="0" w:color="9BBB59"/>
        <w:right w:val="single" w:sz="4" w:space="0" w:color="9BBB59"/>
        <w:insideH w:val="single" w:sz="4" w:space="0" w:color="FFFFFF"/>
        <w:insideV w:val="single" w:sz="4" w:space="0" w:color="FFFFFF"/>
      </w:tblBorders>
    </w:tblPr>
    <w:tcPr>
      <w:shd w:val="clear" w:color="auto" w:fill="F5F8EE"/>
    </w:tcPr>
    <w:tblStylePr w:type="firstRow">
      <w:rPr>
        <w:b/>
        <w:bCs/>
      </w:rPr>
      <w:tblPr/>
      <w:tcPr>
        <w:tcBorders>
          <w:top w:val="nil"/>
          <w:left w:val="single" w:sz="24" w:space="0" w:color="8064A2"/>
          <w:bottom w:val="nil"/>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5E7530"/>
      </w:tcPr>
    </w:tblStylePr>
    <w:tblStylePr w:type="firstCol">
      <w:rPr>
        <w:color w:val="FFFFFF"/>
      </w:rPr>
      <w:tblPr/>
      <w:tcPr>
        <w:tcBorders>
          <w:top w:val="nil"/>
          <w:left w:val="nil"/>
          <w:bottom w:val="nil"/>
          <w:right w:val="nil"/>
          <w:insideH w:val="single" w:sz="4" w:space="0" w:color="auto"/>
          <w:insideV w:val="nil"/>
        </w:tcBorders>
        <w:shd w:val="clear" w:color="auto" w:fill="5E7530"/>
      </w:tcPr>
    </w:tblStylePr>
    <w:tblStylePr w:type="lastCol">
      <w:rPr>
        <w:color w:val="FFFFFF"/>
      </w:rPr>
      <w:tblPr/>
      <w:tcPr>
        <w:tcBorders>
          <w:top w:val="nil"/>
          <w:left w:val="nil"/>
          <w:bottom w:val="nil"/>
          <w:right w:val="nil"/>
          <w:insideH w:val="nil"/>
          <w:insideV w:val="nil"/>
        </w:tcBorders>
        <w:shd w:val="clear" w:color="auto" w:fill="5E7530"/>
      </w:tcPr>
    </w:tblStylePr>
    <w:tblStylePr w:type="band1Vert">
      <w:tblPr/>
      <w:tcPr>
        <w:shd w:val="clear" w:color="auto" w:fill="D6E3BC"/>
      </w:tcPr>
    </w:tblStylePr>
    <w:tblStylePr w:type="band1Horz">
      <w:tblPr/>
      <w:tcPr>
        <w:shd w:val="clear" w:color="auto" w:fill="CDDDAC"/>
      </w:tcPr>
    </w:tblStylePr>
  </w:style>
  <w:style w:type="table" w:styleId="ColorfulShading-Accent4">
    <w:name w:val="Colorful Shading Accent 4"/>
    <w:basedOn w:val="TableNormal"/>
    <w:uiPriority w:val="71"/>
    <w:rPr>
      <w:color w:val="000000"/>
    </w:rPr>
    <w:tblPr>
      <w:tblBorders>
        <w:top w:val="single" w:sz="24" w:space="0" w:color="9BBB59"/>
        <w:left w:val="single" w:sz="4" w:space="0" w:color="8064A2"/>
        <w:bottom w:val="single" w:sz="4" w:space="0" w:color="8064A2"/>
        <w:right w:val="single" w:sz="4" w:space="0" w:color="8064A2"/>
        <w:insideH w:val="single" w:sz="4" w:space="0" w:color="FFFFFF"/>
        <w:insideV w:val="single" w:sz="4" w:space="0" w:color="FFFFFF"/>
      </w:tblBorders>
    </w:tblPr>
    <w:tcPr>
      <w:shd w:val="clear" w:color="auto" w:fill="F2EFF6"/>
    </w:tcPr>
    <w:tblStylePr w:type="firstRow">
      <w:rPr>
        <w:b/>
        <w:bCs/>
      </w:rPr>
      <w:tblPr/>
      <w:tcPr>
        <w:tcBorders>
          <w:top w:val="nil"/>
          <w:left w:val="single" w:sz="24" w:space="0" w:color="9BBB59"/>
          <w:bottom w:val="nil"/>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4C3B62"/>
      </w:tcPr>
    </w:tblStylePr>
    <w:tblStylePr w:type="firstCol">
      <w:rPr>
        <w:color w:val="FFFFFF"/>
      </w:rPr>
      <w:tblPr/>
      <w:tcPr>
        <w:tcBorders>
          <w:top w:val="nil"/>
          <w:left w:val="nil"/>
          <w:bottom w:val="nil"/>
          <w:right w:val="nil"/>
          <w:insideH w:val="single" w:sz="4" w:space="0" w:color="auto"/>
          <w:insideV w:val="nil"/>
        </w:tcBorders>
        <w:shd w:val="clear" w:color="auto" w:fill="4C3B62"/>
      </w:tcPr>
    </w:tblStylePr>
    <w:tblStylePr w:type="lastCol">
      <w:rPr>
        <w:color w:val="FFFFFF"/>
      </w:rPr>
      <w:tblPr/>
      <w:tcPr>
        <w:tcBorders>
          <w:top w:val="nil"/>
          <w:left w:val="nil"/>
          <w:bottom w:val="nil"/>
          <w:right w:val="nil"/>
          <w:insideH w:val="nil"/>
          <w:insideV w:val="nil"/>
        </w:tcBorders>
        <w:shd w:val="clear" w:color="auto" w:fill="4C3B62"/>
      </w:tcPr>
    </w:tblStylePr>
    <w:tblStylePr w:type="band1Vert">
      <w:tblPr/>
      <w:tcPr>
        <w:shd w:val="clear" w:color="auto" w:fill="CCC0D9"/>
      </w:tcPr>
    </w:tblStylePr>
    <w:tblStylePr w:type="band1Horz">
      <w:tblPr/>
      <w:tcPr>
        <w:shd w:val="clear" w:color="auto" w:fill="BFB1D0"/>
      </w:tcPr>
    </w:tblStylePr>
    <w:tblStylePr w:type="neCell">
      <w:rPr>
        <w:color w:val="000000"/>
      </w:rPr>
    </w:tblStylePr>
    <w:tblStylePr w:type="nwCell">
      <w:rPr>
        <w:color w:val="000000"/>
      </w:rPr>
    </w:tblStylePr>
  </w:style>
  <w:style w:type="table" w:styleId="ColorfulShading-Accent5">
    <w:name w:val="Colorful Shading Accent 5"/>
    <w:basedOn w:val="TableNormal"/>
    <w:uiPriority w:val="71"/>
    <w:qFormat/>
    <w:rPr>
      <w:color w:val="000000"/>
    </w:rPr>
    <w:tblPr>
      <w:tblBorders>
        <w:top w:val="single" w:sz="24" w:space="0" w:color="F79646"/>
        <w:left w:val="single" w:sz="4" w:space="0" w:color="4BACC6"/>
        <w:bottom w:val="single" w:sz="4" w:space="0" w:color="4BACC6"/>
        <w:right w:val="single" w:sz="4" w:space="0" w:color="4BACC6"/>
        <w:insideH w:val="single" w:sz="4" w:space="0" w:color="FFFFFF"/>
        <w:insideV w:val="single" w:sz="4" w:space="0" w:color="FFFFFF"/>
      </w:tblBorders>
    </w:tblPr>
    <w:tcPr>
      <w:shd w:val="clear" w:color="auto" w:fill="EDF6F9"/>
    </w:tcPr>
    <w:tblStylePr w:type="firstRow">
      <w:rPr>
        <w:b/>
        <w:bCs/>
      </w:rPr>
      <w:tblPr/>
      <w:tcPr>
        <w:tcBorders>
          <w:top w:val="nil"/>
          <w:left w:val="single" w:sz="24" w:space="0" w:color="F79646"/>
          <w:bottom w:val="nil"/>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276A7C"/>
      </w:tcPr>
    </w:tblStylePr>
    <w:tblStylePr w:type="firstCol">
      <w:rPr>
        <w:color w:val="FFFFFF"/>
      </w:rPr>
      <w:tblPr/>
      <w:tcPr>
        <w:tcBorders>
          <w:top w:val="nil"/>
          <w:left w:val="nil"/>
          <w:bottom w:val="nil"/>
          <w:right w:val="nil"/>
          <w:insideH w:val="single" w:sz="4" w:space="0" w:color="auto"/>
          <w:insideV w:val="nil"/>
        </w:tcBorders>
        <w:shd w:val="clear" w:color="auto" w:fill="276A7C"/>
      </w:tcPr>
    </w:tblStylePr>
    <w:tblStylePr w:type="lastCol">
      <w:rPr>
        <w:color w:val="FFFFFF"/>
      </w:rPr>
      <w:tblPr/>
      <w:tcPr>
        <w:tcBorders>
          <w:top w:val="nil"/>
          <w:left w:val="nil"/>
          <w:bottom w:val="nil"/>
          <w:right w:val="nil"/>
          <w:insideH w:val="nil"/>
          <w:insideV w:val="nil"/>
        </w:tcBorders>
        <w:shd w:val="clear" w:color="auto" w:fill="276A7C"/>
      </w:tcPr>
    </w:tblStylePr>
    <w:tblStylePr w:type="band1Vert">
      <w:tblPr/>
      <w:tcPr>
        <w:shd w:val="clear" w:color="auto" w:fill="B6DDE8"/>
      </w:tcPr>
    </w:tblStylePr>
    <w:tblStylePr w:type="band1Horz">
      <w:tblPr/>
      <w:tcPr>
        <w:shd w:val="clear" w:color="auto" w:fill="A5D5E2"/>
      </w:tcPr>
    </w:tblStylePr>
    <w:tblStylePr w:type="neCell">
      <w:rPr>
        <w:color w:val="000000"/>
      </w:rPr>
    </w:tblStylePr>
    <w:tblStylePr w:type="nwCell">
      <w:rPr>
        <w:color w:val="000000"/>
      </w:rPr>
    </w:tblStylePr>
  </w:style>
  <w:style w:type="table" w:styleId="ColorfulShading-Accent6">
    <w:name w:val="Colorful Shading Accent 6"/>
    <w:basedOn w:val="TableNormal"/>
    <w:uiPriority w:val="71"/>
    <w:qFormat/>
    <w:rPr>
      <w:color w:val="000000"/>
    </w:rPr>
    <w:tblPr>
      <w:tblBorders>
        <w:top w:val="single" w:sz="24" w:space="0" w:color="4BACC6"/>
        <w:left w:val="single" w:sz="4" w:space="0" w:color="F79646"/>
        <w:bottom w:val="single" w:sz="4" w:space="0" w:color="F79646"/>
        <w:right w:val="single" w:sz="4" w:space="0" w:color="F79646"/>
        <w:insideH w:val="single" w:sz="4" w:space="0" w:color="FFFFFF"/>
        <w:insideV w:val="single" w:sz="4" w:space="0" w:color="FFFFFF"/>
      </w:tblBorders>
    </w:tblPr>
    <w:tcPr>
      <w:shd w:val="clear" w:color="auto" w:fill="FEF4EC"/>
    </w:tcPr>
    <w:tblStylePr w:type="firstRow">
      <w:rPr>
        <w:b/>
        <w:bCs/>
      </w:rPr>
      <w:tblPr/>
      <w:tcPr>
        <w:tcBorders>
          <w:top w:val="nil"/>
          <w:left w:val="single" w:sz="24" w:space="0" w:color="4BACC6"/>
          <w:bottom w:val="nil"/>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B65608"/>
      </w:tcPr>
    </w:tblStylePr>
    <w:tblStylePr w:type="firstCol">
      <w:rPr>
        <w:color w:val="FFFFFF"/>
      </w:rPr>
      <w:tblPr/>
      <w:tcPr>
        <w:tcBorders>
          <w:top w:val="nil"/>
          <w:left w:val="nil"/>
          <w:bottom w:val="nil"/>
          <w:right w:val="nil"/>
          <w:insideH w:val="single" w:sz="4" w:space="0" w:color="auto"/>
          <w:insideV w:val="nil"/>
        </w:tcBorders>
        <w:shd w:val="clear" w:color="auto" w:fill="B65608"/>
      </w:tcPr>
    </w:tblStylePr>
    <w:tblStylePr w:type="lastCol">
      <w:rPr>
        <w:color w:val="FFFFFF"/>
      </w:rPr>
      <w:tblPr/>
      <w:tcPr>
        <w:tcBorders>
          <w:top w:val="nil"/>
          <w:left w:val="nil"/>
          <w:bottom w:val="nil"/>
          <w:right w:val="nil"/>
          <w:insideH w:val="nil"/>
          <w:insideV w:val="nil"/>
        </w:tcBorders>
        <w:shd w:val="clear" w:color="auto" w:fill="B65608"/>
      </w:tcPr>
    </w:tblStylePr>
    <w:tblStylePr w:type="band1Vert">
      <w:tblPr/>
      <w:tcPr>
        <w:shd w:val="clear" w:color="auto" w:fill="FBD4B4"/>
      </w:tcPr>
    </w:tblStylePr>
    <w:tblStylePr w:type="band1Horz">
      <w:tblPr/>
      <w:tcPr>
        <w:shd w:val="clear" w:color="auto" w:fill="FBCAA2"/>
      </w:tcPr>
    </w:tblStylePr>
    <w:tblStylePr w:type="neCell">
      <w:rPr>
        <w:color w:val="000000"/>
      </w:rPr>
    </w:tblStylePr>
    <w:tblStylePr w:type="nwCell">
      <w:rPr>
        <w:color w:val="000000"/>
      </w:rPr>
    </w:tblStylePr>
  </w:style>
  <w:style w:type="table" w:styleId="ColorfulList">
    <w:name w:val="Colorful List"/>
    <w:basedOn w:val="TableNormal"/>
    <w:uiPriority w:val="72"/>
    <w:qFormat/>
    <w:rPr>
      <w:color w:val="000000"/>
    </w:rPr>
    <w:tblPr>
      <w:tblStyleRowBandSize w:val="1"/>
      <w:tblStyleColBandSize w:val="1"/>
    </w:tblPr>
    <w:tcPr>
      <w:shd w:val="clear" w:color="auto" w:fill="E6E6E6"/>
    </w:tcPr>
    <w:tblStylePr w:type="firstRow">
      <w:rPr>
        <w:b/>
        <w:bCs/>
        <w:color w:val="FFFFFF"/>
      </w:rPr>
      <w:tblPr/>
      <w:tcPr>
        <w:tcBorders>
          <w:left w:val="single" w:sz="12" w:space="0" w:color="FFFFFF"/>
        </w:tcBorders>
        <w:shd w:val="clear" w:color="auto" w:fill="9E3A38"/>
      </w:tcPr>
    </w:tblStylePr>
    <w:tblStylePr w:type="lastRow">
      <w:rPr>
        <w:b/>
        <w:bCs/>
        <w:color w:val="9E3A38"/>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cPr>
    </w:tblStylePr>
    <w:tblStylePr w:type="band1Horz">
      <w:tblPr/>
      <w:tcPr>
        <w:shd w:val="clear" w:color="auto" w:fill="CCCCCC"/>
      </w:tcPr>
    </w:tblStylePr>
  </w:style>
  <w:style w:type="table" w:styleId="ColorfulList-Accent1">
    <w:name w:val="Colorful List Accent 1"/>
    <w:basedOn w:val="TableNormal"/>
    <w:uiPriority w:val="72"/>
    <w:qFormat/>
    <w:rPr>
      <w:color w:val="000000"/>
    </w:rPr>
    <w:tblPr>
      <w:tblStyleRowBandSize w:val="1"/>
      <w:tblStyleColBandSize w:val="1"/>
    </w:tblPr>
    <w:tcPr>
      <w:shd w:val="clear" w:color="auto" w:fill="EDF2F8"/>
    </w:tcPr>
    <w:tblStylePr w:type="firstRow">
      <w:rPr>
        <w:b/>
        <w:bCs/>
        <w:color w:val="FFFFFF"/>
      </w:rPr>
      <w:tblPr/>
      <w:tcPr>
        <w:tcBorders>
          <w:left w:val="single" w:sz="12" w:space="0" w:color="FFFFFF"/>
        </w:tcBorders>
        <w:shd w:val="clear" w:color="auto" w:fill="9E3A38"/>
      </w:tcPr>
    </w:tblStylePr>
    <w:tblStylePr w:type="lastRow">
      <w:rPr>
        <w:b/>
        <w:bCs/>
        <w:color w:val="9E3A38"/>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cPr>
    </w:tblStylePr>
    <w:tblStylePr w:type="band1Horz">
      <w:tblPr/>
      <w:tcPr>
        <w:shd w:val="clear" w:color="auto" w:fill="DBE5F1"/>
      </w:tcPr>
    </w:tblStylePr>
  </w:style>
  <w:style w:type="table" w:styleId="ColorfulList-Accent2">
    <w:name w:val="Colorful List Accent 2"/>
    <w:basedOn w:val="TableNormal"/>
    <w:uiPriority w:val="72"/>
    <w:rPr>
      <w:color w:val="000000"/>
    </w:rPr>
    <w:tblPr>
      <w:tblStyleRowBandSize w:val="1"/>
      <w:tblStyleColBandSize w:val="1"/>
    </w:tblPr>
    <w:tcPr>
      <w:shd w:val="clear" w:color="auto" w:fill="F8EDED"/>
    </w:tcPr>
    <w:tblStylePr w:type="firstRow">
      <w:rPr>
        <w:b/>
        <w:bCs/>
        <w:color w:val="FFFFFF"/>
      </w:rPr>
      <w:tblPr/>
      <w:tcPr>
        <w:tcBorders>
          <w:left w:val="single" w:sz="12" w:space="0" w:color="FFFFFF"/>
        </w:tcBorders>
        <w:shd w:val="clear" w:color="auto" w:fill="9E3A38"/>
      </w:tcPr>
    </w:tblStylePr>
    <w:tblStylePr w:type="lastRow">
      <w:rPr>
        <w:b/>
        <w:bCs/>
        <w:color w:val="9E3A38"/>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cPr>
    </w:tblStylePr>
    <w:tblStylePr w:type="band1Horz">
      <w:tblPr/>
      <w:tcPr>
        <w:shd w:val="clear" w:color="auto" w:fill="F2DBDB"/>
      </w:tcPr>
    </w:tblStylePr>
  </w:style>
  <w:style w:type="table" w:styleId="ColorfulList-Accent3">
    <w:name w:val="Colorful List Accent 3"/>
    <w:basedOn w:val="TableNormal"/>
    <w:uiPriority w:val="72"/>
    <w:qFormat/>
    <w:rPr>
      <w:color w:val="000000"/>
    </w:rPr>
    <w:tblPr>
      <w:tblStyleRowBandSize w:val="1"/>
      <w:tblStyleColBandSize w:val="1"/>
    </w:tblPr>
    <w:tcPr>
      <w:shd w:val="clear" w:color="auto" w:fill="F5F8EE"/>
    </w:tcPr>
    <w:tblStylePr w:type="firstRow">
      <w:rPr>
        <w:b/>
        <w:bCs/>
        <w:color w:val="FFFFFF"/>
      </w:rPr>
      <w:tblPr/>
      <w:tcPr>
        <w:tcBorders>
          <w:left w:val="single" w:sz="12" w:space="0" w:color="FFFFFF"/>
        </w:tcBorders>
        <w:shd w:val="clear" w:color="auto" w:fill="664E82"/>
      </w:tcPr>
    </w:tblStylePr>
    <w:tblStylePr w:type="lastRow">
      <w:rPr>
        <w:b/>
        <w:bCs/>
        <w:color w:val="664E82"/>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cPr>
    </w:tblStylePr>
    <w:tblStylePr w:type="band1Horz">
      <w:tblPr/>
      <w:tcPr>
        <w:shd w:val="clear" w:color="auto" w:fill="EAF1DD"/>
      </w:tcPr>
    </w:tblStylePr>
  </w:style>
  <w:style w:type="table" w:styleId="ColorfulList-Accent4">
    <w:name w:val="Colorful List Accent 4"/>
    <w:basedOn w:val="TableNormal"/>
    <w:uiPriority w:val="72"/>
    <w:rPr>
      <w:color w:val="000000"/>
    </w:rPr>
    <w:tblPr>
      <w:tblStyleRowBandSize w:val="1"/>
      <w:tblStyleColBandSize w:val="1"/>
    </w:tblPr>
    <w:tcPr>
      <w:shd w:val="clear" w:color="auto" w:fill="F2EFF6"/>
    </w:tcPr>
    <w:tblStylePr w:type="firstRow">
      <w:rPr>
        <w:b/>
        <w:bCs/>
        <w:color w:val="FFFFFF"/>
      </w:rPr>
      <w:tblPr/>
      <w:tcPr>
        <w:tcBorders>
          <w:left w:val="single" w:sz="12" w:space="0" w:color="FFFFFF"/>
        </w:tcBorders>
        <w:shd w:val="clear" w:color="auto" w:fill="7E9C40"/>
      </w:tcPr>
    </w:tblStylePr>
    <w:tblStylePr w:type="lastRow">
      <w:rPr>
        <w:b/>
        <w:bCs/>
        <w:color w:val="7E9C40"/>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cPr>
    </w:tblStylePr>
    <w:tblStylePr w:type="band1Horz">
      <w:tblPr/>
      <w:tcPr>
        <w:shd w:val="clear" w:color="auto" w:fill="E5DFEC"/>
      </w:tcPr>
    </w:tblStylePr>
  </w:style>
  <w:style w:type="table" w:styleId="ColorfulList-Accent5">
    <w:name w:val="Colorful List Accent 5"/>
    <w:basedOn w:val="TableNormal"/>
    <w:uiPriority w:val="72"/>
    <w:rPr>
      <w:color w:val="000000"/>
    </w:rPr>
    <w:tblPr>
      <w:tblStyleRowBandSize w:val="1"/>
      <w:tblStyleColBandSize w:val="1"/>
    </w:tblPr>
    <w:tcPr>
      <w:shd w:val="clear" w:color="auto" w:fill="EDF6F9"/>
    </w:tcPr>
    <w:tblStylePr w:type="firstRow">
      <w:rPr>
        <w:b/>
        <w:bCs/>
        <w:color w:val="FFFFFF"/>
      </w:rPr>
      <w:tblPr/>
      <w:tcPr>
        <w:tcBorders>
          <w:left w:val="single" w:sz="12" w:space="0" w:color="FFFFFF"/>
        </w:tcBorders>
        <w:shd w:val="clear" w:color="auto" w:fill="F2730A"/>
      </w:tcPr>
    </w:tblStylePr>
    <w:tblStylePr w:type="lastRow">
      <w:rPr>
        <w:b/>
        <w:bCs/>
        <w:color w:val="F2730A"/>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cPr>
    </w:tblStylePr>
    <w:tblStylePr w:type="band1Horz">
      <w:tblPr/>
      <w:tcPr>
        <w:shd w:val="clear" w:color="auto" w:fill="DAEEF3"/>
      </w:tcPr>
    </w:tblStylePr>
  </w:style>
  <w:style w:type="table" w:styleId="ColorfulList-Accent6">
    <w:name w:val="Colorful List Accent 6"/>
    <w:basedOn w:val="TableNormal"/>
    <w:uiPriority w:val="72"/>
    <w:qFormat/>
    <w:rPr>
      <w:color w:val="000000"/>
    </w:rPr>
    <w:tblPr>
      <w:tblStyleRowBandSize w:val="1"/>
      <w:tblStyleColBandSize w:val="1"/>
    </w:tblPr>
    <w:tcPr>
      <w:shd w:val="clear" w:color="auto" w:fill="FEF4EC"/>
    </w:tcPr>
    <w:tblStylePr w:type="firstRow">
      <w:rPr>
        <w:b/>
        <w:bCs/>
        <w:color w:val="FFFFFF"/>
      </w:rPr>
      <w:tblPr/>
      <w:tcPr>
        <w:tcBorders>
          <w:left w:val="single" w:sz="12" w:space="0" w:color="FFFFFF"/>
        </w:tcBorders>
        <w:shd w:val="clear" w:color="auto" w:fill="348DA5"/>
      </w:tcPr>
    </w:tblStylePr>
    <w:tblStylePr w:type="lastRow">
      <w:rPr>
        <w:b/>
        <w:bCs/>
        <w:color w:val="348DA5"/>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cPr>
    </w:tblStylePr>
    <w:tblStylePr w:type="band1Horz">
      <w:tblPr/>
      <w:tcPr>
        <w:shd w:val="clear" w:color="auto" w:fill="FDE9D9"/>
      </w:tcPr>
    </w:tblStylePr>
  </w:style>
  <w:style w:type="table" w:styleId="ColorfulGrid">
    <w:name w:val="Colorful Grid"/>
    <w:basedOn w:val="TableNormal"/>
    <w:uiPriority w:val="73"/>
    <w:qFormat/>
    <w:rPr>
      <w:color w:val="000000"/>
    </w:rPr>
    <w:tblPr>
      <w:tblBorders>
        <w:insideH w:val="single" w:sz="4" w:space="0" w:color="FFFFFF"/>
      </w:tblBorders>
    </w:tblPr>
    <w:tcPr>
      <w:shd w:val="clear" w:color="auto" w:fill="CCCCCC"/>
    </w:tcPr>
    <w:tblStylePr w:type="firstRow">
      <w:rPr>
        <w:b/>
        <w:bCs/>
      </w:rPr>
      <w:tblPr/>
      <w:tcPr>
        <w:shd w:val="clear" w:color="auto" w:fill="999999"/>
      </w:tcPr>
    </w:tblStylePr>
    <w:tblStylePr w:type="lastRow">
      <w:rPr>
        <w:b/>
        <w:bCs/>
        <w:color w:val="000000"/>
      </w:rPr>
      <w:tblPr/>
      <w:tcPr>
        <w:shd w:val="clear" w:color="auto" w:fill="999999"/>
      </w:tcPr>
    </w:tblStylePr>
    <w:tblStylePr w:type="firstCol">
      <w:rPr>
        <w:color w:val="FFFFFF"/>
      </w:rPr>
      <w:tblPr/>
      <w:tcPr>
        <w:shd w:val="clear" w:color="auto" w:fill="000000"/>
      </w:tcPr>
    </w:tblStylePr>
    <w:tblStylePr w:type="lastCol">
      <w:rPr>
        <w:color w:val="FFFFFF"/>
      </w:rPr>
      <w:tblPr/>
      <w:tcPr>
        <w:shd w:val="clear" w:color="auto" w:fill="000000"/>
      </w:tcPr>
    </w:tblStylePr>
    <w:tblStylePr w:type="band1Vert">
      <w:tblPr/>
      <w:tcPr>
        <w:shd w:val="clear" w:color="auto" w:fill="808080"/>
      </w:tcPr>
    </w:tblStylePr>
    <w:tblStylePr w:type="band1Horz">
      <w:tblPr/>
      <w:tcPr>
        <w:shd w:val="clear" w:color="auto" w:fill="808080"/>
      </w:tcPr>
    </w:tblStylePr>
  </w:style>
  <w:style w:type="table" w:styleId="ColorfulGrid-Accent1">
    <w:name w:val="Colorful Grid Accent 1"/>
    <w:basedOn w:val="TableNormal"/>
    <w:uiPriority w:val="73"/>
    <w:rPr>
      <w:color w:val="000000"/>
    </w:rPr>
    <w:tblPr>
      <w:tblBorders>
        <w:insideH w:val="single" w:sz="4" w:space="0" w:color="FFFFFF"/>
      </w:tblBorders>
    </w:tblPr>
    <w:tcPr>
      <w:shd w:val="clear" w:color="auto" w:fill="DBE5F1"/>
    </w:tcPr>
    <w:tblStylePr w:type="firstRow">
      <w:rPr>
        <w:b/>
        <w:bCs/>
      </w:rPr>
      <w:tblPr/>
      <w:tcPr>
        <w:shd w:val="clear" w:color="auto" w:fill="B8CCE4"/>
      </w:tcPr>
    </w:tblStylePr>
    <w:tblStylePr w:type="lastRow">
      <w:rPr>
        <w:b/>
        <w:bCs/>
        <w:color w:val="000000"/>
      </w:rPr>
      <w:tblPr/>
      <w:tcPr>
        <w:shd w:val="clear" w:color="auto" w:fill="B8CCE4"/>
      </w:tcPr>
    </w:tblStylePr>
    <w:tblStylePr w:type="firstCol">
      <w:rPr>
        <w:color w:val="FFFFFF"/>
      </w:rPr>
      <w:tblPr/>
      <w:tcPr>
        <w:shd w:val="clear" w:color="auto" w:fill="365F91"/>
      </w:tcPr>
    </w:tblStylePr>
    <w:tblStylePr w:type="lastCol">
      <w:rPr>
        <w:color w:val="FFFFFF"/>
      </w:rPr>
      <w:tblPr/>
      <w:tcPr>
        <w:shd w:val="clear" w:color="auto" w:fill="365F91"/>
      </w:tcPr>
    </w:tblStylePr>
    <w:tblStylePr w:type="band1Vert">
      <w:tblPr/>
      <w:tcPr>
        <w:shd w:val="clear" w:color="auto" w:fill="A7BFDE"/>
      </w:tcPr>
    </w:tblStylePr>
    <w:tblStylePr w:type="band1Horz">
      <w:tblPr/>
      <w:tcPr>
        <w:shd w:val="clear" w:color="auto" w:fill="A7BFDE"/>
      </w:tcPr>
    </w:tblStylePr>
  </w:style>
  <w:style w:type="table" w:styleId="ColorfulGrid-Accent2">
    <w:name w:val="Colorful Grid Accent 2"/>
    <w:basedOn w:val="TableNormal"/>
    <w:uiPriority w:val="73"/>
    <w:rPr>
      <w:color w:val="000000"/>
    </w:rPr>
    <w:tblPr>
      <w:tblBorders>
        <w:insideH w:val="single" w:sz="4" w:space="0" w:color="FFFFFF"/>
      </w:tblBorders>
    </w:tblPr>
    <w:tcPr>
      <w:shd w:val="clear" w:color="auto" w:fill="F2DBDB"/>
    </w:tcPr>
    <w:tblStylePr w:type="firstRow">
      <w:rPr>
        <w:b/>
        <w:bCs/>
      </w:rPr>
      <w:tblPr/>
      <w:tcPr>
        <w:shd w:val="clear" w:color="auto" w:fill="E5B8B7"/>
      </w:tcPr>
    </w:tblStylePr>
    <w:tblStylePr w:type="lastRow">
      <w:rPr>
        <w:b/>
        <w:bCs/>
        <w:color w:val="000000"/>
      </w:rPr>
      <w:tblPr/>
      <w:tcPr>
        <w:shd w:val="clear" w:color="auto" w:fill="E5B8B7"/>
      </w:tcPr>
    </w:tblStylePr>
    <w:tblStylePr w:type="firstCol">
      <w:rPr>
        <w:color w:val="FFFFFF"/>
      </w:rPr>
      <w:tblPr/>
      <w:tcPr>
        <w:shd w:val="clear" w:color="auto" w:fill="943634"/>
      </w:tcPr>
    </w:tblStylePr>
    <w:tblStylePr w:type="lastCol">
      <w:rPr>
        <w:color w:val="FFFFFF"/>
      </w:rPr>
      <w:tblPr/>
      <w:tcPr>
        <w:shd w:val="clear" w:color="auto" w:fill="943634"/>
      </w:tcPr>
    </w:tblStylePr>
    <w:tblStylePr w:type="band1Vert">
      <w:tblPr/>
      <w:tcPr>
        <w:shd w:val="clear" w:color="auto" w:fill="DFA7A6"/>
      </w:tcPr>
    </w:tblStylePr>
    <w:tblStylePr w:type="band1Horz">
      <w:tblPr/>
      <w:tcPr>
        <w:shd w:val="clear" w:color="auto" w:fill="DFA7A6"/>
      </w:tcPr>
    </w:tblStylePr>
  </w:style>
  <w:style w:type="table" w:styleId="ColorfulGrid-Accent3">
    <w:name w:val="Colorful Grid Accent 3"/>
    <w:basedOn w:val="TableNormal"/>
    <w:uiPriority w:val="73"/>
    <w:qFormat/>
    <w:rPr>
      <w:color w:val="000000"/>
    </w:rPr>
    <w:tblPr>
      <w:tblBorders>
        <w:insideH w:val="single" w:sz="4" w:space="0" w:color="FFFFFF"/>
      </w:tblBorders>
    </w:tblPr>
    <w:tcPr>
      <w:shd w:val="clear" w:color="auto" w:fill="EAF1DD"/>
    </w:tcPr>
    <w:tblStylePr w:type="firstRow">
      <w:rPr>
        <w:b/>
        <w:bCs/>
      </w:rPr>
      <w:tblPr/>
      <w:tcPr>
        <w:shd w:val="clear" w:color="auto" w:fill="D6E3BC"/>
      </w:tcPr>
    </w:tblStylePr>
    <w:tblStylePr w:type="lastRow">
      <w:rPr>
        <w:b/>
        <w:bCs/>
        <w:color w:val="000000"/>
      </w:rPr>
      <w:tblPr/>
      <w:tcPr>
        <w:shd w:val="clear" w:color="auto" w:fill="D6E3BC"/>
      </w:tcPr>
    </w:tblStylePr>
    <w:tblStylePr w:type="firstCol">
      <w:rPr>
        <w:color w:val="FFFFFF"/>
      </w:rPr>
      <w:tblPr/>
      <w:tcPr>
        <w:shd w:val="clear" w:color="auto" w:fill="76923C"/>
      </w:tcPr>
    </w:tblStylePr>
    <w:tblStylePr w:type="lastCol">
      <w:rPr>
        <w:color w:val="FFFFFF"/>
      </w:rPr>
      <w:tblPr/>
      <w:tcPr>
        <w:shd w:val="clear" w:color="auto" w:fill="76923C"/>
      </w:tcPr>
    </w:tblStylePr>
    <w:tblStylePr w:type="band1Vert">
      <w:tblPr/>
      <w:tcPr>
        <w:shd w:val="clear" w:color="auto" w:fill="CDDDAC"/>
      </w:tcPr>
    </w:tblStylePr>
    <w:tblStylePr w:type="band1Horz">
      <w:tblPr/>
      <w:tcPr>
        <w:shd w:val="clear" w:color="auto" w:fill="CDDDAC"/>
      </w:tcPr>
    </w:tblStylePr>
  </w:style>
  <w:style w:type="table" w:styleId="ColorfulGrid-Accent4">
    <w:name w:val="Colorful Grid Accent 4"/>
    <w:basedOn w:val="TableNormal"/>
    <w:uiPriority w:val="73"/>
    <w:qFormat/>
    <w:rPr>
      <w:color w:val="000000"/>
    </w:rPr>
    <w:tblPr>
      <w:tblBorders>
        <w:insideH w:val="single" w:sz="4" w:space="0" w:color="FFFFFF"/>
      </w:tblBorders>
    </w:tblPr>
    <w:tcPr>
      <w:shd w:val="clear" w:color="auto" w:fill="E5DFEC"/>
    </w:tcPr>
    <w:tblStylePr w:type="firstRow">
      <w:rPr>
        <w:b/>
        <w:bCs/>
      </w:rPr>
      <w:tblPr/>
      <w:tcPr>
        <w:shd w:val="clear" w:color="auto" w:fill="CCC0D9"/>
      </w:tcPr>
    </w:tblStylePr>
    <w:tblStylePr w:type="lastRow">
      <w:rPr>
        <w:b/>
        <w:bCs/>
        <w:color w:val="000000"/>
      </w:rPr>
      <w:tblPr/>
      <w:tcPr>
        <w:shd w:val="clear" w:color="auto" w:fill="CCC0D9"/>
      </w:tcPr>
    </w:tblStylePr>
    <w:tblStylePr w:type="firstCol">
      <w:rPr>
        <w:color w:val="FFFFFF"/>
      </w:rPr>
      <w:tblPr/>
      <w:tcPr>
        <w:shd w:val="clear" w:color="auto" w:fill="5F497A"/>
      </w:tcPr>
    </w:tblStylePr>
    <w:tblStylePr w:type="lastCol">
      <w:rPr>
        <w:color w:val="FFFFFF"/>
      </w:rPr>
      <w:tblPr/>
      <w:tcPr>
        <w:shd w:val="clear" w:color="auto" w:fill="5F497A"/>
      </w:tcPr>
    </w:tblStylePr>
    <w:tblStylePr w:type="band1Vert">
      <w:tblPr/>
      <w:tcPr>
        <w:shd w:val="clear" w:color="auto" w:fill="BFB1D0"/>
      </w:tcPr>
    </w:tblStylePr>
    <w:tblStylePr w:type="band1Horz">
      <w:tblPr/>
      <w:tcPr>
        <w:shd w:val="clear" w:color="auto" w:fill="BFB1D0"/>
      </w:tcPr>
    </w:tblStylePr>
  </w:style>
  <w:style w:type="table" w:styleId="ColorfulGrid-Accent5">
    <w:name w:val="Colorful Grid Accent 5"/>
    <w:basedOn w:val="TableNormal"/>
    <w:uiPriority w:val="73"/>
    <w:qFormat/>
    <w:rPr>
      <w:color w:val="000000"/>
    </w:rPr>
    <w:tblPr>
      <w:tblBorders>
        <w:insideH w:val="single" w:sz="4" w:space="0" w:color="FFFFFF"/>
      </w:tblBorders>
    </w:tblPr>
    <w:tcPr>
      <w:shd w:val="clear" w:color="auto" w:fill="DAEEF3"/>
    </w:tcPr>
    <w:tblStylePr w:type="firstRow">
      <w:rPr>
        <w:b/>
        <w:bCs/>
      </w:rPr>
      <w:tblPr/>
      <w:tcPr>
        <w:shd w:val="clear" w:color="auto" w:fill="B6DDE8"/>
      </w:tcPr>
    </w:tblStylePr>
    <w:tblStylePr w:type="lastRow">
      <w:rPr>
        <w:b/>
        <w:bCs/>
        <w:color w:val="000000"/>
      </w:rPr>
      <w:tblPr/>
      <w:tcPr>
        <w:shd w:val="clear" w:color="auto" w:fill="B6DDE8"/>
      </w:tcPr>
    </w:tblStylePr>
    <w:tblStylePr w:type="firstCol">
      <w:rPr>
        <w:color w:val="FFFFFF"/>
      </w:rPr>
      <w:tblPr/>
      <w:tcPr>
        <w:shd w:val="clear" w:color="auto" w:fill="31849B"/>
      </w:tcPr>
    </w:tblStylePr>
    <w:tblStylePr w:type="lastCol">
      <w:rPr>
        <w:color w:val="FFFFFF"/>
      </w:rPr>
      <w:tblPr/>
      <w:tcPr>
        <w:shd w:val="clear" w:color="auto" w:fill="31849B"/>
      </w:tcPr>
    </w:tblStylePr>
    <w:tblStylePr w:type="band1Vert">
      <w:tblPr/>
      <w:tcPr>
        <w:shd w:val="clear" w:color="auto" w:fill="A5D5E2"/>
      </w:tcPr>
    </w:tblStylePr>
    <w:tblStylePr w:type="band1Horz">
      <w:tblPr/>
      <w:tcPr>
        <w:shd w:val="clear" w:color="auto" w:fill="A5D5E2"/>
      </w:tcPr>
    </w:tblStylePr>
  </w:style>
  <w:style w:type="table" w:styleId="ColorfulGrid-Accent6">
    <w:name w:val="Colorful Grid Accent 6"/>
    <w:basedOn w:val="TableNormal"/>
    <w:uiPriority w:val="73"/>
    <w:qFormat/>
    <w:rPr>
      <w:color w:val="000000"/>
    </w:rPr>
    <w:tblPr>
      <w:tblBorders>
        <w:insideH w:val="single" w:sz="4" w:space="0" w:color="FFFFFF"/>
      </w:tblBorders>
    </w:tblPr>
    <w:tcPr>
      <w:shd w:val="clear" w:color="auto" w:fill="FDE9D9"/>
    </w:tcPr>
    <w:tblStylePr w:type="firstRow">
      <w:rPr>
        <w:b/>
        <w:bCs/>
      </w:rPr>
      <w:tblPr/>
      <w:tcPr>
        <w:shd w:val="clear" w:color="auto" w:fill="FBD4B4"/>
      </w:tcPr>
    </w:tblStylePr>
    <w:tblStylePr w:type="lastRow">
      <w:rPr>
        <w:b/>
        <w:bCs/>
        <w:color w:val="000000"/>
      </w:rPr>
      <w:tblPr/>
      <w:tcPr>
        <w:shd w:val="clear" w:color="auto" w:fill="FBD4B4"/>
      </w:tcPr>
    </w:tblStylePr>
    <w:tblStylePr w:type="firstCol">
      <w:rPr>
        <w:color w:val="FFFFFF"/>
      </w:rPr>
      <w:tblPr/>
      <w:tcPr>
        <w:shd w:val="clear" w:color="auto" w:fill="E36C0A"/>
      </w:tcPr>
    </w:tblStylePr>
    <w:tblStylePr w:type="lastCol">
      <w:rPr>
        <w:color w:val="FFFFFF"/>
      </w:rPr>
      <w:tblPr/>
      <w:tcPr>
        <w:shd w:val="clear" w:color="auto" w:fill="E36C0A"/>
      </w:tcPr>
    </w:tblStylePr>
    <w:tblStylePr w:type="band1Vert">
      <w:tblPr/>
      <w:tcPr>
        <w:shd w:val="clear" w:color="auto" w:fill="FBCAA2"/>
      </w:tcPr>
    </w:tblStylePr>
    <w:tblStylePr w:type="band1Horz">
      <w:tblPr/>
      <w:tcPr>
        <w:shd w:val="clear" w:color="auto" w:fill="FBCAA2"/>
      </w:tcPr>
    </w:tblStylePr>
  </w:style>
  <w:style w:type="character" w:customStyle="1" w:styleId="15">
    <w:name w:val="15"/>
    <w:basedOn w:val="DefaultParagraphFont"/>
    <w:qFormat/>
    <w:rPr>
      <w:rFonts w:ascii="Calibri" w:hAnsi="Calibri" w:cs="Calibri" w:hint="default"/>
      <w:color w:val="0000FF"/>
      <w:u w:val="single"/>
    </w:rPr>
  </w:style>
  <w:style w:type="character" w:styleId="UnresolvedMention">
    <w:name w:val="Unresolved Mention"/>
    <w:basedOn w:val="DefaultParagraphFont"/>
    <w:uiPriority w:val="99"/>
    <w:semiHidden/>
    <w:unhideWhenUsed/>
    <w:rsid w:val="00360589"/>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68006724">
      <w:bodyDiv w:val="1"/>
      <w:marLeft w:val="0"/>
      <w:marRight w:val="0"/>
      <w:marTop w:val="0"/>
      <w:marBottom w:val="0"/>
      <w:divBdr>
        <w:top w:val="none" w:sz="0" w:space="0" w:color="auto"/>
        <w:left w:val="none" w:sz="0" w:space="0" w:color="auto"/>
        <w:bottom w:val="none" w:sz="0" w:space="0" w:color="auto"/>
        <w:right w:val="none" w:sz="0" w:space="0" w:color="auto"/>
      </w:divBdr>
    </w:div>
    <w:div w:id="866941863">
      <w:bodyDiv w:val="1"/>
      <w:marLeft w:val="0"/>
      <w:marRight w:val="0"/>
      <w:marTop w:val="0"/>
      <w:marBottom w:val="0"/>
      <w:divBdr>
        <w:top w:val="none" w:sz="0" w:space="0" w:color="auto"/>
        <w:left w:val="none" w:sz="0" w:space="0" w:color="auto"/>
        <w:bottom w:val="none" w:sz="0" w:space="0" w:color="auto"/>
        <w:right w:val="none" w:sz="0" w:space="0" w:color="auto"/>
      </w:divBdr>
    </w:div>
    <w:div w:id="1046249223">
      <w:bodyDiv w:val="1"/>
      <w:marLeft w:val="0"/>
      <w:marRight w:val="0"/>
      <w:marTop w:val="0"/>
      <w:marBottom w:val="0"/>
      <w:divBdr>
        <w:top w:val="none" w:sz="0" w:space="0" w:color="auto"/>
        <w:left w:val="none" w:sz="0" w:space="0" w:color="auto"/>
        <w:bottom w:val="none" w:sz="0" w:space="0" w:color="auto"/>
        <w:right w:val="none" w:sz="0" w:space="0" w:color="auto"/>
      </w:divBdr>
    </w:div>
    <w:div w:id="1305115602">
      <w:bodyDiv w:val="1"/>
      <w:marLeft w:val="0"/>
      <w:marRight w:val="0"/>
      <w:marTop w:val="0"/>
      <w:marBottom w:val="0"/>
      <w:divBdr>
        <w:top w:val="none" w:sz="0" w:space="0" w:color="auto"/>
        <w:left w:val="none" w:sz="0" w:space="0" w:color="auto"/>
        <w:bottom w:val="none" w:sz="0" w:space="0" w:color="auto"/>
        <w:right w:val="none" w:sz="0" w:space="0" w:color="auto"/>
      </w:divBdr>
      <w:divsChild>
        <w:div w:id="439959530">
          <w:marLeft w:val="0"/>
          <w:marRight w:val="0"/>
          <w:marTop w:val="0"/>
          <w:marBottom w:val="0"/>
          <w:divBdr>
            <w:top w:val="single" w:sz="2" w:space="0" w:color="D9D9E3"/>
            <w:left w:val="single" w:sz="2" w:space="0" w:color="D9D9E3"/>
            <w:bottom w:val="single" w:sz="2" w:space="0" w:color="D9D9E3"/>
            <w:right w:val="single" w:sz="2" w:space="0" w:color="D9D9E3"/>
          </w:divBdr>
          <w:divsChild>
            <w:div w:id="1696729903">
              <w:marLeft w:val="0"/>
              <w:marRight w:val="0"/>
              <w:marTop w:val="0"/>
              <w:marBottom w:val="0"/>
              <w:divBdr>
                <w:top w:val="single" w:sz="2" w:space="0" w:color="D9D9E3"/>
                <w:left w:val="single" w:sz="2" w:space="0" w:color="D9D9E3"/>
                <w:bottom w:val="single" w:sz="2" w:space="0" w:color="D9D9E3"/>
                <w:right w:val="single" w:sz="2" w:space="0" w:color="D9D9E3"/>
              </w:divBdr>
              <w:divsChild>
                <w:div w:id="212471495">
                  <w:marLeft w:val="0"/>
                  <w:marRight w:val="0"/>
                  <w:marTop w:val="0"/>
                  <w:marBottom w:val="0"/>
                  <w:divBdr>
                    <w:top w:val="single" w:sz="2" w:space="0" w:color="D9D9E3"/>
                    <w:left w:val="single" w:sz="2" w:space="0" w:color="D9D9E3"/>
                    <w:bottom w:val="single" w:sz="2" w:space="0" w:color="D9D9E3"/>
                    <w:right w:val="single" w:sz="2" w:space="0" w:color="D9D9E3"/>
                  </w:divBdr>
                  <w:divsChild>
                    <w:div w:id="793255681">
                      <w:marLeft w:val="0"/>
                      <w:marRight w:val="0"/>
                      <w:marTop w:val="0"/>
                      <w:marBottom w:val="0"/>
                      <w:divBdr>
                        <w:top w:val="single" w:sz="2" w:space="0" w:color="D9D9E3"/>
                        <w:left w:val="single" w:sz="2" w:space="0" w:color="D9D9E3"/>
                        <w:bottom w:val="single" w:sz="2" w:space="0" w:color="D9D9E3"/>
                        <w:right w:val="single" w:sz="2" w:space="0" w:color="D9D9E3"/>
                      </w:divBdr>
                      <w:divsChild>
                        <w:div w:id="443698579">
                          <w:marLeft w:val="0"/>
                          <w:marRight w:val="0"/>
                          <w:marTop w:val="0"/>
                          <w:marBottom w:val="0"/>
                          <w:divBdr>
                            <w:top w:val="single" w:sz="2" w:space="0" w:color="auto"/>
                            <w:left w:val="single" w:sz="2" w:space="0" w:color="auto"/>
                            <w:bottom w:val="single" w:sz="6" w:space="0" w:color="auto"/>
                            <w:right w:val="single" w:sz="2" w:space="0" w:color="auto"/>
                          </w:divBdr>
                          <w:divsChild>
                            <w:div w:id="2009943630">
                              <w:marLeft w:val="0"/>
                              <w:marRight w:val="0"/>
                              <w:marTop w:val="100"/>
                              <w:marBottom w:val="100"/>
                              <w:divBdr>
                                <w:top w:val="single" w:sz="2" w:space="0" w:color="D9D9E3"/>
                                <w:left w:val="single" w:sz="2" w:space="0" w:color="D9D9E3"/>
                                <w:bottom w:val="single" w:sz="2" w:space="0" w:color="D9D9E3"/>
                                <w:right w:val="single" w:sz="2" w:space="0" w:color="D9D9E3"/>
                              </w:divBdr>
                              <w:divsChild>
                                <w:div w:id="1235161502">
                                  <w:marLeft w:val="0"/>
                                  <w:marRight w:val="0"/>
                                  <w:marTop w:val="0"/>
                                  <w:marBottom w:val="0"/>
                                  <w:divBdr>
                                    <w:top w:val="single" w:sz="2" w:space="0" w:color="D9D9E3"/>
                                    <w:left w:val="single" w:sz="2" w:space="0" w:color="D9D9E3"/>
                                    <w:bottom w:val="single" w:sz="2" w:space="0" w:color="D9D9E3"/>
                                    <w:right w:val="single" w:sz="2" w:space="0" w:color="D9D9E3"/>
                                  </w:divBdr>
                                  <w:divsChild>
                                    <w:div w:id="525563591">
                                      <w:marLeft w:val="0"/>
                                      <w:marRight w:val="0"/>
                                      <w:marTop w:val="0"/>
                                      <w:marBottom w:val="0"/>
                                      <w:divBdr>
                                        <w:top w:val="single" w:sz="2" w:space="0" w:color="D9D9E3"/>
                                        <w:left w:val="single" w:sz="2" w:space="0" w:color="D9D9E3"/>
                                        <w:bottom w:val="single" w:sz="2" w:space="0" w:color="D9D9E3"/>
                                        <w:right w:val="single" w:sz="2" w:space="0" w:color="D9D9E3"/>
                                      </w:divBdr>
                                      <w:divsChild>
                                        <w:div w:id="962688789">
                                          <w:marLeft w:val="0"/>
                                          <w:marRight w:val="0"/>
                                          <w:marTop w:val="0"/>
                                          <w:marBottom w:val="0"/>
                                          <w:divBdr>
                                            <w:top w:val="single" w:sz="2" w:space="0" w:color="D9D9E3"/>
                                            <w:left w:val="single" w:sz="2" w:space="0" w:color="D9D9E3"/>
                                            <w:bottom w:val="single" w:sz="2" w:space="0" w:color="D9D9E3"/>
                                            <w:right w:val="single" w:sz="2" w:space="0" w:color="D9D9E3"/>
                                          </w:divBdr>
                                          <w:divsChild>
                                            <w:div w:id="1909654336">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sChild>
            </w:div>
          </w:divsChild>
        </w:div>
        <w:div w:id="1572959949">
          <w:marLeft w:val="0"/>
          <w:marRight w:val="0"/>
          <w:marTop w:val="0"/>
          <w:marBottom w:val="0"/>
          <w:divBdr>
            <w:top w:val="none" w:sz="0" w:space="0" w:color="auto"/>
            <w:left w:val="none" w:sz="0" w:space="0" w:color="auto"/>
            <w:bottom w:val="none" w:sz="0" w:space="0" w:color="auto"/>
            <w:right w:val="none" w:sz="0" w:space="0" w:color="auto"/>
          </w:divBdr>
          <w:divsChild>
            <w:div w:id="1971670184">
              <w:marLeft w:val="0"/>
              <w:marRight w:val="0"/>
              <w:marTop w:val="0"/>
              <w:marBottom w:val="0"/>
              <w:divBdr>
                <w:top w:val="single" w:sz="2" w:space="0" w:color="D9D9E3"/>
                <w:left w:val="single" w:sz="2" w:space="0" w:color="D9D9E3"/>
                <w:bottom w:val="single" w:sz="2" w:space="0" w:color="D9D9E3"/>
                <w:right w:val="single" w:sz="2" w:space="0" w:color="D9D9E3"/>
              </w:divBdr>
              <w:divsChild>
                <w:div w:id="613825406">
                  <w:marLeft w:val="0"/>
                  <w:marRight w:val="0"/>
                  <w:marTop w:val="0"/>
                  <w:marBottom w:val="0"/>
                  <w:divBdr>
                    <w:top w:val="single" w:sz="2" w:space="0" w:color="D9D9E3"/>
                    <w:left w:val="single" w:sz="2" w:space="0" w:color="D9D9E3"/>
                    <w:bottom w:val="single" w:sz="2" w:space="0" w:color="D9D9E3"/>
                    <w:right w:val="single" w:sz="2" w:space="0" w:color="D9D9E3"/>
                  </w:divBdr>
                  <w:divsChild>
                    <w:div w:id="537546441">
                      <w:marLeft w:val="0"/>
                      <w:marRight w:val="0"/>
                      <w:marTop w:val="0"/>
                      <w:marBottom w:val="0"/>
                      <w:divBdr>
                        <w:top w:val="single" w:sz="2" w:space="0" w:color="D9D9E3"/>
                        <w:left w:val="single" w:sz="2" w:space="0" w:color="D9D9E3"/>
                        <w:bottom w:val="single" w:sz="2" w:space="0" w:color="D9D9E3"/>
                        <w:right w:val="single" w:sz="2" w:space="0" w:color="D9D9E3"/>
                      </w:divBdr>
                      <w:divsChild>
                        <w:div w:id="129858556">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1369331944">
      <w:bodyDiv w:val="1"/>
      <w:marLeft w:val="0"/>
      <w:marRight w:val="0"/>
      <w:marTop w:val="0"/>
      <w:marBottom w:val="0"/>
      <w:divBdr>
        <w:top w:val="none" w:sz="0" w:space="0" w:color="auto"/>
        <w:left w:val="none" w:sz="0" w:space="0" w:color="auto"/>
        <w:bottom w:val="none" w:sz="0" w:space="0" w:color="auto"/>
        <w:right w:val="none" w:sz="0" w:space="0" w:color="auto"/>
      </w:divBdr>
    </w:div>
    <w:div w:id="1597664970">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_rels/header1.xml.rels><?xml version="1.0" encoding="UTF-8" standalone="yes"?>
<Relationships xmlns="http://schemas.openxmlformats.org/package/2006/relationships"><Relationship Id="rId3" Type="http://schemas.openxmlformats.org/officeDocument/2006/relationships/hyperlink" Target="mailto:kgpolysgr58@gmail.com" TargetMode="External"/><Relationship Id="rId2" Type="http://schemas.openxmlformats.org/officeDocument/2006/relationships/hyperlink" Target="http://www.kgpsrinagar.Edu.in." TargetMode="External"/><Relationship Id="rId1" Type="http://schemas.openxmlformats.org/officeDocument/2006/relationships/image" Target="media/image1.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18</TotalTime>
  <Pages>1</Pages>
  <Words>254</Words>
  <Characters>1453</Characters>
  <Application>Microsoft Office Word</Application>
  <DocSecurity>0</DocSecurity>
  <Lines>12</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kgp srinagar</dc:creator>
  <cp:lastModifiedBy>kgpolysgr58@gmail.com</cp:lastModifiedBy>
  <cp:revision>12</cp:revision>
  <cp:lastPrinted>2025-06-24T10:36:00Z</cp:lastPrinted>
  <dcterms:created xsi:type="dcterms:W3CDTF">2024-04-08T08:48:00Z</dcterms:created>
  <dcterms:modified xsi:type="dcterms:W3CDTF">2025-06-24T10:44:00Z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1033-11.2.0.11537</vt:lpwstr>
  </property>
  <property fmtid="{D5CDD505-2E9C-101B-9397-08002B2CF9AE}" pid="3" name="ICV">
    <vt:lpwstr>3F6889713C3840BF83CE6CCA5EEC9F66</vt:lpwstr>
  </property>
  <property fmtid="{D5CDD505-2E9C-101B-9397-08002B2CF9AE}" pid="4" name="GrammarlyDocumentId">
    <vt:lpwstr>b609a4a8bdbb119095be9077ae6fd03b0fd97f7622405cf8f6351366482c21a2</vt:lpwstr>
  </property>
</Properties>
</file>