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EB0D" w14:textId="12BDC962" w:rsidR="00BA1295" w:rsidRPr="00BA1295" w:rsidRDefault="00BA1295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BA1295">
        <w:rPr>
          <w:rFonts w:ascii="Tahoma" w:hAnsi="Tahoma" w:cs="Tahoma"/>
          <w:sz w:val="25"/>
          <w:szCs w:val="25"/>
        </w:rPr>
        <w:t>The Additional District Development Commissioner (ADDC)</w:t>
      </w:r>
      <w:r w:rsidRPr="00BA1295">
        <w:rPr>
          <w:rFonts w:ascii="Tahoma" w:hAnsi="Tahoma" w:cs="Tahoma"/>
          <w:sz w:val="25"/>
          <w:szCs w:val="25"/>
        </w:rPr>
        <w:t>,</w:t>
      </w:r>
    </w:p>
    <w:p w14:paraId="6B88B8FC" w14:textId="68340556" w:rsidR="00BA1295" w:rsidRDefault="00BA1295" w:rsidP="00BA129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BA1295">
        <w:rPr>
          <w:rFonts w:ascii="Tahoma" w:hAnsi="Tahoma" w:cs="Tahoma"/>
          <w:sz w:val="25"/>
          <w:szCs w:val="25"/>
        </w:rPr>
        <w:t>Srinagar</w:t>
      </w:r>
      <w:r>
        <w:rPr>
          <w:rFonts w:ascii="Tahoma" w:hAnsi="Tahoma" w:cs="Tahoma"/>
          <w:sz w:val="25"/>
          <w:szCs w:val="25"/>
        </w:rPr>
        <w:t>.</w:t>
      </w:r>
    </w:p>
    <w:p w14:paraId="61FA047E" w14:textId="77777777" w:rsidR="00BA1295" w:rsidRDefault="00BA1295" w:rsidP="00BA129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</w:p>
    <w:p w14:paraId="2A94D3BE" w14:textId="2C0CF06C" w:rsidR="00BA1295" w:rsidRDefault="00BA1295" w:rsidP="00BA129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>
        <w:rPr>
          <w:rFonts w:ascii="Tahoma" w:hAnsi="Tahoma" w:cs="Tahoma"/>
          <w:sz w:val="25"/>
          <w:szCs w:val="25"/>
        </w:rPr>
        <w:t>No: KGP/Estt/2026/688                                        Dated:1</w:t>
      </w:r>
      <w:r>
        <w:rPr>
          <w:rFonts w:ascii="Tahoma" w:hAnsi="Tahoma" w:cs="Tahoma"/>
          <w:sz w:val="25"/>
          <w:szCs w:val="25"/>
        </w:rPr>
        <w:t>7</w:t>
      </w:r>
      <w:r>
        <w:rPr>
          <w:rFonts w:ascii="Tahoma" w:hAnsi="Tahoma" w:cs="Tahoma"/>
          <w:sz w:val="25"/>
          <w:szCs w:val="25"/>
        </w:rPr>
        <w:t>-07-2026</w:t>
      </w:r>
    </w:p>
    <w:p w14:paraId="5D9D80A7" w14:textId="07701F14" w:rsidR="00BA1295" w:rsidRPr="00BA1295" w:rsidRDefault="00BA1295" w:rsidP="00BA1295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BA1295">
        <w:rPr>
          <w:rFonts w:ascii="Tahoma" w:hAnsi="Tahoma" w:cs="Tahoma"/>
          <w:b/>
          <w:bCs/>
          <w:sz w:val="25"/>
          <w:szCs w:val="25"/>
        </w:rPr>
        <w:t>Subject: Submission of Hard Drive pertaining to JKSSB Sanitary Examination held on 09-06-2026 at this Institution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627EB90F" w14:textId="72996A2D" w:rsidR="00BA1295" w:rsidRPr="00BA1295" w:rsidRDefault="009067C4" w:rsidP="00BA1295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ab/>
      </w:r>
    </w:p>
    <w:p w14:paraId="1CA28D6A" w14:textId="4923AC9B" w:rsidR="00BA1295" w:rsidRPr="00BA1295" w:rsidRDefault="00BA1295" w:rsidP="00BA1295">
      <w:pPr>
        <w:spacing w:line="360" w:lineRule="auto"/>
        <w:ind w:left="-426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Sir</w:t>
      </w:r>
      <w:r w:rsidRPr="00BA1295">
        <w:rPr>
          <w:rFonts w:ascii="Tahoma" w:hAnsi="Tahoma" w:cs="Tahoma"/>
          <w:sz w:val="25"/>
          <w:szCs w:val="25"/>
        </w:rPr>
        <w:t>/Madam</w:t>
      </w:r>
      <w:r w:rsidRPr="00BA1295">
        <w:rPr>
          <w:rFonts w:ascii="Tahoma" w:hAnsi="Tahoma" w:cs="Tahoma"/>
          <w:sz w:val="25"/>
          <w:szCs w:val="25"/>
        </w:rPr>
        <w:t>,</w:t>
      </w:r>
    </w:p>
    <w:p w14:paraId="2317D56E" w14:textId="77777777" w:rsidR="00BA1295" w:rsidRPr="00BA1295" w:rsidRDefault="00BA1295" w:rsidP="00BA1295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With due respect, I am to inform you that the JKSSB Sanitary Examination was conducted successfully at Government Polytechnic College, Gogji Bagh, Srinagar on 09th June 2026.</w:t>
      </w:r>
    </w:p>
    <w:p w14:paraId="6463A018" w14:textId="77777777" w:rsidR="00BA1295" w:rsidRPr="00BA1295" w:rsidRDefault="00BA1295" w:rsidP="00BA1295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In this regard, I am submitting herewith the Hard Drive containing the complete recording / data of the said examination for your kind perusal and further necessary action.</w:t>
      </w:r>
    </w:p>
    <w:p w14:paraId="5D01AF54" w14:textId="77777777" w:rsidR="00BA1295" w:rsidRPr="00BA1295" w:rsidRDefault="00BA1295" w:rsidP="00BA1295">
      <w:pPr>
        <w:spacing w:line="36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BA1295">
        <w:rPr>
          <w:rFonts w:ascii="Tahoma" w:hAnsi="Tahoma" w:cs="Tahoma"/>
          <w:sz w:val="25"/>
          <w:szCs w:val="25"/>
        </w:rPr>
        <w:t>Kindly acknowledge the receipt of the same.</w:t>
      </w:r>
    </w:p>
    <w:p w14:paraId="227E5F34" w14:textId="77777777" w:rsidR="004D3AC1" w:rsidRPr="004D3AC1" w:rsidRDefault="004D3AC1" w:rsidP="004D3AC1">
      <w:pPr>
        <w:jc w:val="both"/>
        <w:rPr>
          <w:rFonts w:ascii="Tahoma" w:hAnsi="Tahoma" w:cs="Tahoma"/>
          <w:sz w:val="25"/>
          <w:szCs w:val="25"/>
        </w:rPr>
      </w:pPr>
    </w:p>
    <w:p w14:paraId="4F711931" w14:textId="77777777" w:rsidR="0085781D" w:rsidRPr="0085781D" w:rsidRDefault="0085781D" w:rsidP="002E51CA">
      <w:pPr>
        <w:ind w:left="-540"/>
        <w:rPr>
          <w:rFonts w:ascii="Tahoma" w:hAnsi="Tahoma" w:cs="Tahoma"/>
          <w:sz w:val="25"/>
          <w:szCs w:val="25"/>
        </w:rPr>
      </w:pPr>
    </w:p>
    <w:p w14:paraId="4E0AC291" w14:textId="2030CD12" w:rsidR="002E51CA" w:rsidRDefault="002E51CA" w:rsidP="002E51CA">
      <w:pPr>
        <w:ind w:left="-54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Pr="0085781D">
        <w:rPr>
          <w:rFonts w:ascii="Tahoma" w:hAnsi="Tahoma" w:cs="Tahoma"/>
          <w:sz w:val="25"/>
          <w:szCs w:val="25"/>
        </w:rPr>
        <w:t>,</w:t>
      </w:r>
    </w:p>
    <w:p w14:paraId="14E2FCC3" w14:textId="3A6F2D30" w:rsidR="0084253D" w:rsidRDefault="00BA1295" w:rsidP="002E51CA">
      <w:pPr>
        <w:ind w:left="-540"/>
        <w:rPr>
          <w:rFonts w:ascii="Tahoma" w:hAnsi="Tahoma" w:cs="Tahoma"/>
          <w:sz w:val="25"/>
          <w:szCs w:val="25"/>
        </w:rPr>
      </w:pPr>
      <w:r>
        <w:rPr>
          <w:noProof/>
        </w:rPr>
        <w:t>=</w:t>
      </w:r>
    </w:p>
    <w:p w14:paraId="334BB9D2" w14:textId="77777777" w:rsidR="0084253D" w:rsidRDefault="0084253D" w:rsidP="002E51CA">
      <w:pPr>
        <w:ind w:left="-540"/>
        <w:rPr>
          <w:rFonts w:ascii="Tahoma" w:hAnsi="Tahoma" w:cs="Tahoma"/>
          <w:sz w:val="25"/>
          <w:szCs w:val="25"/>
        </w:rPr>
      </w:pPr>
    </w:p>
    <w:p w14:paraId="423E7BB9" w14:textId="643250EB" w:rsidR="0084253D" w:rsidRPr="001E487E" w:rsidRDefault="0084253D" w:rsidP="002E51CA">
      <w:pPr>
        <w:ind w:left="-540"/>
        <w:rPr>
          <w:rFonts w:ascii="Tahoma" w:hAnsi="Tahoma" w:cs="Tahoma"/>
          <w:sz w:val="25"/>
          <w:szCs w:val="25"/>
        </w:rPr>
      </w:pPr>
    </w:p>
    <w:p w14:paraId="0DD70EF8" w14:textId="1F6763F3" w:rsidR="002E51CA" w:rsidRPr="001E487E" w:rsidRDefault="002E51CA" w:rsidP="002E51C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0E65EEDA" w14:textId="29C8E94E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0F94362A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0CA6487" w14:textId="2F7F5C12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BA1295">
      <w:headerReference w:type="default" r:id="rId7"/>
      <w:pgSz w:w="11906" w:h="16838"/>
      <w:pgMar w:top="1170" w:right="566" w:bottom="8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3A67" w14:textId="77777777" w:rsidR="00517B07" w:rsidRDefault="00517B07">
      <w:r>
        <w:separator/>
      </w:r>
    </w:p>
  </w:endnote>
  <w:endnote w:type="continuationSeparator" w:id="0">
    <w:p w14:paraId="4F88F131" w14:textId="77777777" w:rsidR="00517B07" w:rsidRDefault="00517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B8286" w14:textId="77777777" w:rsidR="00517B07" w:rsidRDefault="00517B07">
      <w:r>
        <w:separator/>
      </w:r>
    </w:p>
  </w:footnote>
  <w:footnote w:type="continuationSeparator" w:id="0">
    <w:p w14:paraId="709494A9" w14:textId="77777777" w:rsidR="00517B07" w:rsidRDefault="00517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77777777" w:rsidR="009067C4" w:rsidRDefault="009067C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0DF69D87">
          <wp:simplePos x="0" y="0"/>
          <wp:positionH relativeFrom="margin">
            <wp:posOffset>-327546</wp:posOffset>
          </wp:positionH>
          <wp:positionV relativeFrom="page">
            <wp:posOffset>584352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6527801" name="Picture 1165278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77777777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A5EA7"/>
    <w:rsid w:val="001D02DE"/>
    <w:rsid w:val="001E487E"/>
    <w:rsid w:val="001F08DE"/>
    <w:rsid w:val="00201333"/>
    <w:rsid w:val="00210FA7"/>
    <w:rsid w:val="00216417"/>
    <w:rsid w:val="00247F81"/>
    <w:rsid w:val="0026631D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A1C03"/>
    <w:rsid w:val="003B447D"/>
    <w:rsid w:val="00414627"/>
    <w:rsid w:val="00420B16"/>
    <w:rsid w:val="00425D63"/>
    <w:rsid w:val="004643D8"/>
    <w:rsid w:val="00475254"/>
    <w:rsid w:val="004831C3"/>
    <w:rsid w:val="00497C24"/>
    <w:rsid w:val="004B0441"/>
    <w:rsid w:val="004C7BA5"/>
    <w:rsid w:val="004D3AC1"/>
    <w:rsid w:val="004E5652"/>
    <w:rsid w:val="004E7628"/>
    <w:rsid w:val="004F48F2"/>
    <w:rsid w:val="005149B1"/>
    <w:rsid w:val="00517B07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C2C59"/>
    <w:rsid w:val="00801F23"/>
    <w:rsid w:val="008048EF"/>
    <w:rsid w:val="00814DF2"/>
    <w:rsid w:val="00837632"/>
    <w:rsid w:val="0084253D"/>
    <w:rsid w:val="0085640F"/>
    <w:rsid w:val="008567AA"/>
    <w:rsid w:val="0085781D"/>
    <w:rsid w:val="00892712"/>
    <w:rsid w:val="008A4264"/>
    <w:rsid w:val="008A680A"/>
    <w:rsid w:val="008B0BB0"/>
    <w:rsid w:val="008E6C4B"/>
    <w:rsid w:val="008F18C0"/>
    <w:rsid w:val="009067C4"/>
    <w:rsid w:val="00907648"/>
    <w:rsid w:val="00930FDE"/>
    <w:rsid w:val="009744C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A1295"/>
    <w:rsid w:val="00BA47E3"/>
    <w:rsid w:val="00BB36B5"/>
    <w:rsid w:val="00BB7C2B"/>
    <w:rsid w:val="00BC1664"/>
    <w:rsid w:val="00BC2546"/>
    <w:rsid w:val="00C05085"/>
    <w:rsid w:val="00C1363A"/>
    <w:rsid w:val="00C1593D"/>
    <w:rsid w:val="00C25607"/>
    <w:rsid w:val="00C56C7E"/>
    <w:rsid w:val="00C776A4"/>
    <w:rsid w:val="00CA00E7"/>
    <w:rsid w:val="00CA2C6C"/>
    <w:rsid w:val="00CC0600"/>
    <w:rsid w:val="00CC78AC"/>
    <w:rsid w:val="00CF7953"/>
    <w:rsid w:val="00D07232"/>
    <w:rsid w:val="00D10245"/>
    <w:rsid w:val="00D21BDD"/>
    <w:rsid w:val="00D2391D"/>
    <w:rsid w:val="00D470F4"/>
    <w:rsid w:val="00D479D3"/>
    <w:rsid w:val="00D65F07"/>
    <w:rsid w:val="00D92BB7"/>
    <w:rsid w:val="00DC2B8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003"/>
    <w:rsid w:val="00FC6D0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2026-07-11T07:15:00Z</cp:lastPrinted>
  <dcterms:created xsi:type="dcterms:W3CDTF">2026-07-11T07:13:00Z</dcterms:created>
  <dcterms:modified xsi:type="dcterms:W3CDTF">2026-07-17T07:09:00Z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