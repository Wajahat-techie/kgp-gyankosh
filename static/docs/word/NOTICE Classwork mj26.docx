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641F" w14:textId="6E1D4F16" w:rsidR="00B93F7C" w:rsidRDefault="000D39F1" w:rsidP="00B93F7C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     </w:t>
      </w:r>
    </w:p>
    <w:p w14:paraId="46753F36" w14:textId="4706607E" w:rsidR="000C1BDE" w:rsidRPr="00B93F7C" w:rsidRDefault="00B93F7C" w:rsidP="000C1BDE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              </w:t>
      </w:r>
      <w:r w:rsidR="00025FDE">
        <w:rPr>
          <w:rFonts w:ascii="Tahoma" w:hAnsi="Tahoma" w:cs="Tahoma"/>
          <w:b/>
          <w:bCs/>
          <w:sz w:val="40"/>
          <w:szCs w:val="40"/>
        </w:rPr>
        <w:t xml:space="preserve">  </w:t>
      </w:r>
      <w:r w:rsidR="000D39F1" w:rsidRPr="00227A71">
        <w:rPr>
          <w:rFonts w:ascii="Tahoma" w:hAnsi="Tahoma" w:cs="Tahoma"/>
          <w:b/>
          <w:bCs/>
          <w:sz w:val="40"/>
          <w:szCs w:val="40"/>
        </w:rPr>
        <w:t>NOTICE</w:t>
      </w:r>
    </w:p>
    <w:p w14:paraId="6E1E80CA" w14:textId="26EC6744" w:rsidR="000C1BDE" w:rsidRDefault="000D39F1" w:rsidP="000C1BDE">
      <w:pPr>
        <w:spacing w:line="360" w:lineRule="auto"/>
        <w:ind w:left="-284"/>
        <w:jc w:val="both"/>
        <w:rPr>
          <w:rFonts w:ascii="Tahoma" w:hAnsi="Tahoma" w:cs="Tahoma"/>
          <w:b/>
          <w:bCs/>
          <w:sz w:val="28"/>
          <w:szCs w:val="28"/>
        </w:rPr>
      </w:pPr>
      <w:r w:rsidRPr="008A606D">
        <w:rPr>
          <w:rFonts w:ascii="Tahoma" w:hAnsi="Tahoma" w:cs="Tahoma"/>
          <w:b/>
          <w:bCs/>
          <w:sz w:val="28"/>
          <w:szCs w:val="28"/>
        </w:rPr>
        <w:t xml:space="preserve">Subject: </w:t>
      </w:r>
      <w:r w:rsidR="00B93F7C" w:rsidRPr="00B93F7C">
        <w:rPr>
          <w:rFonts w:ascii="Tahoma" w:hAnsi="Tahoma" w:cs="Tahoma"/>
          <w:b/>
          <w:bCs/>
          <w:sz w:val="28"/>
          <w:szCs w:val="28"/>
        </w:rPr>
        <w:t>Commencement of Classes</w:t>
      </w:r>
      <w:r w:rsidR="00B93F7C">
        <w:rPr>
          <w:rFonts w:ascii="Tahoma" w:hAnsi="Tahoma" w:cs="Tahoma"/>
          <w:b/>
          <w:bCs/>
          <w:sz w:val="28"/>
          <w:szCs w:val="28"/>
        </w:rPr>
        <w:t xml:space="preserve"> for </w:t>
      </w:r>
      <w:r w:rsidR="003428C1">
        <w:rPr>
          <w:rFonts w:ascii="Tahoma" w:hAnsi="Tahoma" w:cs="Tahoma"/>
          <w:b/>
          <w:bCs/>
          <w:sz w:val="28"/>
          <w:szCs w:val="28"/>
        </w:rPr>
        <w:t>May</w:t>
      </w:r>
      <w:r w:rsidR="00B93F7C">
        <w:rPr>
          <w:rFonts w:ascii="Tahoma" w:hAnsi="Tahoma" w:cs="Tahoma"/>
          <w:b/>
          <w:bCs/>
          <w:sz w:val="28"/>
          <w:szCs w:val="28"/>
        </w:rPr>
        <w:t>-</w:t>
      </w:r>
      <w:r w:rsidR="003428C1">
        <w:rPr>
          <w:rFonts w:ascii="Tahoma" w:hAnsi="Tahoma" w:cs="Tahoma"/>
          <w:b/>
          <w:bCs/>
          <w:sz w:val="28"/>
          <w:szCs w:val="28"/>
        </w:rPr>
        <w:t xml:space="preserve">June </w:t>
      </w:r>
      <w:r w:rsidR="00B93F7C">
        <w:rPr>
          <w:rFonts w:ascii="Tahoma" w:hAnsi="Tahoma" w:cs="Tahoma"/>
          <w:b/>
          <w:bCs/>
          <w:sz w:val="28"/>
          <w:szCs w:val="28"/>
        </w:rPr>
        <w:t>202</w:t>
      </w:r>
      <w:r w:rsidR="003428C1">
        <w:rPr>
          <w:rFonts w:ascii="Tahoma" w:hAnsi="Tahoma" w:cs="Tahoma"/>
          <w:b/>
          <w:bCs/>
          <w:sz w:val="28"/>
          <w:szCs w:val="28"/>
        </w:rPr>
        <w:t>6</w:t>
      </w:r>
      <w:r w:rsidR="00B93F7C">
        <w:rPr>
          <w:rFonts w:ascii="Tahoma" w:hAnsi="Tahoma" w:cs="Tahoma"/>
          <w:b/>
          <w:bCs/>
          <w:sz w:val="28"/>
          <w:szCs w:val="28"/>
        </w:rPr>
        <w:t xml:space="preserve"> Session.</w:t>
      </w:r>
    </w:p>
    <w:p w14:paraId="6B11B69A" w14:textId="682AB3A6" w:rsidR="000D39F1" w:rsidRDefault="000D39F1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  <w:r w:rsidRPr="005734BB">
        <w:rPr>
          <w:rFonts w:ascii="Tahoma" w:hAnsi="Tahoma" w:cs="Tahoma"/>
          <w:sz w:val="26"/>
          <w:szCs w:val="26"/>
        </w:rPr>
        <w:t xml:space="preserve">All students of </w:t>
      </w:r>
      <w:r w:rsidR="003428C1">
        <w:rPr>
          <w:rFonts w:ascii="Tahoma" w:hAnsi="Tahoma" w:cs="Tahoma"/>
          <w:sz w:val="26"/>
          <w:szCs w:val="26"/>
        </w:rPr>
        <w:t>2</w:t>
      </w:r>
      <w:r w:rsidR="003428C1" w:rsidRPr="003428C1">
        <w:rPr>
          <w:rFonts w:ascii="Tahoma" w:hAnsi="Tahoma" w:cs="Tahoma"/>
          <w:sz w:val="26"/>
          <w:szCs w:val="26"/>
          <w:vertAlign w:val="superscript"/>
        </w:rPr>
        <w:t>nd</w:t>
      </w:r>
      <w:r w:rsidRPr="005734BB">
        <w:rPr>
          <w:rFonts w:ascii="Tahoma" w:hAnsi="Tahoma" w:cs="Tahoma"/>
          <w:sz w:val="26"/>
          <w:szCs w:val="26"/>
        </w:rPr>
        <w:t>,</w:t>
      </w:r>
      <w:r w:rsidR="000C1BDE">
        <w:rPr>
          <w:rFonts w:ascii="Tahoma" w:hAnsi="Tahoma" w:cs="Tahoma"/>
          <w:sz w:val="26"/>
          <w:szCs w:val="26"/>
        </w:rPr>
        <w:t xml:space="preserve"> </w:t>
      </w:r>
      <w:r w:rsidR="003428C1">
        <w:rPr>
          <w:rFonts w:ascii="Tahoma" w:hAnsi="Tahoma" w:cs="Tahoma"/>
          <w:sz w:val="26"/>
          <w:szCs w:val="26"/>
        </w:rPr>
        <w:t>4</w:t>
      </w:r>
      <w:r w:rsidR="003428C1" w:rsidRPr="003428C1">
        <w:rPr>
          <w:rFonts w:ascii="Tahoma" w:hAnsi="Tahoma" w:cs="Tahoma"/>
          <w:sz w:val="26"/>
          <w:szCs w:val="26"/>
          <w:vertAlign w:val="superscript"/>
        </w:rPr>
        <w:t>th</w:t>
      </w:r>
      <w:r w:rsidR="003428C1">
        <w:rPr>
          <w:rFonts w:ascii="Tahoma" w:hAnsi="Tahoma" w:cs="Tahoma"/>
          <w:sz w:val="26"/>
          <w:szCs w:val="26"/>
        </w:rPr>
        <w:t xml:space="preserve"> and</w:t>
      </w:r>
      <w:r w:rsidRPr="005734BB">
        <w:rPr>
          <w:rFonts w:ascii="Tahoma" w:hAnsi="Tahoma" w:cs="Tahoma"/>
          <w:sz w:val="26"/>
          <w:szCs w:val="26"/>
        </w:rPr>
        <w:t xml:space="preserve"> </w:t>
      </w:r>
      <w:r w:rsidR="003428C1">
        <w:rPr>
          <w:rFonts w:ascii="Tahoma" w:hAnsi="Tahoma" w:cs="Tahoma"/>
          <w:sz w:val="26"/>
          <w:szCs w:val="26"/>
        </w:rPr>
        <w:t>6</w:t>
      </w:r>
      <w:r w:rsidR="003428C1">
        <w:rPr>
          <w:rFonts w:ascii="Tahoma" w:hAnsi="Tahoma" w:cs="Tahoma"/>
          <w:sz w:val="26"/>
          <w:szCs w:val="26"/>
          <w:vertAlign w:val="superscript"/>
        </w:rPr>
        <w:t xml:space="preserve">th </w:t>
      </w:r>
      <w:r w:rsidR="00B93F7C">
        <w:rPr>
          <w:rFonts w:ascii="Tahoma" w:hAnsi="Tahoma" w:cs="Tahoma"/>
          <w:sz w:val="26"/>
          <w:szCs w:val="26"/>
        </w:rPr>
        <w:t>Semesters</w:t>
      </w:r>
      <w:r w:rsidRPr="005734BB">
        <w:rPr>
          <w:rFonts w:ascii="Tahoma" w:hAnsi="Tahoma" w:cs="Tahoma"/>
          <w:sz w:val="26"/>
          <w:szCs w:val="26"/>
        </w:rPr>
        <w:t xml:space="preserve"> are hereby informed that their regular classwork will commence on </w:t>
      </w:r>
      <w:r w:rsidRPr="00B93F7C">
        <w:rPr>
          <w:rFonts w:ascii="Tahoma" w:hAnsi="Tahoma" w:cs="Tahoma"/>
          <w:b/>
          <w:bCs/>
          <w:sz w:val="26"/>
          <w:szCs w:val="26"/>
        </w:rPr>
        <w:t>0</w:t>
      </w:r>
      <w:r w:rsidR="003428C1">
        <w:rPr>
          <w:rFonts w:ascii="Tahoma" w:hAnsi="Tahoma" w:cs="Tahoma"/>
          <w:b/>
          <w:bCs/>
          <w:sz w:val="26"/>
          <w:szCs w:val="26"/>
        </w:rPr>
        <w:t>9</w:t>
      </w:r>
      <w:r w:rsidRPr="00B93F7C">
        <w:rPr>
          <w:rFonts w:ascii="Tahoma" w:hAnsi="Tahoma" w:cs="Tahoma"/>
          <w:b/>
          <w:bCs/>
          <w:sz w:val="26"/>
          <w:szCs w:val="26"/>
        </w:rPr>
        <w:t>-0</w:t>
      </w:r>
      <w:r w:rsidR="003428C1">
        <w:rPr>
          <w:rFonts w:ascii="Tahoma" w:hAnsi="Tahoma" w:cs="Tahoma"/>
          <w:b/>
          <w:bCs/>
          <w:sz w:val="26"/>
          <w:szCs w:val="26"/>
        </w:rPr>
        <w:t>2</w:t>
      </w:r>
      <w:r w:rsidRPr="00B93F7C">
        <w:rPr>
          <w:rFonts w:ascii="Tahoma" w:hAnsi="Tahoma" w:cs="Tahoma"/>
          <w:b/>
          <w:bCs/>
          <w:sz w:val="26"/>
          <w:szCs w:val="26"/>
        </w:rPr>
        <w:t>-202</w:t>
      </w:r>
      <w:r w:rsidR="003428C1">
        <w:rPr>
          <w:rFonts w:ascii="Tahoma" w:hAnsi="Tahoma" w:cs="Tahoma"/>
          <w:b/>
          <w:bCs/>
          <w:sz w:val="26"/>
          <w:szCs w:val="26"/>
        </w:rPr>
        <w:t>6</w:t>
      </w:r>
      <w:r w:rsidRPr="005734BB">
        <w:rPr>
          <w:rFonts w:ascii="Tahoma" w:hAnsi="Tahoma" w:cs="Tahoma"/>
          <w:sz w:val="26"/>
          <w:szCs w:val="26"/>
        </w:rPr>
        <w:t>. It is mandatory for all students to be punctual and adhere to the class schedule.</w:t>
      </w:r>
      <w:r w:rsidR="00B93F7C">
        <w:rPr>
          <w:rFonts w:ascii="Tahoma" w:hAnsi="Tahoma" w:cs="Tahoma"/>
          <w:sz w:val="26"/>
          <w:szCs w:val="26"/>
        </w:rPr>
        <w:t xml:space="preserve"> A</w:t>
      </w:r>
      <w:r w:rsidRPr="005734BB">
        <w:rPr>
          <w:rFonts w:ascii="Tahoma" w:hAnsi="Tahoma" w:cs="Tahoma"/>
          <w:sz w:val="26"/>
          <w:szCs w:val="26"/>
        </w:rPr>
        <w:t xml:space="preserve"> minimum </w:t>
      </w:r>
      <w:r w:rsidR="00B93F7C">
        <w:rPr>
          <w:rFonts w:ascii="Tahoma" w:hAnsi="Tahoma" w:cs="Tahoma"/>
          <w:sz w:val="26"/>
          <w:szCs w:val="26"/>
        </w:rPr>
        <w:t>attendance of 75% is required for students to be eligible for the final examinations</w:t>
      </w:r>
      <w:r w:rsidRPr="005734BB">
        <w:rPr>
          <w:rFonts w:ascii="Tahoma" w:hAnsi="Tahoma" w:cs="Tahoma"/>
          <w:sz w:val="26"/>
          <w:szCs w:val="26"/>
        </w:rPr>
        <w:t xml:space="preserve">. </w:t>
      </w:r>
      <w:r w:rsidR="00B93F7C" w:rsidRPr="00B93F7C">
        <w:rPr>
          <w:rFonts w:ascii="Tahoma" w:hAnsi="Tahoma" w:cs="Tahoma"/>
          <w:sz w:val="26"/>
          <w:szCs w:val="26"/>
        </w:rPr>
        <w:t>It is reiterated that wearing the college uniform is compulsory.</w:t>
      </w:r>
    </w:p>
    <w:p w14:paraId="553D3905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1A4C9C35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5EA53FA1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42828251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2FF924C5" w14:textId="29D672F8" w:rsidR="00B93F7C" w:rsidRDefault="00B93F7C" w:rsidP="000D39F1">
      <w:pPr>
        <w:spacing w:line="276" w:lineRule="auto"/>
        <w:ind w:left="-284"/>
        <w:jc w:val="both"/>
        <w:rPr>
          <w:rFonts w:ascii="Tahoma" w:hAnsi="Tahoma" w:cs="Tahoma"/>
          <w:b/>
          <w:bCs/>
          <w:sz w:val="26"/>
          <w:szCs w:val="26"/>
        </w:rPr>
      </w:pPr>
    </w:p>
    <w:p w14:paraId="06669715" w14:textId="35F66398" w:rsidR="000D39F1" w:rsidRPr="00B93F7C" w:rsidRDefault="000D39F1" w:rsidP="00B93F7C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552B288C" w14:textId="7835C627" w:rsidR="00C50068" w:rsidRPr="00B93F7C" w:rsidRDefault="001B11C7" w:rsidP="00B93F7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0F0A6B84">
                <wp:simplePos x="0" y="0"/>
                <wp:positionH relativeFrom="column">
                  <wp:posOffset>-254000</wp:posOffset>
                </wp:positionH>
                <wp:positionV relativeFrom="paragraph">
                  <wp:posOffset>147320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1EBC07BF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</w:t>
                            </w:r>
                            <w:r w:rsidR="003428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                                                                </w:t>
                            </w:r>
                          </w:p>
                          <w:p w14:paraId="1459BE2C" w14:textId="415C8847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3428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04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3428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3428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0pt;margin-top:11.6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GhciqrhAAAACgEAAA8AAABkcnMvZG93bnJl&#10;di54bWxMj8tOwzAQRfdI/IM1SGxQa5OUUkKcCiEeEjsaHmLnxkMSEY+j2E3C3zOsYDkzR3fOzbez&#10;68SIQ2g9aThfKhBIlbct1RpeyvvFBkSIhqzpPKGGbwywLY6PcpNZP9EzjrtYCw6hkBkNTYx9JmWo&#10;GnQmLH2PxLdPPzgTeRxqaQczcbjrZKLUWjrTEn9oTI+3DVZfu4PT8HFWvz+F+eF1Si/S/u5xLC/f&#10;bKn16cl8cw0i4hz/YPjVZ3Uo2GnvD2SD6DQsVoq7RA1JmoBgILla82LPpNqsQBa5/F+h+AE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BoXIqq4QAAAAoBAAAPAAAAAAAAAAAAAAAAAIUE&#10;AABkcnMvZG93bnJldi54bWxQSwUGAAAAAAQABADzAAAAkwUAAAAA&#10;" fillcolor="white [3201]" stroked="f" strokeweight=".5pt">
                <v:textbox>
                  <w:txbxContent>
                    <w:p w14:paraId="62849BCC" w14:textId="1EBC07BF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</w:t>
                      </w:r>
                      <w:r w:rsidR="003428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                                                                </w:t>
                      </w:r>
                    </w:p>
                    <w:p w14:paraId="1459BE2C" w14:textId="415C8847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3428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04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3428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3428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</w:p>
    <w:p w14:paraId="2141638F" w14:textId="526501B0" w:rsidR="00247F81" w:rsidRPr="001E487E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490BA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="00B93F7C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45F7352C" w:rsidR="00247F81" w:rsidRPr="001E487E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5D50072E" w14:textId="0CC87230" w:rsidR="00247F81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0CCE97CF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376F1E56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33A6134A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1C4316FC" w14:textId="54D5917F" w:rsidR="0007429B" w:rsidRDefault="0007429B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2CE32BB4" w14:textId="35157786" w:rsidR="0007429B" w:rsidRPr="00B93F7C" w:rsidRDefault="0007429B" w:rsidP="00C50068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93F7C">
        <w:rPr>
          <w:rFonts w:ascii="Tahoma" w:hAnsi="Tahoma" w:cs="Tahoma"/>
          <w:b/>
          <w:bCs/>
          <w:sz w:val="25"/>
          <w:szCs w:val="25"/>
        </w:rPr>
        <w:t>Copy to the:</w:t>
      </w:r>
    </w:p>
    <w:p w14:paraId="6A4626C3" w14:textId="3F9F1318" w:rsidR="0007429B" w:rsidRPr="00B93F7C" w:rsidRDefault="005C25EA" w:rsidP="00B93F7C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B93F7C" w:rsidRPr="00B93F7C">
        <w:rPr>
          <w:rFonts w:ascii="Tahoma" w:hAnsi="Tahoma" w:cs="Tahoma"/>
          <w:sz w:val="25"/>
          <w:szCs w:val="25"/>
        </w:rPr>
        <w:t xml:space="preserve">All </w:t>
      </w:r>
      <w:r w:rsidR="00B93F7C">
        <w:rPr>
          <w:rFonts w:ascii="Tahoma" w:hAnsi="Tahoma" w:cs="Tahoma"/>
          <w:sz w:val="25"/>
          <w:szCs w:val="25"/>
        </w:rPr>
        <w:t>concerned</w:t>
      </w:r>
      <w:r w:rsidR="00B93F7C" w:rsidRPr="00B93F7C">
        <w:rPr>
          <w:rFonts w:ascii="Tahoma" w:hAnsi="Tahoma" w:cs="Tahoma"/>
          <w:sz w:val="25"/>
          <w:szCs w:val="25"/>
        </w:rPr>
        <w:t xml:space="preserve"> for information</w:t>
      </w:r>
      <w:r w:rsidR="00B93F7C">
        <w:rPr>
          <w:rFonts w:ascii="Tahoma" w:hAnsi="Tahoma" w:cs="Tahoma"/>
          <w:sz w:val="25"/>
          <w:szCs w:val="25"/>
        </w:rPr>
        <w:t xml:space="preserve"> and compliance.</w:t>
      </w:r>
    </w:p>
    <w:p w14:paraId="49730C0C" w14:textId="54AC60AD" w:rsidR="0007429B" w:rsidRDefault="00B93F7C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</w:t>
      </w:r>
      <w:r w:rsidR="0007429B">
        <w:rPr>
          <w:rFonts w:ascii="Tahoma" w:hAnsi="Tahoma" w:cs="Tahoma"/>
          <w:sz w:val="25"/>
          <w:szCs w:val="25"/>
        </w:rPr>
        <w:t>.</w:t>
      </w:r>
      <w:r w:rsidR="00C5006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07429B">
        <w:rPr>
          <w:rFonts w:ascii="Tahoma" w:hAnsi="Tahoma" w:cs="Tahoma"/>
          <w:sz w:val="25"/>
          <w:szCs w:val="25"/>
        </w:rPr>
        <w:t>Office File</w:t>
      </w:r>
      <w:r w:rsidR="005C25EA">
        <w:rPr>
          <w:rFonts w:ascii="Tahoma" w:hAnsi="Tahoma" w:cs="Tahoma"/>
          <w:sz w:val="25"/>
          <w:szCs w:val="25"/>
        </w:rPr>
        <w:t>.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93F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70" w:right="92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1ACD" w14:textId="77777777" w:rsidR="00D04E35" w:rsidRDefault="00D04E35">
      <w:r>
        <w:separator/>
      </w:r>
    </w:p>
  </w:endnote>
  <w:endnote w:type="continuationSeparator" w:id="0">
    <w:p w14:paraId="0B7C5657" w14:textId="77777777" w:rsidR="00D04E35" w:rsidRDefault="00D04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10C38" w14:textId="77777777" w:rsidR="006B13F6" w:rsidRDefault="006B13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4EED2" w14:textId="77777777" w:rsidR="006B13F6" w:rsidRDefault="006B13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65B8" w14:textId="77777777" w:rsidR="006B13F6" w:rsidRDefault="006B13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E80B" w14:textId="77777777" w:rsidR="00D04E35" w:rsidRDefault="00D04E35">
      <w:r>
        <w:separator/>
      </w:r>
    </w:p>
  </w:footnote>
  <w:footnote w:type="continuationSeparator" w:id="0">
    <w:p w14:paraId="2D33BC54" w14:textId="77777777" w:rsidR="00D04E35" w:rsidRDefault="00D04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ECA4" w14:textId="77777777" w:rsidR="006B13F6" w:rsidRDefault="006B13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4FE72088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479F9EE8" w14:textId="77777777" w:rsidR="00B14580" w:rsidRDefault="00B145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A443C" w14:textId="77777777" w:rsidR="006B13F6" w:rsidRDefault="006B13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0"/>
  </w:num>
  <w:num w:numId="12" w16cid:durableId="90651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5FDE"/>
    <w:rsid w:val="00033893"/>
    <w:rsid w:val="00035D9D"/>
    <w:rsid w:val="000450C6"/>
    <w:rsid w:val="00045AAD"/>
    <w:rsid w:val="00050A31"/>
    <w:rsid w:val="000716D2"/>
    <w:rsid w:val="00071AAB"/>
    <w:rsid w:val="0007429B"/>
    <w:rsid w:val="00074DE6"/>
    <w:rsid w:val="00082091"/>
    <w:rsid w:val="000A2576"/>
    <w:rsid w:val="000B76C4"/>
    <w:rsid w:val="000C1BDE"/>
    <w:rsid w:val="000C25D2"/>
    <w:rsid w:val="000C5610"/>
    <w:rsid w:val="000D39F1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96D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B4212"/>
    <w:rsid w:val="002C2F53"/>
    <w:rsid w:val="002D0BC4"/>
    <w:rsid w:val="0033518C"/>
    <w:rsid w:val="00335458"/>
    <w:rsid w:val="00342855"/>
    <w:rsid w:val="003428C1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5184E"/>
    <w:rsid w:val="004643D8"/>
    <w:rsid w:val="004831C3"/>
    <w:rsid w:val="00490BAE"/>
    <w:rsid w:val="00497C24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837BC"/>
    <w:rsid w:val="005966EF"/>
    <w:rsid w:val="005A4526"/>
    <w:rsid w:val="005C1B16"/>
    <w:rsid w:val="005C25EA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96C74"/>
    <w:rsid w:val="006A05CC"/>
    <w:rsid w:val="006A1604"/>
    <w:rsid w:val="006A35A7"/>
    <w:rsid w:val="006B13F6"/>
    <w:rsid w:val="006C7C59"/>
    <w:rsid w:val="00705C8D"/>
    <w:rsid w:val="007152D7"/>
    <w:rsid w:val="00717C62"/>
    <w:rsid w:val="00746C14"/>
    <w:rsid w:val="00773D7C"/>
    <w:rsid w:val="00780DCF"/>
    <w:rsid w:val="00791CC2"/>
    <w:rsid w:val="007C2C59"/>
    <w:rsid w:val="007E433B"/>
    <w:rsid w:val="007E5922"/>
    <w:rsid w:val="00801F23"/>
    <w:rsid w:val="008048EF"/>
    <w:rsid w:val="0081176A"/>
    <w:rsid w:val="008174C0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7712B"/>
    <w:rsid w:val="00984C93"/>
    <w:rsid w:val="00987CE1"/>
    <w:rsid w:val="0099405C"/>
    <w:rsid w:val="009A358E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6C6E"/>
    <w:rsid w:val="00AC702A"/>
    <w:rsid w:val="00AD226F"/>
    <w:rsid w:val="00AE0CAB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93F7C"/>
    <w:rsid w:val="00BA2C0B"/>
    <w:rsid w:val="00BB511C"/>
    <w:rsid w:val="00BB7C2B"/>
    <w:rsid w:val="00BC1664"/>
    <w:rsid w:val="00BC2546"/>
    <w:rsid w:val="00BC703F"/>
    <w:rsid w:val="00BE5A19"/>
    <w:rsid w:val="00C05085"/>
    <w:rsid w:val="00C1593D"/>
    <w:rsid w:val="00C50068"/>
    <w:rsid w:val="00C56C7E"/>
    <w:rsid w:val="00C776A4"/>
    <w:rsid w:val="00CA2C6C"/>
    <w:rsid w:val="00CA403E"/>
    <w:rsid w:val="00CB0652"/>
    <w:rsid w:val="00CC0600"/>
    <w:rsid w:val="00CC78AC"/>
    <w:rsid w:val="00CF7953"/>
    <w:rsid w:val="00D04E35"/>
    <w:rsid w:val="00D07232"/>
    <w:rsid w:val="00D10245"/>
    <w:rsid w:val="00D21BDD"/>
    <w:rsid w:val="00D2637E"/>
    <w:rsid w:val="00D61B7B"/>
    <w:rsid w:val="00D65F07"/>
    <w:rsid w:val="00D7542A"/>
    <w:rsid w:val="00D92BB7"/>
    <w:rsid w:val="00DC76D2"/>
    <w:rsid w:val="00DD30ED"/>
    <w:rsid w:val="00E57B6E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B1ABB"/>
    <w:rsid w:val="00FC17F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5</cp:revision>
  <cp:lastPrinted>2025-08-30T05:32:00Z</cp:lastPrinted>
  <dcterms:created xsi:type="dcterms:W3CDTF">2026-02-04T08:29:00Z</dcterms:created>
  <dcterms:modified xsi:type="dcterms:W3CDTF">2026-09-13T13:02:00Z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