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205C0" w14:textId="77777777" w:rsidR="00DB39D0" w:rsidRDefault="00DB39D0" w:rsidP="00FC1042">
      <w:pPr>
        <w:rPr>
          <w:rFonts w:ascii="Tahoma" w:hAnsi="Tahoma" w:cs="Tahoma"/>
          <w:color w:val="1F1F1F"/>
          <w:sz w:val="25"/>
          <w:szCs w:val="25"/>
        </w:rPr>
      </w:pPr>
    </w:p>
    <w:p w14:paraId="74E0BA69" w14:textId="77777777" w:rsidR="00DB39D0" w:rsidRPr="0027445E" w:rsidRDefault="00DB39D0" w:rsidP="00DB39D0">
      <w:pPr>
        <w:ind w:left="284" w:hanging="644"/>
        <w:jc w:val="both"/>
        <w:rPr>
          <w:rFonts w:ascii="Tahoma" w:hAnsi="Tahoma" w:cs="Tahoma"/>
          <w:color w:val="1F1F1F"/>
          <w:sz w:val="24"/>
          <w:szCs w:val="24"/>
        </w:rPr>
      </w:pPr>
      <w:r w:rsidRPr="0027445E">
        <w:rPr>
          <w:rFonts w:ascii="Tahoma" w:hAnsi="Tahoma" w:cs="Tahoma"/>
          <w:color w:val="1F1F1F"/>
          <w:sz w:val="24"/>
          <w:szCs w:val="24"/>
        </w:rPr>
        <w:t>The Enquiry Officer,</w:t>
      </w:r>
    </w:p>
    <w:p w14:paraId="6C5C316C" w14:textId="30BC04E2" w:rsidR="00DB39D0" w:rsidRPr="0027445E" w:rsidRDefault="00DB39D0" w:rsidP="00DB39D0">
      <w:pPr>
        <w:ind w:left="284" w:hanging="644"/>
        <w:jc w:val="both"/>
        <w:rPr>
          <w:rFonts w:ascii="Tahoma" w:hAnsi="Tahoma" w:cs="Tahoma"/>
          <w:color w:val="1F1F1F"/>
          <w:sz w:val="24"/>
          <w:szCs w:val="24"/>
        </w:rPr>
      </w:pPr>
      <w:r>
        <w:rPr>
          <w:rFonts w:ascii="Tahoma" w:hAnsi="Tahoma" w:cs="Tahoma"/>
          <w:color w:val="1F1F1F"/>
          <w:sz w:val="24"/>
          <w:szCs w:val="24"/>
        </w:rPr>
        <w:t>Anti-Corruption</w:t>
      </w:r>
      <w:r w:rsidRPr="0027445E">
        <w:rPr>
          <w:rFonts w:ascii="Tahoma" w:hAnsi="Tahoma" w:cs="Tahoma"/>
          <w:color w:val="1F1F1F"/>
          <w:sz w:val="24"/>
          <w:szCs w:val="24"/>
        </w:rPr>
        <w:t xml:space="preserve"> Bureau,</w:t>
      </w:r>
    </w:p>
    <w:p w14:paraId="27E0F000" w14:textId="77777777" w:rsidR="00DB39D0" w:rsidRDefault="00DB39D0" w:rsidP="00DB39D0">
      <w:pPr>
        <w:ind w:left="284" w:hanging="644"/>
        <w:jc w:val="both"/>
        <w:rPr>
          <w:rFonts w:ascii="Tahoma" w:hAnsi="Tahoma" w:cs="Tahoma"/>
          <w:color w:val="1F1F1F"/>
          <w:sz w:val="24"/>
          <w:szCs w:val="24"/>
        </w:rPr>
      </w:pPr>
      <w:r w:rsidRPr="0027445E">
        <w:rPr>
          <w:rFonts w:ascii="Tahoma" w:hAnsi="Tahoma" w:cs="Tahoma"/>
          <w:color w:val="1F1F1F"/>
          <w:sz w:val="24"/>
          <w:szCs w:val="24"/>
        </w:rPr>
        <w:t>Srinagar, Jammu &amp; Kashmir.</w:t>
      </w:r>
    </w:p>
    <w:p w14:paraId="7F016DDD" w14:textId="1E4B0A8F" w:rsidR="00DB39D0" w:rsidRDefault="00DB39D0" w:rsidP="00DB39D0">
      <w:pPr>
        <w:rPr>
          <w:rFonts w:ascii="Tahoma" w:hAnsi="Tahoma" w:cs="Tahoma"/>
          <w:color w:val="1F1F1F"/>
          <w:sz w:val="25"/>
          <w:szCs w:val="25"/>
        </w:rPr>
      </w:pPr>
    </w:p>
    <w:p w14:paraId="0F848C23" w14:textId="6EB02D9F" w:rsidR="00DB39D0" w:rsidRDefault="00DB39D0" w:rsidP="00DB39D0">
      <w:pPr>
        <w:ind w:hanging="450"/>
        <w:rPr>
          <w:rFonts w:ascii="Tahoma" w:hAnsi="Tahoma" w:cs="Tahoma"/>
          <w:color w:val="1F1F1F"/>
          <w:sz w:val="25"/>
          <w:szCs w:val="25"/>
        </w:rPr>
      </w:pPr>
      <w:r>
        <w:rPr>
          <w:rFonts w:ascii="Tahoma" w:hAnsi="Tahoma" w:cs="Tahoma"/>
          <w:color w:val="1F1F1F"/>
          <w:sz w:val="25"/>
          <w:szCs w:val="25"/>
        </w:rPr>
        <w:t xml:space="preserve"> </w:t>
      </w:r>
      <w:r w:rsidR="00900EE4" w:rsidRPr="003D1396">
        <w:rPr>
          <w:rFonts w:ascii="Tahoma" w:hAnsi="Tahoma" w:cs="Tahoma"/>
          <w:color w:val="1F1F1F"/>
          <w:sz w:val="25"/>
          <w:szCs w:val="25"/>
        </w:rPr>
        <w:t>No:</w:t>
      </w:r>
      <w:r w:rsidR="00B161E7" w:rsidRPr="003D1396">
        <w:rPr>
          <w:rFonts w:ascii="Tahoma" w:hAnsi="Tahoma" w:cs="Tahoma"/>
          <w:color w:val="1F1F1F"/>
          <w:sz w:val="25"/>
          <w:szCs w:val="25"/>
        </w:rPr>
        <w:t xml:space="preserve"> </w:t>
      </w:r>
      <w:r w:rsidR="00900EE4" w:rsidRPr="003D1396">
        <w:rPr>
          <w:rFonts w:ascii="Tahoma" w:hAnsi="Tahoma" w:cs="Tahoma"/>
          <w:color w:val="1F1F1F"/>
          <w:sz w:val="25"/>
          <w:szCs w:val="25"/>
        </w:rPr>
        <w:t>KGP/</w:t>
      </w:r>
      <w:r w:rsidR="0060672C">
        <w:rPr>
          <w:rFonts w:ascii="Tahoma" w:hAnsi="Tahoma" w:cs="Tahoma"/>
          <w:color w:val="1F1F1F"/>
          <w:sz w:val="25"/>
          <w:szCs w:val="25"/>
        </w:rPr>
        <w:t>Estt</w:t>
      </w:r>
      <w:r w:rsidR="00900EE4" w:rsidRPr="003D1396">
        <w:rPr>
          <w:rFonts w:ascii="Tahoma" w:hAnsi="Tahoma" w:cs="Tahoma"/>
          <w:color w:val="1F1F1F"/>
          <w:sz w:val="25"/>
          <w:szCs w:val="25"/>
        </w:rPr>
        <w:t>/</w:t>
      </w:r>
      <w:r w:rsidR="0060672C">
        <w:rPr>
          <w:rFonts w:ascii="Tahoma" w:hAnsi="Tahoma" w:cs="Tahoma"/>
          <w:color w:val="1F1F1F"/>
          <w:sz w:val="25"/>
          <w:szCs w:val="25"/>
        </w:rPr>
        <w:t>202</w:t>
      </w:r>
      <w:r w:rsidR="00221E82">
        <w:rPr>
          <w:rFonts w:ascii="Tahoma" w:hAnsi="Tahoma" w:cs="Tahoma"/>
          <w:color w:val="1F1F1F"/>
          <w:sz w:val="25"/>
          <w:szCs w:val="25"/>
        </w:rPr>
        <w:t>6</w:t>
      </w:r>
      <w:r w:rsidR="0060672C">
        <w:rPr>
          <w:rFonts w:ascii="Tahoma" w:hAnsi="Tahoma" w:cs="Tahoma"/>
          <w:color w:val="1F1F1F"/>
          <w:sz w:val="25"/>
          <w:szCs w:val="25"/>
        </w:rPr>
        <w:t>/</w:t>
      </w:r>
      <w:r w:rsidR="001B086D">
        <w:rPr>
          <w:rFonts w:ascii="Tahoma" w:hAnsi="Tahoma" w:cs="Tahoma"/>
          <w:color w:val="1F1F1F"/>
          <w:sz w:val="25"/>
          <w:szCs w:val="25"/>
        </w:rPr>
        <w:t xml:space="preserve">        </w:t>
      </w:r>
      <w:r w:rsidR="00900EE4" w:rsidRPr="003D1396">
        <w:rPr>
          <w:rFonts w:ascii="Tahoma" w:hAnsi="Tahoma" w:cs="Tahoma"/>
          <w:color w:val="1F1F1F"/>
          <w:sz w:val="25"/>
          <w:szCs w:val="25"/>
        </w:rPr>
        <w:t xml:space="preserve">                               </w:t>
      </w:r>
      <w:r w:rsidR="00221E82">
        <w:rPr>
          <w:rFonts w:ascii="Tahoma" w:hAnsi="Tahoma" w:cs="Tahoma"/>
          <w:color w:val="1F1F1F"/>
          <w:sz w:val="25"/>
          <w:szCs w:val="25"/>
        </w:rPr>
        <w:t xml:space="preserve">  </w:t>
      </w:r>
      <w:r w:rsidR="0060672C">
        <w:rPr>
          <w:rFonts w:ascii="Tahoma" w:hAnsi="Tahoma" w:cs="Tahoma"/>
          <w:color w:val="1F1F1F"/>
          <w:sz w:val="25"/>
          <w:szCs w:val="25"/>
        </w:rPr>
        <w:t xml:space="preserve"> </w:t>
      </w:r>
      <w:r w:rsidR="00900EE4" w:rsidRPr="003D1396">
        <w:rPr>
          <w:rFonts w:ascii="Tahoma" w:hAnsi="Tahoma" w:cs="Tahoma"/>
          <w:color w:val="1F1F1F"/>
          <w:sz w:val="25"/>
          <w:szCs w:val="25"/>
        </w:rPr>
        <w:t>Dated:</w:t>
      </w:r>
    </w:p>
    <w:p w14:paraId="1A09D2EE" w14:textId="77777777" w:rsidR="00DB39D0" w:rsidRPr="00DB39D0" w:rsidRDefault="00DB39D0" w:rsidP="00DB39D0">
      <w:pPr>
        <w:ind w:hanging="450"/>
        <w:rPr>
          <w:rFonts w:ascii="Tahoma" w:hAnsi="Tahoma" w:cs="Tahoma"/>
          <w:b/>
          <w:bCs/>
          <w:color w:val="1F1F1F"/>
          <w:sz w:val="25"/>
          <w:szCs w:val="25"/>
        </w:rPr>
      </w:pPr>
    </w:p>
    <w:p w14:paraId="22DBF9BD" w14:textId="7985C129" w:rsidR="0027445E" w:rsidRDefault="00DB39D0" w:rsidP="00DB39D0">
      <w:pPr>
        <w:ind w:left="-360" w:hanging="90"/>
        <w:rPr>
          <w:rFonts w:ascii="Tahoma" w:hAnsi="Tahoma" w:cs="Tahoma"/>
          <w:b/>
          <w:bCs/>
          <w:color w:val="1F1F1F"/>
          <w:sz w:val="24"/>
          <w:szCs w:val="24"/>
        </w:rPr>
      </w:pPr>
      <w:r w:rsidRPr="00DB39D0">
        <w:rPr>
          <w:rFonts w:ascii="Tahoma" w:hAnsi="Tahoma" w:cs="Tahoma"/>
          <w:b/>
          <w:bCs/>
          <w:color w:val="1F1F1F"/>
          <w:sz w:val="25"/>
          <w:szCs w:val="25"/>
        </w:rPr>
        <w:t xml:space="preserve"> </w:t>
      </w:r>
      <w:r w:rsidR="0027445E" w:rsidRPr="00DB39D0">
        <w:rPr>
          <w:rFonts w:ascii="Tahoma" w:hAnsi="Tahoma" w:cs="Tahoma"/>
          <w:b/>
          <w:bCs/>
          <w:color w:val="1F1F1F"/>
          <w:sz w:val="24"/>
          <w:szCs w:val="24"/>
        </w:rPr>
        <w:t xml:space="preserve">Subject: </w:t>
      </w:r>
      <w:r>
        <w:rPr>
          <w:rFonts w:ascii="Tahoma" w:hAnsi="Tahoma" w:cs="Tahoma"/>
          <w:b/>
          <w:bCs/>
          <w:color w:val="1F1F1F"/>
          <w:sz w:val="24"/>
          <w:szCs w:val="24"/>
        </w:rPr>
        <w:t xml:space="preserve">Submission of Report in Reference to </w:t>
      </w:r>
      <w:r w:rsidR="0027445E" w:rsidRPr="00DB39D0">
        <w:rPr>
          <w:rFonts w:ascii="Tahoma" w:hAnsi="Tahoma" w:cs="Tahoma"/>
          <w:b/>
          <w:bCs/>
          <w:color w:val="1F1F1F"/>
          <w:sz w:val="24"/>
          <w:szCs w:val="24"/>
        </w:rPr>
        <w:t>Misc. Verification No. 64 of 2025 of PS ACB Srinagar.</w:t>
      </w:r>
    </w:p>
    <w:p w14:paraId="032258F8" w14:textId="77777777" w:rsidR="00DB39D0" w:rsidRPr="00DB39D0" w:rsidRDefault="00DB39D0" w:rsidP="00197727">
      <w:pPr>
        <w:rPr>
          <w:rFonts w:ascii="Tahoma" w:hAnsi="Tahoma" w:cs="Tahoma"/>
          <w:b/>
          <w:bCs/>
          <w:color w:val="1F1F1F"/>
          <w:sz w:val="25"/>
          <w:szCs w:val="25"/>
        </w:rPr>
      </w:pPr>
    </w:p>
    <w:p w14:paraId="6C087C55" w14:textId="77777777" w:rsidR="0027445E" w:rsidRPr="0027445E" w:rsidRDefault="0027445E" w:rsidP="00DB39D0">
      <w:pPr>
        <w:spacing w:line="360" w:lineRule="auto"/>
        <w:ind w:left="-360"/>
        <w:jc w:val="both"/>
        <w:rPr>
          <w:rFonts w:ascii="Tahoma" w:hAnsi="Tahoma" w:cs="Tahoma"/>
          <w:color w:val="1F1F1F"/>
          <w:sz w:val="24"/>
          <w:szCs w:val="24"/>
        </w:rPr>
      </w:pPr>
      <w:r w:rsidRPr="0027445E">
        <w:rPr>
          <w:rFonts w:ascii="Tahoma" w:hAnsi="Tahoma" w:cs="Tahoma"/>
          <w:color w:val="1F1F1F"/>
          <w:sz w:val="24"/>
          <w:szCs w:val="24"/>
        </w:rPr>
        <w:t>Sir,</w:t>
      </w:r>
    </w:p>
    <w:p w14:paraId="6A3811C3" w14:textId="77777777" w:rsidR="00221E82" w:rsidRDefault="0027445E" w:rsidP="00221E82">
      <w:pPr>
        <w:spacing w:line="276" w:lineRule="auto"/>
        <w:ind w:left="-360"/>
        <w:jc w:val="both"/>
        <w:rPr>
          <w:rFonts w:ascii="Tahoma" w:hAnsi="Tahoma" w:cs="Tahoma"/>
          <w:color w:val="1F1F1F"/>
          <w:sz w:val="24"/>
          <w:szCs w:val="24"/>
        </w:rPr>
      </w:pPr>
      <w:r w:rsidRPr="0027445E">
        <w:rPr>
          <w:rFonts w:ascii="Tahoma" w:hAnsi="Tahoma" w:cs="Tahoma"/>
          <w:color w:val="1F1F1F"/>
          <w:sz w:val="24"/>
          <w:szCs w:val="24"/>
        </w:rPr>
        <w:t xml:space="preserve">With reference to your </w:t>
      </w:r>
      <w:r w:rsidR="00DB39D0">
        <w:rPr>
          <w:rFonts w:ascii="Tahoma" w:hAnsi="Tahoma" w:cs="Tahoma"/>
          <w:color w:val="1F1F1F"/>
          <w:sz w:val="24"/>
          <w:szCs w:val="24"/>
        </w:rPr>
        <w:t xml:space="preserve">office </w:t>
      </w:r>
      <w:r w:rsidRPr="0027445E">
        <w:rPr>
          <w:rFonts w:ascii="Tahoma" w:hAnsi="Tahoma" w:cs="Tahoma"/>
          <w:color w:val="1F1F1F"/>
          <w:sz w:val="24"/>
          <w:szCs w:val="24"/>
        </w:rPr>
        <w:t>communication No. ACB/SG/Misc-64-25/9432 dated 20-11-2025, regarding the complaint alleging corrupt practices against Assistant Accounts Officer Mr. Manzoor Ahmad Wanto and Orderly Mr. Aijaz Ahmad Hakeem, Directorate of Skill Development, the undersigned has thoroughly examined the matter.</w:t>
      </w:r>
    </w:p>
    <w:p w14:paraId="02112302" w14:textId="77777777" w:rsidR="00221E82" w:rsidRDefault="00221E82" w:rsidP="00221E82">
      <w:pPr>
        <w:spacing w:line="276" w:lineRule="auto"/>
        <w:ind w:left="-360"/>
        <w:jc w:val="both"/>
        <w:rPr>
          <w:rFonts w:ascii="Tahoma" w:hAnsi="Tahoma" w:cs="Tahoma"/>
          <w:color w:val="1F1F1F"/>
          <w:sz w:val="24"/>
          <w:szCs w:val="24"/>
        </w:rPr>
      </w:pPr>
      <w:r>
        <w:rPr>
          <w:rFonts w:ascii="Tahoma" w:hAnsi="Tahoma" w:cs="Tahoma"/>
          <w:color w:val="1F1F1F"/>
          <w:sz w:val="24"/>
          <w:szCs w:val="24"/>
        </w:rPr>
        <w:t>I</w:t>
      </w:r>
      <w:r w:rsidRPr="00221E82">
        <w:rPr>
          <w:rFonts w:ascii="Tahoma" w:hAnsi="Tahoma" w:cs="Tahoma"/>
          <w:color w:val="1F1F1F"/>
          <w:sz w:val="24"/>
          <w:szCs w:val="24"/>
        </w:rPr>
        <w:t>n response to the complaint lodged by certain Employees of the Skill Development Department against Mr. Manzoor Ahmad Wantoo and Mr. Aijaz Ahmad Hakeem, the following is submitted for kind consideration:</w:t>
      </w:r>
    </w:p>
    <w:p w14:paraId="5D254504" w14:textId="4A682E24" w:rsidR="00221E82" w:rsidRDefault="00221E82" w:rsidP="00221E82">
      <w:pPr>
        <w:spacing w:line="276" w:lineRule="auto"/>
        <w:ind w:left="-360"/>
        <w:jc w:val="both"/>
        <w:rPr>
          <w:rFonts w:ascii="Tahoma" w:hAnsi="Tahoma" w:cs="Tahoma"/>
          <w:color w:val="1F1F1F"/>
          <w:sz w:val="24"/>
          <w:szCs w:val="24"/>
        </w:rPr>
      </w:pPr>
      <w:r w:rsidRPr="00221E82">
        <w:rPr>
          <w:rFonts w:ascii="Tahoma" w:hAnsi="Tahoma" w:cs="Tahoma"/>
          <w:color w:val="1F1F1F"/>
          <w:sz w:val="24"/>
          <w:szCs w:val="24"/>
        </w:rPr>
        <w:t xml:space="preserve">The undersigned, upon receipt of the complaint, conducted a thorough and impartial verification of the allegations. During the course of verification, statements were obtained from several serving employees of the Skill Development Department as well as from retired </w:t>
      </w:r>
      <w:r w:rsidRPr="00221E82">
        <w:rPr>
          <w:rFonts w:ascii="Tahoma" w:hAnsi="Tahoma" w:cs="Tahoma"/>
          <w:color w:val="1F1F1F"/>
          <w:sz w:val="24"/>
          <w:szCs w:val="24"/>
        </w:rPr>
        <w:t>employees. It</w:t>
      </w:r>
      <w:r w:rsidRPr="00221E82">
        <w:rPr>
          <w:rFonts w:ascii="Tahoma" w:hAnsi="Tahoma" w:cs="Tahoma"/>
          <w:color w:val="1F1F1F"/>
          <w:sz w:val="24"/>
          <w:szCs w:val="24"/>
        </w:rPr>
        <w:t xml:space="preserve"> has been ascertained that no official from the Accounts Section of Jammu and Kashmir Skill Development Department (JKDSD) approached any employee, either serving or retired, for payment of any bribe or illegal gratification in connection with settlement of Leave Encashment, Medical Reimbursement, or GPF claims.</w:t>
      </w:r>
    </w:p>
    <w:p w14:paraId="4AAA4E49" w14:textId="1F5E4FEE" w:rsidR="00221E82" w:rsidRPr="00221E82" w:rsidRDefault="00221E82" w:rsidP="00221E82">
      <w:pPr>
        <w:spacing w:line="276" w:lineRule="auto"/>
        <w:ind w:left="-360"/>
        <w:jc w:val="both"/>
        <w:rPr>
          <w:rFonts w:ascii="Tahoma" w:hAnsi="Tahoma" w:cs="Tahoma"/>
          <w:color w:val="1F1F1F"/>
          <w:sz w:val="24"/>
          <w:szCs w:val="24"/>
        </w:rPr>
      </w:pPr>
      <w:r w:rsidRPr="00221E82">
        <w:rPr>
          <w:rFonts w:ascii="Tahoma" w:hAnsi="Tahoma" w:cs="Tahoma"/>
          <w:color w:val="1F1F1F"/>
          <w:sz w:val="24"/>
          <w:szCs w:val="24"/>
        </w:rPr>
        <w:t xml:space="preserve">Furthermore, a number of employees have provided written statements affirming that no such demand was ever made to them by any official of the Accounts </w:t>
      </w:r>
      <w:r w:rsidRPr="00221E82">
        <w:rPr>
          <w:rFonts w:ascii="Tahoma" w:hAnsi="Tahoma" w:cs="Tahoma"/>
          <w:color w:val="1F1F1F"/>
          <w:sz w:val="24"/>
          <w:szCs w:val="24"/>
        </w:rPr>
        <w:t>Section. In</w:t>
      </w:r>
      <w:r w:rsidRPr="00221E82">
        <w:rPr>
          <w:rFonts w:ascii="Tahoma" w:hAnsi="Tahoma" w:cs="Tahoma"/>
          <w:color w:val="1F1F1F"/>
          <w:sz w:val="24"/>
          <w:szCs w:val="24"/>
        </w:rPr>
        <w:t xml:space="preserve"> view of the above verification and written confirmations received, the allegations levelled in the complaint do not appear to be substantiated by facts on record.</w:t>
      </w:r>
    </w:p>
    <w:p w14:paraId="743C2AB2" w14:textId="028A2D1A" w:rsidR="00DB39D0" w:rsidRDefault="00221E82" w:rsidP="00221E82">
      <w:pPr>
        <w:spacing w:line="360" w:lineRule="auto"/>
        <w:rPr>
          <w:rFonts w:ascii="Tahoma" w:hAnsi="Tahoma" w:cs="Tahoma"/>
          <w:color w:val="1F1F1F"/>
          <w:sz w:val="24"/>
          <w:szCs w:val="24"/>
        </w:rPr>
      </w:pPr>
      <w:r w:rsidRPr="00221E82">
        <w:rPr>
          <w:rFonts w:ascii="Tahoma" w:hAnsi="Tahoma" w:cs="Tahoma"/>
          <w:color w:val="1F1F1F"/>
          <w:sz w:val="24"/>
          <w:szCs w:val="24"/>
        </w:rPr>
        <w:t>This is submitted for information and further necessary action, as deemed appropriate.</w:t>
      </w:r>
    </w:p>
    <w:p w14:paraId="26050BFD" w14:textId="77777777" w:rsidR="00221E82" w:rsidRDefault="00221E82" w:rsidP="00221E82">
      <w:pPr>
        <w:spacing w:line="360" w:lineRule="auto"/>
        <w:rPr>
          <w:rFonts w:ascii="Tahoma" w:hAnsi="Tahoma" w:cs="Tahoma"/>
          <w:color w:val="1F1F1F"/>
          <w:sz w:val="24"/>
          <w:szCs w:val="24"/>
        </w:rPr>
      </w:pPr>
    </w:p>
    <w:p w14:paraId="4AF7D012" w14:textId="77777777" w:rsidR="00221E82" w:rsidRDefault="00221E82" w:rsidP="00221E82">
      <w:pPr>
        <w:spacing w:line="360" w:lineRule="auto"/>
        <w:rPr>
          <w:rFonts w:ascii="Tahoma" w:hAnsi="Tahoma" w:cs="Tahoma"/>
          <w:color w:val="1F1F1F"/>
          <w:sz w:val="24"/>
          <w:szCs w:val="24"/>
        </w:rPr>
      </w:pPr>
    </w:p>
    <w:p w14:paraId="38702FE0" w14:textId="3A83B01B" w:rsidR="0027445E" w:rsidRDefault="00DB39D0" w:rsidP="00DB39D0">
      <w:pPr>
        <w:spacing w:line="360" w:lineRule="auto"/>
        <w:ind w:left="-360"/>
        <w:jc w:val="center"/>
        <w:rPr>
          <w:rFonts w:ascii="Tahoma" w:hAnsi="Tahoma" w:cs="Tahoma"/>
          <w:color w:val="1F1F1F"/>
          <w:sz w:val="24"/>
          <w:szCs w:val="24"/>
        </w:rPr>
      </w:pPr>
      <w:r>
        <w:rPr>
          <w:rFonts w:ascii="Tahoma" w:hAnsi="Tahoma" w:cs="Tahoma"/>
          <w:color w:val="1F1F1F"/>
          <w:sz w:val="24"/>
          <w:szCs w:val="24"/>
        </w:rPr>
        <w:t xml:space="preserve">                                            </w:t>
      </w:r>
      <w:r w:rsidR="0027445E" w:rsidRPr="0027445E">
        <w:rPr>
          <w:rFonts w:ascii="Tahoma" w:hAnsi="Tahoma" w:cs="Tahoma"/>
          <w:color w:val="1F1F1F"/>
          <w:sz w:val="24"/>
          <w:szCs w:val="24"/>
        </w:rPr>
        <w:t>Yours faithfully,</w:t>
      </w:r>
    </w:p>
    <w:p w14:paraId="03D7C690" w14:textId="77777777" w:rsidR="00A324A2" w:rsidRDefault="00A324A2" w:rsidP="00DB39D0">
      <w:pPr>
        <w:spacing w:line="360" w:lineRule="auto"/>
        <w:ind w:left="-360"/>
        <w:jc w:val="center"/>
        <w:rPr>
          <w:rFonts w:ascii="Tahoma" w:hAnsi="Tahoma" w:cs="Tahoma"/>
          <w:color w:val="1F1F1F"/>
          <w:sz w:val="24"/>
          <w:szCs w:val="24"/>
        </w:rPr>
      </w:pPr>
    </w:p>
    <w:p w14:paraId="594E4DCD" w14:textId="77777777" w:rsidR="00DB39D0" w:rsidRPr="0027445E" w:rsidRDefault="00DB39D0" w:rsidP="00DB39D0">
      <w:pPr>
        <w:spacing w:line="360" w:lineRule="auto"/>
        <w:rPr>
          <w:rFonts w:ascii="Tahoma" w:hAnsi="Tahoma" w:cs="Tahoma"/>
          <w:color w:val="1F1F1F"/>
          <w:sz w:val="24"/>
          <w:szCs w:val="24"/>
        </w:rPr>
      </w:pPr>
    </w:p>
    <w:p w14:paraId="0F689A83" w14:textId="06FB03AF" w:rsidR="0027445E" w:rsidRPr="0027445E" w:rsidRDefault="00DB39D0" w:rsidP="00DB39D0">
      <w:pPr>
        <w:spacing w:line="240" w:lineRule="exact"/>
        <w:ind w:left="-360"/>
        <w:rPr>
          <w:rFonts w:ascii="Tahoma" w:hAnsi="Tahoma" w:cs="Tahoma"/>
          <w:color w:val="1F1F1F"/>
          <w:sz w:val="24"/>
          <w:szCs w:val="24"/>
        </w:rPr>
      </w:pPr>
      <w:r>
        <w:rPr>
          <w:rFonts w:ascii="Tahoma" w:hAnsi="Tahoma" w:cs="Tahoma"/>
          <w:color w:val="1F1F1F"/>
          <w:sz w:val="24"/>
          <w:szCs w:val="24"/>
        </w:rPr>
        <w:t xml:space="preserve">                                                       </w:t>
      </w:r>
      <w:r w:rsidR="0027445E" w:rsidRPr="0027445E">
        <w:rPr>
          <w:rFonts w:ascii="Tahoma" w:hAnsi="Tahoma" w:cs="Tahoma"/>
          <w:color w:val="1F1F1F"/>
          <w:sz w:val="24"/>
          <w:szCs w:val="24"/>
        </w:rPr>
        <w:t>Departmental Vigilance Officer</w:t>
      </w:r>
    </w:p>
    <w:p w14:paraId="3AFC5E38" w14:textId="1202303C" w:rsidR="0027445E" w:rsidRPr="0027445E" w:rsidRDefault="00DB39D0" w:rsidP="00DB39D0">
      <w:pPr>
        <w:spacing w:line="240" w:lineRule="exact"/>
        <w:ind w:left="-360"/>
        <w:jc w:val="center"/>
        <w:rPr>
          <w:rFonts w:ascii="Tahoma" w:hAnsi="Tahoma" w:cs="Tahoma"/>
          <w:color w:val="1F1F1F"/>
          <w:sz w:val="24"/>
          <w:szCs w:val="24"/>
        </w:rPr>
      </w:pPr>
      <w:r>
        <w:rPr>
          <w:rFonts w:ascii="Tahoma" w:hAnsi="Tahoma" w:cs="Tahoma"/>
          <w:color w:val="1F1F1F"/>
          <w:sz w:val="24"/>
          <w:szCs w:val="24"/>
        </w:rPr>
        <w:t xml:space="preserve">                                           </w:t>
      </w:r>
      <w:r w:rsidR="0027445E" w:rsidRPr="0027445E">
        <w:rPr>
          <w:rFonts w:ascii="Tahoma" w:hAnsi="Tahoma" w:cs="Tahoma"/>
          <w:color w:val="1F1F1F"/>
          <w:sz w:val="24"/>
          <w:szCs w:val="24"/>
        </w:rPr>
        <w:t>Skill Development Department</w:t>
      </w:r>
    </w:p>
    <w:p w14:paraId="7EB760E2" w14:textId="0A8D59CD" w:rsidR="0027445E" w:rsidRPr="0027445E" w:rsidRDefault="00DB39D0" w:rsidP="00DB39D0">
      <w:pPr>
        <w:spacing w:line="240" w:lineRule="exact"/>
        <w:ind w:left="-360"/>
        <w:jc w:val="center"/>
        <w:rPr>
          <w:rFonts w:ascii="Tahoma" w:hAnsi="Tahoma" w:cs="Tahoma"/>
          <w:color w:val="1F1F1F"/>
          <w:sz w:val="24"/>
          <w:szCs w:val="24"/>
        </w:rPr>
      </w:pPr>
      <w:r>
        <w:rPr>
          <w:rFonts w:ascii="Tahoma" w:hAnsi="Tahoma" w:cs="Tahoma"/>
          <w:color w:val="1F1F1F"/>
          <w:sz w:val="24"/>
          <w:szCs w:val="24"/>
        </w:rPr>
        <w:t xml:space="preserve">                                              </w:t>
      </w:r>
      <w:r w:rsidR="0027445E" w:rsidRPr="0027445E">
        <w:rPr>
          <w:rFonts w:ascii="Tahoma" w:hAnsi="Tahoma" w:cs="Tahoma"/>
          <w:color w:val="1F1F1F"/>
          <w:sz w:val="24"/>
          <w:szCs w:val="24"/>
        </w:rPr>
        <w:t>Srinagar</w:t>
      </w:r>
    </w:p>
    <w:p w14:paraId="7D631DF6" w14:textId="77777777" w:rsidR="00A9467C" w:rsidRPr="00823FC9" w:rsidRDefault="00A9467C" w:rsidP="0015747D">
      <w:pPr>
        <w:ind w:left="284"/>
        <w:jc w:val="both"/>
        <w:rPr>
          <w:rFonts w:ascii="Tahoma" w:hAnsi="Tahoma" w:cs="Tahoma"/>
          <w:sz w:val="25"/>
          <w:szCs w:val="25"/>
        </w:rPr>
      </w:pPr>
    </w:p>
    <w:p w14:paraId="77A58B25" w14:textId="24D7F4C4" w:rsidR="006A574C" w:rsidRPr="00823FC9" w:rsidRDefault="006A574C" w:rsidP="006A574C">
      <w:pPr>
        <w:rPr>
          <w:rFonts w:ascii="Verdana" w:hAnsi="Verdana"/>
          <w:color w:val="000000"/>
        </w:rPr>
      </w:pPr>
    </w:p>
    <w:p w14:paraId="0BD5D374" w14:textId="149B0A88" w:rsidR="006A574C" w:rsidRPr="00823FC9" w:rsidRDefault="006A574C" w:rsidP="006A574C">
      <w:pPr>
        <w:rPr>
          <w:rFonts w:ascii="Verdana" w:hAnsi="Verdana"/>
          <w:color w:val="000000"/>
        </w:rPr>
      </w:pPr>
      <w:r w:rsidRPr="00823FC9">
        <w:rPr>
          <w:sz w:val="32"/>
          <w:szCs w:val="32"/>
        </w:rPr>
        <w:t xml:space="preserve">                                       </w:t>
      </w:r>
    </w:p>
    <w:p w14:paraId="08D697E6" w14:textId="77777777" w:rsidR="00360589" w:rsidRPr="00823FC9" w:rsidRDefault="00360589" w:rsidP="00360589">
      <w:pPr>
        <w:spacing w:line="480" w:lineRule="auto"/>
        <w:ind w:left="-540"/>
        <w:jc w:val="both"/>
        <w:rPr>
          <w:rFonts w:ascii="Verdana" w:hAnsi="Verdana"/>
          <w:color w:val="000000"/>
          <w:sz w:val="24"/>
          <w:szCs w:val="24"/>
        </w:rPr>
      </w:pPr>
    </w:p>
    <w:p w14:paraId="6A8C05C6" w14:textId="6F010CF8" w:rsidR="00B14580" w:rsidRPr="00823FC9" w:rsidRDefault="00B14580"/>
    <w:p w14:paraId="2CE7F197" w14:textId="621CF647" w:rsidR="006A574C" w:rsidRPr="00823FC9" w:rsidRDefault="006A574C">
      <w:r w:rsidRPr="00823FC9">
        <w:t xml:space="preserve"> </w:t>
      </w:r>
    </w:p>
    <w:p w14:paraId="1A3B8A4D" w14:textId="36D1049B" w:rsidR="006A574C" w:rsidRPr="00823FC9" w:rsidRDefault="006A574C" w:rsidP="00C40F14">
      <w:pPr>
        <w:ind w:left="284"/>
        <w:jc w:val="both"/>
      </w:pPr>
      <w:r w:rsidRPr="00823FC9">
        <w:rPr>
          <w:rFonts w:ascii="Tahoma" w:hAnsi="Tahoma" w:cs="Tahoma"/>
          <w:color w:val="1F1F1F"/>
          <w:sz w:val="25"/>
          <w:szCs w:val="25"/>
        </w:rPr>
        <w:lastRenderedPageBreak/>
        <w:t xml:space="preserve">                                                            </w:t>
      </w:r>
      <w:r w:rsidR="009B7E04" w:rsidRPr="00823FC9">
        <w:rPr>
          <w:rFonts w:ascii="Tahoma" w:hAnsi="Tahoma" w:cs="Tahoma"/>
          <w:color w:val="1F1F1F"/>
          <w:sz w:val="25"/>
          <w:szCs w:val="25"/>
        </w:rPr>
        <w:t xml:space="preserve"> </w:t>
      </w:r>
      <w:r w:rsidRPr="00823FC9">
        <w:rPr>
          <w:rFonts w:ascii="Tahoma" w:hAnsi="Tahoma" w:cs="Tahoma"/>
          <w:color w:val="1F1F1F"/>
          <w:sz w:val="25"/>
          <w:szCs w:val="25"/>
        </w:rPr>
        <w:t xml:space="preserve"> </w:t>
      </w:r>
    </w:p>
    <w:p w14:paraId="105947EB" w14:textId="4C28B1F3" w:rsidR="006A574C" w:rsidRPr="00823FC9" w:rsidRDefault="006A574C"/>
    <w:p w14:paraId="503F9E3A" w14:textId="33A606F0" w:rsidR="006A574C" w:rsidRPr="00823FC9" w:rsidRDefault="006A574C"/>
    <w:p w14:paraId="68BF4632" w14:textId="0CF4DD3C" w:rsidR="006A574C" w:rsidRPr="00823FC9" w:rsidRDefault="006A574C"/>
    <w:p w14:paraId="28D7FDF2" w14:textId="0135FAC5" w:rsidR="006A574C" w:rsidRPr="00823FC9" w:rsidRDefault="006A574C"/>
    <w:p w14:paraId="73D59F96" w14:textId="46E7E146" w:rsidR="006A574C" w:rsidRDefault="006A574C" w:rsidP="00C40F14">
      <w:pPr>
        <w:ind w:left="284"/>
        <w:jc w:val="center"/>
      </w:pPr>
      <w:r>
        <w:rPr>
          <w:b/>
          <w:bCs/>
          <w:sz w:val="32"/>
          <w:szCs w:val="32"/>
        </w:rPr>
        <w:t xml:space="preserve">                                           </w:t>
      </w:r>
    </w:p>
    <w:sectPr w:rsidR="006A574C" w:rsidSect="00197727">
      <w:headerReference w:type="default" r:id="rId8"/>
      <w:pgSz w:w="11906" w:h="16838"/>
      <w:pgMar w:top="851" w:right="707" w:bottom="8" w:left="1276"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96CD2" w14:textId="77777777" w:rsidR="007F66FC" w:rsidRDefault="007F66FC">
      <w:r>
        <w:separator/>
      </w:r>
    </w:p>
  </w:endnote>
  <w:endnote w:type="continuationSeparator" w:id="0">
    <w:p w14:paraId="742E6B5C" w14:textId="77777777" w:rsidR="007F66FC" w:rsidRDefault="007F6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2978B" w14:textId="77777777" w:rsidR="007F66FC" w:rsidRDefault="007F66FC">
      <w:r>
        <w:separator/>
      </w:r>
    </w:p>
  </w:footnote>
  <w:footnote w:type="continuationSeparator" w:id="0">
    <w:p w14:paraId="40336B51" w14:textId="77777777" w:rsidR="007F66FC" w:rsidRDefault="007F66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1445BAA2">
          <wp:simplePos x="0" y="0"/>
          <wp:positionH relativeFrom="margin">
            <wp:posOffset>-209550</wp:posOffset>
          </wp:positionH>
          <wp:positionV relativeFrom="page">
            <wp:posOffset>351155</wp:posOffset>
          </wp:positionV>
          <wp:extent cx="790575" cy="765810"/>
          <wp:effectExtent l="0" t="0" r="9525" b="0"/>
          <wp:wrapTight wrapText="bothSides">
            <wp:wrapPolygon edited="0">
              <wp:start x="0" y="0"/>
              <wp:lineTo x="0" y="20955"/>
              <wp:lineTo x="21340" y="20955"/>
              <wp:lineTo x="2134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3269FD"/>
    <w:multiLevelType w:val="multilevel"/>
    <w:tmpl w:val="DC46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02111"/>
    <w:multiLevelType w:val="multilevel"/>
    <w:tmpl w:val="9770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06319199">
    <w:abstractNumId w:val="9"/>
  </w:num>
  <w:num w:numId="2" w16cid:durableId="1473132172">
    <w:abstractNumId w:val="7"/>
  </w:num>
  <w:num w:numId="3" w16cid:durableId="290479581">
    <w:abstractNumId w:val="6"/>
  </w:num>
  <w:num w:numId="4" w16cid:durableId="1788423142">
    <w:abstractNumId w:val="5"/>
  </w:num>
  <w:num w:numId="5" w16cid:durableId="1393774950">
    <w:abstractNumId w:val="4"/>
  </w:num>
  <w:num w:numId="6" w16cid:durableId="1839617404">
    <w:abstractNumId w:val="8"/>
  </w:num>
  <w:num w:numId="7" w16cid:durableId="85150545">
    <w:abstractNumId w:val="3"/>
  </w:num>
  <w:num w:numId="8" w16cid:durableId="1445077541">
    <w:abstractNumId w:val="2"/>
  </w:num>
  <w:num w:numId="9" w16cid:durableId="1113206221">
    <w:abstractNumId w:val="1"/>
  </w:num>
  <w:num w:numId="10" w16cid:durableId="2045017535">
    <w:abstractNumId w:val="0"/>
  </w:num>
  <w:num w:numId="11" w16cid:durableId="1379353169">
    <w:abstractNumId w:val="12"/>
  </w:num>
  <w:num w:numId="12" w16cid:durableId="336423928">
    <w:abstractNumId w:val="13"/>
  </w:num>
  <w:num w:numId="13" w16cid:durableId="1300266208">
    <w:abstractNumId w:val="11"/>
  </w:num>
  <w:num w:numId="14" w16cid:durableId="1139228125">
    <w:abstractNumId w:val="18"/>
  </w:num>
  <w:num w:numId="15" w16cid:durableId="869034241">
    <w:abstractNumId w:val="16"/>
  </w:num>
  <w:num w:numId="16" w16cid:durableId="2055039661">
    <w:abstractNumId w:val="17"/>
  </w:num>
  <w:num w:numId="17" w16cid:durableId="1297682602">
    <w:abstractNumId w:val="10"/>
  </w:num>
  <w:num w:numId="18" w16cid:durableId="761294502">
    <w:abstractNumId w:val="14"/>
  </w:num>
  <w:num w:numId="19" w16cid:durableId="16341694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AC2"/>
    <w:rsid w:val="00082091"/>
    <w:rsid w:val="00086237"/>
    <w:rsid w:val="000B095B"/>
    <w:rsid w:val="000B76C4"/>
    <w:rsid w:val="000C5610"/>
    <w:rsid w:val="000E3F6D"/>
    <w:rsid w:val="000E6552"/>
    <w:rsid w:val="000F334E"/>
    <w:rsid w:val="000F3A4F"/>
    <w:rsid w:val="000F59AC"/>
    <w:rsid w:val="00121CFB"/>
    <w:rsid w:val="0012611B"/>
    <w:rsid w:val="001364FE"/>
    <w:rsid w:val="001368DD"/>
    <w:rsid w:val="001476A0"/>
    <w:rsid w:val="00147DB3"/>
    <w:rsid w:val="001518A5"/>
    <w:rsid w:val="0015747D"/>
    <w:rsid w:val="00170095"/>
    <w:rsid w:val="00170E4F"/>
    <w:rsid w:val="00171CD1"/>
    <w:rsid w:val="00172FFF"/>
    <w:rsid w:val="001743F4"/>
    <w:rsid w:val="0017744B"/>
    <w:rsid w:val="00187C33"/>
    <w:rsid w:val="001936B7"/>
    <w:rsid w:val="00196AB1"/>
    <w:rsid w:val="00197727"/>
    <w:rsid w:val="001A21FE"/>
    <w:rsid w:val="001B086D"/>
    <w:rsid w:val="001C2A87"/>
    <w:rsid w:val="001D02DE"/>
    <w:rsid w:val="001D2BA0"/>
    <w:rsid w:val="001D5844"/>
    <w:rsid w:val="001E0D46"/>
    <w:rsid w:val="001E0FF6"/>
    <w:rsid w:val="001E3E29"/>
    <w:rsid w:val="001E487E"/>
    <w:rsid w:val="001F08DE"/>
    <w:rsid w:val="001F5E65"/>
    <w:rsid w:val="00201333"/>
    <w:rsid w:val="00210EE4"/>
    <w:rsid w:val="00210FA7"/>
    <w:rsid w:val="00216417"/>
    <w:rsid w:val="00217E71"/>
    <w:rsid w:val="00221E82"/>
    <w:rsid w:val="00232F7E"/>
    <w:rsid w:val="0024218A"/>
    <w:rsid w:val="00247F81"/>
    <w:rsid w:val="0026631D"/>
    <w:rsid w:val="00272108"/>
    <w:rsid w:val="0027445E"/>
    <w:rsid w:val="00294D43"/>
    <w:rsid w:val="002A5606"/>
    <w:rsid w:val="002C2F53"/>
    <w:rsid w:val="002D0BC4"/>
    <w:rsid w:val="002D286F"/>
    <w:rsid w:val="002F1995"/>
    <w:rsid w:val="00322356"/>
    <w:rsid w:val="0033518C"/>
    <w:rsid w:val="0033606F"/>
    <w:rsid w:val="00342855"/>
    <w:rsid w:val="003437C2"/>
    <w:rsid w:val="0036038D"/>
    <w:rsid w:val="00360589"/>
    <w:rsid w:val="00364ACF"/>
    <w:rsid w:val="003735B5"/>
    <w:rsid w:val="00377186"/>
    <w:rsid w:val="0037797E"/>
    <w:rsid w:val="00381382"/>
    <w:rsid w:val="003905EA"/>
    <w:rsid w:val="003A1C03"/>
    <w:rsid w:val="003C3196"/>
    <w:rsid w:val="003D1396"/>
    <w:rsid w:val="003F02C2"/>
    <w:rsid w:val="00414627"/>
    <w:rsid w:val="00420B16"/>
    <w:rsid w:val="00425D63"/>
    <w:rsid w:val="00435224"/>
    <w:rsid w:val="00444D81"/>
    <w:rsid w:val="00461DF9"/>
    <w:rsid w:val="004643D8"/>
    <w:rsid w:val="00465100"/>
    <w:rsid w:val="0048205E"/>
    <w:rsid w:val="004831C3"/>
    <w:rsid w:val="0049293A"/>
    <w:rsid w:val="00493C0E"/>
    <w:rsid w:val="00497C24"/>
    <w:rsid w:val="004B3216"/>
    <w:rsid w:val="004C679A"/>
    <w:rsid w:val="004C7BA5"/>
    <w:rsid w:val="004D2AEC"/>
    <w:rsid w:val="004E5652"/>
    <w:rsid w:val="004E7628"/>
    <w:rsid w:val="004F48F2"/>
    <w:rsid w:val="005065F5"/>
    <w:rsid w:val="0050696F"/>
    <w:rsid w:val="005149B1"/>
    <w:rsid w:val="005211F5"/>
    <w:rsid w:val="00527AED"/>
    <w:rsid w:val="005366CB"/>
    <w:rsid w:val="00541093"/>
    <w:rsid w:val="005511E0"/>
    <w:rsid w:val="005647F2"/>
    <w:rsid w:val="005662D1"/>
    <w:rsid w:val="005712AE"/>
    <w:rsid w:val="00573A09"/>
    <w:rsid w:val="00582459"/>
    <w:rsid w:val="005A4526"/>
    <w:rsid w:val="005B473D"/>
    <w:rsid w:val="005C1B16"/>
    <w:rsid w:val="005E53D0"/>
    <w:rsid w:val="005E759A"/>
    <w:rsid w:val="005F0F78"/>
    <w:rsid w:val="006002EB"/>
    <w:rsid w:val="0060672C"/>
    <w:rsid w:val="006128EF"/>
    <w:rsid w:val="0062593F"/>
    <w:rsid w:val="006264B4"/>
    <w:rsid w:val="00635DE5"/>
    <w:rsid w:val="00643033"/>
    <w:rsid w:val="00644CC3"/>
    <w:rsid w:val="00651904"/>
    <w:rsid w:val="0065245E"/>
    <w:rsid w:val="00656F58"/>
    <w:rsid w:val="00661468"/>
    <w:rsid w:val="006649F0"/>
    <w:rsid w:val="0067245D"/>
    <w:rsid w:val="00676A3D"/>
    <w:rsid w:val="00683CF5"/>
    <w:rsid w:val="0068470E"/>
    <w:rsid w:val="006865BA"/>
    <w:rsid w:val="0069352F"/>
    <w:rsid w:val="00695DCD"/>
    <w:rsid w:val="006A05CC"/>
    <w:rsid w:val="006A203E"/>
    <w:rsid w:val="006A35A7"/>
    <w:rsid w:val="006A574C"/>
    <w:rsid w:val="006C1785"/>
    <w:rsid w:val="006C5D86"/>
    <w:rsid w:val="006C7C59"/>
    <w:rsid w:val="006E17D3"/>
    <w:rsid w:val="00705C8D"/>
    <w:rsid w:val="007152D7"/>
    <w:rsid w:val="0072350E"/>
    <w:rsid w:val="00723658"/>
    <w:rsid w:val="0074054D"/>
    <w:rsid w:val="00746C14"/>
    <w:rsid w:val="00757FC8"/>
    <w:rsid w:val="00761D11"/>
    <w:rsid w:val="00762F19"/>
    <w:rsid w:val="007746D2"/>
    <w:rsid w:val="0079509D"/>
    <w:rsid w:val="007A65F9"/>
    <w:rsid w:val="007A71D8"/>
    <w:rsid w:val="007B6B21"/>
    <w:rsid w:val="007C2C59"/>
    <w:rsid w:val="007C3556"/>
    <w:rsid w:val="007D5EBA"/>
    <w:rsid w:val="007E0D47"/>
    <w:rsid w:val="007E18B3"/>
    <w:rsid w:val="007E433B"/>
    <w:rsid w:val="007F66FC"/>
    <w:rsid w:val="007F6994"/>
    <w:rsid w:val="00801F23"/>
    <w:rsid w:val="008048EF"/>
    <w:rsid w:val="0080588F"/>
    <w:rsid w:val="00823FC9"/>
    <w:rsid w:val="00830478"/>
    <w:rsid w:val="00831980"/>
    <w:rsid w:val="008332A4"/>
    <w:rsid w:val="00834240"/>
    <w:rsid w:val="00837632"/>
    <w:rsid w:val="00837CDD"/>
    <w:rsid w:val="0085640F"/>
    <w:rsid w:val="008567AA"/>
    <w:rsid w:val="00860AF6"/>
    <w:rsid w:val="008729B0"/>
    <w:rsid w:val="00892712"/>
    <w:rsid w:val="008955E7"/>
    <w:rsid w:val="008961CA"/>
    <w:rsid w:val="008A680A"/>
    <w:rsid w:val="008B0BB0"/>
    <w:rsid w:val="008B22E1"/>
    <w:rsid w:val="008C0DC9"/>
    <w:rsid w:val="008E6C4B"/>
    <w:rsid w:val="008F1159"/>
    <w:rsid w:val="008F18C0"/>
    <w:rsid w:val="00900EE4"/>
    <w:rsid w:val="00907648"/>
    <w:rsid w:val="009254DD"/>
    <w:rsid w:val="00930FDE"/>
    <w:rsid w:val="00932BAF"/>
    <w:rsid w:val="00934C7C"/>
    <w:rsid w:val="00937AD8"/>
    <w:rsid w:val="0094030F"/>
    <w:rsid w:val="00965277"/>
    <w:rsid w:val="00984C93"/>
    <w:rsid w:val="00984EBF"/>
    <w:rsid w:val="00987CE1"/>
    <w:rsid w:val="0099405C"/>
    <w:rsid w:val="00996783"/>
    <w:rsid w:val="009A1100"/>
    <w:rsid w:val="009B27AA"/>
    <w:rsid w:val="009B7E04"/>
    <w:rsid w:val="009C600F"/>
    <w:rsid w:val="009D3723"/>
    <w:rsid w:val="009D6B63"/>
    <w:rsid w:val="009E04F2"/>
    <w:rsid w:val="009E217E"/>
    <w:rsid w:val="00A00745"/>
    <w:rsid w:val="00A03B7B"/>
    <w:rsid w:val="00A05BB6"/>
    <w:rsid w:val="00A13D12"/>
    <w:rsid w:val="00A158A4"/>
    <w:rsid w:val="00A200C9"/>
    <w:rsid w:val="00A250D5"/>
    <w:rsid w:val="00A324A2"/>
    <w:rsid w:val="00A32F56"/>
    <w:rsid w:val="00A35B75"/>
    <w:rsid w:val="00A36028"/>
    <w:rsid w:val="00A44BBC"/>
    <w:rsid w:val="00A47EA1"/>
    <w:rsid w:val="00A5786B"/>
    <w:rsid w:val="00A86E40"/>
    <w:rsid w:val="00A91424"/>
    <w:rsid w:val="00A9467C"/>
    <w:rsid w:val="00AA2C77"/>
    <w:rsid w:val="00AB2CF2"/>
    <w:rsid w:val="00AC0C19"/>
    <w:rsid w:val="00AC3FB9"/>
    <w:rsid w:val="00AC702A"/>
    <w:rsid w:val="00AD0FA7"/>
    <w:rsid w:val="00AD226F"/>
    <w:rsid w:val="00AD4A83"/>
    <w:rsid w:val="00AF292B"/>
    <w:rsid w:val="00B05747"/>
    <w:rsid w:val="00B13A52"/>
    <w:rsid w:val="00B14580"/>
    <w:rsid w:val="00B161E7"/>
    <w:rsid w:val="00B2303C"/>
    <w:rsid w:val="00B24CF4"/>
    <w:rsid w:val="00B26993"/>
    <w:rsid w:val="00B275F5"/>
    <w:rsid w:val="00B45157"/>
    <w:rsid w:val="00B4570C"/>
    <w:rsid w:val="00B51D14"/>
    <w:rsid w:val="00B5208C"/>
    <w:rsid w:val="00B5709B"/>
    <w:rsid w:val="00B60B3A"/>
    <w:rsid w:val="00B60D01"/>
    <w:rsid w:val="00B67A01"/>
    <w:rsid w:val="00B70F32"/>
    <w:rsid w:val="00B71E95"/>
    <w:rsid w:val="00B74876"/>
    <w:rsid w:val="00B74A36"/>
    <w:rsid w:val="00B9683E"/>
    <w:rsid w:val="00BB7C2B"/>
    <w:rsid w:val="00BC1664"/>
    <w:rsid w:val="00BC2546"/>
    <w:rsid w:val="00BD636C"/>
    <w:rsid w:val="00BE41BC"/>
    <w:rsid w:val="00BF3E13"/>
    <w:rsid w:val="00C05085"/>
    <w:rsid w:val="00C1593D"/>
    <w:rsid w:val="00C17FA6"/>
    <w:rsid w:val="00C40F14"/>
    <w:rsid w:val="00C45227"/>
    <w:rsid w:val="00C51A9B"/>
    <w:rsid w:val="00C56C7E"/>
    <w:rsid w:val="00C644CF"/>
    <w:rsid w:val="00C73C0F"/>
    <w:rsid w:val="00C776A4"/>
    <w:rsid w:val="00C97959"/>
    <w:rsid w:val="00CA2C6C"/>
    <w:rsid w:val="00CB030E"/>
    <w:rsid w:val="00CB0652"/>
    <w:rsid w:val="00CC0600"/>
    <w:rsid w:val="00CC586C"/>
    <w:rsid w:val="00CC78AC"/>
    <w:rsid w:val="00CE11C0"/>
    <w:rsid w:val="00CF3120"/>
    <w:rsid w:val="00CF7953"/>
    <w:rsid w:val="00D07232"/>
    <w:rsid w:val="00D10245"/>
    <w:rsid w:val="00D21BDD"/>
    <w:rsid w:val="00D34210"/>
    <w:rsid w:val="00D464E1"/>
    <w:rsid w:val="00D50005"/>
    <w:rsid w:val="00D61B96"/>
    <w:rsid w:val="00D64DCD"/>
    <w:rsid w:val="00D6579E"/>
    <w:rsid w:val="00D65F07"/>
    <w:rsid w:val="00D704F3"/>
    <w:rsid w:val="00D92BB7"/>
    <w:rsid w:val="00DB39D0"/>
    <w:rsid w:val="00DC76D2"/>
    <w:rsid w:val="00DD30ED"/>
    <w:rsid w:val="00DE34B8"/>
    <w:rsid w:val="00DF03A7"/>
    <w:rsid w:val="00DF7DDB"/>
    <w:rsid w:val="00E03670"/>
    <w:rsid w:val="00E31573"/>
    <w:rsid w:val="00E32EAC"/>
    <w:rsid w:val="00E447C3"/>
    <w:rsid w:val="00E64C21"/>
    <w:rsid w:val="00E66F64"/>
    <w:rsid w:val="00E7798A"/>
    <w:rsid w:val="00E821D7"/>
    <w:rsid w:val="00E936E1"/>
    <w:rsid w:val="00EA7D3B"/>
    <w:rsid w:val="00EC24C6"/>
    <w:rsid w:val="00EF14E0"/>
    <w:rsid w:val="00EF1596"/>
    <w:rsid w:val="00EF2933"/>
    <w:rsid w:val="00EF52D9"/>
    <w:rsid w:val="00EF757A"/>
    <w:rsid w:val="00F02480"/>
    <w:rsid w:val="00F05146"/>
    <w:rsid w:val="00F1115D"/>
    <w:rsid w:val="00F240B5"/>
    <w:rsid w:val="00F34C5D"/>
    <w:rsid w:val="00F3513C"/>
    <w:rsid w:val="00F465C5"/>
    <w:rsid w:val="00F5180D"/>
    <w:rsid w:val="00F51B21"/>
    <w:rsid w:val="00F51D87"/>
    <w:rsid w:val="00F52DA3"/>
    <w:rsid w:val="00F651FC"/>
    <w:rsid w:val="00F8455C"/>
    <w:rsid w:val="00F909F8"/>
    <w:rsid w:val="00FA4982"/>
    <w:rsid w:val="00FB0BD8"/>
    <w:rsid w:val="00FB2688"/>
    <w:rsid w:val="00FB38B7"/>
    <w:rsid w:val="00FC1042"/>
    <w:rsid w:val="00FE7F8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019886">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36845870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17156435">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878667618">
      <w:bodyDiv w:val="1"/>
      <w:marLeft w:val="0"/>
      <w:marRight w:val="0"/>
      <w:marTop w:val="0"/>
      <w:marBottom w:val="0"/>
      <w:divBdr>
        <w:top w:val="none" w:sz="0" w:space="0" w:color="auto"/>
        <w:left w:val="none" w:sz="0" w:space="0" w:color="auto"/>
        <w:bottom w:val="none" w:sz="0" w:space="0" w:color="auto"/>
        <w:right w:val="none" w:sz="0" w:space="0" w:color="auto"/>
      </w:divBdr>
    </w:div>
    <w:div w:id="938484732">
      <w:bodyDiv w:val="1"/>
      <w:marLeft w:val="0"/>
      <w:marRight w:val="0"/>
      <w:marTop w:val="0"/>
      <w:marBottom w:val="0"/>
      <w:divBdr>
        <w:top w:val="none" w:sz="0" w:space="0" w:color="auto"/>
        <w:left w:val="none" w:sz="0" w:space="0" w:color="auto"/>
        <w:bottom w:val="none" w:sz="0" w:space="0" w:color="auto"/>
        <w:right w:val="none" w:sz="0" w:space="0" w:color="auto"/>
      </w:divBdr>
    </w:div>
    <w:div w:id="988021325">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5940214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91066720">
      <w:bodyDiv w:val="1"/>
      <w:marLeft w:val="0"/>
      <w:marRight w:val="0"/>
      <w:marTop w:val="0"/>
      <w:marBottom w:val="0"/>
      <w:divBdr>
        <w:top w:val="none" w:sz="0" w:space="0" w:color="auto"/>
        <w:left w:val="none" w:sz="0" w:space="0" w:color="auto"/>
        <w:bottom w:val="none" w:sz="0" w:space="0" w:color="auto"/>
        <w:right w:val="none" w:sz="0" w:space="0" w:color="auto"/>
      </w:divBdr>
    </w:div>
    <w:div w:id="1275791022">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25147421">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4538500">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77670571">
      <w:bodyDiv w:val="1"/>
      <w:marLeft w:val="0"/>
      <w:marRight w:val="0"/>
      <w:marTop w:val="0"/>
      <w:marBottom w:val="0"/>
      <w:divBdr>
        <w:top w:val="none" w:sz="0" w:space="0" w:color="auto"/>
        <w:left w:val="none" w:sz="0" w:space="0" w:color="auto"/>
        <w:bottom w:val="none" w:sz="0" w:space="0" w:color="auto"/>
        <w:right w:val="none" w:sz="0" w:space="0" w:color="auto"/>
      </w:divBdr>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00936331">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71519540">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D5C63-36EE-41E1-B084-9674E5D1E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331</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3</cp:revision>
  <cp:lastPrinted>2026-02-23T09:17:00Z</cp:lastPrinted>
  <dcterms:created xsi:type="dcterms:W3CDTF">2026-02-23T09:17:00Z</dcterms:created>
  <dcterms:modified xsi:type="dcterms:W3CDTF">2026-02-23T09:17:00Z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