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34C3" w14:textId="6FEBACB8" w:rsidR="003439A1" w:rsidRPr="004B1D73" w:rsidRDefault="003439A1" w:rsidP="005C508E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</w:rPr>
      </w:pPr>
      <w:r w:rsidRPr="003439A1">
        <w:rPr>
          <w:rFonts w:ascii="Tahoma" w:hAnsi="Tahoma" w:cs="Tahoma"/>
          <w:b/>
          <w:bCs/>
        </w:rPr>
        <w:t xml:space="preserve">                    </w:t>
      </w:r>
      <w:r w:rsidR="00891A24">
        <w:rPr>
          <w:rFonts w:ascii="Tahoma" w:hAnsi="Tahoma" w:cs="Tahoma"/>
          <w:b/>
          <w:bCs/>
        </w:rPr>
        <w:t xml:space="preserve"> </w:t>
      </w:r>
      <w:r w:rsidRPr="004B1D73">
        <w:rPr>
          <w:rFonts w:ascii="Tahoma" w:hAnsi="Tahoma" w:cs="Tahoma"/>
          <w:b/>
          <w:bCs/>
        </w:rPr>
        <w:t xml:space="preserve">Order No: </w:t>
      </w:r>
      <w:r w:rsidR="00E31BD7" w:rsidRPr="004B1D73">
        <w:rPr>
          <w:rFonts w:ascii="Tahoma" w:hAnsi="Tahoma" w:cs="Tahoma"/>
          <w:b/>
          <w:bCs/>
        </w:rPr>
        <w:t xml:space="preserve">  </w:t>
      </w:r>
      <w:r w:rsidRPr="004B1D73">
        <w:rPr>
          <w:rFonts w:ascii="Tahoma" w:hAnsi="Tahoma" w:cs="Tahoma"/>
          <w:b/>
          <w:bCs/>
        </w:rPr>
        <w:t>of 2025</w:t>
      </w:r>
    </w:p>
    <w:p w14:paraId="348DB2EC" w14:textId="70025CFD" w:rsidR="003439A1" w:rsidRPr="004B1D73" w:rsidRDefault="003439A1" w:rsidP="00711890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</w:rPr>
      </w:pPr>
      <w:r w:rsidRPr="004B1D73">
        <w:rPr>
          <w:rFonts w:ascii="Tahoma" w:hAnsi="Tahoma" w:cs="Tahoma"/>
          <w:b/>
          <w:bCs/>
        </w:rPr>
        <w:t xml:space="preserve">                                </w:t>
      </w:r>
      <w:r w:rsidR="004B1D73">
        <w:rPr>
          <w:rFonts w:ascii="Tahoma" w:hAnsi="Tahoma" w:cs="Tahoma"/>
          <w:b/>
          <w:bCs/>
        </w:rPr>
        <w:t xml:space="preserve">   </w:t>
      </w:r>
      <w:r w:rsidRPr="004B1D73">
        <w:rPr>
          <w:rFonts w:ascii="Tahoma" w:hAnsi="Tahoma" w:cs="Tahoma"/>
          <w:b/>
          <w:bCs/>
        </w:rPr>
        <w:t xml:space="preserve">  Dated:</w:t>
      </w:r>
      <w:r w:rsidR="00E31BD7" w:rsidRPr="004B1D73">
        <w:rPr>
          <w:rFonts w:ascii="Tahoma" w:hAnsi="Tahoma" w:cs="Tahoma"/>
          <w:b/>
          <w:bCs/>
        </w:rPr>
        <w:t xml:space="preserve"> 03</w:t>
      </w:r>
      <w:r w:rsidRPr="004B1D73">
        <w:rPr>
          <w:rFonts w:ascii="Tahoma" w:hAnsi="Tahoma" w:cs="Tahoma"/>
          <w:b/>
          <w:bCs/>
        </w:rPr>
        <w:t>-</w:t>
      </w:r>
      <w:r w:rsidR="00E31BD7" w:rsidRPr="004B1D73">
        <w:rPr>
          <w:rFonts w:ascii="Tahoma" w:hAnsi="Tahoma" w:cs="Tahoma"/>
          <w:b/>
          <w:bCs/>
        </w:rPr>
        <w:t>10</w:t>
      </w:r>
      <w:r w:rsidRPr="004B1D73">
        <w:rPr>
          <w:rFonts w:ascii="Tahoma" w:hAnsi="Tahoma" w:cs="Tahoma"/>
          <w:b/>
          <w:bCs/>
        </w:rPr>
        <w:t>-2025</w:t>
      </w:r>
    </w:p>
    <w:p w14:paraId="539F4C38" w14:textId="2595002C" w:rsidR="004B1D73" w:rsidRPr="004B1D73" w:rsidRDefault="006C1F03" w:rsidP="004B1D73">
      <w:pPr>
        <w:tabs>
          <w:tab w:val="left" w:pos="1575"/>
        </w:tabs>
        <w:ind w:left="-270"/>
        <w:jc w:val="both"/>
        <w:rPr>
          <w:rFonts w:ascii="Tahoma" w:hAnsi="Tahoma" w:cs="Tahoma"/>
          <w:sz w:val="20"/>
          <w:szCs w:val="20"/>
        </w:rPr>
      </w:pPr>
      <w:r w:rsidRPr="004B1D73">
        <w:rPr>
          <w:rFonts w:ascii="Tahoma" w:hAnsi="Tahoma" w:cs="Tahoma"/>
          <w:sz w:val="20"/>
          <w:szCs w:val="20"/>
        </w:rPr>
        <w:t>The following officers and officials are assigned duties as indicated for each room to ensure the smooth conduct of the</w:t>
      </w:r>
      <w:r w:rsidR="00F14589" w:rsidRPr="004B1D73">
        <w:rPr>
          <w:rFonts w:ascii="Tahoma" w:hAnsi="Tahoma" w:cs="Tahoma"/>
          <w:sz w:val="20"/>
          <w:szCs w:val="20"/>
        </w:rPr>
        <w:t xml:space="preserve"> Written examination for the Post of Lecturer(s) in School </w:t>
      </w:r>
      <w:r w:rsidR="003439A1" w:rsidRPr="004B1D73">
        <w:rPr>
          <w:rFonts w:ascii="Tahoma" w:hAnsi="Tahoma" w:cs="Tahoma"/>
          <w:sz w:val="20"/>
          <w:szCs w:val="20"/>
        </w:rPr>
        <w:t>Education</w:t>
      </w:r>
      <w:r w:rsidR="00F14589" w:rsidRPr="004B1D73">
        <w:rPr>
          <w:rFonts w:ascii="Tahoma" w:hAnsi="Tahoma" w:cs="Tahoma"/>
          <w:sz w:val="20"/>
          <w:szCs w:val="20"/>
        </w:rPr>
        <w:t xml:space="preserve"> </w:t>
      </w:r>
      <w:r w:rsidR="003439A1" w:rsidRPr="004B1D73">
        <w:rPr>
          <w:rFonts w:ascii="Tahoma" w:hAnsi="Tahoma" w:cs="Tahoma"/>
          <w:sz w:val="20"/>
          <w:szCs w:val="20"/>
        </w:rPr>
        <w:t>Department (</w:t>
      </w:r>
      <w:r w:rsidR="00E31BD7" w:rsidRPr="004B1D73">
        <w:rPr>
          <w:rFonts w:ascii="Tahoma" w:hAnsi="Tahoma" w:cs="Tahoma"/>
          <w:sz w:val="20"/>
          <w:szCs w:val="20"/>
        </w:rPr>
        <w:t>Centre</w:t>
      </w:r>
      <w:r w:rsidR="00F14589" w:rsidRPr="004B1D73">
        <w:rPr>
          <w:rFonts w:ascii="Tahoma" w:hAnsi="Tahoma" w:cs="Tahoma"/>
          <w:sz w:val="20"/>
          <w:szCs w:val="20"/>
        </w:rPr>
        <w:t xml:space="preserve"> no S-02)</w:t>
      </w:r>
      <w:r w:rsidRPr="004B1D73">
        <w:rPr>
          <w:rFonts w:ascii="Tahoma" w:hAnsi="Tahoma" w:cs="Tahoma"/>
          <w:sz w:val="20"/>
          <w:szCs w:val="20"/>
        </w:rPr>
        <w:t>, conducted</w:t>
      </w:r>
      <w:r w:rsidR="00B40F6F" w:rsidRPr="004B1D73">
        <w:rPr>
          <w:rFonts w:ascii="Tahoma" w:hAnsi="Tahoma" w:cs="Tahoma"/>
          <w:sz w:val="20"/>
          <w:szCs w:val="20"/>
        </w:rPr>
        <w:t xml:space="preserve"> by </w:t>
      </w:r>
      <w:r w:rsidRPr="004B1D73">
        <w:rPr>
          <w:rFonts w:ascii="Tahoma" w:hAnsi="Tahoma" w:cs="Tahoma"/>
          <w:sz w:val="20"/>
          <w:szCs w:val="20"/>
        </w:rPr>
        <w:t>the</w:t>
      </w:r>
      <w:r w:rsidR="00F14589" w:rsidRPr="004B1D73">
        <w:rPr>
          <w:rFonts w:ascii="Tahoma" w:hAnsi="Tahoma" w:cs="Tahoma"/>
          <w:sz w:val="20"/>
          <w:szCs w:val="20"/>
        </w:rPr>
        <w:t xml:space="preserve"> JKPSC </w:t>
      </w:r>
      <w:r w:rsidR="00B40F6F" w:rsidRPr="004B1D73">
        <w:rPr>
          <w:rFonts w:ascii="Tahoma" w:hAnsi="Tahoma" w:cs="Tahoma"/>
          <w:sz w:val="20"/>
          <w:szCs w:val="20"/>
        </w:rPr>
        <w:t xml:space="preserve">in the institution to be </w:t>
      </w:r>
      <w:r w:rsidRPr="004B1D73">
        <w:rPr>
          <w:rFonts w:ascii="Tahoma" w:hAnsi="Tahoma" w:cs="Tahoma"/>
          <w:sz w:val="20"/>
          <w:szCs w:val="20"/>
        </w:rPr>
        <w:t>held on</w:t>
      </w:r>
      <w:r w:rsidR="00B40F6F" w:rsidRPr="004B1D73">
        <w:rPr>
          <w:rFonts w:ascii="Tahoma" w:hAnsi="Tahoma" w:cs="Tahoma"/>
          <w:sz w:val="20"/>
          <w:szCs w:val="20"/>
        </w:rPr>
        <w:t xml:space="preserve"> </w:t>
      </w:r>
      <w:r w:rsidR="00E31BD7" w:rsidRPr="004B1D73">
        <w:rPr>
          <w:rFonts w:ascii="Tahoma" w:hAnsi="Tahoma" w:cs="Tahoma"/>
          <w:b/>
          <w:bCs/>
          <w:sz w:val="20"/>
          <w:szCs w:val="20"/>
        </w:rPr>
        <w:t>05-10</w:t>
      </w:r>
      <w:r w:rsidR="00B40F6F" w:rsidRPr="004B1D73">
        <w:rPr>
          <w:rFonts w:ascii="Tahoma" w:hAnsi="Tahoma" w:cs="Tahoma"/>
          <w:b/>
          <w:bCs/>
          <w:sz w:val="20"/>
          <w:szCs w:val="20"/>
        </w:rPr>
        <w:t>-2025</w:t>
      </w:r>
      <w:r w:rsidR="00B40F6F" w:rsidRPr="004B1D73">
        <w:rPr>
          <w:rFonts w:ascii="Tahoma" w:hAnsi="Tahoma" w:cs="Tahoma"/>
          <w:sz w:val="20"/>
          <w:szCs w:val="20"/>
        </w:rPr>
        <w:t xml:space="preserve"> </w:t>
      </w:r>
      <w:r w:rsidR="00B40F6F" w:rsidRPr="004B1D73">
        <w:rPr>
          <w:rFonts w:ascii="Tahoma" w:hAnsi="Tahoma" w:cs="Tahoma"/>
          <w:b/>
          <w:bCs/>
          <w:sz w:val="20"/>
          <w:szCs w:val="20"/>
        </w:rPr>
        <w:t>(S</w:t>
      </w:r>
      <w:r w:rsidR="00E31BD7" w:rsidRPr="004B1D73">
        <w:rPr>
          <w:rFonts w:ascii="Tahoma" w:hAnsi="Tahoma" w:cs="Tahoma"/>
          <w:b/>
          <w:bCs/>
          <w:sz w:val="20"/>
          <w:szCs w:val="20"/>
        </w:rPr>
        <w:t>unday</w:t>
      </w:r>
      <w:r w:rsidR="00B40F6F" w:rsidRPr="004B1D73">
        <w:rPr>
          <w:rFonts w:ascii="Tahoma" w:hAnsi="Tahoma" w:cs="Tahoma"/>
          <w:b/>
          <w:bCs/>
          <w:sz w:val="20"/>
          <w:szCs w:val="20"/>
        </w:rPr>
        <w:t>)</w:t>
      </w:r>
      <w:r w:rsidR="00B40F6F" w:rsidRPr="004B1D73">
        <w:rPr>
          <w:rFonts w:ascii="Tahoma" w:hAnsi="Tahoma" w:cs="Tahoma"/>
          <w:sz w:val="20"/>
          <w:szCs w:val="20"/>
        </w:rPr>
        <w:t xml:space="preserve"> in two </w:t>
      </w:r>
      <w:r w:rsidR="00C47163">
        <w:rPr>
          <w:rFonts w:ascii="Tahoma" w:hAnsi="Tahoma" w:cs="Tahoma"/>
          <w:sz w:val="20"/>
          <w:szCs w:val="20"/>
        </w:rPr>
        <w:t>s</w:t>
      </w:r>
      <w:r w:rsidRPr="004B1D73">
        <w:rPr>
          <w:rFonts w:ascii="Tahoma" w:hAnsi="Tahoma" w:cs="Tahoma"/>
          <w:sz w:val="20"/>
          <w:szCs w:val="20"/>
        </w:rPr>
        <w:t xml:space="preserve">hifts </w:t>
      </w:r>
      <w:r w:rsidR="005C508E" w:rsidRPr="004B1D73">
        <w:rPr>
          <w:rFonts w:ascii="Tahoma" w:hAnsi="Tahoma" w:cs="Tahoma"/>
          <w:sz w:val="20"/>
          <w:szCs w:val="20"/>
        </w:rPr>
        <w:t>(</w:t>
      </w:r>
      <w:r w:rsidR="005C508E" w:rsidRPr="004B1D73">
        <w:rPr>
          <w:rFonts w:ascii="Tahoma" w:hAnsi="Tahoma" w:cs="Tahoma"/>
          <w:b/>
          <w:bCs/>
          <w:sz w:val="20"/>
          <w:szCs w:val="20"/>
        </w:rPr>
        <w:t>Paper</w:t>
      </w:r>
      <w:r w:rsidRPr="004B1D73">
        <w:rPr>
          <w:rFonts w:ascii="Tahoma" w:hAnsi="Tahoma" w:cs="Tahoma"/>
          <w:b/>
          <w:bCs/>
          <w:sz w:val="20"/>
          <w:szCs w:val="20"/>
        </w:rPr>
        <w:t>-I</w:t>
      </w:r>
      <w:r w:rsidR="00E31BD7" w:rsidRPr="004B1D73">
        <w:rPr>
          <w:rFonts w:ascii="Tahoma" w:hAnsi="Tahoma" w:cs="Tahoma"/>
          <w:b/>
          <w:bCs/>
          <w:sz w:val="20"/>
          <w:szCs w:val="20"/>
        </w:rPr>
        <w:t xml:space="preserve"> EDUCATION</w:t>
      </w:r>
      <w:r w:rsidRPr="004B1D73">
        <w:rPr>
          <w:rFonts w:ascii="Tahoma" w:hAnsi="Tahoma" w:cs="Tahoma"/>
          <w:sz w:val="20"/>
          <w:szCs w:val="20"/>
        </w:rPr>
        <w:t xml:space="preserve"> from </w:t>
      </w:r>
      <w:r w:rsidR="00B40F6F" w:rsidRPr="004B1D73">
        <w:rPr>
          <w:rFonts w:ascii="Tahoma" w:hAnsi="Tahoma" w:cs="Tahoma"/>
          <w:sz w:val="20"/>
          <w:szCs w:val="20"/>
        </w:rPr>
        <w:t>10.00</w:t>
      </w:r>
      <w:r w:rsidR="00595996" w:rsidRPr="004B1D73">
        <w:rPr>
          <w:rFonts w:ascii="Tahoma" w:hAnsi="Tahoma" w:cs="Tahoma"/>
          <w:sz w:val="20"/>
          <w:szCs w:val="20"/>
        </w:rPr>
        <w:t xml:space="preserve"> a.m.</w:t>
      </w:r>
      <w:r w:rsidR="00B40F6F" w:rsidRPr="004B1D73">
        <w:rPr>
          <w:rFonts w:ascii="Tahoma" w:hAnsi="Tahoma" w:cs="Tahoma"/>
          <w:sz w:val="20"/>
          <w:szCs w:val="20"/>
        </w:rPr>
        <w:t xml:space="preserve"> to 1</w:t>
      </w:r>
      <w:r w:rsidR="00F14589" w:rsidRPr="004B1D73">
        <w:rPr>
          <w:rFonts w:ascii="Tahoma" w:hAnsi="Tahoma" w:cs="Tahoma"/>
          <w:sz w:val="20"/>
          <w:szCs w:val="20"/>
        </w:rPr>
        <w:t>2</w:t>
      </w:r>
      <w:r w:rsidR="00B40F6F" w:rsidRPr="004B1D73">
        <w:rPr>
          <w:rFonts w:ascii="Tahoma" w:hAnsi="Tahoma" w:cs="Tahoma"/>
          <w:sz w:val="20"/>
          <w:szCs w:val="20"/>
        </w:rPr>
        <w:t xml:space="preserve">.00 </w:t>
      </w:r>
      <w:r w:rsidR="00595996" w:rsidRPr="004B1D73">
        <w:rPr>
          <w:rFonts w:ascii="Tahoma" w:hAnsi="Tahoma" w:cs="Tahoma"/>
          <w:sz w:val="20"/>
          <w:szCs w:val="20"/>
        </w:rPr>
        <w:t>P</w:t>
      </w:r>
      <w:r w:rsidR="00B40F6F" w:rsidRPr="004B1D73">
        <w:rPr>
          <w:rFonts w:ascii="Tahoma" w:hAnsi="Tahoma" w:cs="Tahoma"/>
          <w:sz w:val="20"/>
          <w:szCs w:val="20"/>
        </w:rPr>
        <w:t xml:space="preserve">.m. and </w:t>
      </w:r>
      <w:r w:rsidR="00B40F6F" w:rsidRPr="004B1D73">
        <w:rPr>
          <w:rFonts w:ascii="Tahoma" w:hAnsi="Tahoma" w:cs="Tahoma"/>
          <w:b/>
          <w:bCs/>
          <w:sz w:val="20"/>
          <w:szCs w:val="20"/>
        </w:rPr>
        <w:t xml:space="preserve">Paper-II </w:t>
      </w:r>
      <w:r w:rsidR="00E31BD7" w:rsidRPr="004B1D73">
        <w:rPr>
          <w:rFonts w:ascii="Tahoma" w:hAnsi="Tahoma" w:cs="Tahoma"/>
          <w:b/>
          <w:bCs/>
          <w:sz w:val="20"/>
          <w:szCs w:val="20"/>
        </w:rPr>
        <w:t>URDU</w:t>
      </w:r>
      <w:r w:rsidR="00E31BD7" w:rsidRPr="004B1D73">
        <w:rPr>
          <w:rFonts w:ascii="Tahoma" w:hAnsi="Tahoma" w:cs="Tahoma"/>
          <w:sz w:val="20"/>
          <w:szCs w:val="20"/>
        </w:rPr>
        <w:t xml:space="preserve"> </w:t>
      </w:r>
      <w:r w:rsidR="00B40F6F" w:rsidRPr="004B1D73">
        <w:rPr>
          <w:rFonts w:ascii="Tahoma" w:hAnsi="Tahoma" w:cs="Tahoma"/>
          <w:sz w:val="20"/>
          <w:szCs w:val="20"/>
        </w:rPr>
        <w:t xml:space="preserve">from </w:t>
      </w:r>
      <w:r w:rsidR="00F14589" w:rsidRPr="004B1D73">
        <w:rPr>
          <w:rFonts w:ascii="Tahoma" w:hAnsi="Tahoma" w:cs="Tahoma"/>
          <w:sz w:val="20"/>
          <w:szCs w:val="20"/>
        </w:rPr>
        <w:t>02</w:t>
      </w:r>
      <w:r w:rsidR="00B40F6F" w:rsidRPr="004B1D73">
        <w:rPr>
          <w:rFonts w:ascii="Tahoma" w:hAnsi="Tahoma" w:cs="Tahoma"/>
          <w:sz w:val="20"/>
          <w:szCs w:val="20"/>
        </w:rPr>
        <w:t>.</w:t>
      </w:r>
      <w:r w:rsidR="00F14589" w:rsidRPr="004B1D73">
        <w:rPr>
          <w:rFonts w:ascii="Tahoma" w:hAnsi="Tahoma" w:cs="Tahoma"/>
          <w:sz w:val="20"/>
          <w:szCs w:val="20"/>
        </w:rPr>
        <w:t>30</w:t>
      </w:r>
      <w:r w:rsidR="00C47163">
        <w:rPr>
          <w:rFonts w:ascii="Tahoma" w:hAnsi="Tahoma" w:cs="Tahoma"/>
          <w:sz w:val="20"/>
          <w:szCs w:val="20"/>
        </w:rPr>
        <w:t xml:space="preserve"> p.m.</w:t>
      </w:r>
      <w:r w:rsidR="00B40F6F" w:rsidRPr="004B1D73">
        <w:rPr>
          <w:rFonts w:ascii="Tahoma" w:hAnsi="Tahoma" w:cs="Tahoma"/>
          <w:sz w:val="20"/>
          <w:szCs w:val="20"/>
        </w:rPr>
        <w:t xml:space="preserve"> to </w:t>
      </w:r>
      <w:r w:rsidR="00F14589" w:rsidRPr="004B1D73">
        <w:rPr>
          <w:rFonts w:ascii="Tahoma" w:hAnsi="Tahoma" w:cs="Tahoma"/>
          <w:sz w:val="20"/>
          <w:szCs w:val="20"/>
        </w:rPr>
        <w:t>04</w:t>
      </w:r>
      <w:r w:rsidR="00B40F6F" w:rsidRPr="004B1D73">
        <w:rPr>
          <w:rFonts w:ascii="Tahoma" w:hAnsi="Tahoma" w:cs="Tahoma"/>
          <w:sz w:val="20"/>
          <w:szCs w:val="20"/>
        </w:rPr>
        <w:t>.</w:t>
      </w:r>
      <w:r w:rsidR="00F14589" w:rsidRPr="004B1D73">
        <w:rPr>
          <w:rFonts w:ascii="Tahoma" w:hAnsi="Tahoma" w:cs="Tahoma"/>
          <w:sz w:val="20"/>
          <w:szCs w:val="20"/>
        </w:rPr>
        <w:t>30</w:t>
      </w:r>
      <w:r w:rsidR="00B40F6F" w:rsidRPr="004B1D73">
        <w:rPr>
          <w:rFonts w:ascii="Tahoma" w:hAnsi="Tahoma" w:cs="Tahoma"/>
          <w:sz w:val="20"/>
          <w:szCs w:val="20"/>
        </w:rPr>
        <w:t xml:space="preserve"> </w:t>
      </w:r>
      <w:r w:rsidRPr="004B1D73">
        <w:rPr>
          <w:rFonts w:ascii="Tahoma" w:hAnsi="Tahoma" w:cs="Tahoma"/>
          <w:sz w:val="20"/>
          <w:szCs w:val="20"/>
        </w:rPr>
        <w:t>p.m.). The</w:t>
      </w:r>
      <w:r w:rsidR="00B40F6F" w:rsidRPr="004B1D73">
        <w:rPr>
          <w:rFonts w:ascii="Tahoma" w:hAnsi="Tahoma" w:cs="Tahoma"/>
          <w:sz w:val="20"/>
          <w:szCs w:val="20"/>
        </w:rPr>
        <w:t xml:space="preserve"> reporting time shall be </w:t>
      </w:r>
      <w:r w:rsidR="00B40F6F" w:rsidRPr="004B1D73">
        <w:rPr>
          <w:rFonts w:ascii="Tahoma" w:hAnsi="Tahoma" w:cs="Tahoma"/>
          <w:b/>
          <w:bCs/>
          <w:sz w:val="20"/>
          <w:szCs w:val="20"/>
        </w:rPr>
        <w:t>8:</w:t>
      </w:r>
      <w:r w:rsidR="00F14589" w:rsidRPr="004B1D73">
        <w:rPr>
          <w:rFonts w:ascii="Tahoma" w:hAnsi="Tahoma" w:cs="Tahoma"/>
          <w:b/>
          <w:bCs/>
          <w:sz w:val="20"/>
          <w:szCs w:val="20"/>
        </w:rPr>
        <w:t>00</w:t>
      </w:r>
      <w:r w:rsidR="00B40F6F" w:rsidRPr="004B1D73">
        <w:rPr>
          <w:rFonts w:ascii="Tahoma" w:hAnsi="Tahoma" w:cs="Tahoma"/>
          <w:b/>
          <w:bCs/>
          <w:sz w:val="20"/>
          <w:szCs w:val="20"/>
        </w:rPr>
        <w:t xml:space="preserve"> AM</w:t>
      </w:r>
      <w:r w:rsidR="00B40F6F" w:rsidRPr="004B1D73">
        <w:rPr>
          <w:rFonts w:ascii="Tahoma" w:hAnsi="Tahoma" w:cs="Tahoma"/>
          <w:sz w:val="20"/>
          <w:szCs w:val="20"/>
        </w:rPr>
        <w:t xml:space="preserve"> </w:t>
      </w:r>
      <w:r w:rsidR="005C508E" w:rsidRPr="004B1D73">
        <w:rPr>
          <w:rFonts w:ascii="Tahoma" w:hAnsi="Tahoma" w:cs="Tahoma"/>
          <w:sz w:val="20"/>
          <w:szCs w:val="20"/>
        </w:rPr>
        <w:t>sharp. It is mandatory to attend for the examination duty.</w:t>
      </w:r>
      <w:r w:rsidR="00E31BD7" w:rsidRPr="004B1D73">
        <w:rPr>
          <w:rFonts w:ascii="Tahoma" w:hAnsi="Tahoma" w:cs="Tahoma"/>
          <w:sz w:val="20"/>
          <w:szCs w:val="20"/>
        </w:rPr>
        <w:t xml:space="preserve"> </w:t>
      </w:r>
      <w:r w:rsidR="005C508E" w:rsidRPr="004B1D73">
        <w:rPr>
          <w:rFonts w:ascii="Tahoma" w:hAnsi="Tahoma" w:cs="Tahoma"/>
          <w:sz w:val="20"/>
          <w:szCs w:val="20"/>
        </w:rPr>
        <w:t>Carrying</w:t>
      </w:r>
      <w:r w:rsidRPr="004B1D73">
        <w:rPr>
          <w:rFonts w:ascii="Tahoma" w:hAnsi="Tahoma" w:cs="Tahoma"/>
          <w:sz w:val="20"/>
          <w:szCs w:val="20"/>
        </w:rPr>
        <w:t xml:space="preserve"> of Mobile Phones inside the examination hall is strictly Prohibited.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647"/>
        <w:gridCol w:w="2378"/>
        <w:gridCol w:w="1748"/>
        <w:gridCol w:w="2261"/>
        <w:gridCol w:w="2052"/>
      </w:tblGrid>
      <w:tr w:rsidR="004B1D73" w:rsidRPr="004B1D73" w14:paraId="35DF2619" w14:textId="77777777" w:rsidTr="00C61F8C">
        <w:trPr>
          <w:trHeight w:val="14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BE14D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F1174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D57C0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4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EC149B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       Allotted Room</w:t>
            </w:r>
          </w:p>
        </w:tc>
      </w:tr>
      <w:tr w:rsidR="004B1D73" w:rsidRPr="004B1D73" w14:paraId="5B5E10EE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551DE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298C0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Dr. Shafquat Ara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AD531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43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191AB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Control Room</w:t>
            </w:r>
          </w:p>
        </w:tc>
      </w:tr>
      <w:tr w:rsidR="004B1D73" w:rsidRPr="004B1D73" w14:paraId="63E5D840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C6310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1262B" w14:textId="5A14C54D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Mr. </w:t>
            </w:r>
            <w:r w:rsidR="00BE7A77">
              <w:rPr>
                <w:rFonts w:ascii="Aptos Narrow" w:hAnsi="Aptos Narrow"/>
                <w:color w:val="000000"/>
                <w:sz w:val="20"/>
                <w:szCs w:val="20"/>
              </w:rPr>
              <w:t>Bilal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212CC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Asst.Supervisor</w:t>
            </w:r>
          </w:p>
        </w:tc>
        <w:tc>
          <w:tcPr>
            <w:tcW w:w="4313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7C10C" w14:textId="77777777" w:rsidR="004B1D73" w:rsidRPr="004B1D73" w:rsidRDefault="004B1D73" w:rsidP="004B1D73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1D73" w:rsidRPr="004B1D73" w14:paraId="2C548FEE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608DD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EB232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Javeed Ahmad Najar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EC9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Asst.Supervisor</w:t>
            </w:r>
          </w:p>
        </w:tc>
        <w:tc>
          <w:tcPr>
            <w:tcW w:w="4313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E9706" w14:textId="77777777" w:rsidR="004B1D73" w:rsidRPr="004B1D73" w:rsidRDefault="004B1D73" w:rsidP="004B1D73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1D73" w:rsidRPr="004B1D73" w14:paraId="50CE767B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273A1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ABCFC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Rouf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0CCB0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Clerk</w:t>
            </w:r>
          </w:p>
        </w:tc>
        <w:tc>
          <w:tcPr>
            <w:tcW w:w="4313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95E2B" w14:textId="77777777" w:rsidR="004B1D73" w:rsidRPr="004B1D73" w:rsidRDefault="004B1D73" w:rsidP="004B1D73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C3956" w:rsidRPr="004B1D73" w14:paraId="53E3A806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B7C79D" w14:textId="0C9AD9A8" w:rsidR="00AC3956" w:rsidRPr="004B1D73" w:rsidRDefault="00AC3956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1B816" w14:textId="24FD194E" w:rsidR="00AC3956" w:rsidRPr="004B1D73" w:rsidRDefault="00AC3956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Mr.Mohd Ayoub Hajam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B00CF8" w14:textId="1B0BE916" w:rsidR="00AC3956" w:rsidRPr="004B1D73" w:rsidRDefault="00AC3956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Clerk</w:t>
            </w:r>
          </w:p>
        </w:tc>
        <w:tc>
          <w:tcPr>
            <w:tcW w:w="4313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E4BED" w14:textId="77777777" w:rsidR="00AC3956" w:rsidRPr="004B1D73" w:rsidRDefault="00AC3956" w:rsidP="004B1D73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1D73" w:rsidRPr="004B1D73" w14:paraId="4EC540FB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424E0" w14:textId="5B55B790" w:rsidR="004B1D73" w:rsidRPr="004B1D73" w:rsidRDefault="00AC3956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7773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Javeed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4A07E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4313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DC7C2" w14:textId="77777777" w:rsidR="004B1D73" w:rsidRPr="004B1D73" w:rsidRDefault="004B1D73" w:rsidP="004B1D73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1D73" w:rsidRPr="004B1D73" w14:paraId="346E245E" w14:textId="77777777" w:rsidTr="00294463">
        <w:trPr>
          <w:trHeight w:val="144"/>
        </w:trPr>
        <w:tc>
          <w:tcPr>
            <w:tcW w:w="90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5ABF6B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Academic Block 01</w:t>
            </w:r>
          </w:p>
        </w:tc>
      </w:tr>
      <w:tr w:rsidR="004B1D73" w:rsidRPr="004B1D73" w14:paraId="106E8268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60258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4A3D0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D4518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0898E" w14:textId="0EE9ADA8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Allotted Room</w:t>
            </w:r>
            <w:r w:rsidR="0029446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/Block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CC47" w14:textId="0A675554" w:rsidR="004B1D73" w:rsidRPr="004B1D73" w:rsidRDefault="004B1D73" w:rsidP="004B1D73">
            <w:pP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Candidates Allotted</w:t>
            </w:r>
          </w:p>
        </w:tc>
      </w:tr>
      <w:tr w:rsidR="004B1D73" w:rsidRPr="004B1D73" w14:paraId="7244712B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136E7" w14:textId="60CBB186" w:rsidR="004B1D73" w:rsidRPr="004B1D73" w:rsidRDefault="00C61F8C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410E2" w14:textId="0E3EAA9F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Amir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8AD8E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F94C" w14:textId="43175FB9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1208(RM 1-Electrical C</w:t>
            </w:r>
            <w:r w:rsidR="00C47163">
              <w:rPr>
                <w:rFonts w:ascii="Aptos Narrow" w:hAnsi="Aptos Narrow"/>
                <w:color w:val="000000"/>
                <w:sz w:val="20"/>
                <w:szCs w:val="20"/>
              </w:rPr>
              <w:t>R</w:t>
            </w: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)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6DB36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36</w:t>
            </w:r>
          </w:p>
        </w:tc>
      </w:tr>
      <w:tr w:rsidR="004B1D73" w:rsidRPr="004B1D73" w14:paraId="6E6432E6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6748F" w14:textId="4BD4FA2B" w:rsidR="004B1D73" w:rsidRPr="004B1D73" w:rsidRDefault="00C61F8C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26831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Mr. Bashir Ahmad Kumar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3FC4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175B9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1209(Room 2)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E1CD0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24</w:t>
            </w:r>
          </w:p>
        </w:tc>
      </w:tr>
      <w:tr w:rsidR="004B1D73" w:rsidRPr="004B1D73" w14:paraId="21B01111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18B82" w14:textId="1949C94F" w:rsidR="004B1D73" w:rsidRPr="004B1D73" w:rsidRDefault="00C61F8C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1A7B4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Sheeraz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BAE69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EBC18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1210(Room 3)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2EFA4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24</w:t>
            </w:r>
          </w:p>
        </w:tc>
      </w:tr>
      <w:tr w:rsidR="004B1D73" w:rsidRPr="004B1D73" w14:paraId="0E09315C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B6C46" w14:textId="27ECB020" w:rsidR="004B1D73" w:rsidRPr="004B1D73" w:rsidRDefault="00C61F8C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5B4FC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Bilal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D159E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321B7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1211(Room 4)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16916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24</w:t>
            </w:r>
          </w:p>
        </w:tc>
      </w:tr>
      <w:tr w:rsidR="004B1D73" w:rsidRPr="004B1D73" w14:paraId="3CA23288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74B06" w14:textId="7DF135EB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5EC49" w14:textId="5BD5A663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Ashiq Hussain Patloo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694D2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81022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1213(Room 5)</w:t>
            </w:r>
          </w:p>
        </w:tc>
        <w:tc>
          <w:tcPr>
            <w:tcW w:w="2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FCC01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92</w:t>
            </w:r>
          </w:p>
        </w:tc>
      </w:tr>
      <w:tr w:rsidR="004B1D73" w:rsidRPr="004B1D73" w14:paraId="7423FA41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96219" w14:textId="25B90CB3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538FE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Rafiq Ahmad 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82EEF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D4551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1213(Room 5)</w:t>
            </w:r>
          </w:p>
        </w:tc>
        <w:tc>
          <w:tcPr>
            <w:tcW w:w="2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8FAA2" w14:textId="77777777" w:rsidR="004B1D73" w:rsidRPr="004B1D73" w:rsidRDefault="004B1D73" w:rsidP="004B1D7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4B1D73" w:rsidRPr="004B1D73" w14:paraId="704B327F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94EA" w14:textId="09ED395A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18DE2" w14:textId="65D59F10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Wajahat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CC568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E0A5D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1213(Room 5)</w:t>
            </w:r>
          </w:p>
        </w:tc>
        <w:tc>
          <w:tcPr>
            <w:tcW w:w="2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549F" w14:textId="77777777" w:rsidR="004B1D73" w:rsidRPr="004B1D73" w:rsidRDefault="004B1D73" w:rsidP="004B1D7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4B1D73" w:rsidRPr="004B1D73" w14:paraId="0AB4B0E1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D3112" w14:textId="4E945D8F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027A0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Showkat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D05C9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3AFA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1208-1209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5BBDC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4B1D73" w:rsidRPr="004B1D73" w14:paraId="30382A8B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265EE" w14:textId="2A4672F4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D2C28" w14:textId="4214CB2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Umar Bilal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3EC6D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1C8AB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1210-1211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C355F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4B1D73" w:rsidRPr="004B1D73" w14:paraId="42E223DF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4F6B3" w14:textId="128A8CE5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939EC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Ms. Afroza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FE72E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49E6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1213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D0B29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4B1D73" w:rsidRPr="004B1D73" w14:paraId="21DAA886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70524" w14:textId="4269CC9F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D1BD4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Mushtaq Punjabi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187A2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D0FD2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4A715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4B1D73" w:rsidRPr="004B1D73" w14:paraId="2EC03BF0" w14:textId="77777777" w:rsidTr="00294463">
        <w:trPr>
          <w:trHeight w:val="144"/>
        </w:trPr>
        <w:tc>
          <w:tcPr>
            <w:tcW w:w="90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7FD2A0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Academic Block 3(New Academic Block)</w:t>
            </w:r>
          </w:p>
        </w:tc>
      </w:tr>
      <w:tr w:rsidR="004B1D73" w:rsidRPr="004B1D73" w14:paraId="0AADE327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82AAD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9E312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91A88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BA9F3" w14:textId="458FF8E9" w:rsidR="004B1D73" w:rsidRPr="004B1D73" w:rsidRDefault="0029446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Allotted Room</w:t>
            </w: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/Block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3A13F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 Allotted</w:t>
            </w:r>
          </w:p>
        </w:tc>
      </w:tr>
      <w:tr w:rsidR="004B1D73" w:rsidRPr="004B1D73" w14:paraId="24C5A4D9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00CFC" w14:textId="5C0BBF0D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EF3C4" w14:textId="63C96ABC" w:rsidR="004B1D73" w:rsidRPr="004B1D73" w:rsidRDefault="0029446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Mr. </w:t>
            </w:r>
            <w:r w:rsidR="00BE7A77">
              <w:rPr>
                <w:rFonts w:ascii="Aptos Narrow" w:hAnsi="Aptos Narrow"/>
                <w:color w:val="000000"/>
                <w:sz w:val="20"/>
                <w:szCs w:val="20"/>
              </w:rPr>
              <w:t>Yameen Kinnah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A8656" w14:textId="3B3E7402" w:rsidR="004B1D73" w:rsidRPr="004B1D73" w:rsidRDefault="0029446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Dy. Superintendent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06CCF" w14:textId="77777777" w:rsidR="004B1D73" w:rsidRPr="004B1D73" w:rsidRDefault="004B1D73" w:rsidP="004B1D7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Academic Block 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AF35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4B1D73" w:rsidRPr="004B1D73" w14:paraId="6D5D7A0E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1EFAC" w14:textId="4571655B" w:rsidR="004B1D73" w:rsidRPr="004B1D73" w:rsidRDefault="00C61F8C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48754" w14:textId="16E3ED45" w:rsidR="004B1D73" w:rsidRPr="004B1D73" w:rsidRDefault="0029446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Mohd</w:t>
            </w:r>
            <w:r w:rsidR="004B1D73"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 Amin Wani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8864B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4D0D9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1105(Room 1)</w:t>
            </w:r>
          </w:p>
        </w:tc>
        <w:tc>
          <w:tcPr>
            <w:tcW w:w="2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CFA5B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48</w:t>
            </w:r>
          </w:p>
        </w:tc>
      </w:tr>
      <w:tr w:rsidR="004B1D73" w:rsidRPr="004B1D73" w14:paraId="2D400FF3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054D0" w14:textId="7D81832F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26E6E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Muzammil Hussain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334A7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7911C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1105(Room 1)</w:t>
            </w:r>
          </w:p>
        </w:tc>
        <w:tc>
          <w:tcPr>
            <w:tcW w:w="2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6999E" w14:textId="77777777" w:rsidR="004B1D73" w:rsidRPr="004B1D73" w:rsidRDefault="004B1D73" w:rsidP="004B1D7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4B1D73" w:rsidRPr="004B1D73" w14:paraId="1C6D4106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0B70B" w14:textId="519901D5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AEBB3" w14:textId="1DCC09AB" w:rsidR="004B1D73" w:rsidRPr="004B1D73" w:rsidRDefault="0029446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Mr. </w:t>
            </w:r>
            <w:r w:rsidR="00552C7C">
              <w:rPr>
                <w:rFonts w:ascii="Aptos Narrow" w:hAnsi="Aptos Narrow"/>
                <w:color w:val="000000"/>
                <w:sz w:val="20"/>
                <w:szCs w:val="20"/>
              </w:rPr>
              <w:t>Yasir Manzoor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10F89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DEEFB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1106(Room 2)</w:t>
            </w:r>
          </w:p>
        </w:tc>
        <w:tc>
          <w:tcPr>
            <w:tcW w:w="2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608D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36</w:t>
            </w:r>
          </w:p>
        </w:tc>
      </w:tr>
      <w:tr w:rsidR="004B1D73" w:rsidRPr="004B1D73" w14:paraId="6C5293AD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449C4" w14:textId="64395E3D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E9BB9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Shabir Ahmad Ahangar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8F8E6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17097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1106(Room 2)</w:t>
            </w:r>
          </w:p>
        </w:tc>
        <w:tc>
          <w:tcPr>
            <w:tcW w:w="2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90CF3" w14:textId="77777777" w:rsidR="004B1D73" w:rsidRPr="004B1D73" w:rsidRDefault="004B1D73" w:rsidP="004B1D7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4B1D73" w:rsidRPr="004B1D73" w14:paraId="06AB4552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8460A" w14:textId="67CF3063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3C093" w14:textId="56AC8794" w:rsidR="004B1D73" w:rsidRPr="004B1D73" w:rsidRDefault="0029446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Arif</w:t>
            </w:r>
            <w:r w:rsidR="004B1D73"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 Ali Zargar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FCA87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97216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1107(Room 3)</w:t>
            </w:r>
          </w:p>
        </w:tc>
        <w:tc>
          <w:tcPr>
            <w:tcW w:w="2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A960D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48</w:t>
            </w:r>
          </w:p>
        </w:tc>
      </w:tr>
      <w:tr w:rsidR="004B1D73" w:rsidRPr="004B1D73" w14:paraId="579215B3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F1109" w14:textId="5C840323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D7397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Manzoor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8424C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1A4D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1107(Room 3)</w:t>
            </w:r>
          </w:p>
        </w:tc>
        <w:tc>
          <w:tcPr>
            <w:tcW w:w="2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1DAC2" w14:textId="77777777" w:rsidR="004B1D73" w:rsidRPr="004B1D73" w:rsidRDefault="004B1D73" w:rsidP="004B1D7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4B1D73" w:rsidRPr="004B1D73" w14:paraId="737C8801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749F9" w14:textId="7BCDF674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D960C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Farooq Ahmad Chopan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213DE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0E664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1108(Room 4)</w:t>
            </w:r>
          </w:p>
        </w:tc>
        <w:tc>
          <w:tcPr>
            <w:tcW w:w="2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373C0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48</w:t>
            </w:r>
          </w:p>
        </w:tc>
      </w:tr>
      <w:tr w:rsidR="004B1D73" w:rsidRPr="004B1D73" w14:paraId="717A55A8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A86DA" w14:textId="46BE6DCD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40FAA" w14:textId="2C672A29" w:rsidR="004B1D73" w:rsidRPr="004B1D73" w:rsidRDefault="0029446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</w:t>
            </w:r>
            <w:r w:rsidR="00CA16C0">
              <w:rPr>
                <w:rFonts w:ascii="Aptos Narrow" w:hAnsi="Aptos Narrow"/>
                <w:color w:val="000000"/>
                <w:sz w:val="20"/>
                <w:szCs w:val="20"/>
              </w:rPr>
              <w:t>s</w:t>
            </w: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.</w:t>
            </w:r>
            <w:r w:rsidR="00CA16C0">
              <w:rPr>
                <w:rFonts w:ascii="Aptos Narrow" w:hAnsi="Aptos Narrow"/>
                <w:color w:val="000000"/>
                <w:sz w:val="20"/>
                <w:szCs w:val="20"/>
              </w:rPr>
              <w:t>Shabnum Jeelani</w:t>
            </w: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9EEFC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207B2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1108(Room 4)</w:t>
            </w:r>
          </w:p>
        </w:tc>
        <w:tc>
          <w:tcPr>
            <w:tcW w:w="2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E22CF" w14:textId="77777777" w:rsidR="004B1D73" w:rsidRPr="004B1D73" w:rsidRDefault="004B1D73" w:rsidP="004B1D7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4B1D73" w:rsidRPr="004B1D73" w14:paraId="43D90F44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514E6" w14:textId="6470666F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FB9F5" w14:textId="01CD9B05" w:rsidR="004B1D73" w:rsidRPr="004B1D73" w:rsidRDefault="0029446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Mushtaq</w:t>
            </w:r>
            <w:r w:rsidR="004B1D73"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 Ahmad Rather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DD65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424C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1109(Room 5)</w:t>
            </w:r>
          </w:p>
        </w:tc>
        <w:tc>
          <w:tcPr>
            <w:tcW w:w="2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33B5B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36</w:t>
            </w:r>
          </w:p>
        </w:tc>
      </w:tr>
      <w:tr w:rsidR="004B1D73" w:rsidRPr="004B1D73" w14:paraId="1F6C1DED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B6B42" w14:textId="49A7BD6F" w:rsidR="004B1D73" w:rsidRPr="004B1D73" w:rsidRDefault="00AC3956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EAEBA" w14:textId="7C493588" w:rsidR="004B1D73" w:rsidRPr="004B1D73" w:rsidRDefault="0029446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Parvaiz</w:t>
            </w:r>
            <w:r w:rsidR="004B1D73"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 Hassan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1D0D6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59596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1109(Room 5)</w:t>
            </w:r>
          </w:p>
        </w:tc>
        <w:tc>
          <w:tcPr>
            <w:tcW w:w="2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847ED" w14:textId="77777777" w:rsidR="004B1D73" w:rsidRPr="004B1D73" w:rsidRDefault="004B1D73" w:rsidP="004B1D7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4B1D73" w:rsidRPr="004B1D73" w14:paraId="766BB0FA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4C3E0" w14:textId="0CB266A9" w:rsidR="004B1D73" w:rsidRPr="004B1D73" w:rsidRDefault="00C61F8C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B1362" w14:textId="63DDCA3A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</w:t>
            </w:r>
            <w:r w:rsidR="00BE7A77">
              <w:rPr>
                <w:rFonts w:ascii="Aptos Narrow" w:hAnsi="Aptos Narrow"/>
                <w:color w:val="000000"/>
                <w:sz w:val="20"/>
                <w:szCs w:val="20"/>
              </w:rPr>
              <w:t>s.Shaziya Ali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37A7C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E9F65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1110(Room 6)</w:t>
            </w:r>
          </w:p>
        </w:tc>
        <w:tc>
          <w:tcPr>
            <w:tcW w:w="2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5AFF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48</w:t>
            </w:r>
          </w:p>
        </w:tc>
      </w:tr>
      <w:tr w:rsidR="004B1D73" w:rsidRPr="004B1D73" w14:paraId="541832ED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14D66" w14:textId="63486BEF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30F28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Rizwan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947DA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6334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1110(Room 6)</w:t>
            </w:r>
          </w:p>
        </w:tc>
        <w:tc>
          <w:tcPr>
            <w:tcW w:w="2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96C9B" w14:textId="77777777" w:rsidR="004B1D73" w:rsidRPr="004B1D73" w:rsidRDefault="004B1D73" w:rsidP="004B1D7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4B1D73" w:rsidRPr="004B1D73" w14:paraId="0D72FFB9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685EA" w14:textId="76D69A50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C375A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Shabir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44D4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4EDD1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1111(Room 7)</w:t>
            </w:r>
          </w:p>
        </w:tc>
        <w:tc>
          <w:tcPr>
            <w:tcW w:w="2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422AC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36</w:t>
            </w:r>
          </w:p>
        </w:tc>
      </w:tr>
      <w:tr w:rsidR="004B1D73" w:rsidRPr="004B1D73" w14:paraId="3665F59F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90A84" w14:textId="4ABC2E8A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5272C" w14:textId="34E619D3" w:rsidR="004B1D73" w:rsidRPr="004B1D73" w:rsidRDefault="0029446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Aftab</w:t>
            </w:r>
            <w:r w:rsidR="00804A22">
              <w:rPr>
                <w:rFonts w:ascii="Aptos Narrow" w:hAnsi="Aptos Narrow"/>
                <w:color w:val="000000"/>
                <w:sz w:val="20"/>
                <w:szCs w:val="20"/>
              </w:rPr>
              <w:t xml:space="preserve"> Ahmad</w:t>
            </w:r>
            <w:r w:rsidR="004B1D73"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 Nalband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C85D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6A406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1111(Room 7)</w:t>
            </w:r>
          </w:p>
        </w:tc>
        <w:tc>
          <w:tcPr>
            <w:tcW w:w="2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F791B" w14:textId="77777777" w:rsidR="004B1D73" w:rsidRPr="004B1D73" w:rsidRDefault="004B1D73" w:rsidP="004B1D7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4B1D73" w:rsidRPr="004B1D73" w14:paraId="5210F847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CB56C" w14:textId="5E2EAA7B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8AFDA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Shameem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EF9D8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38291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1105-1106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49B27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4B1D73" w:rsidRPr="004B1D73" w14:paraId="065C4DA8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19A76" w14:textId="58EB8A7A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FA124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Bilal Ahmad Ganaie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5E114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8B7FA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1107-1108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6A106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4B1D73" w:rsidRPr="004B1D73" w14:paraId="2800B006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BDDC8" w14:textId="069D7A73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7FA87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Riyaz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2E1B6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9E6B2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1109-1111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423DE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4B1D73" w:rsidRPr="004B1D73" w14:paraId="62C72439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DAEBF" w14:textId="63D06DA2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5A3B0" w14:textId="6A115716" w:rsidR="004B1D73" w:rsidRPr="004B1D73" w:rsidRDefault="0029446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Mohd</w:t>
            </w:r>
            <w:r w:rsidR="004B1D73"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 Shafi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569A9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34040" w14:textId="02551C24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General For ACAD-1 &amp; 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4B881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4B1D73" w:rsidRPr="004B1D73" w14:paraId="288EEF97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58630" w14:textId="0F8D89EE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98CFF" w14:textId="6A84C7ED" w:rsidR="004B1D73" w:rsidRPr="004B1D73" w:rsidRDefault="0029446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Gulzar</w:t>
            </w:r>
            <w:r w:rsidR="004B1D73" w:rsidRPr="004B1D73">
              <w:rPr>
                <w:rFonts w:ascii="Aptos Narrow" w:hAnsi="Aptos Narrow"/>
                <w:color w:val="000000"/>
                <w:sz w:val="20"/>
                <w:szCs w:val="20"/>
              </w:rPr>
              <w:t xml:space="preserve"> Ahmad Sheikh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2D6E6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Sweeper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AFB3E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General For ACAD-1 &amp; 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52A27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4B1D73" w:rsidRPr="004B1D73" w14:paraId="502BA4ED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4082A" w14:textId="14210B03" w:rsidR="004B1D73" w:rsidRPr="004B1D73" w:rsidRDefault="00AC3956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  <w:r w:rsidR="00C61F8C">
              <w:rPr>
                <w:rFonts w:ascii="Aptos Narrow" w:hAnsi="Aptos Narrow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A02E8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Mr. Fayaz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E5B57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Gatekeeper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30960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General For ACAD-1 &amp; 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B6983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</w:tr>
      <w:tr w:rsidR="004B1D73" w:rsidRPr="004B1D73" w14:paraId="2DB20ABE" w14:textId="77777777" w:rsidTr="00C61F8C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2CFD1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B5578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AE6E9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95E79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Total Candidates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A1C07" w14:textId="77777777" w:rsidR="004B1D73" w:rsidRPr="004B1D73" w:rsidRDefault="004B1D73" w:rsidP="004B1D73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B1D73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500</w:t>
            </w:r>
          </w:p>
        </w:tc>
      </w:tr>
    </w:tbl>
    <w:p w14:paraId="037E3BD2" w14:textId="61EBDED3" w:rsidR="004B1D73" w:rsidRDefault="00C61F8C" w:rsidP="004B1D73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71A199C" wp14:editId="52B01C33">
            <wp:simplePos x="0" y="0"/>
            <wp:positionH relativeFrom="column">
              <wp:posOffset>3937000</wp:posOffset>
            </wp:positionH>
            <wp:positionV relativeFrom="paragraph">
              <wp:posOffset>92075</wp:posOffset>
            </wp:positionV>
            <wp:extent cx="831850" cy="443865"/>
            <wp:effectExtent l="0" t="0" r="6350" b="0"/>
            <wp:wrapTight wrapText="bothSides">
              <wp:wrapPolygon edited="0">
                <wp:start x="12366" y="0"/>
                <wp:lineTo x="0" y="927"/>
                <wp:lineTo x="0" y="13906"/>
                <wp:lineTo x="5936" y="14833"/>
                <wp:lineTo x="6431" y="20395"/>
                <wp:lineTo x="8904" y="20395"/>
                <wp:lineTo x="9893" y="14833"/>
                <wp:lineTo x="21270" y="4635"/>
                <wp:lineTo x="21270" y="927"/>
                <wp:lineTo x="14840" y="0"/>
                <wp:lineTo x="12366" y="0"/>
              </wp:wrapPolygon>
            </wp:wrapTight>
            <wp:docPr id="171263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80588" w14:textId="79B64E6F" w:rsidR="00E31BD7" w:rsidRDefault="00E920C3" w:rsidP="004B1D73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  <w:r>
        <w:rPr>
          <w:rFonts w:ascii="Tahoma" w:hAnsi="Tahoma" w:cs="Tahoma"/>
          <w:b/>
          <w:bCs/>
          <w:noProof/>
          <w:color w:val="1F1F1F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D2B14C" wp14:editId="59E7F53E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1638300" cy="387350"/>
                <wp:effectExtent l="0" t="0" r="0" b="0"/>
                <wp:wrapTight wrapText="bothSides">
                  <wp:wrapPolygon edited="0">
                    <wp:start x="753" y="0"/>
                    <wp:lineTo x="753" y="20184"/>
                    <wp:lineTo x="20847" y="20184"/>
                    <wp:lineTo x="20847" y="0"/>
                    <wp:lineTo x="753" y="0"/>
                  </wp:wrapPolygon>
                </wp:wrapTight>
                <wp:docPr id="448096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35B2A6" w14:textId="2480B2E0" w:rsidR="004B1D73" w:rsidRPr="004B1D73" w:rsidRDefault="004B1D73" w:rsidP="004B1D73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</w:pPr>
                            <w:r w:rsidRPr="004B1D73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1D73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No: KGP/Estt/2025/</w:t>
                            </w:r>
                            <w:r w:rsidR="00AC3956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1223</w:t>
                            </w:r>
                            <w:r w:rsidRPr="004B1D73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                                                                   </w:t>
                            </w:r>
                          </w:p>
                          <w:p w14:paraId="1113815E" w14:textId="72C59156" w:rsidR="004B1D73" w:rsidRPr="004B1D73" w:rsidRDefault="004B1D73" w:rsidP="004B1D73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</w:pPr>
                            <w:r w:rsidRPr="004B1D73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1D73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Dated: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03</w:t>
                            </w:r>
                            <w:r w:rsidRPr="004B1D73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10</w:t>
                            </w:r>
                            <w:r w:rsidRPr="004B1D73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-2025     </w:t>
                            </w:r>
                          </w:p>
                          <w:p w14:paraId="3456BEC1" w14:textId="77777777" w:rsidR="004B1D73" w:rsidRDefault="004B1D73" w:rsidP="004B1D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2B1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.8pt;width:129pt;height:30.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" filled="f" stroked="f" strokeweight=".5pt">
                <v:textbox>
                  <w:txbxContent>
                    <w:p w14:paraId="7235B2A6" w14:textId="2480B2E0" w:rsidR="004B1D73" w:rsidRPr="004B1D73" w:rsidRDefault="004B1D73" w:rsidP="004B1D73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</w:pPr>
                      <w:r w:rsidRPr="004B1D73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 </w:t>
                      </w:r>
                      <w:r w:rsidRPr="004B1D73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No: KGP/Estt/2025/</w:t>
                      </w:r>
                      <w:r w:rsidR="00AC3956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1223</w:t>
                      </w:r>
                      <w:r w:rsidRPr="004B1D73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                                                                   </w:t>
                      </w:r>
                    </w:p>
                    <w:p w14:paraId="1113815E" w14:textId="72C59156" w:rsidR="004B1D73" w:rsidRPr="004B1D73" w:rsidRDefault="004B1D73" w:rsidP="004B1D73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</w:pPr>
                      <w:r w:rsidRPr="004B1D73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 </w:t>
                      </w:r>
                      <w:r w:rsidRPr="004B1D73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Dated:</w:t>
                      </w: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03</w:t>
                      </w:r>
                      <w:r w:rsidRPr="004B1D73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10</w:t>
                      </w:r>
                      <w:r w:rsidRPr="004B1D73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-2025     </w:t>
                      </w:r>
                    </w:p>
                    <w:p w14:paraId="3456BEC1" w14:textId="77777777" w:rsidR="004B1D73" w:rsidRDefault="004B1D73" w:rsidP="004B1D73"/>
                  </w:txbxContent>
                </v:textbox>
                <w10:wrap type="tight" anchorx="margin"/>
              </v:shape>
            </w:pict>
          </mc:Fallback>
        </mc:AlternateContent>
      </w:r>
    </w:p>
    <w:p w14:paraId="3C7437A6" w14:textId="77777777" w:rsidR="00C61F8C" w:rsidRDefault="004B1D73" w:rsidP="004B1D73">
      <w:pPr>
        <w:shd w:val="clear" w:color="auto" w:fill="FFFFFF"/>
        <w:ind w:left="-540"/>
        <w:rPr>
          <w:rFonts w:ascii="Tahoma" w:hAnsi="Tahoma" w:cs="Tahoma"/>
          <w:b/>
          <w:bCs/>
          <w:color w:val="7030A0"/>
          <w:sz w:val="25"/>
          <w:szCs w:val="25"/>
        </w:rPr>
      </w:pPr>
      <w:r>
        <w:rPr>
          <w:rFonts w:ascii="Tahoma" w:hAnsi="Tahoma" w:cs="Tahoma"/>
          <w:b/>
          <w:bCs/>
          <w:color w:val="7030A0"/>
          <w:sz w:val="25"/>
          <w:szCs w:val="25"/>
        </w:rPr>
        <w:t xml:space="preserve">                            </w:t>
      </w:r>
      <w:r w:rsidR="00AC3956">
        <w:rPr>
          <w:rFonts w:ascii="Tahoma" w:hAnsi="Tahoma" w:cs="Tahoma"/>
          <w:b/>
          <w:bCs/>
          <w:color w:val="7030A0"/>
          <w:sz w:val="25"/>
          <w:szCs w:val="25"/>
        </w:rPr>
        <w:t xml:space="preserve">   </w:t>
      </w:r>
      <w:r>
        <w:rPr>
          <w:rFonts w:ascii="Tahoma" w:hAnsi="Tahoma" w:cs="Tahoma"/>
          <w:b/>
          <w:bCs/>
          <w:color w:val="7030A0"/>
          <w:sz w:val="25"/>
          <w:szCs w:val="25"/>
        </w:rPr>
        <w:t xml:space="preserve"> </w:t>
      </w:r>
      <w:r w:rsidR="00E920C3">
        <w:rPr>
          <w:rFonts w:ascii="Tahoma" w:hAnsi="Tahoma" w:cs="Tahoma"/>
          <w:b/>
          <w:bCs/>
          <w:color w:val="7030A0"/>
          <w:sz w:val="25"/>
          <w:szCs w:val="25"/>
        </w:rPr>
        <w:t xml:space="preserve"> </w:t>
      </w:r>
    </w:p>
    <w:p w14:paraId="78F3EE4A" w14:textId="461A3FFE" w:rsidR="004B1D73" w:rsidRPr="003073C8" w:rsidRDefault="00C61F8C" w:rsidP="004B1D73">
      <w:pPr>
        <w:shd w:val="clear" w:color="auto" w:fill="FFFFFF"/>
        <w:ind w:left="-540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7030A0"/>
          <w:sz w:val="25"/>
          <w:szCs w:val="25"/>
        </w:rPr>
        <w:t xml:space="preserve">                                                        </w:t>
      </w:r>
      <w:r w:rsidR="004B1D73" w:rsidRPr="003073C8">
        <w:rPr>
          <w:rFonts w:ascii="Tahoma" w:hAnsi="Tahoma" w:cs="Tahoma"/>
          <w:b/>
          <w:bCs/>
          <w:color w:val="1F1F1F"/>
          <w:sz w:val="16"/>
          <w:szCs w:val="16"/>
        </w:rPr>
        <w:t>Principal</w:t>
      </w:r>
      <w:r w:rsidR="004B1D73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  </w:t>
      </w:r>
      <w:r w:rsidR="004B1D73"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4B1D73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</w:t>
      </w:r>
    </w:p>
    <w:p w14:paraId="7C157D71" w14:textId="0470189D" w:rsidR="004328A1" w:rsidRDefault="004B1D73" w:rsidP="004B1D73">
      <w:pPr>
        <w:shd w:val="clear" w:color="auto" w:fill="FFFFFF"/>
        <w:ind w:left="-540"/>
        <w:rPr>
          <w:rFonts w:ascii="Tahoma" w:hAnsi="Tahoma" w:cs="Tahoma"/>
          <w:b/>
          <w:bCs/>
          <w:color w:val="1F1F1F"/>
          <w:sz w:val="16"/>
          <w:szCs w:val="16"/>
        </w:rPr>
      </w:pP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AC3956">
        <w:rPr>
          <w:rFonts w:ascii="Tahoma" w:hAnsi="Tahoma" w:cs="Tahoma"/>
          <w:b/>
          <w:bCs/>
          <w:color w:val="1F1F1F"/>
          <w:sz w:val="16"/>
          <w:szCs w:val="16"/>
        </w:rPr>
        <w:t xml:space="preserve"> 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AC3956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Kashmir Govt.Polytechnic College </w:t>
      </w:r>
    </w:p>
    <w:p w14:paraId="410992EE" w14:textId="254D21E6" w:rsidR="004B1D73" w:rsidRPr="003073C8" w:rsidRDefault="004328A1" w:rsidP="004B1D73">
      <w:pPr>
        <w:shd w:val="clear" w:color="auto" w:fill="FFFFFF"/>
        <w:ind w:left="-540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                                       </w:t>
      </w:r>
      <w:r w:rsidR="004B1D73" w:rsidRPr="003073C8">
        <w:rPr>
          <w:rFonts w:ascii="Tahoma" w:hAnsi="Tahoma" w:cs="Tahoma"/>
          <w:b/>
          <w:bCs/>
          <w:color w:val="1F1F1F"/>
          <w:sz w:val="16"/>
          <w:szCs w:val="16"/>
        </w:rPr>
        <w:t>Srinagar</w:t>
      </w:r>
    </w:p>
    <w:p w14:paraId="3D0F9648" w14:textId="27568CA7" w:rsidR="00E31BD7" w:rsidRDefault="00E31BD7" w:rsidP="00F037F8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</w:p>
    <w:p w14:paraId="529CBDCF" w14:textId="77777777" w:rsidR="00E31BD7" w:rsidRDefault="00E31BD7" w:rsidP="00F037F8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</w:p>
    <w:p w14:paraId="134D4958" w14:textId="77777777" w:rsidR="00E31BD7" w:rsidRDefault="00E31BD7" w:rsidP="00F037F8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</w:p>
    <w:p w14:paraId="7A90DAA6" w14:textId="77777777" w:rsidR="00E31BD7" w:rsidRDefault="00E31BD7" w:rsidP="00F037F8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</w:p>
    <w:p w14:paraId="69E6D5F0" w14:textId="77777777" w:rsidR="00E31BD7" w:rsidRDefault="00E31BD7" w:rsidP="00F037F8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</w:p>
    <w:p w14:paraId="391713A7" w14:textId="77777777" w:rsidR="00E31BD7" w:rsidRDefault="00E31BD7" w:rsidP="00F037F8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</w:p>
    <w:p w14:paraId="1FC07DFB" w14:textId="77777777" w:rsidR="00E31BD7" w:rsidRDefault="00E31BD7" w:rsidP="00F037F8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</w:p>
    <w:p w14:paraId="41EEF79C" w14:textId="0748FD01" w:rsidR="00E31BD7" w:rsidRDefault="00E31BD7" w:rsidP="00F037F8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</w:p>
    <w:p w14:paraId="5192D7C1" w14:textId="77777777" w:rsidR="00E31BD7" w:rsidRDefault="00E31BD7" w:rsidP="00F037F8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</w:p>
    <w:p w14:paraId="09FDE9B0" w14:textId="73B70836" w:rsidR="00E31BD7" w:rsidRPr="00F037F8" w:rsidRDefault="00E31BD7" w:rsidP="00F037F8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</w:p>
    <w:p w14:paraId="4D1F6446" w14:textId="27D1E73D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7ECF2FCC" w14:textId="55BB1942" w:rsidR="008F4ECE" w:rsidRPr="00E2652C" w:rsidRDefault="005C508E" w:rsidP="00E2652C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b/>
          <w:bCs/>
          <w:color w:val="1F1F1F"/>
        </w:rPr>
        <w:t xml:space="preserve">                                          </w:t>
      </w:r>
    </w:p>
    <w:p w14:paraId="565ECAF4" w14:textId="3D04756A" w:rsidR="008F4ECE" w:rsidRDefault="003439A1" w:rsidP="00E31BD7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</w:t>
      </w:r>
      <w:r w:rsidR="00B96C15">
        <w:rPr>
          <w:rFonts w:ascii="Tahoma" w:hAnsi="Tahoma" w:cs="Tahoma"/>
          <w:b/>
          <w:bCs/>
        </w:rPr>
        <w:t xml:space="preserve"> </w:t>
      </w:r>
    </w:p>
    <w:p w14:paraId="6407CF07" w14:textId="4EFD004B" w:rsidR="008F4ECE" w:rsidRPr="003439A1" w:rsidRDefault="008F4ECE" w:rsidP="003439A1">
      <w:pPr>
        <w:tabs>
          <w:tab w:val="left" w:pos="1575"/>
        </w:tabs>
        <w:jc w:val="both"/>
        <w:rPr>
          <w:rFonts w:ascii="Tahoma" w:hAnsi="Tahoma" w:cs="Tahoma"/>
          <w:b/>
          <w:bCs/>
        </w:rPr>
      </w:pPr>
    </w:p>
    <w:p w14:paraId="6674614C" w14:textId="7FBE224F" w:rsidR="008F4ECE" w:rsidRDefault="008F4ECE" w:rsidP="008F4ECE">
      <w:pPr>
        <w:shd w:val="clear" w:color="auto" w:fill="FFFFFF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49F148B0" w14:textId="60CAD32A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33F29B89" w14:textId="1EAF604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7292C500" w14:textId="597E4DA8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7395820" w14:textId="4A855BDC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546C04CC" w14:textId="55DD214A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F2C23FE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08D03B98" w14:textId="71DEDA7F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4C45F66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1C7CE014" w14:textId="65153C5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48569D68" w14:textId="7D53EB34" w:rsidR="00B40F6F" w:rsidRPr="00FA56E8" w:rsidRDefault="003073C8" w:rsidP="008F4ECE">
      <w:pPr>
        <w:shd w:val="clear" w:color="auto" w:fill="FFFFFF"/>
        <w:ind w:left="-540"/>
        <w:jc w:val="center"/>
        <w:rPr>
          <w:rFonts w:ascii="Tahoma" w:hAnsi="Tahoma" w:cs="Tahoma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</w:t>
      </w:r>
      <w:r w:rsidR="005C508E"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0EEB7148" w14:textId="7331D655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7965866F" w14:textId="280F63BE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46E341C4" w14:textId="5899D0FA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175ED658" w14:textId="5FE2269B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0D6B3CD1" w14:textId="73ADE622" w:rsidR="00B40F6F" w:rsidRPr="00FA56E8" w:rsidRDefault="00B40F6F" w:rsidP="00B40F6F">
      <w:pPr>
        <w:tabs>
          <w:tab w:val="left" w:pos="1575"/>
        </w:tabs>
        <w:rPr>
          <w:rFonts w:ascii="Tahoma" w:hAnsi="Tahoma" w:cs="Tahoma"/>
          <w:sz w:val="24"/>
          <w:szCs w:val="24"/>
        </w:rPr>
      </w:pPr>
    </w:p>
    <w:p w14:paraId="6608DFF0" w14:textId="60E7AA05" w:rsidR="00B40F6F" w:rsidRDefault="00B40F6F" w:rsidP="00B40F6F"/>
    <w:p w14:paraId="088C04F9" w14:textId="53009440" w:rsidR="00A033B4" w:rsidRPr="00A033B4" w:rsidRDefault="00A033B4" w:rsidP="00B40F6F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BA1B413" w14:textId="77777777" w:rsidR="00F25BBC" w:rsidRPr="00D05B94" w:rsidRDefault="00F25BBC" w:rsidP="00A033B4">
      <w:pPr>
        <w:shd w:val="clear" w:color="auto" w:fill="FFFFFF"/>
        <w:jc w:val="both"/>
        <w:rPr>
          <w:rFonts w:ascii="Tahoma" w:hAnsi="Tahoma" w:cs="Tahoma"/>
          <w:b/>
          <w:bCs/>
          <w:color w:val="1F1F1F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4B1D73">
      <w:headerReference w:type="default" r:id="rId8"/>
      <w:pgSz w:w="11906" w:h="16838"/>
      <w:pgMar w:top="574" w:right="656" w:bottom="8" w:left="117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E2637" w14:textId="77777777" w:rsidR="00823BA8" w:rsidRDefault="00823BA8">
      <w:r>
        <w:separator/>
      </w:r>
    </w:p>
  </w:endnote>
  <w:endnote w:type="continuationSeparator" w:id="0">
    <w:p w14:paraId="286EA9D1" w14:textId="77777777" w:rsidR="00823BA8" w:rsidRDefault="00823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C9F97" w14:textId="77777777" w:rsidR="00823BA8" w:rsidRDefault="00823BA8">
      <w:r>
        <w:separator/>
      </w:r>
    </w:p>
  </w:footnote>
  <w:footnote w:type="continuationSeparator" w:id="0">
    <w:p w14:paraId="138224CF" w14:textId="77777777" w:rsidR="00823BA8" w:rsidRDefault="00823B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068FD7D5" w:rsidR="00C160EC" w:rsidRDefault="00891A24" w:rsidP="005E0986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9044F67">
          <wp:simplePos x="0" y="0"/>
          <wp:positionH relativeFrom="margin">
            <wp:posOffset>165100</wp:posOffset>
          </wp:positionH>
          <wp:positionV relativeFrom="page">
            <wp:posOffset>203200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2113310720" name="Picture 21133107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4B43E408" w:rsidR="00C160EC" w:rsidRPr="005C508E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 xml:space="preserve">              </w:t>
    </w:r>
    <w:r w:rsidR="005C508E">
      <w:rPr>
        <w:rFonts w:ascii="Algerian" w:eastAsia="Calibri" w:hAnsi="Algerian"/>
        <w:b/>
        <w:bCs/>
        <w:sz w:val="24"/>
        <w:szCs w:val="24"/>
      </w:rPr>
      <w:t xml:space="preserve">   </w:t>
    </w:r>
    <w:r w:rsidRPr="005C508E">
      <w:rPr>
        <w:rFonts w:ascii="Algerian" w:eastAsia="Calibri" w:hAnsi="Algerian"/>
        <w:b/>
        <w:bCs/>
        <w:sz w:val="24"/>
        <w:szCs w:val="24"/>
      </w:rPr>
      <w:t>OFFICE OF THE PRINCIPAL,</w:t>
    </w:r>
  </w:p>
  <w:p w14:paraId="45293BED" w14:textId="07509163" w:rsidR="00C160EC" w:rsidRPr="005C508E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>KASHMIR GOVT. POLYTECHNIC COLLEGE GOGJI BAGH SRINAGAR.</w:t>
    </w:r>
  </w:p>
  <w:p w14:paraId="3B73CCB8" w14:textId="311A2E76" w:rsidR="0044478E" w:rsidRDefault="00C160EC" w:rsidP="004B1D73">
    <w:pPr>
      <w:contextualSpacing/>
      <w:rPr>
        <w:rFonts w:ascii="Century Gothic" w:eastAsia="Calibri" w:hAnsi="Century Gothic"/>
        <w:color w:val="FFFFFF"/>
        <w:sz w:val="16"/>
        <w:szCs w:val="16"/>
      </w:rPr>
    </w:pPr>
    <w:r w:rsidRPr="005C508E">
      <w:rPr>
        <w:sz w:val="18"/>
        <w:szCs w:val="18"/>
      </w:rPr>
      <w:t xml:space="preserve">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 </w:t>
    </w:r>
    <w:r w:rsidR="005C508E">
      <w:rPr>
        <w:sz w:val="18"/>
        <w:szCs w:val="18"/>
      </w:rPr>
      <w:t xml:space="preserve">  </w:t>
    </w:r>
    <w:r w:rsidR="00E21D97"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643A"/>
    <w:multiLevelType w:val="multilevel"/>
    <w:tmpl w:val="834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01536E7"/>
    <w:multiLevelType w:val="hybridMultilevel"/>
    <w:tmpl w:val="01AED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33275E8"/>
    <w:multiLevelType w:val="multilevel"/>
    <w:tmpl w:val="40E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87880">
    <w:abstractNumId w:val="9"/>
  </w:num>
  <w:num w:numId="2" w16cid:durableId="1252540875">
    <w:abstractNumId w:val="7"/>
  </w:num>
  <w:num w:numId="3" w16cid:durableId="308216591">
    <w:abstractNumId w:val="6"/>
  </w:num>
  <w:num w:numId="4" w16cid:durableId="119422913">
    <w:abstractNumId w:val="5"/>
  </w:num>
  <w:num w:numId="5" w16cid:durableId="1158612942">
    <w:abstractNumId w:val="4"/>
  </w:num>
  <w:num w:numId="6" w16cid:durableId="500436241">
    <w:abstractNumId w:val="8"/>
  </w:num>
  <w:num w:numId="7" w16cid:durableId="914898250">
    <w:abstractNumId w:val="3"/>
  </w:num>
  <w:num w:numId="8" w16cid:durableId="169218122">
    <w:abstractNumId w:val="2"/>
  </w:num>
  <w:num w:numId="9" w16cid:durableId="2114858601">
    <w:abstractNumId w:val="1"/>
  </w:num>
  <w:num w:numId="10" w16cid:durableId="1473670492">
    <w:abstractNumId w:val="0"/>
  </w:num>
  <w:num w:numId="11" w16cid:durableId="572591693">
    <w:abstractNumId w:val="11"/>
  </w:num>
  <w:num w:numId="12" w16cid:durableId="1944147912">
    <w:abstractNumId w:val="12"/>
  </w:num>
  <w:num w:numId="13" w16cid:durableId="1603099676">
    <w:abstractNumId w:val="10"/>
  </w:num>
  <w:num w:numId="14" w16cid:durableId="444926019">
    <w:abstractNumId w:val="19"/>
  </w:num>
  <w:num w:numId="15" w16cid:durableId="739059239">
    <w:abstractNumId w:val="17"/>
  </w:num>
  <w:num w:numId="16" w16cid:durableId="2104715537">
    <w:abstractNumId w:val="15"/>
  </w:num>
  <w:num w:numId="17" w16cid:durableId="62997054">
    <w:abstractNumId w:val="13"/>
  </w:num>
  <w:num w:numId="18" w16cid:durableId="1056584277">
    <w:abstractNumId w:val="18"/>
  </w:num>
  <w:num w:numId="19" w16cid:durableId="1026368682">
    <w:abstractNumId w:val="14"/>
  </w:num>
  <w:num w:numId="20" w16cid:durableId="1342245265">
    <w:abstractNumId w:val="20"/>
  </w:num>
  <w:num w:numId="21" w16cid:durableId="4558806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2A8E"/>
    <w:rsid w:val="0001278F"/>
    <w:rsid w:val="00024DF2"/>
    <w:rsid w:val="00027199"/>
    <w:rsid w:val="00044931"/>
    <w:rsid w:val="00050A31"/>
    <w:rsid w:val="000716D2"/>
    <w:rsid w:val="00071AAB"/>
    <w:rsid w:val="000A2EB0"/>
    <w:rsid w:val="000B76C4"/>
    <w:rsid w:val="000C5610"/>
    <w:rsid w:val="000D37F8"/>
    <w:rsid w:val="000D4B89"/>
    <w:rsid w:val="000E5125"/>
    <w:rsid w:val="000E6552"/>
    <w:rsid w:val="000F3A4F"/>
    <w:rsid w:val="000F59AC"/>
    <w:rsid w:val="0010583C"/>
    <w:rsid w:val="00127C91"/>
    <w:rsid w:val="001364FE"/>
    <w:rsid w:val="001368DD"/>
    <w:rsid w:val="00147DB3"/>
    <w:rsid w:val="00147F90"/>
    <w:rsid w:val="001518A5"/>
    <w:rsid w:val="00156323"/>
    <w:rsid w:val="00160095"/>
    <w:rsid w:val="00170095"/>
    <w:rsid w:val="00170E4F"/>
    <w:rsid w:val="001743F4"/>
    <w:rsid w:val="00184128"/>
    <w:rsid w:val="0018445A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22A57"/>
    <w:rsid w:val="002426CD"/>
    <w:rsid w:val="0026631D"/>
    <w:rsid w:val="00272656"/>
    <w:rsid w:val="00274D15"/>
    <w:rsid w:val="00291C4B"/>
    <w:rsid w:val="00294463"/>
    <w:rsid w:val="002B17A1"/>
    <w:rsid w:val="002C0C2D"/>
    <w:rsid w:val="002C2F53"/>
    <w:rsid w:val="002D5D53"/>
    <w:rsid w:val="00302A54"/>
    <w:rsid w:val="003073C8"/>
    <w:rsid w:val="00326EC4"/>
    <w:rsid w:val="0033518C"/>
    <w:rsid w:val="0034115E"/>
    <w:rsid w:val="003437C2"/>
    <w:rsid w:val="003439A1"/>
    <w:rsid w:val="00373B76"/>
    <w:rsid w:val="003756E0"/>
    <w:rsid w:val="00375761"/>
    <w:rsid w:val="00377186"/>
    <w:rsid w:val="00377397"/>
    <w:rsid w:val="003958C7"/>
    <w:rsid w:val="003A1C03"/>
    <w:rsid w:val="003A7892"/>
    <w:rsid w:val="003B55FF"/>
    <w:rsid w:val="003B7D51"/>
    <w:rsid w:val="003C2FE5"/>
    <w:rsid w:val="003C40C9"/>
    <w:rsid w:val="003D6586"/>
    <w:rsid w:val="003F5B25"/>
    <w:rsid w:val="00414627"/>
    <w:rsid w:val="00425D63"/>
    <w:rsid w:val="004328A1"/>
    <w:rsid w:val="00432D03"/>
    <w:rsid w:val="0044478E"/>
    <w:rsid w:val="0044562A"/>
    <w:rsid w:val="00453D1C"/>
    <w:rsid w:val="00457729"/>
    <w:rsid w:val="0046104B"/>
    <w:rsid w:val="004643D8"/>
    <w:rsid w:val="0047708F"/>
    <w:rsid w:val="00477816"/>
    <w:rsid w:val="00487774"/>
    <w:rsid w:val="00497C24"/>
    <w:rsid w:val="004A0F4F"/>
    <w:rsid w:val="004B1D73"/>
    <w:rsid w:val="004B785A"/>
    <w:rsid w:val="004C163D"/>
    <w:rsid w:val="004C4D96"/>
    <w:rsid w:val="004C7BA5"/>
    <w:rsid w:val="004D7A7B"/>
    <w:rsid w:val="004E7628"/>
    <w:rsid w:val="004F3334"/>
    <w:rsid w:val="004F48F2"/>
    <w:rsid w:val="00513796"/>
    <w:rsid w:val="005149B1"/>
    <w:rsid w:val="005155A1"/>
    <w:rsid w:val="0051593C"/>
    <w:rsid w:val="00522BE9"/>
    <w:rsid w:val="005367F4"/>
    <w:rsid w:val="00536819"/>
    <w:rsid w:val="00552C7C"/>
    <w:rsid w:val="0055323A"/>
    <w:rsid w:val="0055663F"/>
    <w:rsid w:val="005647F2"/>
    <w:rsid w:val="005662D1"/>
    <w:rsid w:val="005706F9"/>
    <w:rsid w:val="00573A09"/>
    <w:rsid w:val="00595996"/>
    <w:rsid w:val="005A4526"/>
    <w:rsid w:val="005A62EE"/>
    <w:rsid w:val="005B6603"/>
    <w:rsid w:val="005B6776"/>
    <w:rsid w:val="005C1B16"/>
    <w:rsid w:val="005C508E"/>
    <w:rsid w:val="005D5698"/>
    <w:rsid w:val="005E0986"/>
    <w:rsid w:val="005E53D0"/>
    <w:rsid w:val="005E64A1"/>
    <w:rsid w:val="005F0AA3"/>
    <w:rsid w:val="005F26A9"/>
    <w:rsid w:val="005F470D"/>
    <w:rsid w:val="005F5778"/>
    <w:rsid w:val="006002EB"/>
    <w:rsid w:val="00604D34"/>
    <w:rsid w:val="006128EF"/>
    <w:rsid w:val="0061352E"/>
    <w:rsid w:val="00615E8A"/>
    <w:rsid w:val="00624B0E"/>
    <w:rsid w:val="006264B4"/>
    <w:rsid w:val="00643033"/>
    <w:rsid w:val="00644CC3"/>
    <w:rsid w:val="00661468"/>
    <w:rsid w:val="006649F0"/>
    <w:rsid w:val="00667A67"/>
    <w:rsid w:val="0067245D"/>
    <w:rsid w:val="00674238"/>
    <w:rsid w:val="0068470E"/>
    <w:rsid w:val="00690E49"/>
    <w:rsid w:val="00695DCD"/>
    <w:rsid w:val="006A05CC"/>
    <w:rsid w:val="006A1E4D"/>
    <w:rsid w:val="006A35A7"/>
    <w:rsid w:val="006A7038"/>
    <w:rsid w:val="006B3AF4"/>
    <w:rsid w:val="006B6C5C"/>
    <w:rsid w:val="006C1F03"/>
    <w:rsid w:val="006D5C0A"/>
    <w:rsid w:val="006D6504"/>
    <w:rsid w:val="006D74B5"/>
    <w:rsid w:val="006E5094"/>
    <w:rsid w:val="006F0CCE"/>
    <w:rsid w:val="006F267E"/>
    <w:rsid w:val="007044D4"/>
    <w:rsid w:val="0070544A"/>
    <w:rsid w:val="00711890"/>
    <w:rsid w:val="007152D7"/>
    <w:rsid w:val="00715D99"/>
    <w:rsid w:val="00721541"/>
    <w:rsid w:val="00731169"/>
    <w:rsid w:val="00746C14"/>
    <w:rsid w:val="00761C0A"/>
    <w:rsid w:val="00766784"/>
    <w:rsid w:val="00777DF1"/>
    <w:rsid w:val="0078386D"/>
    <w:rsid w:val="007960A2"/>
    <w:rsid w:val="007B1D4C"/>
    <w:rsid w:val="007C1EF3"/>
    <w:rsid w:val="007C2C59"/>
    <w:rsid w:val="007C75B9"/>
    <w:rsid w:val="007F3B24"/>
    <w:rsid w:val="00801F23"/>
    <w:rsid w:val="00804A22"/>
    <w:rsid w:val="008060DC"/>
    <w:rsid w:val="00811BC1"/>
    <w:rsid w:val="00817E06"/>
    <w:rsid w:val="00823BA8"/>
    <w:rsid w:val="0083091F"/>
    <w:rsid w:val="00837632"/>
    <w:rsid w:val="0085640F"/>
    <w:rsid w:val="008567AA"/>
    <w:rsid w:val="0086035B"/>
    <w:rsid w:val="0088511B"/>
    <w:rsid w:val="00891A24"/>
    <w:rsid w:val="00891AE0"/>
    <w:rsid w:val="00892712"/>
    <w:rsid w:val="008A46C2"/>
    <w:rsid w:val="008A680A"/>
    <w:rsid w:val="008B0BB0"/>
    <w:rsid w:val="008B0DAA"/>
    <w:rsid w:val="008C3115"/>
    <w:rsid w:val="008E6C4B"/>
    <w:rsid w:val="008E730F"/>
    <w:rsid w:val="008F18C0"/>
    <w:rsid w:val="008F4ECE"/>
    <w:rsid w:val="00907648"/>
    <w:rsid w:val="00920329"/>
    <w:rsid w:val="00927410"/>
    <w:rsid w:val="00927DD1"/>
    <w:rsid w:val="00930FDE"/>
    <w:rsid w:val="009344A3"/>
    <w:rsid w:val="009414A1"/>
    <w:rsid w:val="00941B94"/>
    <w:rsid w:val="0095426D"/>
    <w:rsid w:val="00962994"/>
    <w:rsid w:val="00962B4D"/>
    <w:rsid w:val="009779B3"/>
    <w:rsid w:val="00982DBF"/>
    <w:rsid w:val="00984A16"/>
    <w:rsid w:val="00984C93"/>
    <w:rsid w:val="00987CE1"/>
    <w:rsid w:val="0099405C"/>
    <w:rsid w:val="00994F30"/>
    <w:rsid w:val="009C600F"/>
    <w:rsid w:val="009D125F"/>
    <w:rsid w:val="009D31EC"/>
    <w:rsid w:val="009D3380"/>
    <w:rsid w:val="009D3723"/>
    <w:rsid w:val="009D7084"/>
    <w:rsid w:val="009E04F2"/>
    <w:rsid w:val="009F4D8C"/>
    <w:rsid w:val="009F5F59"/>
    <w:rsid w:val="00A033B4"/>
    <w:rsid w:val="00A03B7B"/>
    <w:rsid w:val="00A119F0"/>
    <w:rsid w:val="00A200C9"/>
    <w:rsid w:val="00A250D5"/>
    <w:rsid w:val="00A261B4"/>
    <w:rsid w:val="00A32F56"/>
    <w:rsid w:val="00A36028"/>
    <w:rsid w:val="00A46C1B"/>
    <w:rsid w:val="00A77585"/>
    <w:rsid w:val="00A80BE9"/>
    <w:rsid w:val="00A82429"/>
    <w:rsid w:val="00A82F54"/>
    <w:rsid w:val="00A91424"/>
    <w:rsid w:val="00AA2C77"/>
    <w:rsid w:val="00AA60E2"/>
    <w:rsid w:val="00AC3956"/>
    <w:rsid w:val="00AC3FB9"/>
    <w:rsid w:val="00AC4100"/>
    <w:rsid w:val="00AC702A"/>
    <w:rsid w:val="00AC7C5F"/>
    <w:rsid w:val="00AD226F"/>
    <w:rsid w:val="00AE6017"/>
    <w:rsid w:val="00AE7FD9"/>
    <w:rsid w:val="00B05ADC"/>
    <w:rsid w:val="00B13A52"/>
    <w:rsid w:val="00B23262"/>
    <w:rsid w:val="00B24CF4"/>
    <w:rsid w:val="00B26993"/>
    <w:rsid w:val="00B36A63"/>
    <w:rsid w:val="00B40F6F"/>
    <w:rsid w:val="00B4570C"/>
    <w:rsid w:val="00B5208C"/>
    <w:rsid w:val="00B52834"/>
    <w:rsid w:val="00B53D60"/>
    <w:rsid w:val="00B5623F"/>
    <w:rsid w:val="00B71946"/>
    <w:rsid w:val="00B74876"/>
    <w:rsid w:val="00B74B79"/>
    <w:rsid w:val="00B87F4D"/>
    <w:rsid w:val="00B96C15"/>
    <w:rsid w:val="00BB7485"/>
    <w:rsid w:val="00BB7C2B"/>
    <w:rsid w:val="00BC1664"/>
    <w:rsid w:val="00BC2546"/>
    <w:rsid w:val="00BC4A49"/>
    <w:rsid w:val="00BE7A77"/>
    <w:rsid w:val="00BF3763"/>
    <w:rsid w:val="00C0184B"/>
    <w:rsid w:val="00C05085"/>
    <w:rsid w:val="00C1593D"/>
    <w:rsid w:val="00C160EC"/>
    <w:rsid w:val="00C1796A"/>
    <w:rsid w:val="00C20AAE"/>
    <w:rsid w:val="00C2645C"/>
    <w:rsid w:val="00C33EFA"/>
    <w:rsid w:val="00C37FC7"/>
    <w:rsid w:val="00C426F4"/>
    <w:rsid w:val="00C47163"/>
    <w:rsid w:val="00C5130F"/>
    <w:rsid w:val="00C56C7E"/>
    <w:rsid w:val="00C61F8C"/>
    <w:rsid w:val="00C776A4"/>
    <w:rsid w:val="00CA16C0"/>
    <w:rsid w:val="00CA2C6C"/>
    <w:rsid w:val="00CA43D3"/>
    <w:rsid w:val="00CA7021"/>
    <w:rsid w:val="00CB0F82"/>
    <w:rsid w:val="00CB5179"/>
    <w:rsid w:val="00CB5DE8"/>
    <w:rsid w:val="00CC0600"/>
    <w:rsid w:val="00CC78AC"/>
    <w:rsid w:val="00CE386B"/>
    <w:rsid w:val="00CE7A1A"/>
    <w:rsid w:val="00CF2CC7"/>
    <w:rsid w:val="00CF3540"/>
    <w:rsid w:val="00CF780D"/>
    <w:rsid w:val="00CF7953"/>
    <w:rsid w:val="00D05B94"/>
    <w:rsid w:val="00D07232"/>
    <w:rsid w:val="00D10245"/>
    <w:rsid w:val="00D21BDD"/>
    <w:rsid w:val="00D2209F"/>
    <w:rsid w:val="00D25401"/>
    <w:rsid w:val="00D257BB"/>
    <w:rsid w:val="00D47E24"/>
    <w:rsid w:val="00D65F07"/>
    <w:rsid w:val="00D72DDA"/>
    <w:rsid w:val="00D82292"/>
    <w:rsid w:val="00D92BB7"/>
    <w:rsid w:val="00DA75B0"/>
    <w:rsid w:val="00DC76D2"/>
    <w:rsid w:val="00DD30ED"/>
    <w:rsid w:val="00E17F4F"/>
    <w:rsid w:val="00E21D97"/>
    <w:rsid w:val="00E2652C"/>
    <w:rsid w:val="00E27867"/>
    <w:rsid w:val="00E31BD7"/>
    <w:rsid w:val="00E403F0"/>
    <w:rsid w:val="00E44342"/>
    <w:rsid w:val="00E578DA"/>
    <w:rsid w:val="00E62BA0"/>
    <w:rsid w:val="00E64C21"/>
    <w:rsid w:val="00E74108"/>
    <w:rsid w:val="00E826FF"/>
    <w:rsid w:val="00E83C66"/>
    <w:rsid w:val="00E86EF9"/>
    <w:rsid w:val="00E920C3"/>
    <w:rsid w:val="00EA0CA6"/>
    <w:rsid w:val="00EA5E48"/>
    <w:rsid w:val="00EA7DEB"/>
    <w:rsid w:val="00EC24C6"/>
    <w:rsid w:val="00EC4587"/>
    <w:rsid w:val="00EF2255"/>
    <w:rsid w:val="00EF2933"/>
    <w:rsid w:val="00F01BD2"/>
    <w:rsid w:val="00F037F8"/>
    <w:rsid w:val="00F05146"/>
    <w:rsid w:val="00F1115D"/>
    <w:rsid w:val="00F14589"/>
    <w:rsid w:val="00F150EB"/>
    <w:rsid w:val="00F25BBC"/>
    <w:rsid w:val="00F3513C"/>
    <w:rsid w:val="00F3605A"/>
    <w:rsid w:val="00F465C5"/>
    <w:rsid w:val="00F5180D"/>
    <w:rsid w:val="00F51B21"/>
    <w:rsid w:val="00F51D87"/>
    <w:rsid w:val="00F5256C"/>
    <w:rsid w:val="00F6561D"/>
    <w:rsid w:val="00F67240"/>
    <w:rsid w:val="00F7445B"/>
    <w:rsid w:val="00F8142D"/>
    <w:rsid w:val="00F8455C"/>
    <w:rsid w:val="00F94E4E"/>
    <w:rsid w:val="00F95D3F"/>
    <w:rsid w:val="00FA0940"/>
    <w:rsid w:val="00FA566A"/>
    <w:rsid w:val="00FC04C5"/>
    <w:rsid w:val="00FD0046"/>
    <w:rsid w:val="00FD45C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538</Words>
  <Characters>2801</Characters>
  <Application>Microsoft Office Word</Application>
  <DocSecurity>0</DocSecurity>
  <Lines>350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14</cp:revision>
  <cp:lastPrinted>2025-10-03T04:46:00Z</cp:lastPrinted>
  <dcterms:created xsi:type="dcterms:W3CDTF">2025-10-02T06:57:00Z</dcterms:created>
  <dcterms:modified xsi:type="dcterms:W3CDTF">2025-10-30T06:22:00Z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