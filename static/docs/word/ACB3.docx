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205C0" w14:textId="77777777" w:rsidR="00DB39D0" w:rsidRPr="005A7F55" w:rsidRDefault="00DB39D0" w:rsidP="00FC1042">
      <w:pPr>
        <w:rPr>
          <w:rFonts w:ascii="Tahoma" w:hAnsi="Tahoma" w:cs="Tahoma"/>
          <w:color w:val="1F1F1F"/>
          <w:sz w:val="25"/>
          <w:szCs w:val="25"/>
        </w:rPr>
      </w:pPr>
    </w:p>
    <w:p w14:paraId="74E0BA69" w14:textId="46730F0F" w:rsidR="00DB39D0" w:rsidRPr="005A7F55" w:rsidRDefault="00B946D6" w:rsidP="00DB39D0">
      <w:pPr>
        <w:ind w:left="284" w:hanging="64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39D0" w:rsidRPr="005A7F55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007214" w:rsidRPr="005A7F55">
        <w:rPr>
          <w:rFonts w:ascii="Tahoma" w:hAnsi="Tahoma" w:cs="Tahoma"/>
          <w:color w:val="1F1F1F"/>
          <w:sz w:val="25"/>
          <w:szCs w:val="25"/>
        </w:rPr>
        <w:t>Section Officer</w:t>
      </w:r>
      <w:r w:rsidR="00DB39D0" w:rsidRPr="005A7F55">
        <w:rPr>
          <w:rFonts w:ascii="Tahoma" w:hAnsi="Tahoma" w:cs="Tahoma"/>
          <w:color w:val="1F1F1F"/>
          <w:sz w:val="25"/>
          <w:szCs w:val="25"/>
        </w:rPr>
        <w:t>,</w:t>
      </w:r>
    </w:p>
    <w:p w14:paraId="6C5C316C" w14:textId="2332695D" w:rsidR="00DB39D0" w:rsidRPr="005A7F55" w:rsidRDefault="00007214" w:rsidP="00DB39D0">
      <w:pPr>
        <w:ind w:left="284" w:hanging="644"/>
        <w:jc w:val="both"/>
        <w:rPr>
          <w:rFonts w:ascii="Tahoma" w:hAnsi="Tahoma" w:cs="Tahoma"/>
          <w:color w:val="1F1F1F"/>
          <w:sz w:val="25"/>
          <w:szCs w:val="25"/>
        </w:rPr>
      </w:pPr>
      <w:r w:rsidRPr="005A7F55">
        <w:rPr>
          <w:rFonts w:ascii="Tahoma" w:hAnsi="Tahoma" w:cs="Tahoma"/>
          <w:color w:val="1F1F1F"/>
          <w:sz w:val="25"/>
          <w:szCs w:val="25"/>
        </w:rPr>
        <w:t xml:space="preserve"> Directorate of Skill Development</w:t>
      </w:r>
      <w:r w:rsidR="00DB39D0" w:rsidRPr="005A7F55">
        <w:rPr>
          <w:rFonts w:ascii="Tahoma" w:hAnsi="Tahoma" w:cs="Tahoma"/>
          <w:color w:val="1F1F1F"/>
          <w:sz w:val="25"/>
          <w:szCs w:val="25"/>
        </w:rPr>
        <w:t>,</w:t>
      </w:r>
    </w:p>
    <w:p w14:paraId="27E0F000" w14:textId="47158B77" w:rsidR="00DB39D0" w:rsidRDefault="00B946D6" w:rsidP="00DB39D0">
      <w:pPr>
        <w:ind w:left="284" w:hanging="64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39D0" w:rsidRPr="005A7F55">
        <w:rPr>
          <w:rFonts w:ascii="Tahoma" w:hAnsi="Tahoma" w:cs="Tahoma"/>
          <w:color w:val="1F1F1F"/>
          <w:sz w:val="25"/>
          <w:szCs w:val="25"/>
        </w:rPr>
        <w:t>Srinagar, Jammu &amp; Kashm</w:t>
      </w:r>
      <w:r w:rsidR="00DB39D0" w:rsidRPr="0027445E">
        <w:rPr>
          <w:rFonts w:ascii="Tahoma" w:hAnsi="Tahoma" w:cs="Tahoma"/>
          <w:color w:val="1F1F1F"/>
          <w:sz w:val="24"/>
          <w:szCs w:val="24"/>
        </w:rPr>
        <w:t>ir.</w:t>
      </w:r>
    </w:p>
    <w:p w14:paraId="7F016DDD" w14:textId="1E4B0A8F" w:rsidR="00DB39D0" w:rsidRDefault="00DB39D0" w:rsidP="00DB39D0">
      <w:pPr>
        <w:rPr>
          <w:rFonts w:ascii="Tahoma" w:hAnsi="Tahoma" w:cs="Tahoma"/>
          <w:color w:val="1F1F1F"/>
          <w:sz w:val="25"/>
          <w:szCs w:val="25"/>
        </w:rPr>
      </w:pPr>
    </w:p>
    <w:p w14:paraId="0F848C23" w14:textId="571B8E2E" w:rsidR="00DB39D0" w:rsidRDefault="00DB39D0" w:rsidP="00DB39D0">
      <w:pPr>
        <w:ind w:hanging="45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312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60672C"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672C">
        <w:rPr>
          <w:rFonts w:ascii="Tahoma" w:hAnsi="Tahoma" w:cs="Tahoma"/>
          <w:color w:val="1F1F1F"/>
          <w:sz w:val="25"/>
          <w:szCs w:val="25"/>
        </w:rPr>
        <w:t>2025/</w:t>
      </w:r>
      <w:r w:rsidR="001B086D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60672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007214">
        <w:rPr>
          <w:rFonts w:ascii="Tahoma" w:hAnsi="Tahoma" w:cs="Tahoma"/>
          <w:color w:val="1F1F1F"/>
          <w:sz w:val="25"/>
          <w:szCs w:val="25"/>
        </w:rPr>
        <w:t>11</w:t>
      </w:r>
      <w:r w:rsidR="00086237">
        <w:rPr>
          <w:rFonts w:ascii="Tahoma" w:hAnsi="Tahoma" w:cs="Tahoma"/>
          <w:color w:val="1F1F1F"/>
          <w:sz w:val="25"/>
          <w:szCs w:val="25"/>
        </w:rPr>
        <w:t>-</w:t>
      </w:r>
      <w:r>
        <w:rPr>
          <w:rFonts w:ascii="Tahoma" w:hAnsi="Tahoma" w:cs="Tahoma"/>
          <w:color w:val="1F1F1F"/>
          <w:sz w:val="25"/>
          <w:szCs w:val="25"/>
        </w:rPr>
        <w:t>12</w:t>
      </w:r>
      <w:r w:rsidR="00086237">
        <w:rPr>
          <w:rFonts w:ascii="Tahoma" w:hAnsi="Tahoma" w:cs="Tahoma"/>
          <w:color w:val="1F1F1F"/>
          <w:sz w:val="25"/>
          <w:szCs w:val="25"/>
        </w:rPr>
        <w:t>-2025</w:t>
      </w:r>
    </w:p>
    <w:p w14:paraId="1A09D2EE" w14:textId="77777777" w:rsidR="00DB39D0" w:rsidRPr="00DB39D0" w:rsidRDefault="00DB39D0" w:rsidP="00B946D6">
      <w:pPr>
        <w:ind w:left="-284" w:hanging="166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A4F453E" w14:textId="48C2F5D2" w:rsidR="00B946D6" w:rsidRDefault="00DB39D0" w:rsidP="00AF3123">
      <w:pPr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6D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946D6" w:rsidRPr="00B946D6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Requirement of Details of Employees Whose Files Have Been Routed Through Mr. Manzoor Ahmad Wantoo, Assistant Accounts Officer, and Mr. Ajaz Ahmad </w:t>
      </w:r>
      <w:r w:rsidR="00AF3123" w:rsidRPr="00B946D6">
        <w:rPr>
          <w:rFonts w:ascii="Tahoma" w:hAnsi="Tahoma" w:cs="Tahoma"/>
          <w:b/>
          <w:bCs/>
          <w:color w:val="1F1F1F"/>
          <w:sz w:val="25"/>
          <w:szCs w:val="25"/>
        </w:rPr>
        <w:t>Hakeem</w:t>
      </w:r>
      <w:r w:rsidR="00AF3123">
        <w:rPr>
          <w:rFonts w:ascii="Tahoma" w:hAnsi="Tahoma" w:cs="Tahoma"/>
          <w:b/>
          <w:bCs/>
          <w:color w:val="1F1F1F"/>
          <w:sz w:val="25"/>
          <w:szCs w:val="25"/>
        </w:rPr>
        <w:t xml:space="preserve"> (MTS)</w:t>
      </w:r>
      <w:r w:rsidR="00B946D6" w:rsidRPr="00B946D6">
        <w:rPr>
          <w:rFonts w:ascii="Tahoma" w:hAnsi="Tahoma" w:cs="Tahoma"/>
          <w:b/>
          <w:bCs/>
          <w:color w:val="1F1F1F"/>
          <w:sz w:val="25"/>
          <w:szCs w:val="25"/>
        </w:rPr>
        <w:t xml:space="preserve"> in Connection with Ongoing Investigation into Complaint </w:t>
      </w:r>
      <w:r w:rsidR="00AF3123">
        <w:rPr>
          <w:rFonts w:ascii="Tahoma" w:hAnsi="Tahoma" w:cs="Tahoma"/>
          <w:b/>
          <w:bCs/>
          <w:color w:val="1F1F1F"/>
          <w:sz w:val="25"/>
          <w:szCs w:val="25"/>
        </w:rPr>
        <w:t>a</w:t>
      </w:r>
      <w:r w:rsidR="00B946D6" w:rsidRPr="00B946D6">
        <w:rPr>
          <w:rFonts w:ascii="Tahoma" w:hAnsi="Tahoma" w:cs="Tahoma"/>
          <w:b/>
          <w:bCs/>
          <w:color w:val="1F1F1F"/>
          <w:sz w:val="25"/>
          <w:szCs w:val="25"/>
        </w:rPr>
        <w:t xml:space="preserve">gainst </w:t>
      </w:r>
      <w:r w:rsidR="00AF3123"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="00B946D6" w:rsidRPr="00B946D6">
        <w:rPr>
          <w:rFonts w:ascii="Tahoma" w:hAnsi="Tahoma" w:cs="Tahoma"/>
          <w:b/>
          <w:bCs/>
          <w:color w:val="1F1F1F"/>
          <w:sz w:val="25"/>
          <w:szCs w:val="25"/>
        </w:rPr>
        <w:t>hem</w:t>
      </w:r>
      <w:r w:rsidR="00B946D6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A5D48EF" w14:textId="77777777" w:rsidR="006F21D7" w:rsidRPr="00B946D6" w:rsidRDefault="006F21D7" w:rsidP="00AF3123">
      <w:pPr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E204686" w14:textId="2F58853A" w:rsidR="00B946D6" w:rsidRDefault="00B946D6" w:rsidP="00AF3123">
      <w:pPr>
        <w:spacing w:line="276" w:lineRule="auto"/>
        <w:ind w:left="284" w:hanging="644"/>
        <w:jc w:val="both"/>
        <w:rPr>
          <w:rFonts w:ascii="Tahoma" w:hAnsi="Tahoma" w:cs="Tahoma"/>
          <w:color w:val="1F1F1F"/>
          <w:sz w:val="25"/>
          <w:szCs w:val="25"/>
        </w:rPr>
      </w:pPr>
      <w:r w:rsidRPr="00B946D6">
        <w:rPr>
          <w:rFonts w:ascii="Tahoma" w:hAnsi="Tahoma" w:cs="Tahoma"/>
          <w:color w:val="1F1F1F"/>
          <w:sz w:val="25"/>
          <w:szCs w:val="25"/>
        </w:rPr>
        <w:t>Sir,</w:t>
      </w:r>
    </w:p>
    <w:p w14:paraId="71FBDA68" w14:textId="77777777" w:rsidR="006F21D7" w:rsidRPr="00B946D6" w:rsidRDefault="006F21D7" w:rsidP="006F21D7">
      <w:pPr>
        <w:spacing w:line="360" w:lineRule="auto"/>
        <w:ind w:left="284" w:hanging="64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E18F220" w14:textId="4B700583" w:rsidR="00B946D6" w:rsidRPr="00B946D6" w:rsidRDefault="00B946D6" w:rsidP="006F21D7">
      <w:pPr>
        <w:spacing w:line="360" w:lineRule="auto"/>
        <w:ind w:left="-426" w:firstLine="66"/>
        <w:jc w:val="both"/>
        <w:rPr>
          <w:rFonts w:ascii="Tahoma" w:hAnsi="Tahoma" w:cs="Tahoma"/>
          <w:color w:val="1F1F1F"/>
          <w:sz w:val="25"/>
          <w:szCs w:val="25"/>
        </w:rPr>
      </w:pPr>
      <w:r w:rsidRPr="00B946D6">
        <w:rPr>
          <w:rFonts w:ascii="Tahoma" w:hAnsi="Tahoma" w:cs="Tahoma"/>
          <w:color w:val="1F1F1F"/>
          <w:sz w:val="25"/>
          <w:szCs w:val="25"/>
        </w:rPr>
        <w:t>With reference to the ongoing investigation</w:t>
      </w:r>
      <w:r w:rsidR="00AF3123">
        <w:rPr>
          <w:rFonts w:ascii="Tahoma" w:hAnsi="Tahoma" w:cs="Tahoma"/>
          <w:color w:val="1F1F1F"/>
          <w:sz w:val="25"/>
          <w:szCs w:val="25"/>
        </w:rPr>
        <w:t xml:space="preserve"> vide Letter no ACB(SBG)/HAH/Misc/64-25/9432, dated 20-11-2025</w:t>
      </w:r>
      <w:r w:rsidR="006F21D7">
        <w:rPr>
          <w:rFonts w:ascii="Tahoma" w:hAnsi="Tahoma" w:cs="Tahoma"/>
          <w:color w:val="1F1F1F"/>
          <w:sz w:val="25"/>
          <w:szCs w:val="25"/>
        </w:rPr>
        <w:t xml:space="preserve"> received from the ACB Srinagar</w:t>
      </w:r>
      <w:r w:rsidRPr="00B946D6">
        <w:rPr>
          <w:rFonts w:ascii="Tahoma" w:hAnsi="Tahoma" w:cs="Tahoma"/>
          <w:color w:val="1F1F1F"/>
          <w:sz w:val="25"/>
          <w:szCs w:val="25"/>
        </w:rPr>
        <w:t xml:space="preserve"> into the complaint received against Mr. Manzoor Ahmad Wantoo, Assistant Accounts Officer, and Mr. Ajaz Ahmad </w:t>
      </w:r>
      <w:r w:rsidR="006F21D7" w:rsidRPr="00B946D6">
        <w:rPr>
          <w:rFonts w:ascii="Tahoma" w:hAnsi="Tahoma" w:cs="Tahoma"/>
          <w:color w:val="1F1F1F"/>
          <w:sz w:val="25"/>
          <w:szCs w:val="25"/>
        </w:rPr>
        <w:t>Hakeem</w:t>
      </w:r>
      <w:r w:rsidR="006F21D7">
        <w:rPr>
          <w:rFonts w:ascii="Tahoma" w:hAnsi="Tahoma" w:cs="Tahoma"/>
          <w:color w:val="1F1F1F"/>
          <w:sz w:val="25"/>
          <w:szCs w:val="25"/>
        </w:rPr>
        <w:t xml:space="preserve"> (MTS)</w:t>
      </w:r>
      <w:r w:rsidRPr="00B946D6">
        <w:rPr>
          <w:rFonts w:ascii="Tahoma" w:hAnsi="Tahoma" w:cs="Tahoma"/>
          <w:color w:val="1F1F1F"/>
          <w:sz w:val="25"/>
          <w:szCs w:val="25"/>
        </w:rPr>
        <w:t xml:space="preserve">, it is essential to examine the relevant records for a thorough and comprehensive inquiry into the </w:t>
      </w:r>
      <w:r w:rsidR="00AF3123" w:rsidRPr="00B946D6">
        <w:rPr>
          <w:rFonts w:ascii="Tahoma" w:hAnsi="Tahoma" w:cs="Tahoma"/>
          <w:color w:val="1F1F1F"/>
          <w:sz w:val="25"/>
          <w:szCs w:val="25"/>
        </w:rPr>
        <w:t>allegations. Accordingly</w:t>
      </w:r>
      <w:r w:rsidRPr="00B946D6">
        <w:rPr>
          <w:rFonts w:ascii="Tahoma" w:hAnsi="Tahoma" w:cs="Tahoma"/>
          <w:color w:val="1F1F1F"/>
          <w:sz w:val="25"/>
          <w:szCs w:val="25"/>
        </w:rPr>
        <w:t xml:space="preserve">, you are requested to kindly furnish the </w:t>
      </w:r>
      <w:r w:rsidR="00AF3123">
        <w:rPr>
          <w:rFonts w:ascii="Tahoma" w:hAnsi="Tahoma" w:cs="Tahoma"/>
          <w:color w:val="1F1F1F"/>
          <w:sz w:val="25"/>
          <w:szCs w:val="25"/>
        </w:rPr>
        <w:t xml:space="preserve">below mentioned </w:t>
      </w:r>
      <w:r w:rsidRPr="00B946D6">
        <w:rPr>
          <w:rFonts w:ascii="Tahoma" w:hAnsi="Tahoma" w:cs="Tahoma"/>
          <w:color w:val="1F1F1F"/>
          <w:sz w:val="25"/>
          <w:szCs w:val="25"/>
        </w:rPr>
        <w:t xml:space="preserve">details </w:t>
      </w:r>
      <w:r w:rsidR="00AF3123">
        <w:rPr>
          <w:rFonts w:ascii="Tahoma" w:hAnsi="Tahoma" w:cs="Tahoma"/>
          <w:color w:val="1F1F1F"/>
          <w:sz w:val="25"/>
          <w:szCs w:val="25"/>
        </w:rPr>
        <w:t xml:space="preserve">of the </w:t>
      </w:r>
      <w:r w:rsidRPr="00B946D6">
        <w:rPr>
          <w:rFonts w:ascii="Tahoma" w:hAnsi="Tahoma" w:cs="Tahoma"/>
          <w:color w:val="1F1F1F"/>
          <w:sz w:val="25"/>
          <w:szCs w:val="25"/>
        </w:rPr>
        <w:t>service/personnel files or related documents</w:t>
      </w:r>
      <w:r w:rsidR="006F21D7">
        <w:rPr>
          <w:rFonts w:ascii="Tahoma" w:hAnsi="Tahoma" w:cs="Tahoma"/>
          <w:color w:val="1F1F1F"/>
          <w:sz w:val="25"/>
          <w:szCs w:val="25"/>
        </w:rPr>
        <w:t xml:space="preserve"> which</w:t>
      </w:r>
      <w:r w:rsidRPr="00B946D6">
        <w:rPr>
          <w:rFonts w:ascii="Tahoma" w:hAnsi="Tahoma" w:cs="Tahoma"/>
          <w:color w:val="1F1F1F"/>
          <w:sz w:val="25"/>
          <w:szCs w:val="25"/>
        </w:rPr>
        <w:t xml:space="preserve"> have been routed/processed through the above-mentioned officers (Mr. Manzoor Ahmad Wantoo and Mr. Ajaz Ahmad Hakeem) during their </w:t>
      </w:r>
      <w:r w:rsidR="006F21D7">
        <w:rPr>
          <w:rFonts w:ascii="Tahoma" w:hAnsi="Tahoma" w:cs="Tahoma"/>
          <w:color w:val="1F1F1F"/>
          <w:sz w:val="25"/>
          <w:szCs w:val="25"/>
        </w:rPr>
        <w:t xml:space="preserve">last One Year </w:t>
      </w:r>
      <w:r w:rsidRPr="00B946D6">
        <w:rPr>
          <w:rFonts w:ascii="Tahoma" w:hAnsi="Tahoma" w:cs="Tahoma"/>
          <w:color w:val="1F1F1F"/>
          <w:sz w:val="25"/>
          <w:szCs w:val="25"/>
        </w:rPr>
        <w:t>in the concerned section/office.</w:t>
      </w:r>
    </w:p>
    <w:p w14:paraId="5E0D81AD" w14:textId="77777777" w:rsidR="00B946D6" w:rsidRPr="00B946D6" w:rsidRDefault="00B946D6" w:rsidP="006F21D7">
      <w:pPr>
        <w:spacing w:line="360" w:lineRule="auto"/>
        <w:ind w:left="284" w:hanging="644"/>
        <w:jc w:val="both"/>
        <w:rPr>
          <w:rFonts w:ascii="Tahoma" w:hAnsi="Tahoma" w:cs="Tahoma"/>
          <w:color w:val="1F1F1F"/>
          <w:sz w:val="25"/>
          <w:szCs w:val="25"/>
        </w:rPr>
      </w:pPr>
      <w:r w:rsidRPr="00B946D6">
        <w:rPr>
          <w:rFonts w:ascii="Tahoma" w:hAnsi="Tahoma" w:cs="Tahoma"/>
          <w:color w:val="1F1F1F"/>
          <w:sz w:val="25"/>
          <w:szCs w:val="25"/>
        </w:rPr>
        <w:t>The information may kindly be provided in the following format:</w:t>
      </w:r>
    </w:p>
    <w:tbl>
      <w:tblPr>
        <w:tblW w:w="0" w:type="auto"/>
        <w:tblCellSpacing w:w="15" w:type="dxa"/>
        <w:tblInd w:w="-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523"/>
        <w:gridCol w:w="1468"/>
        <w:gridCol w:w="4575"/>
      </w:tblGrid>
      <w:tr w:rsidR="00AF3123" w:rsidRPr="006F21D7" w14:paraId="15A71364" w14:textId="77777777" w:rsidTr="006F2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4B1B3" w14:textId="77777777" w:rsidR="00B946D6" w:rsidRPr="00B946D6" w:rsidRDefault="00B946D6" w:rsidP="00B946D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B946D6">
              <w:rPr>
                <w:rFonts w:ascii="Tahoma" w:hAnsi="Tahoma" w:cs="Tahoma"/>
                <w:b/>
                <w:bCs/>
                <w:sz w:val="24"/>
                <w:szCs w:val="24"/>
              </w:rPr>
              <w:t>Name of Officer/Official</w:t>
            </w:r>
          </w:p>
        </w:tc>
        <w:tc>
          <w:tcPr>
            <w:tcW w:w="0" w:type="auto"/>
            <w:vAlign w:val="center"/>
            <w:hideMark/>
          </w:tcPr>
          <w:p w14:paraId="4B91F06D" w14:textId="77777777" w:rsidR="00B946D6" w:rsidRPr="00B946D6" w:rsidRDefault="00B946D6" w:rsidP="00B946D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B946D6">
              <w:rPr>
                <w:rFonts w:ascii="Tahoma" w:hAnsi="Tahoma" w:cs="Tahoma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38C15B9E" w14:textId="77777777" w:rsidR="00B946D6" w:rsidRPr="00B946D6" w:rsidRDefault="00B946D6" w:rsidP="00B946D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B946D6">
              <w:rPr>
                <w:rFonts w:ascii="Tahoma" w:hAnsi="Tahoma" w:cs="Tahoma"/>
                <w:b/>
                <w:bCs/>
                <w:sz w:val="24"/>
                <w:szCs w:val="24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6CE483F4" w14:textId="77777777" w:rsidR="00B946D6" w:rsidRPr="00B946D6" w:rsidRDefault="00B946D6" w:rsidP="00B946D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B946D6">
              <w:rPr>
                <w:rFonts w:ascii="Tahoma" w:hAnsi="Tahoma" w:cs="Tahoma"/>
                <w:b/>
                <w:bCs/>
                <w:sz w:val="24"/>
                <w:szCs w:val="24"/>
              </w:rPr>
              <w:t>Type of File Processed (e.g., Leave, Salary, Promotion case, GP Fund, etc.)</w:t>
            </w:r>
          </w:p>
        </w:tc>
      </w:tr>
    </w:tbl>
    <w:p w14:paraId="36D0B3D0" w14:textId="77777777" w:rsidR="00AF3123" w:rsidRDefault="00AF3123" w:rsidP="00B946D6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B2B18CA" w14:textId="77777777" w:rsidR="006F21D7" w:rsidRDefault="00B946D6" w:rsidP="006F21D7">
      <w:pPr>
        <w:spacing w:line="360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B946D6">
        <w:rPr>
          <w:rFonts w:ascii="Tahoma" w:hAnsi="Tahoma" w:cs="Tahoma"/>
          <w:color w:val="1F1F1F"/>
          <w:sz w:val="25"/>
          <w:szCs w:val="25"/>
        </w:rPr>
        <w:t xml:space="preserve">The required information may kindly be provided </w:t>
      </w:r>
      <w:r w:rsidR="006F21D7">
        <w:rPr>
          <w:rFonts w:ascii="Tahoma" w:hAnsi="Tahoma" w:cs="Tahoma"/>
          <w:color w:val="1F1F1F"/>
          <w:sz w:val="25"/>
          <w:szCs w:val="25"/>
        </w:rPr>
        <w:t>on priority basis</w:t>
      </w:r>
      <w:r w:rsidRPr="00B946D6">
        <w:rPr>
          <w:rFonts w:ascii="Tahoma" w:hAnsi="Tahoma" w:cs="Tahoma"/>
          <w:color w:val="1F1F1F"/>
          <w:sz w:val="25"/>
          <w:szCs w:val="25"/>
        </w:rPr>
        <w:t xml:space="preserve"> to enable timely completion of the investigation process.</w:t>
      </w:r>
    </w:p>
    <w:p w14:paraId="17942110" w14:textId="1D73B673" w:rsidR="00B946D6" w:rsidRPr="006F21D7" w:rsidRDefault="00B946D6" w:rsidP="006F21D7">
      <w:pPr>
        <w:spacing w:line="360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B946D6">
        <w:rPr>
          <w:rFonts w:ascii="Tahoma" w:hAnsi="Tahoma" w:cs="Tahoma"/>
          <w:color w:val="1F1F1F"/>
          <w:sz w:val="25"/>
          <w:szCs w:val="25"/>
        </w:rPr>
        <w:t>This may be treated as most urgent</w:t>
      </w:r>
      <w:r w:rsidRPr="00B946D6">
        <w:rPr>
          <w:rFonts w:ascii="Times New Roman" w:hAnsi="Times New Roman"/>
          <w:sz w:val="24"/>
          <w:szCs w:val="24"/>
        </w:rPr>
        <w:t>.</w:t>
      </w:r>
    </w:p>
    <w:p w14:paraId="2ABC810B" w14:textId="1CAF5725" w:rsidR="00AF3123" w:rsidRDefault="00AF3123" w:rsidP="00B946D6">
      <w:pPr>
        <w:ind w:left="-426" w:firstLine="66"/>
        <w:jc w:val="both"/>
        <w:rPr>
          <w:rFonts w:ascii="Times New Roman" w:hAnsi="Times New Roman"/>
          <w:sz w:val="24"/>
          <w:szCs w:val="24"/>
        </w:rPr>
      </w:pPr>
    </w:p>
    <w:p w14:paraId="0DAED93F" w14:textId="77777777" w:rsidR="00AF3123" w:rsidRPr="00B946D6" w:rsidRDefault="00AF3123" w:rsidP="00B946D6">
      <w:pPr>
        <w:ind w:left="-426" w:firstLine="6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8702FE0" w14:textId="66E62874" w:rsidR="0027445E" w:rsidRPr="00B946D6" w:rsidRDefault="00DB39D0" w:rsidP="00B946D6">
      <w:pPr>
        <w:ind w:left="-426" w:firstLine="6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</w:t>
      </w:r>
      <w:r w:rsidR="00B946D6">
        <w:rPr>
          <w:rFonts w:ascii="Tahoma" w:hAnsi="Tahoma" w:cs="Tahoma"/>
          <w:color w:val="1F1F1F"/>
          <w:sz w:val="24"/>
          <w:szCs w:val="24"/>
        </w:rPr>
        <w:t xml:space="preserve">             </w:t>
      </w:r>
      <w:r w:rsidR="005E5A77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D42E8C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F21D7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445E" w:rsidRPr="00B946D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6F21D7">
        <w:rPr>
          <w:rFonts w:ascii="Tahoma" w:hAnsi="Tahoma" w:cs="Tahoma"/>
          <w:color w:val="1F1F1F"/>
          <w:sz w:val="25"/>
          <w:szCs w:val="25"/>
        </w:rPr>
        <w:t>F</w:t>
      </w:r>
      <w:r w:rsidR="0027445E" w:rsidRPr="00B946D6">
        <w:rPr>
          <w:rFonts w:ascii="Tahoma" w:hAnsi="Tahoma" w:cs="Tahoma"/>
          <w:color w:val="1F1F1F"/>
          <w:sz w:val="25"/>
          <w:szCs w:val="25"/>
        </w:rPr>
        <w:t>aithfully,</w:t>
      </w:r>
    </w:p>
    <w:p w14:paraId="594E4DCD" w14:textId="4514D2D6" w:rsidR="00DB39D0" w:rsidRDefault="00DB39D0" w:rsidP="00B946D6">
      <w:pPr>
        <w:ind w:left="-426" w:firstLine="6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E931E9" w14:textId="77777777" w:rsidR="00B946D6" w:rsidRPr="00B946D6" w:rsidRDefault="00B946D6" w:rsidP="00B946D6">
      <w:pPr>
        <w:ind w:left="-426" w:firstLine="6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F689A83" w14:textId="670CBB61" w:rsidR="0027445E" w:rsidRPr="00B946D6" w:rsidRDefault="00DB39D0" w:rsidP="00B946D6">
      <w:pPr>
        <w:ind w:left="-426" w:firstLine="66"/>
        <w:jc w:val="both"/>
        <w:rPr>
          <w:rFonts w:ascii="Tahoma" w:hAnsi="Tahoma" w:cs="Tahoma"/>
          <w:color w:val="1F1F1F"/>
          <w:sz w:val="25"/>
          <w:szCs w:val="25"/>
        </w:rPr>
      </w:pPr>
      <w:r w:rsidRPr="00B946D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</w:t>
      </w:r>
      <w:r w:rsidR="006F21D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B946D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7445E" w:rsidRPr="00B946D6">
        <w:rPr>
          <w:rFonts w:ascii="Tahoma" w:hAnsi="Tahoma" w:cs="Tahoma"/>
          <w:color w:val="1F1F1F"/>
          <w:sz w:val="25"/>
          <w:szCs w:val="25"/>
        </w:rPr>
        <w:t>Departmental Vigilance Officer</w:t>
      </w:r>
    </w:p>
    <w:p w14:paraId="3AFC5E38" w14:textId="6E7D58E5" w:rsidR="0027445E" w:rsidRDefault="00DB39D0" w:rsidP="00B946D6">
      <w:pPr>
        <w:ind w:left="-426" w:firstLine="66"/>
        <w:jc w:val="both"/>
        <w:rPr>
          <w:rFonts w:ascii="Tahoma" w:hAnsi="Tahoma" w:cs="Tahoma"/>
          <w:color w:val="1F1F1F"/>
          <w:sz w:val="25"/>
          <w:szCs w:val="25"/>
        </w:rPr>
      </w:pPr>
      <w:r w:rsidRPr="00B946D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</w:t>
      </w:r>
      <w:r w:rsidR="00B946D6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6F21D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946D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7445E" w:rsidRPr="00B946D6">
        <w:rPr>
          <w:rFonts w:ascii="Tahoma" w:hAnsi="Tahoma" w:cs="Tahoma"/>
          <w:color w:val="1F1F1F"/>
          <w:sz w:val="25"/>
          <w:szCs w:val="25"/>
        </w:rPr>
        <w:t>Skill Development Department</w:t>
      </w:r>
    </w:p>
    <w:p w14:paraId="59C82F2B" w14:textId="389F0D03" w:rsidR="006F21D7" w:rsidRPr="00B946D6" w:rsidRDefault="006F21D7" w:rsidP="00B946D6">
      <w:pPr>
        <w:ind w:left="-426" w:firstLine="6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Srinagar</w:t>
      </w:r>
    </w:p>
    <w:p w14:paraId="7D631DF6" w14:textId="77777777" w:rsidR="00A9467C" w:rsidRPr="00823FC9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823FC9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823FC9" w:rsidRDefault="006A574C" w:rsidP="006A574C">
      <w:pPr>
        <w:rPr>
          <w:rFonts w:ascii="Verdana" w:hAnsi="Verdana"/>
          <w:color w:val="000000"/>
        </w:rPr>
      </w:pPr>
      <w:r w:rsidRPr="00823FC9">
        <w:rPr>
          <w:sz w:val="32"/>
          <w:szCs w:val="32"/>
        </w:rPr>
        <w:t xml:space="preserve">                                       </w:t>
      </w:r>
    </w:p>
    <w:p w14:paraId="08D697E6" w14:textId="77777777" w:rsidR="00360589" w:rsidRPr="00823FC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Pr="00823FC9" w:rsidRDefault="00B14580"/>
    <w:p w14:paraId="2CE7F197" w14:textId="621CF647" w:rsidR="006A574C" w:rsidRPr="00823FC9" w:rsidRDefault="006A574C">
      <w:r w:rsidRPr="00823FC9">
        <w:t xml:space="preserve"> </w:t>
      </w:r>
    </w:p>
    <w:p w14:paraId="1A3B8A4D" w14:textId="36D1049B" w:rsidR="006A574C" w:rsidRPr="00823FC9" w:rsidRDefault="006A574C" w:rsidP="00C40F14">
      <w:pPr>
        <w:ind w:left="284"/>
        <w:jc w:val="both"/>
      </w:pPr>
      <w:r w:rsidRPr="00823FC9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823FC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823FC9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823FC9" w:rsidRDefault="006A574C"/>
    <w:p w14:paraId="503F9E3A" w14:textId="33A606F0" w:rsidR="006A574C" w:rsidRPr="00823FC9" w:rsidRDefault="006A574C"/>
    <w:p w14:paraId="68BF4632" w14:textId="0CF4DD3C" w:rsidR="006A574C" w:rsidRPr="00823FC9" w:rsidRDefault="006A574C"/>
    <w:p w14:paraId="28D7FDF2" w14:textId="0135FAC5" w:rsidR="006A574C" w:rsidRPr="00823FC9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D42E8C">
      <w:headerReference w:type="default" r:id="rId8"/>
      <w:pgSz w:w="11906" w:h="16838"/>
      <w:pgMar w:top="851" w:right="991" w:bottom="8" w:left="1276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FB671" w14:textId="77777777" w:rsidR="003A62ED" w:rsidRDefault="003A62ED">
      <w:r>
        <w:separator/>
      </w:r>
    </w:p>
  </w:endnote>
  <w:endnote w:type="continuationSeparator" w:id="0">
    <w:p w14:paraId="53F38757" w14:textId="77777777" w:rsidR="003A62ED" w:rsidRDefault="003A6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4D879" w14:textId="77777777" w:rsidR="003A62ED" w:rsidRDefault="003A62ED">
      <w:r>
        <w:separator/>
      </w:r>
    </w:p>
  </w:footnote>
  <w:footnote w:type="continuationSeparator" w:id="0">
    <w:p w14:paraId="2EA0BE21" w14:textId="77777777" w:rsidR="003A62ED" w:rsidRDefault="003A6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02111"/>
    <w:multiLevelType w:val="multilevel"/>
    <w:tmpl w:val="9770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715C96"/>
    <w:multiLevelType w:val="multilevel"/>
    <w:tmpl w:val="7D14C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8"/>
  </w:num>
  <w:num w:numId="15">
    <w:abstractNumId w:val="16"/>
  </w:num>
  <w:num w:numId="16">
    <w:abstractNumId w:val="17"/>
  </w:num>
  <w:num w:numId="17">
    <w:abstractNumId w:val="10"/>
  </w:num>
  <w:num w:numId="18">
    <w:abstractNumId w:val="14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07214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B095B"/>
    <w:rsid w:val="000B76C4"/>
    <w:rsid w:val="000C5610"/>
    <w:rsid w:val="000E3F6D"/>
    <w:rsid w:val="000E6552"/>
    <w:rsid w:val="000F334E"/>
    <w:rsid w:val="000F3A4F"/>
    <w:rsid w:val="000F59AC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E4F"/>
    <w:rsid w:val="00171CD1"/>
    <w:rsid w:val="00172FFF"/>
    <w:rsid w:val="001743F4"/>
    <w:rsid w:val="0017744B"/>
    <w:rsid w:val="00187C33"/>
    <w:rsid w:val="001936B7"/>
    <w:rsid w:val="00196AB1"/>
    <w:rsid w:val="00197727"/>
    <w:rsid w:val="001A21FE"/>
    <w:rsid w:val="001B086D"/>
    <w:rsid w:val="001C2A87"/>
    <w:rsid w:val="001D02DE"/>
    <w:rsid w:val="001D2BA0"/>
    <w:rsid w:val="001D5844"/>
    <w:rsid w:val="001E0D46"/>
    <w:rsid w:val="001E0FF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218A"/>
    <w:rsid w:val="00247F81"/>
    <w:rsid w:val="0026631D"/>
    <w:rsid w:val="00272108"/>
    <w:rsid w:val="0027445E"/>
    <w:rsid w:val="00294D43"/>
    <w:rsid w:val="002954D9"/>
    <w:rsid w:val="002A5606"/>
    <w:rsid w:val="002C2F53"/>
    <w:rsid w:val="002D0BC4"/>
    <w:rsid w:val="002D286F"/>
    <w:rsid w:val="002F1995"/>
    <w:rsid w:val="00322356"/>
    <w:rsid w:val="0033518C"/>
    <w:rsid w:val="0033606F"/>
    <w:rsid w:val="00342855"/>
    <w:rsid w:val="003437C2"/>
    <w:rsid w:val="0036038D"/>
    <w:rsid w:val="00360589"/>
    <w:rsid w:val="00364ACF"/>
    <w:rsid w:val="003735B5"/>
    <w:rsid w:val="00377186"/>
    <w:rsid w:val="0037797E"/>
    <w:rsid w:val="00381382"/>
    <w:rsid w:val="003905EA"/>
    <w:rsid w:val="003A1C03"/>
    <w:rsid w:val="003A62ED"/>
    <w:rsid w:val="003C3196"/>
    <w:rsid w:val="003D1396"/>
    <w:rsid w:val="003F02C2"/>
    <w:rsid w:val="00414627"/>
    <w:rsid w:val="00420B16"/>
    <w:rsid w:val="00425D63"/>
    <w:rsid w:val="00435224"/>
    <w:rsid w:val="00444D81"/>
    <w:rsid w:val="00461DF9"/>
    <w:rsid w:val="004643D8"/>
    <w:rsid w:val="00465100"/>
    <w:rsid w:val="0048205E"/>
    <w:rsid w:val="004831C3"/>
    <w:rsid w:val="0049293A"/>
    <w:rsid w:val="00493C0E"/>
    <w:rsid w:val="00497C24"/>
    <w:rsid w:val="004B3216"/>
    <w:rsid w:val="004C679A"/>
    <w:rsid w:val="004C7BA5"/>
    <w:rsid w:val="004D2AEC"/>
    <w:rsid w:val="004E5652"/>
    <w:rsid w:val="004E7628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647F2"/>
    <w:rsid w:val="005662D1"/>
    <w:rsid w:val="005712AE"/>
    <w:rsid w:val="00573A09"/>
    <w:rsid w:val="00582459"/>
    <w:rsid w:val="005A4526"/>
    <w:rsid w:val="005A7F55"/>
    <w:rsid w:val="005B473D"/>
    <w:rsid w:val="005C1B16"/>
    <w:rsid w:val="005E53D0"/>
    <w:rsid w:val="005E5A77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1904"/>
    <w:rsid w:val="0065245E"/>
    <w:rsid w:val="00656F58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6F21D7"/>
    <w:rsid w:val="00705C8D"/>
    <w:rsid w:val="007152D7"/>
    <w:rsid w:val="0072350E"/>
    <w:rsid w:val="00723658"/>
    <w:rsid w:val="0074054D"/>
    <w:rsid w:val="00746C14"/>
    <w:rsid w:val="00757FC8"/>
    <w:rsid w:val="00761D11"/>
    <w:rsid w:val="00762F19"/>
    <w:rsid w:val="007746D2"/>
    <w:rsid w:val="0079509D"/>
    <w:rsid w:val="007A65F9"/>
    <w:rsid w:val="007A71D8"/>
    <w:rsid w:val="007B6B21"/>
    <w:rsid w:val="007C2C59"/>
    <w:rsid w:val="007C3556"/>
    <w:rsid w:val="007D5EBA"/>
    <w:rsid w:val="007E0D47"/>
    <w:rsid w:val="007E18B3"/>
    <w:rsid w:val="007E433B"/>
    <w:rsid w:val="007F6994"/>
    <w:rsid w:val="00801F23"/>
    <w:rsid w:val="008048EF"/>
    <w:rsid w:val="0080588F"/>
    <w:rsid w:val="00823FC9"/>
    <w:rsid w:val="00830478"/>
    <w:rsid w:val="00831980"/>
    <w:rsid w:val="008332A4"/>
    <w:rsid w:val="00834240"/>
    <w:rsid w:val="00837632"/>
    <w:rsid w:val="00837CDD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E6C4B"/>
    <w:rsid w:val="008F1159"/>
    <w:rsid w:val="008F18C0"/>
    <w:rsid w:val="00900EE4"/>
    <w:rsid w:val="00907648"/>
    <w:rsid w:val="009254DD"/>
    <w:rsid w:val="00930FDE"/>
    <w:rsid w:val="00932BAF"/>
    <w:rsid w:val="00934C7C"/>
    <w:rsid w:val="00937AD8"/>
    <w:rsid w:val="0094030F"/>
    <w:rsid w:val="00965277"/>
    <w:rsid w:val="00984C93"/>
    <w:rsid w:val="00984EBF"/>
    <w:rsid w:val="00987CE1"/>
    <w:rsid w:val="0099405C"/>
    <w:rsid w:val="00996783"/>
    <w:rsid w:val="009A1100"/>
    <w:rsid w:val="009B27AA"/>
    <w:rsid w:val="009B7E04"/>
    <w:rsid w:val="009C600F"/>
    <w:rsid w:val="009D3723"/>
    <w:rsid w:val="009D6B63"/>
    <w:rsid w:val="009E04F2"/>
    <w:rsid w:val="009E217E"/>
    <w:rsid w:val="00A00745"/>
    <w:rsid w:val="00A03B7B"/>
    <w:rsid w:val="00A05BB6"/>
    <w:rsid w:val="00A13D12"/>
    <w:rsid w:val="00A158A4"/>
    <w:rsid w:val="00A200C9"/>
    <w:rsid w:val="00A250D5"/>
    <w:rsid w:val="00A32F56"/>
    <w:rsid w:val="00A35B75"/>
    <w:rsid w:val="00A36028"/>
    <w:rsid w:val="00A44BBC"/>
    <w:rsid w:val="00A47EA1"/>
    <w:rsid w:val="00A5786B"/>
    <w:rsid w:val="00A86E40"/>
    <w:rsid w:val="00A91424"/>
    <w:rsid w:val="00A9467C"/>
    <w:rsid w:val="00AA2C77"/>
    <w:rsid w:val="00AB2CF2"/>
    <w:rsid w:val="00AC0C19"/>
    <w:rsid w:val="00AC3FB9"/>
    <w:rsid w:val="00AC702A"/>
    <w:rsid w:val="00AD0FA7"/>
    <w:rsid w:val="00AD226F"/>
    <w:rsid w:val="00AD4A83"/>
    <w:rsid w:val="00AF292B"/>
    <w:rsid w:val="00AF3123"/>
    <w:rsid w:val="00B05747"/>
    <w:rsid w:val="00B13A52"/>
    <w:rsid w:val="00B14580"/>
    <w:rsid w:val="00B161E7"/>
    <w:rsid w:val="00B2303C"/>
    <w:rsid w:val="00B24CF4"/>
    <w:rsid w:val="00B26993"/>
    <w:rsid w:val="00B275F5"/>
    <w:rsid w:val="00B45157"/>
    <w:rsid w:val="00B4570C"/>
    <w:rsid w:val="00B51D14"/>
    <w:rsid w:val="00B5208C"/>
    <w:rsid w:val="00B5709B"/>
    <w:rsid w:val="00B60B3A"/>
    <w:rsid w:val="00B60D01"/>
    <w:rsid w:val="00B67A01"/>
    <w:rsid w:val="00B70F32"/>
    <w:rsid w:val="00B71E95"/>
    <w:rsid w:val="00B74876"/>
    <w:rsid w:val="00B74A36"/>
    <w:rsid w:val="00B946D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1A9B"/>
    <w:rsid w:val="00C56C7E"/>
    <w:rsid w:val="00C644CF"/>
    <w:rsid w:val="00C73C0F"/>
    <w:rsid w:val="00C776A4"/>
    <w:rsid w:val="00C97959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2E8C"/>
    <w:rsid w:val="00D464E1"/>
    <w:rsid w:val="00D50005"/>
    <w:rsid w:val="00D61B96"/>
    <w:rsid w:val="00D64DCD"/>
    <w:rsid w:val="00D6579E"/>
    <w:rsid w:val="00D65F07"/>
    <w:rsid w:val="00D704F3"/>
    <w:rsid w:val="00D92BB7"/>
    <w:rsid w:val="00DB39D0"/>
    <w:rsid w:val="00DC76D2"/>
    <w:rsid w:val="00DD30ED"/>
    <w:rsid w:val="00DE34B8"/>
    <w:rsid w:val="00DF03A7"/>
    <w:rsid w:val="00E03670"/>
    <w:rsid w:val="00E31573"/>
    <w:rsid w:val="00E32EAC"/>
    <w:rsid w:val="00E447C3"/>
    <w:rsid w:val="00E64C21"/>
    <w:rsid w:val="00E66F64"/>
    <w:rsid w:val="00E7798A"/>
    <w:rsid w:val="00E821D7"/>
    <w:rsid w:val="00E936E1"/>
    <w:rsid w:val="00EA7D3B"/>
    <w:rsid w:val="00EC24C6"/>
    <w:rsid w:val="00EF14E0"/>
    <w:rsid w:val="00EF1596"/>
    <w:rsid w:val="00EF2933"/>
    <w:rsid w:val="00EF52D9"/>
    <w:rsid w:val="00EF757A"/>
    <w:rsid w:val="00F02480"/>
    <w:rsid w:val="00F05146"/>
    <w:rsid w:val="00F1115D"/>
    <w:rsid w:val="00F240B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B0BD8"/>
    <w:rsid w:val="00FB2688"/>
    <w:rsid w:val="00FB38B7"/>
    <w:rsid w:val="00FC1042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0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5C63-36EE-41E1-B084-9674E5D1E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5</cp:revision>
  <cp:lastPrinted>2025-12-11T07:28:00Z</cp:lastPrinted>
  <dcterms:created xsi:type="dcterms:W3CDTF">2025-12-11T07:16:00Z</dcterms:created>
  <dcterms:modified xsi:type="dcterms:W3CDTF">2025-12-11T07:30:00Z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