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DD7FD" w14:textId="77777777" w:rsidR="00DC69B0" w:rsidRDefault="00205F32" w:rsidP="00205F32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</w:t>
      </w:r>
      <w:r w:rsidR="005A6289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DC69B0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</w:p>
    <w:p w14:paraId="6FC3C7A5" w14:textId="6F064CBF" w:rsidR="00721541" w:rsidRPr="00377397" w:rsidRDefault="00DC69B0" w:rsidP="00205F32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 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Order No:</w:t>
      </w: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127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of 2025</w:t>
      </w:r>
    </w:p>
    <w:p w14:paraId="1B2FC646" w14:textId="5D4A8C58" w:rsidR="00306867" w:rsidRDefault="00205F32" w:rsidP="004C3AF6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</w:t>
      </w:r>
      <w:r w:rsidR="00DC69B0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Dated:</w:t>
      </w:r>
      <w:r w:rsidR="006122E5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C522F">
        <w:rPr>
          <w:rFonts w:ascii="Tahoma" w:hAnsi="Tahoma" w:cs="Tahoma"/>
          <w:b/>
          <w:bCs/>
          <w:color w:val="1F1F1F"/>
          <w:sz w:val="26"/>
          <w:szCs w:val="26"/>
        </w:rPr>
        <w:t>01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-</w:t>
      </w:r>
      <w:r w:rsidR="007C522F">
        <w:rPr>
          <w:rFonts w:ascii="Tahoma" w:hAnsi="Tahoma" w:cs="Tahoma"/>
          <w:b/>
          <w:bCs/>
          <w:color w:val="1F1F1F"/>
          <w:sz w:val="26"/>
          <w:szCs w:val="26"/>
        </w:rPr>
        <w:t>11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-2025</w:t>
      </w:r>
    </w:p>
    <w:p w14:paraId="33056BBC" w14:textId="77777777" w:rsidR="00187696" w:rsidRPr="004C3AF6" w:rsidRDefault="00187696" w:rsidP="007C522F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380645CF" w14:textId="4262574C" w:rsidR="004843AA" w:rsidRDefault="004843AA" w:rsidP="00DE0076">
      <w:pPr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  <w:r w:rsidRPr="004843AA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Subject: </w:t>
      </w:r>
      <w:r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Transfer and Postings.</w:t>
      </w:r>
    </w:p>
    <w:p w14:paraId="2C211FD5" w14:textId="77777777" w:rsidR="004843AA" w:rsidRDefault="004843AA" w:rsidP="00DE0076">
      <w:pPr>
        <w:spacing w:line="276" w:lineRule="auto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</w:p>
    <w:p w14:paraId="57338061" w14:textId="53D72012" w:rsidR="00DC69B0" w:rsidRDefault="004843AA" w:rsidP="00664847">
      <w:pPr>
        <w:spacing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4843AA">
        <w:rPr>
          <w:rFonts w:ascii="Tahoma" w:hAnsi="Tahoma" w:cs="Tahoma"/>
          <w:color w:val="222222"/>
          <w:sz w:val="25"/>
          <w:szCs w:val="25"/>
          <w:lang w:eastAsia="en-US"/>
        </w:rPr>
        <w:t xml:space="preserve">In reference to the </w:t>
      </w:r>
      <w:r w:rsidR="00DC69B0">
        <w:rPr>
          <w:rFonts w:ascii="Tahoma" w:hAnsi="Tahoma" w:cs="Tahoma"/>
          <w:color w:val="222222"/>
          <w:sz w:val="25"/>
          <w:szCs w:val="25"/>
          <w:lang w:eastAsia="en-US"/>
        </w:rPr>
        <w:t>endorsements from the Directorate of Skill Development</w:t>
      </w:r>
      <w:r w:rsidRPr="004843AA">
        <w:rPr>
          <w:rFonts w:ascii="Tahoma" w:hAnsi="Tahoma" w:cs="Tahoma"/>
          <w:color w:val="222222"/>
          <w:sz w:val="25"/>
          <w:szCs w:val="25"/>
          <w:lang w:eastAsia="en-US"/>
        </w:rPr>
        <w:t xml:space="preserve"> 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vide their </w:t>
      </w:r>
      <w:r w:rsidR="0052124F" w:rsidRPr="004843AA">
        <w:rPr>
          <w:rFonts w:ascii="Tahoma" w:hAnsi="Tahoma" w:cs="Tahoma"/>
          <w:color w:val="222222"/>
          <w:sz w:val="25"/>
          <w:szCs w:val="25"/>
          <w:lang w:eastAsia="en-US"/>
        </w:rPr>
        <w:t>No. DSD/</w:t>
      </w:r>
      <w:r w:rsidR="00DC69B0">
        <w:rPr>
          <w:rFonts w:ascii="Tahoma" w:hAnsi="Tahoma" w:cs="Tahoma"/>
          <w:color w:val="222222"/>
          <w:sz w:val="25"/>
          <w:szCs w:val="25"/>
          <w:lang w:eastAsia="en-US"/>
        </w:rPr>
        <w:t>Poly</w:t>
      </w:r>
      <w:r w:rsidR="0052124F" w:rsidRPr="004843AA">
        <w:rPr>
          <w:rFonts w:ascii="Tahoma" w:hAnsi="Tahoma" w:cs="Tahoma"/>
          <w:color w:val="222222"/>
          <w:sz w:val="25"/>
          <w:szCs w:val="25"/>
          <w:lang w:eastAsia="en-US"/>
        </w:rPr>
        <w:t>/</w:t>
      </w:r>
      <w:r w:rsidR="00DC69B0">
        <w:rPr>
          <w:rFonts w:ascii="Tahoma" w:hAnsi="Tahoma" w:cs="Tahoma"/>
          <w:color w:val="222222"/>
          <w:sz w:val="25"/>
          <w:szCs w:val="25"/>
          <w:lang w:eastAsia="en-US"/>
        </w:rPr>
        <w:t xml:space="preserve">2025/1255-60, </w:t>
      </w:r>
      <w:r w:rsidR="0052124F" w:rsidRPr="004843AA">
        <w:rPr>
          <w:rFonts w:ascii="Tahoma" w:hAnsi="Tahoma" w:cs="Tahoma"/>
          <w:color w:val="222222"/>
          <w:sz w:val="25"/>
          <w:szCs w:val="25"/>
          <w:lang w:eastAsia="en-US"/>
        </w:rPr>
        <w:t>dated 31.10.2025 (Detachment of Temporary Attached Staff</w:t>
      </w:r>
      <w:r w:rsidR="00DC69B0" w:rsidRPr="004843AA">
        <w:rPr>
          <w:rFonts w:ascii="Tahoma" w:hAnsi="Tahoma" w:cs="Tahoma"/>
          <w:color w:val="222222"/>
          <w:sz w:val="25"/>
          <w:szCs w:val="25"/>
          <w:lang w:eastAsia="en-US"/>
        </w:rPr>
        <w:t>)</w:t>
      </w:r>
      <w:r w:rsidR="00DC69B0">
        <w:rPr>
          <w:rFonts w:ascii="Tahoma" w:hAnsi="Tahoma" w:cs="Tahoma"/>
          <w:color w:val="222222"/>
          <w:sz w:val="25"/>
          <w:szCs w:val="25"/>
          <w:lang w:eastAsia="en-US"/>
        </w:rPr>
        <w:t>, endorsement</w:t>
      </w:r>
      <w:r w:rsidRPr="004843AA">
        <w:rPr>
          <w:rFonts w:ascii="Tahoma" w:hAnsi="Tahoma" w:cs="Tahoma"/>
          <w:color w:val="222222"/>
          <w:sz w:val="25"/>
          <w:szCs w:val="25"/>
          <w:lang w:eastAsia="en-US"/>
        </w:rPr>
        <w:t xml:space="preserve"> No. DSD/Poly/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>295/2021-05</w:t>
      </w:r>
      <w:r w:rsidRPr="004843AA">
        <w:rPr>
          <w:rFonts w:ascii="Tahoma" w:hAnsi="Tahoma" w:cs="Tahoma"/>
          <w:color w:val="222222"/>
          <w:sz w:val="25"/>
          <w:szCs w:val="25"/>
          <w:lang w:eastAsia="en-US"/>
        </w:rPr>
        <w:t>/DSD/3911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>/1248-54</w:t>
      </w:r>
      <w:r w:rsidRPr="004843AA">
        <w:rPr>
          <w:rFonts w:ascii="Tahoma" w:hAnsi="Tahoma" w:cs="Tahoma"/>
          <w:color w:val="222222"/>
          <w:sz w:val="25"/>
          <w:szCs w:val="25"/>
          <w:lang w:eastAsia="en-US"/>
        </w:rPr>
        <w:t xml:space="preserve"> dated 31.10.2025 (Repatriation of Officials) and in the interest of administration, the following transfer</w:t>
      </w:r>
      <w:r w:rsidR="00DC69B0">
        <w:rPr>
          <w:rFonts w:ascii="Tahoma" w:hAnsi="Tahoma" w:cs="Tahoma"/>
          <w:color w:val="222222"/>
          <w:sz w:val="25"/>
          <w:szCs w:val="25"/>
          <w:lang w:eastAsia="en-US"/>
        </w:rPr>
        <w:t xml:space="preserve"> and </w:t>
      </w:r>
      <w:r w:rsidR="00177C38">
        <w:rPr>
          <w:rFonts w:ascii="Tahoma" w:hAnsi="Tahoma" w:cs="Tahoma"/>
          <w:color w:val="222222"/>
          <w:sz w:val="25"/>
          <w:szCs w:val="25"/>
          <w:lang w:eastAsia="en-US"/>
        </w:rPr>
        <w:t>Postings</w:t>
      </w:r>
      <w:r w:rsidRPr="004843AA">
        <w:rPr>
          <w:rFonts w:ascii="Tahoma" w:hAnsi="Tahoma" w:cs="Tahoma"/>
          <w:color w:val="222222"/>
          <w:sz w:val="25"/>
          <w:szCs w:val="25"/>
          <w:lang w:eastAsia="en-US"/>
        </w:rPr>
        <w:t xml:space="preserve"> of officials within this institution are hereby ordered with immediate effect:</w:t>
      </w:r>
    </w:p>
    <w:p w14:paraId="450E770A" w14:textId="77777777" w:rsidR="00664847" w:rsidRDefault="00664847" w:rsidP="00664847">
      <w:pPr>
        <w:spacing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tbl>
      <w:tblPr>
        <w:tblW w:w="10345" w:type="dxa"/>
        <w:tblLook w:val="04A0" w:firstRow="1" w:lastRow="0" w:firstColumn="1" w:lastColumn="0" w:noHBand="0" w:noVBand="1"/>
      </w:tblPr>
      <w:tblGrid>
        <w:gridCol w:w="922"/>
        <w:gridCol w:w="2880"/>
        <w:gridCol w:w="3388"/>
        <w:gridCol w:w="3155"/>
      </w:tblGrid>
      <w:tr w:rsidR="00664847" w:rsidRPr="00664847" w14:paraId="6634F355" w14:textId="77777777" w:rsidTr="00664847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7DA65" w14:textId="77777777" w:rsidR="00664847" w:rsidRPr="00664847" w:rsidRDefault="00664847" w:rsidP="00664847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664847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S. No.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D21C8C" w14:textId="77777777" w:rsidR="00664847" w:rsidRPr="00664847" w:rsidRDefault="00664847" w:rsidP="00664847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664847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Name of the Official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E081E" w14:textId="77777777" w:rsidR="00664847" w:rsidRPr="00664847" w:rsidRDefault="00664847" w:rsidP="00664847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664847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From Department/Section</w:t>
            </w:r>
          </w:p>
        </w:tc>
        <w:tc>
          <w:tcPr>
            <w:tcW w:w="3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A380B" w14:textId="77777777" w:rsidR="00664847" w:rsidRPr="00664847" w:rsidRDefault="00664847" w:rsidP="00664847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664847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To Department/Section</w:t>
            </w:r>
          </w:p>
        </w:tc>
      </w:tr>
      <w:tr w:rsidR="00664847" w:rsidRPr="00664847" w14:paraId="1ED6D8CA" w14:textId="77777777" w:rsidTr="00664847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67EEF4" w14:textId="77777777" w:rsidR="00664847" w:rsidRPr="00664847" w:rsidRDefault="00664847" w:rsidP="0066484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64847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6CFC5" w14:textId="77777777" w:rsidR="00664847" w:rsidRPr="00664847" w:rsidRDefault="00664847" w:rsidP="00664847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64847">
              <w:rPr>
                <w:rFonts w:ascii="Tahoma" w:hAnsi="Tahoma" w:cs="Tahoma"/>
                <w:color w:val="000000"/>
                <w:sz w:val="24"/>
                <w:szCs w:val="24"/>
              </w:rPr>
              <w:t>Mr. Javaid Baba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D9D32" w14:textId="77777777" w:rsidR="00664847" w:rsidRPr="00664847" w:rsidRDefault="00664847" w:rsidP="0066484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64847">
              <w:rPr>
                <w:rFonts w:ascii="Tahoma" w:hAnsi="Tahoma" w:cs="Tahoma"/>
                <w:color w:val="000000"/>
                <w:sz w:val="24"/>
                <w:szCs w:val="24"/>
              </w:rPr>
              <w:t>Information Technology</w:t>
            </w:r>
          </w:p>
        </w:tc>
        <w:tc>
          <w:tcPr>
            <w:tcW w:w="3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45ED4" w14:textId="77777777" w:rsidR="00664847" w:rsidRPr="00664847" w:rsidRDefault="00664847" w:rsidP="0066484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64847">
              <w:rPr>
                <w:rFonts w:ascii="Tahoma" w:hAnsi="Tahoma" w:cs="Tahoma"/>
                <w:color w:val="000000"/>
                <w:sz w:val="24"/>
                <w:szCs w:val="24"/>
              </w:rPr>
              <w:t>Establishment and Stores</w:t>
            </w:r>
          </w:p>
        </w:tc>
      </w:tr>
      <w:tr w:rsidR="00664847" w:rsidRPr="00664847" w14:paraId="44DC8CDD" w14:textId="77777777" w:rsidTr="00664847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774D5" w14:textId="77777777" w:rsidR="00664847" w:rsidRPr="00664847" w:rsidRDefault="00664847" w:rsidP="0066484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64847">
              <w:rPr>
                <w:rFonts w:ascii="Tahoma" w:hAnsi="Tahoma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9D2BD" w14:textId="77777777" w:rsidR="00664847" w:rsidRPr="00664847" w:rsidRDefault="00664847" w:rsidP="00664847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64847">
              <w:rPr>
                <w:rFonts w:ascii="Tahoma" w:hAnsi="Tahoma" w:cs="Tahoma"/>
                <w:color w:val="000000"/>
                <w:sz w:val="24"/>
                <w:szCs w:val="24"/>
              </w:rPr>
              <w:t>Mr. Kuldeep Singh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681D1" w14:textId="77777777" w:rsidR="00664847" w:rsidRPr="00664847" w:rsidRDefault="00664847" w:rsidP="0066484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64847">
              <w:rPr>
                <w:rFonts w:ascii="Tahoma" w:hAnsi="Tahoma" w:cs="Tahoma"/>
                <w:color w:val="000000"/>
                <w:sz w:val="24"/>
                <w:szCs w:val="24"/>
              </w:rPr>
              <w:t>As per repatriation</w:t>
            </w:r>
          </w:p>
        </w:tc>
        <w:tc>
          <w:tcPr>
            <w:tcW w:w="3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EEAA5" w14:textId="77777777" w:rsidR="00664847" w:rsidRPr="00664847" w:rsidRDefault="00664847" w:rsidP="0066484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64847">
              <w:rPr>
                <w:rFonts w:ascii="Tahoma" w:hAnsi="Tahoma" w:cs="Tahoma"/>
                <w:color w:val="000000"/>
                <w:sz w:val="24"/>
                <w:szCs w:val="24"/>
              </w:rPr>
              <w:t>Establishment Section</w:t>
            </w:r>
          </w:p>
        </w:tc>
      </w:tr>
      <w:tr w:rsidR="00664847" w:rsidRPr="00664847" w14:paraId="09F8654C" w14:textId="77777777" w:rsidTr="00664847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4DAB7" w14:textId="77777777" w:rsidR="00664847" w:rsidRPr="00664847" w:rsidRDefault="00664847" w:rsidP="0066484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64847">
              <w:rPr>
                <w:rFonts w:ascii="Tahoma" w:hAnsi="Tahoma" w:cs="Tahoma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795EB" w14:textId="77777777" w:rsidR="00664847" w:rsidRPr="00664847" w:rsidRDefault="00664847" w:rsidP="00664847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64847">
              <w:rPr>
                <w:rFonts w:ascii="Tahoma" w:hAnsi="Tahoma" w:cs="Tahoma"/>
                <w:color w:val="000000"/>
                <w:sz w:val="24"/>
                <w:szCs w:val="24"/>
              </w:rPr>
              <w:t xml:space="preserve">Mr. </w:t>
            </w:r>
            <w:proofErr w:type="spellStart"/>
            <w:r w:rsidRPr="00664847">
              <w:rPr>
                <w:rFonts w:ascii="Tahoma" w:hAnsi="Tahoma" w:cs="Tahoma"/>
                <w:color w:val="000000"/>
                <w:sz w:val="24"/>
                <w:szCs w:val="24"/>
              </w:rPr>
              <w:t>Gh</w:t>
            </w:r>
            <w:proofErr w:type="spellEnd"/>
            <w:r w:rsidRPr="00664847">
              <w:rPr>
                <w:rFonts w:ascii="Tahoma" w:hAnsi="Tahoma" w:cs="Tahoma"/>
                <w:color w:val="000000"/>
                <w:sz w:val="24"/>
                <w:szCs w:val="24"/>
              </w:rPr>
              <w:t>. Rasool Chichi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F2060" w14:textId="77777777" w:rsidR="00664847" w:rsidRPr="00664847" w:rsidRDefault="00664847" w:rsidP="0066484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64847">
              <w:rPr>
                <w:rFonts w:ascii="Tahoma" w:hAnsi="Tahoma" w:cs="Tahoma"/>
                <w:color w:val="000000"/>
                <w:sz w:val="24"/>
                <w:szCs w:val="24"/>
              </w:rPr>
              <w:t>As per detachment</w:t>
            </w:r>
          </w:p>
        </w:tc>
        <w:tc>
          <w:tcPr>
            <w:tcW w:w="3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9F211" w14:textId="77777777" w:rsidR="00664847" w:rsidRPr="00664847" w:rsidRDefault="00664847" w:rsidP="0066484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64847">
              <w:rPr>
                <w:rFonts w:ascii="Tahoma" w:hAnsi="Tahoma" w:cs="Tahoma"/>
                <w:color w:val="000000"/>
                <w:sz w:val="24"/>
                <w:szCs w:val="24"/>
              </w:rPr>
              <w:t>Workshop Department</w:t>
            </w:r>
          </w:p>
        </w:tc>
      </w:tr>
      <w:tr w:rsidR="00664847" w:rsidRPr="00664847" w14:paraId="2B2B3223" w14:textId="77777777" w:rsidTr="00664847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2D666" w14:textId="77777777" w:rsidR="00664847" w:rsidRPr="00664847" w:rsidRDefault="00664847" w:rsidP="0066484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64847">
              <w:rPr>
                <w:rFonts w:ascii="Tahoma" w:hAnsi="Tahoma" w:cs="Tahoma"/>
                <w:color w:val="000000"/>
                <w:sz w:val="24"/>
                <w:szCs w:val="24"/>
              </w:rPr>
              <w:t>4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F7CCF7" w14:textId="77777777" w:rsidR="00664847" w:rsidRPr="00664847" w:rsidRDefault="00664847" w:rsidP="00664847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64847">
              <w:rPr>
                <w:rFonts w:ascii="Tahoma" w:hAnsi="Tahoma" w:cs="Tahoma"/>
                <w:color w:val="000000"/>
                <w:sz w:val="24"/>
                <w:szCs w:val="24"/>
              </w:rPr>
              <w:t>Mr. Abdul Majeed Ganaie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EE543" w14:textId="77777777" w:rsidR="00664847" w:rsidRPr="00664847" w:rsidRDefault="00664847" w:rsidP="0066484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64847">
              <w:rPr>
                <w:rFonts w:ascii="Tahoma" w:hAnsi="Tahoma" w:cs="Tahoma"/>
                <w:color w:val="000000"/>
                <w:sz w:val="24"/>
                <w:szCs w:val="24"/>
              </w:rPr>
              <w:t>As per detachment</w:t>
            </w:r>
          </w:p>
        </w:tc>
        <w:tc>
          <w:tcPr>
            <w:tcW w:w="3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E2AC2" w14:textId="672EA8B7" w:rsidR="00664847" w:rsidRPr="00664847" w:rsidRDefault="00664847" w:rsidP="0066484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64847">
              <w:rPr>
                <w:rFonts w:ascii="Tahoma" w:hAnsi="Tahoma" w:cs="Tahoma"/>
                <w:color w:val="000000"/>
                <w:sz w:val="24"/>
                <w:szCs w:val="24"/>
              </w:rPr>
              <w:t>Garden</w:t>
            </w:r>
            <w:r w:rsidR="00AA5FC5">
              <w:rPr>
                <w:rFonts w:ascii="Tahoma" w:hAnsi="Tahoma" w:cs="Tahoma"/>
                <w:color w:val="000000"/>
                <w:sz w:val="24"/>
                <w:szCs w:val="24"/>
              </w:rPr>
              <w:t xml:space="preserve"> &amp; </w:t>
            </w:r>
            <w:r w:rsidR="00AA5FC5" w:rsidRPr="00664847">
              <w:rPr>
                <w:rFonts w:ascii="Tahoma" w:hAnsi="Tahoma" w:cs="Tahoma"/>
                <w:color w:val="000000"/>
                <w:sz w:val="24"/>
                <w:szCs w:val="24"/>
              </w:rPr>
              <w:t xml:space="preserve">Boy’s Hostel </w:t>
            </w:r>
          </w:p>
        </w:tc>
      </w:tr>
      <w:tr w:rsidR="00664847" w:rsidRPr="00664847" w14:paraId="02C6A63A" w14:textId="77777777" w:rsidTr="00664847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F4481" w14:textId="77777777" w:rsidR="00664847" w:rsidRPr="00664847" w:rsidRDefault="00664847" w:rsidP="0066484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64847">
              <w:rPr>
                <w:rFonts w:ascii="Tahoma" w:hAnsi="Tahoma" w:cs="Tahoma"/>
                <w:color w:val="000000"/>
                <w:sz w:val="24"/>
                <w:szCs w:val="24"/>
              </w:rPr>
              <w:t>5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3CFE5" w14:textId="77777777" w:rsidR="00664847" w:rsidRPr="00664847" w:rsidRDefault="00664847" w:rsidP="00664847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64847">
              <w:rPr>
                <w:rFonts w:ascii="Tahoma" w:hAnsi="Tahoma" w:cs="Tahoma"/>
                <w:color w:val="000000"/>
                <w:sz w:val="24"/>
                <w:szCs w:val="24"/>
              </w:rPr>
              <w:t xml:space="preserve">Mr. </w:t>
            </w:r>
            <w:proofErr w:type="spellStart"/>
            <w:r w:rsidRPr="00664847">
              <w:rPr>
                <w:rFonts w:ascii="Tahoma" w:hAnsi="Tahoma" w:cs="Tahoma"/>
                <w:color w:val="000000"/>
                <w:sz w:val="24"/>
                <w:szCs w:val="24"/>
              </w:rPr>
              <w:t>Sabzar</w:t>
            </w:r>
            <w:proofErr w:type="spellEnd"/>
            <w:r w:rsidRPr="00664847">
              <w:rPr>
                <w:rFonts w:ascii="Tahoma" w:hAnsi="Tahoma" w:cs="Tahoma"/>
                <w:color w:val="000000"/>
                <w:sz w:val="24"/>
                <w:szCs w:val="24"/>
              </w:rPr>
              <w:t xml:space="preserve"> Ahmad Shah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B6587" w14:textId="77777777" w:rsidR="00664847" w:rsidRPr="00664847" w:rsidRDefault="00664847" w:rsidP="0066484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64847">
              <w:rPr>
                <w:rFonts w:ascii="Tahoma" w:hAnsi="Tahoma" w:cs="Tahoma"/>
                <w:color w:val="000000"/>
                <w:sz w:val="24"/>
                <w:szCs w:val="24"/>
              </w:rPr>
              <w:t>As per detachment</w:t>
            </w:r>
          </w:p>
        </w:tc>
        <w:tc>
          <w:tcPr>
            <w:tcW w:w="3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29DA6" w14:textId="77777777" w:rsidR="00664847" w:rsidRPr="00664847" w:rsidRDefault="00664847" w:rsidP="0066484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64847">
              <w:rPr>
                <w:rFonts w:ascii="Tahoma" w:hAnsi="Tahoma" w:cs="Tahoma"/>
                <w:color w:val="000000"/>
                <w:sz w:val="24"/>
                <w:szCs w:val="24"/>
              </w:rPr>
              <w:t>Information Technology</w:t>
            </w:r>
          </w:p>
        </w:tc>
      </w:tr>
      <w:tr w:rsidR="00664847" w:rsidRPr="00664847" w14:paraId="0313E4CF" w14:textId="77777777" w:rsidTr="00664847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3A609" w14:textId="77777777" w:rsidR="00664847" w:rsidRPr="00664847" w:rsidRDefault="00664847" w:rsidP="0066484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64847">
              <w:rPr>
                <w:rFonts w:ascii="Tahoma" w:hAnsi="Tahoma" w:cs="Tahoma"/>
                <w:color w:val="000000"/>
                <w:sz w:val="24"/>
                <w:szCs w:val="24"/>
              </w:rPr>
              <w:t>6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56C21" w14:textId="77777777" w:rsidR="00664847" w:rsidRPr="00664847" w:rsidRDefault="00664847" w:rsidP="00664847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64847">
              <w:rPr>
                <w:rFonts w:ascii="Tahoma" w:hAnsi="Tahoma" w:cs="Tahoma"/>
                <w:color w:val="000000"/>
                <w:sz w:val="24"/>
                <w:szCs w:val="24"/>
              </w:rPr>
              <w:t>Mr. Saleem Farooq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21C0F" w14:textId="77777777" w:rsidR="00664847" w:rsidRPr="00664847" w:rsidRDefault="00664847" w:rsidP="0066484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64847">
              <w:rPr>
                <w:rFonts w:ascii="Tahoma" w:hAnsi="Tahoma" w:cs="Tahoma"/>
                <w:color w:val="000000"/>
                <w:sz w:val="24"/>
                <w:szCs w:val="24"/>
              </w:rPr>
              <w:t>Workshop Department</w:t>
            </w:r>
          </w:p>
        </w:tc>
        <w:tc>
          <w:tcPr>
            <w:tcW w:w="3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B3EC5" w14:textId="398A5F0E" w:rsidR="00664847" w:rsidRPr="00664847" w:rsidRDefault="00664847" w:rsidP="0066484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64847">
              <w:rPr>
                <w:rFonts w:ascii="Tahoma" w:hAnsi="Tahoma" w:cs="Tahoma"/>
                <w:color w:val="000000"/>
                <w:sz w:val="24"/>
                <w:szCs w:val="24"/>
              </w:rPr>
              <w:t xml:space="preserve">Wood Technology &amp; </w:t>
            </w:r>
            <w:r>
              <w:rPr>
                <w:rFonts w:ascii="Tahoma" w:hAnsi="Tahoma" w:cs="Tahoma"/>
                <w:color w:val="000000"/>
                <w:sz w:val="24"/>
                <w:szCs w:val="24"/>
              </w:rPr>
              <w:t>Estates</w:t>
            </w:r>
            <w:r w:rsidRPr="00664847">
              <w:rPr>
                <w:rFonts w:ascii="Tahoma" w:hAnsi="Tahoma" w:cs="Tahoma"/>
                <w:color w:val="000000"/>
                <w:sz w:val="24"/>
                <w:szCs w:val="24"/>
              </w:rPr>
              <w:t xml:space="preserve"> Deptt</w:t>
            </w:r>
          </w:p>
        </w:tc>
      </w:tr>
      <w:tr w:rsidR="00664847" w:rsidRPr="00664847" w14:paraId="232E9B78" w14:textId="77777777" w:rsidTr="00664847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D997D" w14:textId="77777777" w:rsidR="00664847" w:rsidRPr="00664847" w:rsidRDefault="00664847" w:rsidP="0066484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64847">
              <w:rPr>
                <w:rFonts w:ascii="Tahoma" w:hAnsi="Tahoma" w:cs="Tahoma"/>
                <w:color w:val="000000"/>
                <w:sz w:val="24"/>
                <w:szCs w:val="24"/>
              </w:rPr>
              <w:t>7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62469" w14:textId="77777777" w:rsidR="00664847" w:rsidRPr="00664847" w:rsidRDefault="00664847" w:rsidP="00664847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64847">
              <w:rPr>
                <w:rFonts w:ascii="Tahoma" w:hAnsi="Tahoma" w:cs="Tahoma"/>
                <w:color w:val="000000"/>
                <w:sz w:val="24"/>
                <w:szCs w:val="24"/>
              </w:rPr>
              <w:t>Mr. Shameem Ahmad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1F8C03" w14:textId="77777777" w:rsidR="00664847" w:rsidRPr="00664847" w:rsidRDefault="00664847" w:rsidP="0066484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64847">
              <w:rPr>
                <w:rFonts w:ascii="Tahoma" w:hAnsi="Tahoma" w:cs="Tahoma"/>
                <w:color w:val="000000"/>
                <w:sz w:val="24"/>
                <w:szCs w:val="24"/>
              </w:rPr>
              <w:t>Wood Technology</w:t>
            </w:r>
          </w:p>
        </w:tc>
        <w:tc>
          <w:tcPr>
            <w:tcW w:w="3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B2DF4" w14:textId="77777777" w:rsidR="00664847" w:rsidRPr="00664847" w:rsidRDefault="00664847" w:rsidP="0066484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64847">
              <w:rPr>
                <w:rFonts w:ascii="Tahoma" w:hAnsi="Tahoma" w:cs="Tahoma"/>
                <w:color w:val="000000"/>
                <w:sz w:val="24"/>
                <w:szCs w:val="24"/>
              </w:rPr>
              <w:t>Automobile Engineering</w:t>
            </w:r>
          </w:p>
        </w:tc>
      </w:tr>
      <w:tr w:rsidR="00664847" w:rsidRPr="00664847" w14:paraId="5A7FB1D6" w14:textId="77777777" w:rsidTr="00664847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F1C6A" w14:textId="77777777" w:rsidR="00664847" w:rsidRPr="00664847" w:rsidRDefault="00664847" w:rsidP="0066484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64847">
              <w:rPr>
                <w:rFonts w:ascii="Tahoma" w:hAnsi="Tahoma" w:cs="Tahoma"/>
                <w:color w:val="000000"/>
                <w:sz w:val="24"/>
                <w:szCs w:val="24"/>
              </w:rPr>
              <w:t>8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1F5D6" w14:textId="77777777" w:rsidR="00664847" w:rsidRPr="00664847" w:rsidRDefault="00664847" w:rsidP="00664847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gramStart"/>
            <w:r w:rsidRPr="00664847">
              <w:rPr>
                <w:rFonts w:ascii="Tahoma" w:hAnsi="Tahoma" w:cs="Tahoma"/>
                <w:color w:val="000000"/>
                <w:sz w:val="24"/>
                <w:szCs w:val="24"/>
              </w:rPr>
              <w:t>Mr.Shabir</w:t>
            </w:r>
            <w:proofErr w:type="gramEnd"/>
            <w:r w:rsidRPr="00664847">
              <w:rPr>
                <w:rFonts w:ascii="Tahoma" w:hAnsi="Tahoma" w:cs="Tahoma"/>
                <w:color w:val="000000"/>
                <w:sz w:val="24"/>
                <w:szCs w:val="24"/>
              </w:rPr>
              <w:t xml:space="preserve"> Ahmad Sheikh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00D8BA" w14:textId="77777777" w:rsidR="00664847" w:rsidRPr="00664847" w:rsidRDefault="00664847" w:rsidP="0066484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64847">
              <w:rPr>
                <w:rFonts w:ascii="Tahoma" w:hAnsi="Tahoma" w:cs="Tahoma"/>
                <w:color w:val="000000"/>
                <w:sz w:val="24"/>
                <w:szCs w:val="24"/>
              </w:rPr>
              <w:t>Parks &amp; Gardens</w:t>
            </w:r>
          </w:p>
        </w:tc>
        <w:tc>
          <w:tcPr>
            <w:tcW w:w="3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72413" w14:textId="5E3283A0" w:rsidR="00664847" w:rsidRPr="00664847" w:rsidRDefault="00664847" w:rsidP="0066484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64847">
              <w:rPr>
                <w:rFonts w:ascii="Tahoma" w:hAnsi="Tahoma" w:cs="Tahoma"/>
                <w:color w:val="000000"/>
                <w:sz w:val="24"/>
                <w:szCs w:val="24"/>
              </w:rPr>
              <w:t xml:space="preserve">Wood Technology &amp; </w:t>
            </w:r>
            <w:r>
              <w:rPr>
                <w:rFonts w:ascii="Tahoma" w:hAnsi="Tahoma" w:cs="Tahoma"/>
                <w:color w:val="000000"/>
                <w:sz w:val="24"/>
                <w:szCs w:val="24"/>
              </w:rPr>
              <w:t>Estates</w:t>
            </w:r>
            <w:r w:rsidRPr="00664847">
              <w:rPr>
                <w:rFonts w:ascii="Tahoma" w:hAnsi="Tahoma" w:cs="Tahoma"/>
                <w:color w:val="000000"/>
                <w:sz w:val="24"/>
                <w:szCs w:val="24"/>
              </w:rPr>
              <w:t xml:space="preserve"> Deptt</w:t>
            </w:r>
          </w:p>
        </w:tc>
      </w:tr>
    </w:tbl>
    <w:p w14:paraId="11F46F76" w14:textId="77777777" w:rsidR="00664847" w:rsidRDefault="00664847" w:rsidP="00DE0076">
      <w:pPr>
        <w:spacing w:line="360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5631F24A" w14:textId="77777777" w:rsidR="00664847" w:rsidRDefault="00664847" w:rsidP="00DE0076">
      <w:pPr>
        <w:spacing w:line="360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15F21DE7" w14:textId="33EF7D56" w:rsidR="004843AA" w:rsidRDefault="004843AA" w:rsidP="00DE0076">
      <w:pPr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2021975D" w14:textId="02462DCE" w:rsidR="004843AA" w:rsidRDefault="004843AA" w:rsidP="00DE0076">
      <w:pPr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3C469DD9" w14:textId="15BAE219" w:rsidR="004843AA" w:rsidRPr="004843AA" w:rsidRDefault="004843AA" w:rsidP="00DC69B0">
      <w:pPr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0C6B7415" w14:textId="5C926B2D" w:rsidR="004B0EA2" w:rsidRDefault="00D72DDA" w:rsidP="00DC69B0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177C3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   </w:t>
      </w:r>
      <w:r w:rsidR="00E52074" w:rsidRPr="00177C3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  </w:t>
      </w:r>
    </w:p>
    <w:p w14:paraId="7750BE24" w14:textId="504B7DF2" w:rsidR="00766784" w:rsidRPr="00177C38" w:rsidRDefault="00DC69B0" w:rsidP="00DC69B0">
      <w:pPr>
        <w:shd w:val="clear" w:color="auto" w:fill="FFFFFF"/>
        <w:ind w:left="-540"/>
        <w:rPr>
          <w:rFonts w:ascii="Tahoma" w:hAnsi="Tahoma" w:cs="Tahoma"/>
          <w:b/>
          <w:bCs/>
          <w:color w:val="1F1F1F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</w:t>
      </w:r>
      <w:r w:rsidR="001D6E3D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                                          </w:t>
      </w:r>
      <w:r w:rsidR="00212B02">
        <w:rPr>
          <w:rFonts w:ascii="Tahoma" w:hAnsi="Tahoma" w:cs="Tahoma"/>
          <w:b/>
          <w:bCs/>
          <w:color w:val="1F1F1F"/>
          <w:sz w:val="18"/>
          <w:szCs w:val="18"/>
        </w:rPr>
        <w:t xml:space="preserve"> 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</w:t>
      </w:r>
      <w:r w:rsidR="001D6E3D">
        <w:rPr>
          <w:rFonts w:ascii="Tahoma" w:hAnsi="Tahoma" w:cs="Tahoma"/>
          <w:b/>
          <w:bCs/>
          <w:color w:val="1F1F1F"/>
          <w:sz w:val="18"/>
          <w:szCs w:val="18"/>
        </w:rPr>
        <w:t xml:space="preserve"> </w:t>
      </w:r>
      <w:r w:rsidR="00BB4E90">
        <w:rPr>
          <w:rFonts w:ascii="Tahoma" w:hAnsi="Tahoma" w:cs="Tahoma"/>
          <w:b/>
          <w:bCs/>
          <w:color w:val="1F1F1F"/>
          <w:sz w:val="18"/>
          <w:szCs w:val="18"/>
        </w:rPr>
        <w:t xml:space="preserve"> 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</w:t>
      </w:r>
      <w:r w:rsidR="00177C38">
        <w:rPr>
          <w:rFonts w:ascii="Tahoma" w:hAnsi="Tahoma" w:cs="Tahoma"/>
          <w:b/>
          <w:bCs/>
          <w:color w:val="1F1F1F"/>
          <w:sz w:val="18"/>
          <w:szCs w:val="18"/>
        </w:rPr>
        <w:t xml:space="preserve">   </w:t>
      </w:r>
      <w:r w:rsidR="00BB4E90">
        <w:rPr>
          <w:rFonts w:ascii="Tahoma" w:hAnsi="Tahoma" w:cs="Tahoma"/>
          <w:b/>
          <w:bCs/>
          <w:color w:val="1F1F1F"/>
          <w:sz w:val="18"/>
          <w:szCs w:val="18"/>
        </w:rPr>
        <w:t xml:space="preserve"> </w:t>
      </w:r>
      <w:r w:rsidR="00D72DDA" w:rsidRPr="00177C38">
        <w:rPr>
          <w:rFonts w:ascii="Tahoma" w:hAnsi="Tahoma" w:cs="Tahoma"/>
          <w:b/>
          <w:bCs/>
          <w:color w:val="1F1F1F"/>
        </w:rPr>
        <w:t>Dr. Shafquat</w:t>
      </w:r>
      <w:r w:rsidR="00721541" w:rsidRPr="00177C38">
        <w:rPr>
          <w:rFonts w:ascii="Tahoma" w:hAnsi="Tahoma" w:cs="Tahoma"/>
          <w:b/>
          <w:bCs/>
          <w:color w:val="1F1F1F"/>
        </w:rPr>
        <w:t xml:space="preserve"> Ara</w:t>
      </w:r>
    </w:p>
    <w:p w14:paraId="6F9B73AB" w14:textId="786A857A" w:rsidR="00766784" w:rsidRPr="00DC69B0" w:rsidRDefault="001D6E3D" w:rsidP="001D6E3D">
      <w:pPr>
        <w:shd w:val="clear" w:color="auto" w:fill="FFFFFF"/>
        <w:ind w:left="-540"/>
        <w:jc w:val="center"/>
        <w:rPr>
          <w:rFonts w:ascii="Tahoma" w:hAnsi="Tahoma" w:cs="Tahoma"/>
          <w:color w:val="1F1F1F"/>
          <w:sz w:val="24"/>
          <w:szCs w:val="24"/>
        </w:rPr>
      </w:pPr>
      <w:r w:rsidRPr="00DC69B0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   </w:t>
      </w:r>
      <w:r w:rsidR="00766784" w:rsidRPr="00DC69B0">
        <w:rPr>
          <w:rFonts w:ascii="Tahoma" w:hAnsi="Tahoma" w:cs="Tahoma"/>
          <w:color w:val="1F1F1F"/>
          <w:sz w:val="24"/>
          <w:szCs w:val="24"/>
        </w:rPr>
        <w:t>Principal</w:t>
      </w:r>
    </w:p>
    <w:p w14:paraId="6FC146E4" w14:textId="39565080" w:rsidR="00177C38" w:rsidRPr="00DC69B0" w:rsidRDefault="00DC69B0" w:rsidP="00DC69B0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</w:t>
      </w:r>
      <w:r w:rsidR="00177C38" w:rsidRPr="00DC69B0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</w:t>
      </w:r>
      <w:r w:rsidR="00721541" w:rsidRPr="00DC69B0">
        <w:rPr>
          <w:rFonts w:ascii="Tahoma" w:hAnsi="Tahoma" w:cs="Tahoma"/>
          <w:color w:val="1F1F1F"/>
          <w:sz w:val="24"/>
          <w:szCs w:val="24"/>
        </w:rPr>
        <w:t>Kashmir Govt.Polytechnic College</w:t>
      </w:r>
    </w:p>
    <w:p w14:paraId="412965F7" w14:textId="29808C6C" w:rsidR="0070544A" w:rsidRDefault="00177C38" w:rsidP="00177C38">
      <w:pPr>
        <w:shd w:val="clear" w:color="auto" w:fill="FFFFFF"/>
        <w:ind w:left="-540"/>
        <w:jc w:val="center"/>
        <w:rPr>
          <w:rFonts w:ascii="Tahoma" w:hAnsi="Tahoma" w:cs="Tahoma"/>
          <w:color w:val="1F1F1F"/>
          <w:sz w:val="24"/>
          <w:szCs w:val="24"/>
        </w:rPr>
      </w:pPr>
      <w:r w:rsidRPr="00DC69B0">
        <w:rPr>
          <w:rFonts w:ascii="Tahoma" w:hAnsi="Tahoma" w:cs="Tahoma"/>
          <w:color w:val="1F1F1F"/>
          <w:sz w:val="24"/>
          <w:szCs w:val="24"/>
        </w:rPr>
        <w:t xml:space="preserve"> </w:t>
      </w:r>
      <w:r w:rsidR="00721541" w:rsidRPr="00DC69B0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DC69B0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</w:t>
      </w:r>
      <w:r w:rsidR="00DC69B0">
        <w:rPr>
          <w:rFonts w:ascii="Tahoma" w:hAnsi="Tahoma" w:cs="Tahoma"/>
          <w:color w:val="1F1F1F"/>
          <w:sz w:val="24"/>
          <w:szCs w:val="24"/>
        </w:rPr>
        <w:t xml:space="preserve"> </w:t>
      </w:r>
      <w:r w:rsidR="00721541" w:rsidRPr="00DC69B0">
        <w:rPr>
          <w:rFonts w:ascii="Tahoma" w:hAnsi="Tahoma" w:cs="Tahoma"/>
          <w:color w:val="1F1F1F"/>
          <w:sz w:val="24"/>
          <w:szCs w:val="24"/>
        </w:rPr>
        <w:t>Srinaga</w:t>
      </w:r>
      <w:r w:rsidR="004C3AF6" w:rsidRPr="00DC69B0">
        <w:rPr>
          <w:rFonts w:ascii="Tahoma" w:hAnsi="Tahoma" w:cs="Tahoma"/>
          <w:color w:val="1F1F1F"/>
          <w:sz w:val="24"/>
          <w:szCs w:val="24"/>
        </w:rPr>
        <w:t>r</w:t>
      </w:r>
    </w:p>
    <w:p w14:paraId="7A08E7F2" w14:textId="77777777" w:rsidR="00DC69B0" w:rsidRDefault="00DC69B0" w:rsidP="00177C38">
      <w:pPr>
        <w:shd w:val="clear" w:color="auto" w:fill="FFFFFF"/>
        <w:ind w:left="-540"/>
        <w:jc w:val="center"/>
        <w:rPr>
          <w:rFonts w:ascii="Tahoma" w:hAnsi="Tahoma" w:cs="Tahoma"/>
          <w:color w:val="1F1F1F"/>
          <w:sz w:val="24"/>
          <w:szCs w:val="24"/>
        </w:rPr>
      </w:pPr>
    </w:p>
    <w:p w14:paraId="66ADD6F5" w14:textId="546F7C48" w:rsidR="00DC69B0" w:rsidRPr="00DC69B0" w:rsidRDefault="00DC69B0" w:rsidP="00DC69B0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</w:t>
      </w:r>
      <w:r w:rsidRPr="00DC69B0">
        <w:rPr>
          <w:rFonts w:ascii="Tahoma" w:hAnsi="Tahoma" w:cs="Tahoma"/>
          <w:color w:val="1F1F1F"/>
          <w:sz w:val="24"/>
          <w:szCs w:val="24"/>
        </w:rPr>
        <w:t xml:space="preserve">No: KGP/Estt/2025/1494                                                               </w:t>
      </w:r>
    </w:p>
    <w:p w14:paraId="361C5F54" w14:textId="77777777" w:rsidR="00DC69B0" w:rsidRPr="00DC69B0" w:rsidRDefault="00DC69B0" w:rsidP="00DC69B0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DC69B0">
        <w:rPr>
          <w:rFonts w:ascii="Tahoma" w:hAnsi="Tahoma" w:cs="Tahoma"/>
          <w:color w:val="1F1F1F"/>
          <w:sz w:val="24"/>
          <w:szCs w:val="24"/>
        </w:rPr>
        <w:t xml:space="preserve">     Dated: 01-11-2025      </w:t>
      </w:r>
    </w:p>
    <w:p w14:paraId="6F63E750" w14:textId="77777777" w:rsidR="00DC69B0" w:rsidRPr="00DC69B0" w:rsidRDefault="00DC69B0" w:rsidP="00DC69B0">
      <w:pPr>
        <w:shd w:val="clear" w:color="auto" w:fill="FFFFFF"/>
        <w:rPr>
          <w:rFonts w:ascii="Tahoma" w:hAnsi="Tahoma" w:cs="Tahoma"/>
          <w:color w:val="1F1F1F"/>
          <w:sz w:val="24"/>
          <w:szCs w:val="24"/>
        </w:rPr>
      </w:pPr>
    </w:p>
    <w:p w14:paraId="341EF324" w14:textId="2D3D7E35" w:rsidR="00766784" w:rsidRPr="00177C38" w:rsidRDefault="00DE0076" w:rsidP="00377397">
      <w:pPr>
        <w:spacing w:line="276" w:lineRule="auto"/>
        <w:ind w:left="-180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 </w:t>
      </w:r>
      <w:r w:rsidR="00766784" w:rsidRPr="00177C38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Copy to</w:t>
      </w:r>
      <w:r w:rsidR="00177C38" w:rsidRPr="00177C38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 the</w:t>
      </w:r>
      <w:r w:rsidR="00766784" w:rsidRPr="00177C38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:</w:t>
      </w:r>
    </w:p>
    <w:p w14:paraId="7D46D4D0" w14:textId="0892B472" w:rsidR="00282EDF" w:rsidRPr="00DE0076" w:rsidRDefault="00282EDF" w:rsidP="00DE0076">
      <w:pPr>
        <w:pStyle w:val="ListParagraph"/>
        <w:numPr>
          <w:ilvl w:val="0"/>
          <w:numId w:val="26"/>
        </w:numPr>
        <w:spacing w:line="276" w:lineRule="auto"/>
        <w:ind w:hanging="27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DE0076">
        <w:rPr>
          <w:rFonts w:ascii="Tahoma" w:hAnsi="Tahoma" w:cs="Tahoma"/>
          <w:color w:val="222222"/>
          <w:sz w:val="25"/>
          <w:szCs w:val="25"/>
          <w:lang w:eastAsia="en-US"/>
        </w:rPr>
        <w:t>Concerned</w:t>
      </w:r>
      <w:r w:rsidR="00306867" w:rsidRPr="00DE0076">
        <w:rPr>
          <w:rFonts w:ascii="Tahoma" w:hAnsi="Tahoma" w:cs="Tahoma"/>
          <w:color w:val="222222"/>
          <w:sz w:val="25"/>
          <w:szCs w:val="25"/>
          <w:lang w:eastAsia="en-US"/>
        </w:rPr>
        <w:t xml:space="preserve"> Officials </w:t>
      </w:r>
      <w:r w:rsidRPr="00DE0076">
        <w:rPr>
          <w:rFonts w:ascii="Tahoma" w:hAnsi="Tahoma" w:cs="Tahoma"/>
          <w:color w:val="222222"/>
          <w:sz w:val="25"/>
          <w:szCs w:val="25"/>
          <w:lang w:eastAsia="en-US"/>
        </w:rPr>
        <w:t xml:space="preserve">for </w:t>
      </w:r>
      <w:r w:rsidR="00306867" w:rsidRPr="00DE0076">
        <w:rPr>
          <w:rFonts w:ascii="Tahoma" w:hAnsi="Tahoma" w:cs="Tahoma"/>
          <w:color w:val="222222"/>
          <w:sz w:val="25"/>
          <w:szCs w:val="25"/>
          <w:lang w:eastAsia="en-US"/>
        </w:rPr>
        <w:t xml:space="preserve">information and </w:t>
      </w:r>
      <w:r w:rsidRPr="00DE0076">
        <w:rPr>
          <w:rFonts w:ascii="Tahoma" w:hAnsi="Tahoma" w:cs="Tahoma"/>
          <w:color w:val="222222"/>
          <w:sz w:val="25"/>
          <w:szCs w:val="25"/>
          <w:lang w:eastAsia="en-US"/>
        </w:rPr>
        <w:t>compliance.</w:t>
      </w: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DE0076">
      <w:headerReference w:type="default" r:id="rId7"/>
      <w:pgSz w:w="11906" w:h="16838"/>
      <w:pgMar w:top="720" w:right="476" w:bottom="8" w:left="851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3184B" w14:textId="77777777" w:rsidR="00132705" w:rsidRDefault="00132705">
      <w:r>
        <w:separator/>
      </w:r>
    </w:p>
  </w:endnote>
  <w:endnote w:type="continuationSeparator" w:id="0">
    <w:p w14:paraId="017978F6" w14:textId="77777777" w:rsidR="00132705" w:rsidRDefault="00132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A20E7" w14:textId="77777777" w:rsidR="00132705" w:rsidRDefault="00132705">
      <w:r>
        <w:separator/>
      </w:r>
    </w:p>
  </w:footnote>
  <w:footnote w:type="continuationSeparator" w:id="0">
    <w:p w14:paraId="6E7F5A0C" w14:textId="77777777" w:rsidR="00132705" w:rsidRDefault="001327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D156" w14:textId="0BE3F71C" w:rsidR="00C160EC" w:rsidRDefault="004C3AF6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51093E1C">
          <wp:simplePos x="0" y="0"/>
          <wp:positionH relativeFrom="column">
            <wp:posOffset>-196215</wp:posOffset>
          </wp:positionH>
          <wp:positionV relativeFrom="page">
            <wp:posOffset>212090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788229193" name="Picture 7882291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3666791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4C3AF6">
      <w:rPr>
        <w:rFonts w:ascii="Algerian" w:eastAsia="Calibri" w:hAnsi="Algerian"/>
        <w:b/>
        <w:bCs/>
        <w:sz w:val="28"/>
        <w:szCs w:val="28"/>
      </w:rPr>
      <w:t xml:space="preserve">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4BC96580" w:rsidR="00C160EC" w:rsidRDefault="00C160EC" w:rsidP="00C160EC">
    <w:pPr>
      <w:contextualSpacing/>
      <w:rPr>
        <w:sz w:val="20"/>
        <w:szCs w:val="20"/>
      </w:rPr>
    </w:pPr>
    <w:r>
      <w:t xml:space="preserve">                     </w:t>
    </w:r>
    <w:hyperlink r:id="rId2" w:history="1">
      <w:r w:rsidR="004C3AF6" w:rsidRPr="00AE30C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6B87AFFB" w14:textId="35D3510B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7820CA"/>
    <w:multiLevelType w:val="multilevel"/>
    <w:tmpl w:val="2DA8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1425FF9"/>
    <w:multiLevelType w:val="multilevel"/>
    <w:tmpl w:val="54D29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7F3024"/>
    <w:multiLevelType w:val="multilevel"/>
    <w:tmpl w:val="243EA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135D84"/>
    <w:multiLevelType w:val="multilevel"/>
    <w:tmpl w:val="B49691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9904F4"/>
    <w:multiLevelType w:val="multilevel"/>
    <w:tmpl w:val="5EE2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0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2" w15:restartNumberingAfterBreak="0">
    <w:nsid w:val="67197EE2"/>
    <w:multiLevelType w:val="hybridMultilevel"/>
    <w:tmpl w:val="95F8E198"/>
    <w:lvl w:ilvl="0" w:tplc="0308A9E2">
      <w:start w:val="1"/>
      <w:numFmt w:val="decimal"/>
      <w:lvlText w:val="%1."/>
      <w:lvlJc w:val="left"/>
      <w:pPr>
        <w:ind w:left="180" w:hanging="360"/>
      </w:pPr>
      <w:rPr>
        <w:rFonts w:hint="default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3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DA6FCB"/>
    <w:multiLevelType w:val="hybridMultilevel"/>
    <w:tmpl w:val="0F9C1D96"/>
    <w:lvl w:ilvl="0" w:tplc="2EEA4204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5" w15:restartNumberingAfterBreak="0">
    <w:nsid w:val="7F6F1B09"/>
    <w:multiLevelType w:val="hybridMultilevel"/>
    <w:tmpl w:val="A0E4C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525899">
    <w:abstractNumId w:val="9"/>
  </w:num>
  <w:num w:numId="2" w16cid:durableId="1846699622">
    <w:abstractNumId w:val="7"/>
  </w:num>
  <w:num w:numId="3" w16cid:durableId="1870533554">
    <w:abstractNumId w:val="6"/>
  </w:num>
  <w:num w:numId="4" w16cid:durableId="1655254226">
    <w:abstractNumId w:val="5"/>
  </w:num>
  <w:num w:numId="5" w16cid:durableId="654263087">
    <w:abstractNumId w:val="4"/>
  </w:num>
  <w:num w:numId="6" w16cid:durableId="589200475">
    <w:abstractNumId w:val="8"/>
  </w:num>
  <w:num w:numId="7" w16cid:durableId="1563901589">
    <w:abstractNumId w:val="3"/>
  </w:num>
  <w:num w:numId="8" w16cid:durableId="1169171007">
    <w:abstractNumId w:val="2"/>
  </w:num>
  <w:num w:numId="9" w16cid:durableId="4750674">
    <w:abstractNumId w:val="1"/>
  </w:num>
  <w:num w:numId="10" w16cid:durableId="2090540253">
    <w:abstractNumId w:val="0"/>
  </w:num>
  <w:num w:numId="11" w16cid:durableId="188300006">
    <w:abstractNumId w:val="15"/>
  </w:num>
  <w:num w:numId="12" w16cid:durableId="1126503266">
    <w:abstractNumId w:val="17"/>
  </w:num>
  <w:num w:numId="13" w16cid:durableId="2069718185">
    <w:abstractNumId w:val="14"/>
  </w:num>
  <w:num w:numId="14" w16cid:durableId="1846170654">
    <w:abstractNumId w:val="21"/>
  </w:num>
  <w:num w:numId="15" w16cid:durableId="826673644">
    <w:abstractNumId w:val="20"/>
  </w:num>
  <w:num w:numId="16" w16cid:durableId="521942954">
    <w:abstractNumId w:val="19"/>
  </w:num>
  <w:num w:numId="17" w16cid:durableId="2058047216">
    <w:abstractNumId w:val="18"/>
  </w:num>
  <w:num w:numId="18" w16cid:durableId="796219466">
    <w:abstractNumId w:val="22"/>
  </w:num>
  <w:num w:numId="19" w16cid:durableId="1070811334">
    <w:abstractNumId w:val="23"/>
  </w:num>
  <w:num w:numId="20" w16cid:durableId="1983775861">
    <w:abstractNumId w:val="25"/>
  </w:num>
  <w:num w:numId="21" w16cid:durableId="1819760578">
    <w:abstractNumId w:val="16"/>
  </w:num>
  <w:num w:numId="22" w16cid:durableId="1773283844">
    <w:abstractNumId w:val="13"/>
  </w:num>
  <w:num w:numId="23" w16cid:durableId="1946814047">
    <w:abstractNumId w:val="11"/>
  </w:num>
  <w:num w:numId="24" w16cid:durableId="914584749">
    <w:abstractNumId w:val="10"/>
  </w:num>
  <w:num w:numId="25" w16cid:durableId="740296967">
    <w:abstractNumId w:val="12"/>
  </w:num>
  <w:num w:numId="26" w16cid:durableId="62530885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4271"/>
    <w:rsid w:val="00027404"/>
    <w:rsid w:val="00050A31"/>
    <w:rsid w:val="0006637A"/>
    <w:rsid w:val="000716D2"/>
    <w:rsid w:val="00071AAB"/>
    <w:rsid w:val="00083591"/>
    <w:rsid w:val="00095495"/>
    <w:rsid w:val="000A2EB0"/>
    <w:rsid w:val="000B76C4"/>
    <w:rsid w:val="000C5610"/>
    <w:rsid w:val="000E6552"/>
    <w:rsid w:val="000F3A4F"/>
    <w:rsid w:val="000F59AC"/>
    <w:rsid w:val="00101443"/>
    <w:rsid w:val="001206F5"/>
    <w:rsid w:val="00123643"/>
    <w:rsid w:val="00132705"/>
    <w:rsid w:val="0013495F"/>
    <w:rsid w:val="001364FE"/>
    <w:rsid w:val="001368DD"/>
    <w:rsid w:val="0014215A"/>
    <w:rsid w:val="0014412A"/>
    <w:rsid w:val="00147DB3"/>
    <w:rsid w:val="001518A5"/>
    <w:rsid w:val="00160095"/>
    <w:rsid w:val="0016530D"/>
    <w:rsid w:val="00170095"/>
    <w:rsid w:val="00170E4F"/>
    <w:rsid w:val="0017396C"/>
    <w:rsid w:val="001743F4"/>
    <w:rsid w:val="00177C38"/>
    <w:rsid w:val="00187007"/>
    <w:rsid w:val="00187696"/>
    <w:rsid w:val="00187C33"/>
    <w:rsid w:val="001936B7"/>
    <w:rsid w:val="00196AB1"/>
    <w:rsid w:val="001A1ADF"/>
    <w:rsid w:val="001C45E5"/>
    <w:rsid w:val="001D6E3D"/>
    <w:rsid w:val="001E6DDF"/>
    <w:rsid w:val="001E7EC2"/>
    <w:rsid w:val="001F1320"/>
    <w:rsid w:val="001F703D"/>
    <w:rsid w:val="00201333"/>
    <w:rsid w:val="00205F32"/>
    <w:rsid w:val="00210FA7"/>
    <w:rsid w:val="00212B02"/>
    <w:rsid w:val="00215347"/>
    <w:rsid w:val="00216417"/>
    <w:rsid w:val="0021762C"/>
    <w:rsid w:val="00220647"/>
    <w:rsid w:val="00242112"/>
    <w:rsid w:val="0026631D"/>
    <w:rsid w:val="00282EDF"/>
    <w:rsid w:val="002A3AB8"/>
    <w:rsid w:val="002A7114"/>
    <w:rsid w:val="002C1609"/>
    <w:rsid w:val="002C2F53"/>
    <w:rsid w:val="00306867"/>
    <w:rsid w:val="00320992"/>
    <w:rsid w:val="0033518C"/>
    <w:rsid w:val="0033605D"/>
    <w:rsid w:val="00336D42"/>
    <w:rsid w:val="003437C2"/>
    <w:rsid w:val="003756E0"/>
    <w:rsid w:val="00377186"/>
    <w:rsid w:val="00377397"/>
    <w:rsid w:val="003A1C03"/>
    <w:rsid w:val="003A7892"/>
    <w:rsid w:val="003C440A"/>
    <w:rsid w:val="003C4BF6"/>
    <w:rsid w:val="003F2BA9"/>
    <w:rsid w:val="003F5B25"/>
    <w:rsid w:val="00414627"/>
    <w:rsid w:val="0041710D"/>
    <w:rsid w:val="004200EE"/>
    <w:rsid w:val="00425D63"/>
    <w:rsid w:val="0043490D"/>
    <w:rsid w:val="0044478E"/>
    <w:rsid w:val="00444AB5"/>
    <w:rsid w:val="00457729"/>
    <w:rsid w:val="0046104B"/>
    <w:rsid w:val="004643D8"/>
    <w:rsid w:val="00477816"/>
    <w:rsid w:val="004843AA"/>
    <w:rsid w:val="00497C24"/>
    <w:rsid w:val="004B0EA2"/>
    <w:rsid w:val="004C3AF6"/>
    <w:rsid w:val="004C7BA5"/>
    <w:rsid w:val="004D79C9"/>
    <w:rsid w:val="004D7A7B"/>
    <w:rsid w:val="004E2BB9"/>
    <w:rsid w:val="004E57A8"/>
    <w:rsid w:val="004E7628"/>
    <w:rsid w:val="004F3334"/>
    <w:rsid w:val="004F48F2"/>
    <w:rsid w:val="004F6EC1"/>
    <w:rsid w:val="005149B1"/>
    <w:rsid w:val="005155A1"/>
    <w:rsid w:val="0052124F"/>
    <w:rsid w:val="00521976"/>
    <w:rsid w:val="00522BE9"/>
    <w:rsid w:val="005305B3"/>
    <w:rsid w:val="005367F4"/>
    <w:rsid w:val="00536819"/>
    <w:rsid w:val="005647F2"/>
    <w:rsid w:val="005662D1"/>
    <w:rsid w:val="005706F9"/>
    <w:rsid w:val="00573A09"/>
    <w:rsid w:val="005A4526"/>
    <w:rsid w:val="005A6289"/>
    <w:rsid w:val="005B1769"/>
    <w:rsid w:val="005B6603"/>
    <w:rsid w:val="005C1B16"/>
    <w:rsid w:val="005D5698"/>
    <w:rsid w:val="005E53D0"/>
    <w:rsid w:val="005E64A1"/>
    <w:rsid w:val="005F19F0"/>
    <w:rsid w:val="005F461B"/>
    <w:rsid w:val="006002EB"/>
    <w:rsid w:val="00604D34"/>
    <w:rsid w:val="006122E5"/>
    <w:rsid w:val="006128EF"/>
    <w:rsid w:val="00624B0E"/>
    <w:rsid w:val="00625B95"/>
    <w:rsid w:val="006264B4"/>
    <w:rsid w:val="0063188B"/>
    <w:rsid w:val="00636816"/>
    <w:rsid w:val="00641C95"/>
    <w:rsid w:val="00643033"/>
    <w:rsid w:val="00644CC3"/>
    <w:rsid w:val="00652D24"/>
    <w:rsid w:val="00661468"/>
    <w:rsid w:val="00664847"/>
    <w:rsid w:val="006649F0"/>
    <w:rsid w:val="0067245D"/>
    <w:rsid w:val="0068470E"/>
    <w:rsid w:val="00685BEF"/>
    <w:rsid w:val="00690E49"/>
    <w:rsid w:val="00695DCD"/>
    <w:rsid w:val="006A05CC"/>
    <w:rsid w:val="006A1E4D"/>
    <w:rsid w:val="006A35A7"/>
    <w:rsid w:val="006C24E1"/>
    <w:rsid w:val="006C2E97"/>
    <w:rsid w:val="006D3F7F"/>
    <w:rsid w:val="006F0CCE"/>
    <w:rsid w:val="006F267E"/>
    <w:rsid w:val="0070544A"/>
    <w:rsid w:val="007152D7"/>
    <w:rsid w:val="00716758"/>
    <w:rsid w:val="00717C58"/>
    <w:rsid w:val="00721541"/>
    <w:rsid w:val="007235B3"/>
    <w:rsid w:val="00737D45"/>
    <w:rsid w:val="00746C14"/>
    <w:rsid w:val="007619CF"/>
    <w:rsid w:val="007663A1"/>
    <w:rsid w:val="00766784"/>
    <w:rsid w:val="00783114"/>
    <w:rsid w:val="0078386D"/>
    <w:rsid w:val="00783FDB"/>
    <w:rsid w:val="007A2DAE"/>
    <w:rsid w:val="007C2C59"/>
    <w:rsid w:val="007C522F"/>
    <w:rsid w:val="007D27D6"/>
    <w:rsid w:val="007E630B"/>
    <w:rsid w:val="007F3B24"/>
    <w:rsid w:val="00801F23"/>
    <w:rsid w:val="00821B90"/>
    <w:rsid w:val="00837632"/>
    <w:rsid w:val="0085640F"/>
    <w:rsid w:val="008567AA"/>
    <w:rsid w:val="00886DA4"/>
    <w:rsid w:val="00892712"/>
    <w:rsid w:val="008A267E"/>
    <w:rsid w:val="008A2D74"/>
    <w:rsid w:val="008A46C2"/>
    <w:rsid w:val="008A680A"/>
    <w:rsid w:val="008B0BB0"/>
    <w:rsid w:val="008E6AA8"/>
    <w:rsid w:val="008E6C4B"/>
    <w:rsid w:val="008E730F"/>
    <w:rsid w:val="008F18C0"/>
    <w:rsid w:val="00907648"/>
    <w:rsid w:val="00927DD1"/>
    <w:rsid w:val="00930FDE"/>
    <w:rsid w:val="009344A3"/>
    <w:rsid w:val="009779B3"/>
    <w:rsid w:val="00982DBF"/>
    <w:rsid w:val="00984C93"/>
    <w:rsid w:val="00987CE1"/>
    <w:rsid w:val="0099405C"/>
    <w:rsid w:val="00994F30"/>
    <w:rsid w:val="009A7A38"/>
    <w:rsid w:val="009B4A4E"/>
    <w:rsid w:val="009B5138"/>
    <w:rsid w:val="009C600F"/>
    <w:rsid w:val="009D125F"/>
    <w:rsid w:val="009D3723"/>
    <w:rsid w:val="009E04F2"/>
    <w:rsid w:val="009F2C38"/>
    <w:rsid w:val="00A03B7B"/>
    <w:rsid w:val="00A119F0"/>
    <w:rsid w:val="00A200C9"/>
    <w:rsid w:val="00A250D5"/>
    <w:rsid w:val="00A32F56"/>
    <w:rsid w:val="00A36028"/>
    <w:rsid w:val="00A76A45"/>
    <w:rsid w:val="00A77585"/>
    <w:rsid w:val="00A80BE9"/>
    <w:rsid w:val="00A82F54"/>
    <w:rsid w:val="00A91424"/>
    <w:rsid w:val="00AA2C77"/>
    <w:rsid w:val="00AA5FC5"/>
    <w:rsid w:val="00AA5FCF"/>
    <w:rsid w:val="00AC3FB9"/>
    <w:rsid w:val="00AC702A"/>
    <w:rsid w:val="00AD226F"/>
    <w:rsid w:val="00AE4049"/>
    <w:rsid w:val="00AE4189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90739"/>
    <w:rsid w:val="00BB4D1F"/>
    <w:rsid w:val="00BB4E90"/>
    <w:rsid w:val="00BB7485"/>
    <w:rsid w:val="00BB7C2B"/>
    <w:rsid w:val="00BC1664"/>
    <w:rsid w:val="00BC2546"/>
    <w:rsid w:val="00BC54DE"/>
    <w:rsid w:val="00BC6C91"/>
    <w:rsid w:val="00BD7574"/>
    <w:rsid w:val="00C05085"/>
    <w:rsid w:val="00C0613C"/>
    <w:rsid w:val="00C1593D"/>
    <w:rsid w:val="00C160EC"/>
    <w:rsid w:val="00C37FC7"/>
    <w:rsid w:val="00C56C7E"/>
    <w:rsid w:val="00C7387C"/>
    <w:rsid w:val="00C75FC8"/>
    <w:rsid w:val="00C776A4"/>
    <w:rsid w:val="00C91FDE"/>
    <w:rsid w:val="00CA2C6C"/>
    <w:rsid w:val="00CA43D3"/>
    <w:rsid w:val="00CB0F82"/>
    <w:rsid w:val="00CB16AA"/>
    <w:rsid w:val="00CB5179"/>
    <w:rsid w:val="00CC0600"/>
    <w:rsid w:val="00CC78AC"/>
    <w:rsid w:val="00CC7B3F"/>
    <w:rsid w:val="00CF7953"/>
    <w:rsid w:val="00D07232"/>
    <w:rsid w:val="00D10245"/>
    <w:rsid w:val="00D21BDD"/>
    <w:rsid w:val="00D257BB"/>
    <w:rsid w:val="00D32540"/>
    <w:rsid w:val="00D643E6"/>
    <w:rsid w:val="00D65F07"/>
    <w:rsid w:val="00D72DDA"/>
    <w:rsid w:val="00D7550C"/>
    <w:rsid w:val="00D839B1"/>
    <w:rsid w:val="00D853AE"/>
    <w:rsid w:val="00D92BB7"/>
    <w:rsid w:val="00DA75B0"/>
    <w:rsid w:val="00DC69B0"/>
    <w:rsid w:val="00DC76D2"/>
    <w:rsid w:val="00DD30ED"/>
    <w:rsid w:val="00DE0076"/>
    <w:rsid w:val="00DE6F56"/>
    <w:rsid w:val="00DF113A"/>
    <w:rsid w:val="00DF42AA"/>
    <w:rsid w:val="00DF73F9"/>
    <w:rsid w:val="00E17F4F"/>
    <w:rsid w:val="00E21D97"/>
    <w:rsid w:val="00E2280F"/>
    <w:rsid w:val="00E52074"/>
    <w:rsid w:val="00E578DA"/>
    <w:rsid w:val="00E64C21"/>
    <w:rsid w:val="00E826FF"/>
    <w:rsid w:val="00EA0CA6"/>
    <w:rsid w:val="00EA41CD"/>
    <w:rsid w:val="00EC24C6"/>
    <w:rsid w:val="00EC263E"/>
    <w:rsid w:val="00EE59D3"/>
    <w:rsid w:val="00EF2255"/>
    <w:rsid w:val="00EF2933"/>
    <w:rsid w:val="00F01BD2"/>
    <w:rsid w:val="00F05146"/>
    <w:rsid w:val="00F1115D"/>
    <w:rsid w:val="00F11CC8"/>
    <w:rsid w:val="00F22817"/>
    <w:rsid w:val="00F3513C"/>
    <w:rsid w:val="00F37FD0"/>
    <w:rsid w:val="00F465C5"/>
    <w:rsid w:val="00F5180D"/>
    <w:rsid w:val="00F51B21"/>
    <w:rsid w:val="00F51D87"/>
    <w:rsid w:val="00F5256C"/>
    <w:rsid w:val="00F62ABC"/>
    <w:rsid w:val="00F62DE4"/>
    <w:rsid w:val="00F8142D"/>
    <w:rsid w:val="00F8455C"/>
    <w:rsid w:val="00F93917"/>
    <w:rsid w:val="00FA566A"/>
    <w:rsid w:val="00FA7172"/>
    <w:rsid w:val="00FB2654"/>
    <w:rsid w:val="00FF6BE2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6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6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175</Words>
  <Characters>1098</Characters>
  <Application>Microsoft Office Word</Application>
  <DocSecurity>0</DocSecurity>
  <Lines>77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8</cp:revision>
  <cp:lastPrinted>2025-11-01T08:30:00Z</cp:lastPrinted>
  <dcterms:created xsi:type="dcterms:W3CDTF">2025-11-01T06:49:00Z</dcterms:created>
  <dcterms:modified xsi:type="dcterms:W3CDTF">2025-11-01T08:31:00Z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