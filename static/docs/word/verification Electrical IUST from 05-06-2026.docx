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C627C5" w14:textId="77777777" w:rsidR="00706B6F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 xml:space="preserve">The </w:t>
      </w:r>
      <w:proofErr w:type="gramStart"/>
      <w:r w:rsidRPr="00706B6F">
        <w:rPr>
          <w:rFonts w:ascii="Tahoma" w:hAnsi="Tahoma" w:cs="Tahoma"/>
          <w:color w:val="1F1F1F"/>
          <w:sz w:val="25"/>
          <w:szCs w:val="25"/>
        </w:rPr>
        <w:t>Principal</w:t>
      </w:r>
      <w:proofErr w:type="gramEnd"/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1A337A0" w14:textId="5A07AE63" w:rsidR="00FD3556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Government Polytechnic College</w:t>
      </w:r>
      <w:r w:rsidR="00636181">
        <w:rPr>
          <w:rFonts w:ascii="Tahoma" w:hAnsi="Tahoma" w:cs="Tahoma"/>
          <w:color w:val="1F1F1F"/>
          <w:sz w:val="25"/>
          <w:szCs w:val="25"/>
        </w:rPr>
        <w:t>-IUST</w:t>
      </w:r>
      <w:r w:rsidRPr="00706B6F">
        <w:rPr>
          <w:rFonts w:ascii="Tahoma" w:hAnsi="Tahoma" w:cs="Tahoma"/>
          <w:color w:val="1F1F1F"/>
          <w:sz w:val="25"/>
          <w:szCs w:val="25"/>
        </w:rPr>
        <w:t>,</w:t>
      </w:r>
    </w:p>
    <w:p w14:paraId="197FE8C7" w14:textId="77CF9CB1" w:rsidR="00FD3556" w:rsidRDefault="006361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Pulwama</w:t>
      </w:r>
      <w:r w:rsidR="00706B6F">
        <w:rPr>
          <w:rFonts w:ascii="Tahoma" w:hAnsi="Tahoma" w:cs="Tahoma"/>
          <w:color w:val="1F1F1F"/>
          <w:sz w:val="25"/>
          <w:szCs w:val="25"/>
        </w:rPr>
        <w:t>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74B39D6C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7677EE">
        <w:rPr>
          <w:rFonts w:ascii="Tahoma" w:hAnsi="Tahoma" w:cs="Tahoma"/>
          <w:color w:val="1F1F1F"/>
          <w:sz w:val="25"/>
          <w:szCs w:val="25"/>
        </w:rPr>
        <w:t>38</w:t>
      </w:r>
      <w:r w:rsidR="00636181">
        <w:rPr>
          <w:rFonts w:ascii="Tahoma" w:hAnsi="Tahoma" w:cs="Tahoma"/>
          <w:color w:val="1F1F1F"/>
          <w:sz w:val="25"/>
          <w:szCs w:val="25"/>
        </w:rPr>
        <w:t>8</w:t>
      </w:r>
      <w:r w:rsidR="00FC0913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9C178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4D4742">
        <w:rPr>
          <w:rFonts w:ascii="Tahoma" w:hAnsi="Tahoma" w:cs="Tahoma"/>
          <w:color w:val="1F1F1F"/>
          <w:sz w:val="25"/>
          <w:szCs w:val="25"/>
        </w:rPr>
        <w:t>01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4D4742">
        <w:rPr>
          <w:rFonts w:ascii="Tahoma" w:hAnsi="Tahoma" w:cs="Tahoma"/>
          <w:color w:val="1F1F1F"/>
          <w:sz w:val="25"/>
          <w:szCs w:val="25"/>
        </w:rPr>
        <w:t>6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3555D" w14:textId="66DC66E6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C3643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Request for Deputation of Exper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Third Party Verification of</w:t>
      </w:r>
      <w:r w:rsidR="00B007F1">
        <w:rPr>
          <w:rFonts w:ascii="Tahoma" w:hAnsi="Tahoma" w:cs="Tahoma"/>
          <w:b/>
          <w:bCs/>
          <w:color w:val="1F1F1F"/>
          <w:sz w:val="25"/>
          <w:szCs w:val="25"/>
        </w:rPr>
        <w:t xml:space="preserve"> Electrical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Engineering Equipment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>/item</w:t>
      </w:r>
      <w:r w:rsidR="00FC0913">
        <w:rPr>
          <w:rFonts w:ascii="Tahoma" w:hAnsi="Tahoma" w:cs="Tahoma"/>
          <w:b/>
          <w:bCs/>
          <w:color w:val="1F1F1F"/>
          <w:sz w:val="25"/>
          <w:szCs w:val="25"/>
        </w:rPr>
        <w:t>s from 05-06-2026.</w:t>
      </w:r>
    </w:p>
    <w:p w14:paraId="2B472FA2" w14:textId="77777777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4E9D6" w14:textId="77777777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Sir,</w:t>
      </w:r>
    </w:p>
    <w:p w14:paraId="56048FDF" w14:textId="43489B4B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his institution is scheduled to undertake </w:t>
      </w:r>
      <w:r w:rsidR="00486F69">
        <w:rPr>
          <w:rFonts w:ascii="Tahoma" w:hAnsi="Tahoma" w:cs="Tahoma"/>
          <w:color w:val="1F1F1F"/>
          <w:sz w:val="25"/>
          <w:szCs w:val="25"/>
        </w:rPr>
        <w:t>third-party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 xml:space="preserve">Verification of Electrical Engineering Equipment/items </w:t>
      </w:r>
      <w:r w:rsidR="00FC0913">
        <w:rPr>
          <w:rFonts w:ascii="Tahoma" w:hAnsi="Tahoma" w:cs="Tahoma"/>
          <w:color w:val="1F1F1F"/>
          <w:sz w:val="25"/>
          <w:szCs w:val="25"/>
        </w:rPr>
        <w:t xml:space="preserve">from 05-06-2026 </w:t>
      </w:r>
      <w:r w:rsidR="00B007F1" w:rsidRPr="00706B6F">
        <w:rPr>
          <w:rFonts w:ascii="Tahoma" w:hAnsi="Tahoma" w:cs="Tahoma"/>
          <w:color w:val="1F1F1F"/>
          <w:sz w:val="25"/>
          <w:szCs w:val="25"/>
        </w:rPr>
        <w:t>as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part of quality assurance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color w:val="1F1F1F"/>
          <w:sz w:val="25"/>
          <w:szCs w:val="25"/>
        </w:rPr>
        <w:t>and compliance requirements, and therefore</w:t>
      </w:r>
      <w:r w:rsidR="00486F69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it is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kindly request</w:t>
      </w:r>
      <w:r>
        <w:rPr>
          <w:rFonts w:ascii="Tahoma" w:hAnsi="Tahoma" w:cs="Tahoma"/>
          <w:color w:val="1F1F1F"/>
          <w:sz w:val="25"/>
          <w:szCs w:val="25"/>
        </w:rPr>
        <w:t>ed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that </w:t>
      </w:r>
      <w:r w:rsidRPr="00706B6F">
        <w:rPr>
          <w:rFonts w:ascii="Tahoma" w:hAnsi="Tahoma" w:cs="Tahoma"/>
          <w:color w:val="1F1F1F"/>
          <w:sz w:val="25"/>
          <w:szCs w:val="25"/>
        </w:rPr>
        <w:t>you depute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an 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expert from the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 xml:space="preserve">Electrical Engineering </w:t>
      </w:r>
      <w:r w:rsidR="00C36430">
        <w:rPr>
          <w:rFonts w:ascii="Tahoma" w:hAnsi="Tahoma" w:cs="Tahoma"/>
          <w:color w:val="1F1F1F"/>
          <w:sz w:val="25"/>
          <w:szCs w:val="25"/>
        </w:rPr>
        <w:t>department</w:t>
      </w:r>
      <w:r>
        <w:rPr>
          <w:rFonts w:ascii="Tahoma" w:hAnsi="Tahoma" w:cs="Tahoma"/>
          <w:color w:val="1F1F1F"/>
          <w:sz w:val="25"/>
          <w:szCs w:val="25"/>
        </w:rPr>
        <w:t xml:space="preserve"> of your institution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for verification </w:t>
      </w:r>
      <w:r w:rsidR="00486F69">
        <w:rPr>
          <w:rFonts w:ascii="Tahoma" w:hAnsi="Tahoma" w:cs="Tahoma"/>
          <w:color w:val="1F1F1F"/>
          <w:sz w:val="25"/>
          <w:szCs w:val="25"/>
        </w:rPr>
        <w:t>purposes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07E9AF7" w14:textId="6B7F052F" w:rsidR="00706B6F" w:rsidRPr="00706B6F" w:rsidRDefault="00486F69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expert may please contact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>
        <w:rPr>
          <w:rFonts w:ascii="Tahoma" w:hAnsi="Tahoma" w:cs="Tahoma"/>
          <w:color w:val="1F1F1F"/>
          <w:sz w:val="25"/>
          <w:szCs w:val="25"/>
        </w:rPr>
        <w:t>HOD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Electrical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Engineering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on mobile number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9419050022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coordination.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Your prompt cooperation will be highly appreciated.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0985DE0C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6C9EF7F5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Yours Faithfully</w:t>
      </w:r>
    </w:p>
    <w:p w14:paraId="60697AFB" w14:textId="68654522" w:rsidR="00864586" w:rsidRDefault="007677EE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B4F52C" wp14:editId="4ED15E8C">
            <wp:simplePos x="0" y="0"/>
            <wp:positionH relativeFrom="column">
              <wp:posOffset>4178740</wp:posOffset>
            </wp:positionH>
            <wp:positionV relativeFrom="paragraph">
              <wp:posOffset>100867</wp:posOffset>
            </wp:positionV>
            <wp:extent cx="1498209" cy="800879"/>
            <wp:effectExtent l="0" t="0" r="6985" b="0"/>
            <wp:wrapTight wrapText="bothSides">
              <wp:wrapPolygon edited="0">
                <wp:start x="13185" y="0"/>
                <wp:lineTo x="8515" y="514"/>
                <wp:lineTo x="1923" y="5653"/>
                <wp:lineTo x="1923" y="8736"/>
                <wp:lineTo x="0" y="11819"/>
                <wp:lineTo x="0" y="13361"/>
                <wp:lineTo x="6593" y="16958"/>
                <wp:lineTo x="6867" y="21069"/>
                <wp:lineTo x="8515" y="21069"/>
                <wp:lineTo x="9614" y="16958"/>
                <wp:lineTo x="13185" y="9250"/>
                <wp:lineTo x="13185" y="8736"/>
                <wp:lineTo x="21426" y="6680"/>
                <wp:lineTo x="21426" y="1542"/>
                <wp:lineTo x="14559" y="0"/>
                <wp:lineTo x="13185" y="0"/>
              </wp:wrapPolygon>
            </wp:wrapTight>
            <wp:docPr id="158213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209" cy="80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0A611C" w14:textId="0A333D23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2D5108FC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08B37A3E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106893F3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09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1CC91BDF" w14:textId="1D303214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proofErr w:type="gramStart"/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the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:</w:t>
      </w:r>
      <w:proofErr w:type="gramEnd"/>
    </w:p>
    <w:p w14:paraId="6A3F0131" w14:textId="36CFF1D8" w:rsidR="00706B6F" w:rsidRPr="00706B6F" w:rsidRDefault="00B007F1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HOD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>
        <w:rPr>
          <w:rFonts w:ascii="Tahoma" w:hAnsi="Tahoma" w:cs="Tahoma"/>
          <w:color w:val="1F1F1F"/>
          <w:sz w:val="25"/>
          <w:szCs w:val="25"/>
        </w:rPr>
        <w:t>Electrical Engg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 Department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for information and necessary coordination.</w:t>
      </w:r>
    </w:p>
    <w:p w14:paraId="0E1DA413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sectPr w:rsidR="006A574C" w:rsidRPr="006D627E" w:rsidSect="00FD3556">
      <w:headerReference w:type="default" r:id="rId8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94346" w14:textId="77777777" w:rsidR="00421176" w:rsidRDefault="00421176">
      <w:r>
        <w:separator/>
      </w:r>
    </w:p>
  </w:endnote>
  <w:endnote w:type="continuationSeparator" w:id="0">
    <w:p w14:paraId="2BD05ACA" w14:textId="77777777" w:rsidR="00421176" w:rsidRDefault="00421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3C999" w14:textId="77777777" w:rsidR="00421176" w:rsidRDefault="00421176">
      <w:r>
        <w:separator/>
      </w:r>
    </w:p>
  </w:footnote>
  <w:footnote w:type="continuationSeparator" w:id="0">
    <w:p w14:paraId="1EEF8DBD" w14:textId="77777777" w:rsidR="00421176" w:rsidRDefault="004211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37B9E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D2622"/>
    <w:rsid w:val="000E6552"/>
    <w:rsid w:val="000F0DFA"/>
    <w:rsid w:val="000F334E"/>
    <w:rsid w:val="000F3A4F"/>
    <w:rsid w:val="000F59AC"/>
    <w:rsid w:val="00111547"/>
    <w:rsid w:val="00121CFB"/>
    <w:rsid w:val="001364FE"/>
    <w:rsid w:val="001368DD"/>
    <w:rsid w:val="001476A0"/>
    <w:rsid w:val="00147DB3"/>
    <w:rsid w:val="001518A5"/>
    <w:rsid w:val="00156B23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3E6F"/>
    <w:rsid w:val="002878B2"/>
    <w:rsid w:val="00293A11"/>
    <w:rsid w:val="002A5606"/>
    <w:rsid w:val="002C0E0B"/>
    <w:rsid w:val="002C2F53"/>
    <w:rsid w:val="002C4B75"/>
    <w:rsid w:val="002D0BC4"/>
    <w:rsid w:val="002D3FBC"/>
    <w:rsid w:val="002D42CB"/>
    <w:rsid w:val="002F1995"/>
    <w:rsid w:val="0031566E"/>
    <w:rsid w:val="00322356"/>
    <w:rsid w:val="0033518C"/>
    <w:rsid w:val="00342855"/>
    <w:rsid w:val="003437C2"/>
    <w:rsid w:val="00343E70"/>
    <w:rsid w:val="0034716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1176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331"/>
    <w:rsid w:val="00497C24"/>
    <w:rsid w:val="004A3BC7"/>
    <w:rsid w:val="004A7F93"/>
    <w:rsid w:val="004B3216"/>
    <w:rsid w:val="004B4DA7"/>
    <w:rsid w:val="004C443E"/>
    <w:rsid w:val="004C7BA5"/>
    <w:rsid w:val="004D2AEC"/>
    <w:rsid w:val="004D4742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36181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E7C7C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677EE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2092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178F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6650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7F1"/>
    <w:rsid w:val="00B00CF9"/>
    <w:rsid w:val="00B028DE"/>
    <w:rsid w:val="00B1364D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2301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2A39"/>
    <w:rsid w:val="00D464E1"/>
    <w:rsid w:val="00D57BC2"/>
    <w:rsid w:val="00D6579E"/>
    <w:rsid w:val="00D65F07"/>
    <w:rsid w:val="00D704F3"/>
    <w:rsid w:val="00D92BB7"/>
    <w:rsid w:val="00DB7CF7"/>
    <w:rsid w:val="00DC76D2"/>
    <w:rsid w:val="00DD30ED"/>
    <w:rsid w:val="00DD35C7"/>
    <w:rsid w:val="00DE34B8"/>
    <w:rsid w:val="00DF03A7"/>
    <w:rsid w:val="00DF2739"/>
    <w:rsid w:val="00DF6C0C"/>
    <w:rsid w:val="00E03670"/>
    <w:rsid w:val="00E059BA"/>
    <w:rsid w:val="00E13174"/>
    <w:rsid w:val="00E13C0B"/>
    <w:rsid w:val="00E1550C"/>
    <w:rsid w:val="00E21086"/>
    <w:rsid w:val="00E2406D"/>
    <w:rsid w:val="00E32EAC"/>
    <w:rsid w:val="00E447C3"/>
    <w:rsid w:val="00E45D52"/>
    <w:rsid w:val="00E64C21"/>
    <w:rsid w:val="00E66F64"/>
    <w:rsid w:val="00E74E29"/>
    <w:rsid w:val="00E7798A"/>
    <w:rsid w:val="00E821D7"/>
    <w:rsid w:val="00E936E1"/>
    <w:rsid w:val="00EC24C6"/>
    <w:rsid w:val="00EC2A54"/>
    <w:rsid w:val="00ED3DE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0913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2026-06-02T03:42:00Z</cp:lastPrinted>
  <dcterms:created xsi:type="dcterms:W3CDTF">2026-06-02T03:44:00Z</dcterms:created>
  <dcterms:modified xsi:type="dcterms:W3CDTF">2026-06-02T03:44:00Z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