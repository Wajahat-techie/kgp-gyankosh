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43E89" w14:textId="3A2A107A" w:rsidR="00247F81" w:rsidRPr="001F5E65" w:rsidRDefault="00247F81" w:rsidP="008048EF">
      <w:pPr>
        <w:ind w:hanging="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247F81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77777777" w:rsidR="00247F81" w:rsidRPr="001F5E65" w:rsidRDefault="00247F81" w:rsidP="00247F81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Srinagar.</w:t>
      </w:r>
    </w:p>
    <w:p w14:paraId="63D07797" w14:textId="77777777" w:rsidR="00247F81" w:rsidRPr="001F5E65" w:rsidRDefault="00247F81" w:rsidP="00247F81">
      <w:pPr>
        <w:rPr>
          <w:rFonts w:ascii="Tahoma" w:hAnsi="Tahoma" w:cs="Tahoma"/>
          <w:sz w:val="24"/>
          <w:szCs w:val="24"/>
        </w:rPr>
      </w:pPr>
    </w:p>
    <w:p w14:paraId="4F88D311" w14:textId="5475BB95" w:rsidR="00247F81" w:rsidRPr="001F5E65" w:rsidRDefault="00247F81" w:rsidP="00247F81">
      <w:pPr>
        <w:ind w:hanging="284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1E487E" w:rsidRPr="001F5E65">
        <w:rPr>
          <w:rFonts w:ascii="Tahoma" w:hAnsi="Tahoma" w:cs="Tahoma"/>
          <w:sz w:val="24"/>
          <w:szCs w:val="24"/>
        </w:rPr>
        <w:t>4</w:t>
      </w:r>
      <w:r w:rsidR="002D0BC4" w:rsidRPr="001F5E65">
        <w:rPr>
          <w:rFonts w:ascii="Tahoma" w:hAnsi="Tahoma" w:cs="Tahoma"/>
          <w:sz w:val="24"/>
          <w:szCs w:val="24"/>
        </w:rPr>
        <w:t xml:space="preserve">/ 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  </w:t>
      </w:r>
      <w:r w:rsidR="00635DE5"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  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7E433B" w:rsidRPr="001F5E65">
        <w:rPr>
          <w:rFonts w:ascii="Tahoma" w:hAnsi="Tahoma" w:cs="Tahoma"/>
          <w:sz w:val="24"/>
          <w:szCs w:val="24"/>
        </w:rPr>
        <w:t>12</w:t>
      </w:r>
      <w:r w:rsidRPr="001F5E65">
        <w:rPr>
          <w:rFonts w:ascii="Tahoma" w:hAnsi="Tahoma" w:cs="Tahoma"/>
          <w:sz w:val="24"/>
          <w:szCs w:val="24"/>
        </w:rPr>
        <w:t>-</w:t>
      </w:r>
      <w:r w:rsidR="002D0BC4" w:rsidRPr="001F5E65">
        <w:rPr>
          <w:rFonts w:ascii="Tahoma" w:hAnsi="Tahoma" w:cs="Tahoma"/>
          <w:sz w:val="24"/>
          <w:szCs w:val="24"/>
        </w:rPr>
        <w:t>0</w:t>
      </w:r>
      <w:r w:rsidR="007E433B" w:rsidRPr="001F5E65">
        <w:rPr>
          <w:rFonts w:ascii="Tahoma" w:hAnsi="Tahoma" w:cs="Tahoma"/>
          <w:sz w:val="24"/>
          <w:szCs w:val="24"/>
        </w:rPr>
        <w:t>9</w:t>
      </w:r>
      <w:r w:rsidRPr="001F5E65">
        <w:rPr>
          <w:rFonts w:ascii="Tahoma" w:hAnsi="Tahoma" w:cs="Tahoma"/>
          <w:sz w:val="24"/>
          <w:szCs w:val="24"/>
        </w:rPr>
        <w:t>-202</w:t>
      </w:r>
      <w:r w:rsidR="002D0BC4" w:rsidRPr="001F5E65">
        <w:rPr>
          <w:rFonts w:ascii="Tahoma" w:hAnsi="Tahoma" w:cs="Tahoma"/>
          <w:sz w:val="24"/>
          <w:szCs w:val="24"/>
        </w:rPr>
        <w:t>4</w:t>
      </w:r>
    </w:p>
    <w:p w14:paraId="4F160CA4" w14:textId="77777777" w:rsidR="00247F81" w:rsidRPr="001F5E65" w:rsidRDefault="00247F81" w:rsidP="00247F81">
      <w:pPr>
        <w:ind w:hanging="284"/>
        <w:rPr>
          <w:rFonts w:ascii="Tahoma" w:hAnsi="Tahoma" w:cs="Tahoma"/>
          <w:sz w:val="24"/>
          <w:szCs w:val="24"/>
        </w:rPr>
      </w:pPr>
    </w:p>
    <w:p w14:paraId="585CA78F" w14:textId="2AAB63DE" w:rsidR="00247F81" w:rsidRPr="001F5E65" w:rsidRDefault="00247F81" w:rsidP="00676A3D">
      <w:pPr>
        <w:ind w:left="-360"/>
        <w:rPr>
          <w:rFonts w:ascii="Tahoma" w:hAnsi="Tahoma" w:cs="Tahoma"/>
          <w:b/>
          <w:bCs/>
          <w:color w:val="1F1F1F"/>
          <w:sz w:val="24"/>
          <w:szCs w:val="24"/>
        </w:rPr>
      </w:pPr>
      <w:r w:rsidRPr="001F5E65">
        <w:rPr>
          <w:rFonts w:ascii="Tahoma" w:hAnsi="Tahoma" w:cs="Tahoma"/>
          <w:b/>
          <w:bCs/>
          <w:sz w:val="24"/>
          <w:szCs w:val="24"/>
        </w:rPr>
        <w:t xml:space="preserve">Sub: </w:t>
      </w:r>
      <w:r w:rsidR="00676A3D" w:rsidRPr="001F5E65">
        <w:rPr>
          <w:rFonts w:ascii="Tahoma" w:hAnsi="Tahoma" w:cs="Tahoma"/>
          <w:b/>
          <w:bCs/>
          <w:color w:val="1F1F1F"/>
          <w:sz w:val="24"/>
          <w:szCs w:val="24"/>
        </w:rPr>
        <w:t>Sessional Marks of Arafat Imtiyaz,2</w:t>
      </w:r>
      <w:r w:rsidR="00676A3D" w:rsidRPr="001F5E65">
        <w:rPr>
          <w:rFonts w:ascii="Tahoma" w:hAnsi="Tahoma" w:cs="Tahoma"/>
          <w:b/>
          <w:bCs/>
          <w:color w:val="1F1F1F"/>
          <w:sz w:val="24"/>
          <w:szCs w:val="24"/>
          <w:vertAlign w:val="superscript"/>
        </w:rPr>
        <w:t>nd</w:t>
      </w:r>
      <w:r w:rsidR="00676A3D" w:rsidRPr="001F5E65">
        <w:rPr>
          <w:rFonts w:ascii="Tahoma" w:hAnsi="Tahoma" w:cs="Tahoma"/>
          <w:b/>
          <w:bCs/>
          <w:color w:val="1F1F1F"/>
          <w:sz w:val="24"/>
          <w:szCs w:val="24"/>
        </w:rPr>
        <w:t xml:space="preserve"> Semester Student of Computer Engg </w:t>
      </w:r>
      <w:proofErr w:type="gramStart"/>
      <w:r w:rsidR="00676A3D" w:rsidRPr="001F5E65">
        <w:rPr>
          <w:rFonts w:ascii="Tahoma" w:hAnsi="Tahoma" w:cs="Tahoma"/>
          <w:b/>
          <w:bCs/>
          <w:color w:val="1F1F1F"/>
          <w:sz w:val="24"/>
          <w:szCs w:val="24"/>
        </w:rPr>
        <w:t>branch</w:t>
      </w:r>
      <w:proofErr w:type="gramEnd"/>
      <w:r w:rsidR="00676A3D" w:rsidRPr="001F5E65">
        <w:rPr>
          <w:rFonts w:ascii="Tahoma" w:hAnsi="Tahoma" w:cs="Tahoma"/>
          <w:b/>
          <w:bCs/>
          <w:color w:val="1F1F1F"/>
          <w:sz w:val="24"/>
          <w:szCs w:val="24"/>
        </w:rPr>
        <w:t>-Release of Withheld result thereof.</w:t>
      </w:r>
    </w:p>
    <w:p w14:paraId="0C305B69" w14:textId="77777777" w:rsidR="00676A3D" w:rsidRPr="001F5E65" w:rsidRDefault="00676A3D" w:rsidP="00676A3D">
      <w:pPr>
        <w:ind w:left="-360"/>
        <w:rPr>
          <w:rFonts w:ascii="Tahoma" w:hAnsi="Tahoma" w:cs="Tahoma"/>
          <w:b/>
          <w:bCs/>
          <w:sz w:val="24"/>
          <w:szCs w:val="24"/>
        </w:rPr>
      </w:pPr>
    </w:p>
    <w:p w14:paraId="75950BA9" w14:textId="05EB8FCD" w:rsidR="00247F81" w:rsidRPr="001F5E65" w:rsidRDefault="00035D9D" w:rsidP="00247F81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 xml:space="preserve">Dear </w:t>
      </w:r>
      <w:r w:rsidR="00247F81" w:rsidRPr="001F5E65">
        <w:rPr>
          <w:rFonts w:ascii="Tahoma" w:hAnsi="Tahoma" w:cs="Tahoma"/>
          <w:sz w:val="24"/>
          <w:szCs w:val="24"/>
        </w:rPr>
        <w:t>Madam,</w:t>
      </w:r>
    </w:p>
    <w:p w14:paraId="27EEAE02" w14:textId="5C62F5D5" w:rsidR="008048EF" w:rsidRPr="001F5E65" w:rsidRDefault="00247F81" w:rsidP="00676A3D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 xml:space="preserve">With reference to the </w:t>
      </w:r>
      <w:r w:rsidR="00033893" w:rsidRPr="001F5E65">
        <w:rPr>
          <w:rFonts w:ascii="Tahoma" w:hAnsi="Tahoma" w:cs="Tahoma"/>
          <w:sz w:val="24"/>
          <w:szCs w:val="24"/>
        </w:rPr>
        <w:t>above-captioned</w:t>
      </w:r>
      <w:r w:rsidRPr="001F5E65">
        <w:rPr>
          <w:rFonts w:ascii="Tahoma" w:hAnsi="Tahoma" w:cs="Tahoma"/>
          <w:sz w:val="24"/>
          <w:szCs w:val="24"/>
        </w:rPr>
        <w:t xml:space="preserve"> </w:t>
      </w:r>
      <w:r w:rsidR="001F08DE" w:rsidRPr="001F5E65">
        <w:rPr>
          <w:rFonts w:ascii="Tahoma" w:hAnsi="Tahoma" w:cs="Tahoma"/>
          <w:sz w:val="24"/>
          <w:szCs w:val="24"/>
        </w:rPr>
        <w:t>subject,</w:t>
      </w:r>
      <w:r w:rsidR="008048EF" w:rsidRPr="001F5E65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676A3D" w:rsidRPr="001F5E65">
        <w:rPr>
          <w:rFonts w:ascii="Tahoma" w:hAnsi="Tahoma" w:cs="Tahoma"/>
          <w:sz w:val="24"/>
          <w:szCs w:val="24"/>
        </w:rPr>
        <w:t>It</w:t>
      </w:r>
      <w:proofErr w:type="gramEnd"/>
      <w:r w:rsidR="00676A3D" w:rsidRPr="001F5E65">
        <w:rPr>
          <w:rFonts w:ascii="Tahoma" w:hAnsi="Tahoma" w:cs="Tahoma"/>
          <w:sz w:val="24"/>
          <w:szCs w:val="24"/>
        </w:rPr>
        <w:t xml:space="preserve"> is to submit that the student namely Arafat Imtiyaz of 2</w:t>
      </w:r>
      <w:r w:rsidR="00676A3D" w:rsidRPr="001F5E65">
        <w:rPr>
          <w:rFonts w:ascii="Tahoma" w:hAnsi="Tahoma" w:cs="Tahoma"/>
          <w:sz w:val="24"/>
          <w:szCs w:val="24"/>
          <w:vertAlign w:val="superscript"/>
        </w:rPr>
        <w:t>nd</w:t>
      </w:r>
      <w:r w:rsidR="00676A3D" w:rsidRPr="001F5E65">
        <w:rPr>
          <w:rFonts w:ascii="Tahoma" w:hAnsi="Tahoma" w:cs="Tahoma"/>
          <w:sz w:val="24"/>
          <w:szCs w:val="24"/>
        </w:rPr>
        <w:t xml:space="preserve"> Semester Computer Engg Student having examination </w:t>
      </w:r>
      <w:r w:rsidR="00CB0652" w:rsidRPr="001F5E65">
        <w:rPr>
          <w:rFonts w:ascii="Tahoma" w:hAnsi="Tahoma" w:cs="Tahoma"/>
          <w:sz w:val="24"/>
          <w:szCs w:val="24"/>
        </w:rPr>
        <w:t>r</w:t>
      </w:r>
      <w:r w:rsidR="00676A3D" w:rsidRPr="001F5E65">
        <w:rPr>
          <w:rFonts w:ascii="Tahoma" w:hAnsi="Tahoma" w:cs="Tahoma"/>
          <w:sz w:val="24"/>
          <w:szCs w:val="24"/>
        </w:rPr>
        <w:t xml:space="preserve">oll no 1107-24M2-69731 had submitted his exam form after the due date by submitting the late </w:t>
      </w:r>
      <w:r w:rsidR="00CB0652" w:rsidRPr="001F5E65">
        <w:rPr>
          <w:rFonts w:ascii="Tahoma" w:hAnsi="Tahoma" w:cs="Tahoma"/>
          <w:sz w:val="24"/>
          <w:szCs w:val="24"/>
        </w:rPr>
        <w:t>fee. The sessional</w:t>
      </w:r>
      <w:r w:rsidR="00676A3D" w:rsidRPr="001F5E65">
        <w:rPr>
          <w:rFonts w:ascii="Tahoma" w:hAnsi="Tahoma" w:cs="Tahoma"/>
          <w:sz w:val="24"/>
          <w:szCs w:val="24"/>
        </w:rPr>
        <w:t xml:space="preserve"> marks of the student </w:t>
      </w:r>
      <w:proofErr w:type="gramStart"/>
      <w:r w:rsidR="00676A3D" w:rsidRPr="001F5E65">
        <w:rPr>
          <w:rFonts w:ascii="Tahoma" w:hAnsi="Tahoma" w:cs="Tahoma"/>
          <w:sz w:val="24"/>
          <w:szCs w:val="24"/>
        </w:rPr>
        <w:t>was</w:t>
      </w:r>
      <w:proofErr w:type="gramEnd"/>
      <w:r w:rsidR="00676A3D" w:rsidRPr="001F5E65">
        <w:rPr>
          <w:rFonts w:ascii="Tahoma" w:hAnsi="Tahoma" w:cs="Tahoma"/>
          <w:sz w:val="24"/>
          <w:szCs w:val="24"/>
        </w:rPr>
        <w:t xml:space="preserve"> not uploaded online due to which his result is kept as </w:t>
      </w:r>
      <w:r w:rsidR="00CB0652" w:rsidRPr="001F5E65">
        <w:rPr>
          <w:rFonts w:ascii="Tahoma" w:hAnsi="Tahoma" w:cs="Tahoma"/>
          <w:sz w:val="24"/>
          <w:szCs w:val="24"/>
        </w:rPr>
        <w:t>withheld. Now</w:t>
      </w:r>
      <w:r w:rsidR="00676A3D" w:rsidRPr="001F5E65">
        <w:rPr>
          <w:rFonts w:ascii="Tahoma" w:hAnsi="Tahoma" w:cs="Tahoma"/>
          <w:sz w:val="24"/>
          <w:szCs w:val="24"/>
        </w:rPr>
        <w:t xml:space="preserve"> the Sessional marks of the said student are </w:t>
      </w:r>
      <w:r w:rsidR="0017744B" w:rsidRPr="001F5E65">
        <w:rPr>
          <w:rFonts w:ascii="Tahoma" w:hAnsi="Tahoma" w:cs="Tahoma"/>
          <w:sz w:val="24"/>
          <w:szCs w:val="24"/>
        </w:rPr>
        <w:t xml:space="preserve">manually </w:t>
      </w:r>
      <w:r w:rsidR="00676A3D" w:rsidRPr="001F5E65">
        <w:rPr>
          <w:rFonts w:ascii="Tahoma" w:hAnsi="Tahoma" w:cs="Tahoma"/>
          <w:sz w:val="24"/>
          <w:szCs w:val="24"/>
        </w:rPr>
        <w:t>submitted for release of his result.</w:t>
      </w:r>
      <w:r w:rsidR="00CB0652" w:rsidRPr="001F5E65">
        <w:rPr>
          <w:rFonts w:ascii="Tahoma" w:hAnsi="Tahoma" w:cs="Tahoma"/>
          <w:sz w:val="24"/>
          <w:szCs w:val="24"/>
        </w:rPr>
        <w:t xml:space="preserve"> </w:t>
      </w:r>
      <w:r w:rsidR="00676A3D" w:rsidRPr="001F5E65">
        <w:rPr>
          <w:rFonts w:ascii="Tahoma" w:hAnsi="Tahoma" w:cs="Tahoma"/>
          <w:sz w:val="24"/>
          <w:szCs w:val="24"/>
        </w:rPr>
        <w:t>Details are given below:</w:t>
      </w:r>
    </w:p>
    <w:p w14:paraId="2F55F1CC" w14:textId="431D05D1" w:rsidR="00CB0652" w:rsidRPr="001F5E65" w:rsidRDefault="00CB0652" w:rsidP="00CB0652">
      <w:pPr>
        <w:ind w:left="-360"/>
        <w:jc w:val="both"/>
        <w:rPr>
          <w:rFonts w:ascii="Tahoma" w:hAnsi="Tahoma" w:cs="Tahoma"/>
          <w:b/>
          <w:bCs/>
          <w:sz w:val="24"/>
          <w:szCs w:val="24"/>
        </w:rPr>
      </w:pPr>
      <w:r w:rsidRPr="001F5E65">
        <w:rPr>
          <w:rFonts w:ascii="Tahoma" w:hAnsi="Tahoma" w:cs="Tahoma"/>
          <w:b/>
          <w:bCs/>
          <w:sz w:val="24"/>
          <w:szCs w:val="24"/>
        </w:rPr>
        <w:t>Name of the Student: Arafat Imtiyaz.</w:t>
      </w:r>
    </w:p>
    <w:p w14:paraId="5ED35AD0" w14:textId="15DFBB31" w:rsidR="00CB0652" w:rsidRPr="001F5E65" w:rsidRDefault="00CB0652" w:rsidP="00CB0652">
      <w:pPr>
        <w:ind w:left="-360"/>
        <w:jc w:val="both"/>
        <w:rPr>
          <w:rFonts w:ascii="Tahoma" w:hAnsi="Tahoma" w:cs="Tahoma"/>
          <w:b/>
          <w:bCs/>
          <w:sz w:val="24"/>
          <w:szCs w:val="24"/>
        </w:rPr>
      </w:pPr>
      <w:r w:rsidRPr="001F5E65">
        <w:rPr>
          <w:rFonts w:ascii="Tahoma" w:hAnsi="Tahoma" w:cs="Tahoma"/>
          <w:b/>
          <w:bCs/>
          <w:sz w:val="24"/>
          <w:szCs w:val="24"/>
        </w:rPr>
        <w:t>Branch: Computer Engg.</w:t>
      </w:r>
    </w:p>
    <w:p w14:paraId="431527D6" w14:textId="77777777" w:rsidR="00CB0652" w:rsidRPr="001F5E65" w:rsidRDefault="00CB0652" w:rsidP="00CB0652">
      <w:pPr>
        <w:ind w:left="-360"/>
        <w:jc w:val="both"/>
        <w:rPr>
          <w:rFonts w:ascii="Tahoma" w:hAnsi="Tahoma" w:cs="Tahoma"/>
          <w:b/>
          <w:bCs/>
          <w:sz w:val="24"/>
          <w:szCs w:val="24"/>
        </w:rPr>
      </w:pPr>
      <w:r w:rsidRPr="001F5E65">
        <w:rPr>
          <w:rFonts w:ascii="Tahoma" w:hAnsi="Tahoma" w:cs="Tahoma"/>
          <w:b/>
          <w:bCs/>
          <w:sz w:val="24"/>
          <w:szCs w:val="24"/>
        </w:rPr>
        <w:t>Semester:2</w:t>
      </w:r>
      <w:r w:rsidRPr="001F5E65">
        <w:rPr>
          <w:rFonts w:ascii="Tahoma" w:hAnsi="Tahoma" w:cs="Tahoma"/>
          <w:b/>
          <w:bCs/>
          <w:sz w:val="24"/>
          <w:szCs w:val="24"/>
          <w:vertAlign w:val="superscript"/>
        </w:rPr>
        <w:t>nd</w:t>
      </w:r>
    </w:p>
    <w:p w14:paraId="052C9819" w14:textId="124BC71B" w:rsidR="00676A3D" w:rsidRPr="001F5E65" w:rsidRDefault="00CB0652" w:rsidP="00CB0652">
      <w:pPr>
        <w:ind w:left="-360"/>
        <w:jc w:val="both"/>
        <w:rPr>
          <w:rFonts w:ascii="Tahoma" w:hAnsi="Tahoma" w:cs="Tahoma"/>
          <w:b/>
          <w:bCs/>
          <w:sz w:val="24"/>
          <w:szCs w:val="24"/>
        </w:rPr>
      </w:pPr>
      <w:r w:rsidRPr="001F5E65">
        <w:rPr>
          <w:rFonts w:ascii="Tahoma" w:hAnsi="Tahoma" w:cs="Tahoma"/>
          <w:b/>
          <w:bCs/>
          <w:sz w:val="24"/>
          <w:szCs w:val="24"/>
        </w:rPr>
        <w:t>Examination Roll no: 1107-24M2-69731</w:t>
      </w:r>
    </w:p>
    <w:tbl>
      <w:tblPr>
        <w:tblW w:w="10093" w:type="dxa"/>
        <w:tblInd w:w="-592" w:type="dxa"/>
        <w:tblLook w:val="04A0" w:firstRow="1" w:lastRow="0" w:firstColumn="1" w:lastColumn="0" w:noHBand="0" w:noVBand="1"/>
      </w:tblPr>
      <w:tblGrid>
        <w:gridCol w:w="1504"/>
        <w:gridCol w:w="5621"/>
        <w:gridCol w:w="1326"/>
        <w:gridCol w:w="1642"/>
      </w:tblGrid>
      <w:tr w:rsidR="00676A3D" w:rsidRPr="00676A3D" w14:paraId="590D87A0" w14:textId="77777777" w:rsidTr="001F5E65">
        <w:trPr>
          <w:trHeight w:val="267"/>
        </w:trPr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AF994" w14:textId="77777777" w:rsidR="00676A3D" w:rsidRPr="00676A3D" w:rsidRDefault="00676A3D" w:rsidP="00676A3D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proofErr w:type="gramStart"/>
            <w:r w:rsidRPr="00676A3D">
              <w:rPr>
                <w:rFonts w:cs="Calibri"/>
                <w:b/>
                <w:bCs/>
                <w:color w:val="000000"/>
                <w:lang w:val="en-US" w:eastAsia="en-US"/>
              </w:rPr>
              <w:t>S.No</w:t>
            </w:r>
            <w:proofErr w:type="gramEnd"/>
          </w:p>
        </w:tc>
        <w:tc>
          <w:tcPr>
            <w:tcW w:w="5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5787D" w14:textId="77777777" w:rsidR="00676A3D" w:rsidRPr="00676A3D" w:rsidRDefault="00676A3D" w:rsidP="00676A3D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76A3D">
              <w:rPr>
                <w:rFonts w:cs="Calibri"/>
                <w:b/>
                <w:bCs/>
                <w:color w:val="000000"/>
                <w:lang w:val="en-US" w:eastAsia="en-US"/>
              </w:rPr>
              <w:t>Subject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BFF17" w14:textId="77777777" w:rsidR="00676A3D" w:rsidRPr="00676A3D" w:rsidRDefault="00676A3D" w:rsidP="00676A3D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76A3D">
              <w:rPr>
                <w:rFonts w:cs="Calibri"/>
                <w:b/>
                <w:bCs/>
                <w:color w:val="000000"/>
                <w:lang w:val="en-US" w:eastAsia="en-US"/>
              </w:rPr>
              <w:t>Max Marks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61195" w14:textId="77777777" w:rsidR="00676A3D" w:rsidRPr="00676A3D" w:rsidRDefault="00676A3D" w:rsidP="00676A3D">
            <w:pPr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676A3D">
              <w:rPr>
                <w:rFonts w:cs="Calibri"/>
                <w:b/>
                <w:bCs/>
                <w:color w:val="000000"/>
                <w:lang w:val="en-US" w:eastAsia="en-US"/>
              </w:rPr>
              <w:t>Marks Obtained</w:t>
            </w:r>
          </w:p>
        </w:tc>
      </w:tr>
      <w:tr w:rsidR="00676A3D" w:rsidRPr="00676A3D" w14:paraId="5B58BBFC" w14:textId="77777777" w:rsidTr="001F5E65">
        <w:trPr>
          <w:trHeight w:val="267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8E0C2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1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3784D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 xml:space="preserve">APPLIED MATHEMATICS-(NEP) 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AE555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40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CD308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16</w:t>
            </w:r>
          </w:p>
        </w:tc>
      </w:tr>
      <w:tr w:rsidR="00676A3D" w:rsidRPr="00676A3D" w14:paraId="4783CA94" w14:textId="77777777" w:rsidTr="001F5E65">
        <w:trPr>
          <w:trHeight w:val="267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30A9D4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2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030D0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PROGRAMMING IN C (NEP)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D6CB5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40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05117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20</w:t>
            </w:r>
          </w:p>
        </w:tc>
      </w:tr>
      <w:tr w:rsidR="00676A3D" w:rsidRPr="00676A3D" w14:paraId="039899F6" w14:textId="77777777" w:rsidTr="001F5E65">
        <w:trPr>
          <w:trHeight w:val="267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FF66E9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3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BB5A3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PROGRAMMING IN C Lab (NEP)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40283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11C53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30</w:t>
            </w:r>
          </w:p>
        </w:tc>
      </w:tr>
      <w:tr w:rsidR="00676A3D" w:rsidRPr="00676A3D" w14:paraId="1F2CE37D" w14:textId="77777777" w:rsidTr="001F5E65">
        <w:trPr>
          <w:trHeight w:val="267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724F2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4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122B0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COMPUTER WORKSHOP (NEP)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CC4C8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5F675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55</w:t>
            </w:r>
          </w:p>
        </w:tc>
      </w:tr>
      <w:tr w:rsidR="00676A3D" w:rsidRPr="00676A3D" w14:paraId="4E333998" w14:textId="77777777" w:rsidTr="001F5E65">
        <w:trPr>
          <w:trHeight w:val="490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FE4FD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5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088B1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INTRODUCTION TO COMPUTERS AND INFORMATION TECHNOLOGY (NEP)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8AC6B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B4E9A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50</w:t>
            </w:r>
          </w:p>
        </w:tc>
      </w:tr>
      <w:tr w:rsidR="00676A3D" w:rsidRPr="00676A3D" w14:paraId="0DE3C6E4" w14:textId="77777777" w:rsidTr="001F5E65">
        <w:trPr>
          <w:trHeight w:val="267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355948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6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EE98E" w14:textId="04A3E7F9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BASICS OF ELECTRICAL AND ELECTRON</w:t>
            </w:r>
            <w:r w:rsidR="000F334E">
              <w:rPr>
                <w:rFonts w:cs="Calibri"/>
                <w:color w:val="000000"/>
                <w:lang w:val="en-US" w:eastAsia="en-US"/>
              </w:rPr>
              <w:t>I</w:t>
            </w:r>
            <w:r w:rsidRPr="00676A3D">
              <w:rPr>
                <w:rFonts w:cs="Calibri"/>
                <w:color w:val="000000"/>
                <w:lang w:val="en-US" w:eastAsia="en-US"/>
              </w:rPr>
              <w:t>CS (NEP)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2FAF2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40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21A9D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16</w:t>
            </w:r>
          </w:p>
        </w:tc>
      </w:tr>
      <w:tr w:rsidR="00676A3D" w:rsidRPr="00676A3D" w14:paraId="6ABF473D" w14:textId="77777777" w:rsidTr="001F5E65">
        <w:trPr>
          <w:trHeight w:val="267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1C1BC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7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2503E" w14:textId="1F06DFA6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BASICS OF ELECTRICAL AND ELECTRON</w:t>
            </w:r>
            <w:r w:rsidR="000F334E">
              <w:rPr>
                <w:rFonts w:cs="Calibri"/>
                <w:color w:val="000000"/>
                <w:lang w:val="en-US" w:eastAsia="en-US"/>
              </w:rPr>
              <w:t>I</w:t>
            </w:r>
            <w:r w:rsidRPr="00676A3D">
              <w:rPr>
                <w:rFonts w:cs="Calibri"/>
                <w:color w:val="000000"/>
                <w:lang w:val="en-US" w:eastAsia="en-US"/>
              </w:rPr>
              <w:t>CS LAB (NEP)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D399B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7DC67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40</w:t>
            </w:r>
          </w:p>
        </w:tc>
      </w:tr>
      <w:tr w:rsidR="00676A3D" w:rsidRPr="00676A3D" w14:paraId="703774A6" w14:textId="77777777" w:rsidTr="001F5E65">
        <w:trPr>
          <w:trHeight w:val="267"/>
        </w:trPr>
        <w:tc>
          <w:tcPr>
            <w:tcW w:w="1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1CD79C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8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85D74" w14:textId="0C836D8B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COMMUNICATION AND INTERPERSONAL SKILLS</w:t>
            </w:r>
            <w:r w:rsidRPr="00CB0652">
              <w:rPr>
                <w:rFonts w:cs="Calibri"/>
                <w:color w:val="000000"/>
                <w:lang w:val="en-US" w:eastAsia="en-US"/>
              </w:rPr>
              <w:t xml:space="preserve"> LAB</w:t>
            </w:r>
            <w:r w:rsidRPr="00676A3D">
              <w:rPr>
                <w:rFonts w:cs="Calibri"/>
                <w:color w:val="000000"/>
                <w:lang w:val="en-US" w:eastAsia="en-US"/>
              </w:rPr>
              <w:t xml:space="preserve"> (NEP)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6068D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64023" w14:textId="77777777" w:rsidR="00676A3D" w:rsidRPr="00676A3D" w:rsidRDefault="00676A3D" w:rsidP="00676A3D">
            <w:pPr>
              <w:jc w:val="center"/>
              <w:rPr>
                <w:rFonts w:cs="Calibri"/>
                <w:color w:val="000000"/>
                <w:lang w:val="en-US" w:eastAsia="en-US"/>
              </w:rPr>
            </w:pPr>
            <w:r w:rsidRPr="00676A3D">
              <w:rPr>
                <w:rFonts w:cs="Calibri"/>
                <w:color w:val="000000"/>
                <w:lang w:val="en-US" w:eastAsia="en-US"/>
              </w:rPr>
              <w:t>42</w:t>
            </w:r>
          </w:p>
        </w:tc>
      </w:tr>
    </w:tbl>
    <w:p w14:paraId="45A1DD5A" w14:textId="77777777" w:rsidR="00676A3D" w:rsidRPr="00E93D9F" w:rsidRDefault="00676A3D" w:rsidP="00CB065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25D9451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Yours Faithfully</w:t>
      </w:r>
    </w:p>
    <w:p w14:paraId="7E125B31" w14:textId="77777777" w:rsidR="00247F81" w:rsidRPr="001E487E" w:rsidRDefault="00247F81" w:rsidP="00247F8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5DDDCAF6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 Principal</w:t>
      </w:r>
    </w:p>
    <w:p w14:paraId="6495290F" w14:textId="24F88311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Kashmir Government Polytechnic College</w:t>
      </w:r>
    </w:p>
    <w:p w14:paraId="5D50072E" w14:textId="72AFAED1" w:rsidR="00247F81" w:rsidRDefault="00247F81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58D2794B" w14:textId="182E406B" w:rsidR="00CB0652" w:rsidRDefault="00CB0652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Copy to </w:t>
      </w:r>
      <w:proofErr w:type="gramStart"/>
      <w:r>
        <w:rPr>
          <w:rFonts w:ascii="Tahoma" w:hAnsi="Tahoma" w:cs="Tahoma"/>
          <w:sz w:val="25"/>
          <w:szCs w:val="25"/>
        </w:rPr>
        <w:t>the :</w:t>
      </w:r>
      <w:proofErr w:type="gramEnd"/>
    </w:p>
    <w:p w14:paraId="4169F4C8" w14:textId="066410B3" w:rsidR="00CB0652" w:rsidRPr="001E487E" w:rsidRDefault="00CB0652" w:rsidP="001F08DE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proofErr w:type="gramStart"/>
      <w:r>
        <w:rPr>
          <w:rFonts w:ascii="Tahoma" w:hAnsi="Tahoma" w:cs="Tahoma"/>
          <w:sz w:val="25"/>
          <w:szCs w:val="25"/>
        </w:rPr>
        <w:t>Incharge,IT</w:t>
      </w:r>
      <w:proofErr w:type="gramEnd"/>
      <w:r>
        <w:rPr>
          <w:rFonts w:ascii="Tahoma" w:hAnsi="Tahoma" w:cs="Tahoma"/>
          <w:sz w:val="25"/>
          <w:szCs w:val="25"/>
        </w:rPr>
        <w:t xml:space="preserve"> Cell JKBOTE For information.</w:t>
      </w: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CB06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0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0EE20" w14:textId="77777777" w:rsidR="002B207D" w:rsidRDefault="002B207D">
      <w:r>
        <w:separator/>
      </w:r>
    </w:p>
  </w:endnote>
  <w:endnote w:type="continuationSeparator" w:id="0">
    <w:p w14:paraId="24C9602D" w14:textId="77777777" w:rsidR="002B207D" w:rsidRDefault="002B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5B4C9" w14:textId="77777777" w:rsidR="00F665D3" w:rsidRDefault="00F665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254BF" w14:textId="77777777" w:rsidR="00F665D3" w:rsidRDefault="00F665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2DEE9" w14:textId="77777777" w:rsidR="00F665D3" w:rsidRDefault="00F66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5CA58" w14:textId="77777777" w:rsidR="002B207D" w:rsidRDefault="002B207D">
      <w:r>
        <w:separator/>
      </w:r>
    </w:p>
  </w:footnote>
  <w:footnote w:type="continuationSeparator" w:id="0">
    <w:p w14:paraId="452C736E" w14:textId="77777777" w:rsidR="002B207D" w:rsidRDefault="002B2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A1D91" w14:textId="77777777" w:rsidR="00F665D3" w:rsidRDefault="00F665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E80F6" w14:textId="77777777" w:rsidR="00F665D3" w:rsidRDefault="00F665D3" w:rsidP="00F665D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00F0B6D" wp14:editId="5CF9516D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F0641EC" w14:textId="77777777" w:rsidR="00F665D3" w:rsidRDefault="00F665D3" w:rsidP="00F665D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1E1BCB96" w14:textId="77777777" w:rsidR="00F665D3" w:rsidRPr="00461DF9" w:rsidRDefault="00F665D3" w:rsidP="00F665D3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2B5DEC98" w14:textId="77777777" w:rsidR="00F665D3" w:rsidRPr="00461DF9" w:rsidRDefault="00F665D3" w:rsidP="00F665D3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4D4A5869" w14:textId="77777777" w:rsidR="00F665D3" w:rsidRDefault="00F665D3" w:rsidP="00F665D3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82EA224" w14:textId="77777777" w:rsidR="00F665D3" w:rsidRDefault="00F665D3" w:rsidP="00F665D3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F7F66" w14:textId="77777777" w:rsidR="00F665D3" w:rsidRDefault="00F665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B207D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414627"/>
    <w:rsid w:val="00420B16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35A7"/>
    <w:rsid w:val="006C7C59"/>
    <w:rsid w:val="00705C8D"/>
    <w:rsid w:val="007152D7"/>
    <w:rsid w:val="00746C14"/>
    <w:rsid w:val="007C2C59"/>
    <w:rsid w:val="007E433B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60B3A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665D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210</Words>
  <Characters>1137</Characters>
  <Application>Microsoft Office Word</Application>
  <DocSecurity>0</DocSecurity>
  <Lines>70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9</cp:revision>
  <cp:lastPrinted>2024-09-12T09:55:00Z</cp:lastPrinted>
  <dcterms:created xsi:type="dcterms:W3CDTF">2024-09-12T09:30:00Z</dcterms:created>
  <dcterms:modified xsi:type="dcterms:W3CDTF">2025-06-04T08:26:00Z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