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1110" w14:textId="468FE691" w:rsidR="00D96F24" w:rsidRDefault="00D96F24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 xml:space="preserve">The </w:t>
      </w:r>
      <w:r w:rsidRPr="00D96F24">
        <w:rPr>
          <w:rFonts w:ascii="Tahoma" w:hAnsi="Tahoma" w:cs="Tahoma"/>
          <w:sz w:val="25"/>
          <w:szCs w:val="25"/>
        </w:rPr>
        <w:t>Floriculturist</w:t>
      </w:r>
      <w:r>
        <w:rPr>
          <w:rFonts w:ascii="Tahoma" w:hAnsi="Tahoma" w:cs="Tahoma"/>
          <w:sz w:val="25"/>
          <w:szCs w:val="25"/>
        </w:rPr>
        <w:t>,</w:t>
      </w:r>
    </w:p>
    <w:p w14:paraId="0F390E74" w14:textId="147DE31A" w:rsidR="00A03137" w:rsidRPr="00A03137" w:rsidRDefault="00D96F24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L</w:t>
      </w:r>
      <w:r w:rsidRPr="00D96F24">
        <w:rPr>
          <w:rFonts w:ascii="Tahoma" w:hAnsi="Tahoma" w:cs="Tahoma"/>
          <w:sz w:val="25"/>
          <w:szCs w:val="25"/>
        </w:rPr>
        <w:t>al mandi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40D62086" w14:textId="445940C6" w:rsidR="00A03137" w:rsidRDefault="00D96F24" w:rsidP="00D96F24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Srinagar.</w:t>
      </w:r>
    </w:p>
    <w:p w14:paraId="5A2814A6" w14:textId="77777777" w:rsidR="00D96F24" w:rsidRDefault="00D96F24" w:rsidP="00B03C00">
      <w:pPr>
        <w:rPr>
          <w:rFonts w:ascii="Tahoma" w:hAnsi="Tahoma" w:cs="Tahoma"/>
          <w:sz w:val="25"/>
          <w:szCs w:val="25"/>
        </w:rPr>
      </w:pPr>
    </w:p>
    <w:p w14:paraId="338B2B63" w14:textId="2D1D4931" w:rsidR="00A03137" w:rsidRDefault="00173553" w:rsidP="005A345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AA5D63">
        <w:rPr>
          <w:rFonts w:ascii="Tahoma" w:hAnsi="Tahoma" w:cs="Tahoma"/>
          <w:color w:val="1F1F1F"/>
          <w:sz w:val="25"/>
          <w:szCs w:val="25"/>
        </w:rPr>
        <w:t>1524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5A345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AA5D63">
        <w:rPr>
          <w:rFonts w:ascii="Tahoma" w:hAnsi="Tahoma" w:cs="Tahoma"/>
          <w:color w:val="1F1F1F"/>
          <w:sz w:val="25"/>
          <w:szCs w:val="25"/>
        </w:rPr>
        <w:t>04</w:t>
      </w:r>
      <w:r>
        <w:rPr>
          <w:rFonts w:ascii="Tahoma" w:hAnsi="Tahoma" w:cs="Tahoma"/>
          <w:color w:val="1F1F1F"/>
          <w:sz w:val="25"/>
          <w:szCs w:val="25"/>
        </w:rPr>
        <w:t>-</w:t>
      </w:r>
      <w:r w:rsidR="00B03C00">
        <w:rPr>
          <w:rFonts w:ascii="Tahoma" w:hAnsi="Tahoma" w:cs="Tahoma"/>
          <w:color w:val="1F1F1F"/>
          <w:sz w:val="25"/>
          <w:szCs w:val="25"/>
        </w:rPr>
        <w:t>11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5A88C590" w14:textId="77777777" w:rsidR="005A3459" w:rsidRPr="005A3459" w:rsidRDefault="005A3459" w:rsidP="005A345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90B67A4" w14:textId="41697046" w:rsidR="00AA5D63" w:rsidRPr="00A03137" w:rsidRDefault="00A03137" w:rsidP="00AA5D63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3137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AA5D63">
        <w:rPr>
          <w:rFonts w:ascii="Tahoma" w:hAnsi="Tahoma" w:cs="Tahoma"/>
          <w:b/>
          <w:bCs/>
          <w:color w:val="1F1F1F"/>
          <w:sz w:val="25"/>
          <w:szCs w:val="25"/>
        </w:rPr>
        <w:t>Proforma Invoice for</w:t>
      </w:r>
      <w:r w:rsidR="006C7611">
        <w:rPr>
          <w:rFonts w:ascii="Tahoma" w:hAnsi="Tahoma" w:cs="Tahoma"/>
          <w:b/>
          <w:bCs/>
          <w:color w:val="1F1F1F"/>
          <w:sz w:val="25"/>
          <w:szCs w:val="25"/>
        </w:rPr>
        <w:t xml:space="preserve"> the below mentioned Items</w:t>
      </w:r>
      <w:r w:rsidR="005A3459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13DB733A" w14:textId="129F5718" w:rsidR="005A3459" w:rsidRDefault="00D96F24" w:rsidP="005A345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96F24">
        <w:rPr>
          <w:rFonts w:ascii="Tahoma" w:hAnsi="Tahoma" w:cs="Tahoma"/>
          <w:color w:val="1F1F1F"/>
          <w:sz w:val="25"/>
          <w:szCs w:val="25"/>
        </w:rPr>
        <w:t>Dear Sir/Madam,</w:t>
      </w:r>
    </w:p>
    <w:p w14:paraId="5BA5F11B" w14:textId="77777777" w:rsidR="00AA5D63" w:rsidRDefault="005A3459" w:rsidP="00AA5D63">
      <w:pPr>
        <w:spacing w:line="360" w:lineRule="auto"/>
        <w:ind w:left="360"/>
        <w:rPr>
          <w:rFonts w:ascii="Tahoma" w:hAnsi="Tahoma" w:cs="Tahoma"/>
          <w:color w:val="1F1F1F"/>
          <w:sz w:val="25"/>
          <w:szCs w:val="25"/>
        </w:rPr>
      </w:pPr>
      <w:r w:rsidRPr="005A3459">
        <w:rPr>
          <w:rFonts w:ascii="Tahoma" w:hAnsi="Tahoma" w:cs="Tahoma"/>
          <w:color w:val="1F1F1F"/>
          <w:sz w:val="25"/>
          <w:szCs w:val="25"/>
        </w:rPr>
        <w:t xml:space="preserve">You are requested to </w:t>
      </w:r>
      <w:r w:rsidR="00AA5D63">
        <w:rPr>
          <w:rFonts w:ascii="Tahoma" w:hAnsi="Tahoma" w:cs="Tahoma"/>
          <w:color w:val="1F1F1F"/>
          <w:sz w:val="25"/>
          <w:szCs w:val="25"/>
        </w:rPr>
        <w:t>provide the proforma invoice</w:t>
      </w:r>
      <w:r w:rsidR="00AA5D63" w:rsidRPr="00AA5D63">
        <w:rPr>
          <w:rFonts w:ascii="Tahoma" w:hAnsi="Tahoma" w:cs="Tahoma"/>
          <w:color w:val="1F1F1F"/>
          <w:sz w:val="25"/>
          <w:szCs w:val="25"/>
        </w:rPr>
        <w:t xml:space="preserve"> for the following items, as per </w:t>
      </w:r>
      <w:proofErr w:type="gramStart"/>
      <w:r w:rsidR="00AA5D63" w:rsidRPr="00AA5D63">
        <w:rPr>
          <w:rFonts w:ascii="Tahoma" w:hAnsi="Tahoma" w:cs="Tahoma"/>
          <w:color w:val="1F1F1F"/>
          <w:sz w:val="25"/>
          <w:szCs w:val="25"/>
        </w:rPr>
        <w:t>our</w:t>
      </w:r>
      <w:proofErr w:type="gramEnd"/>
      <w:r w:rsidR="00AA5D63" w:rsidRPr="00AA5D63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98B2362" w14:textId="081F896E" w:rsidR="00AA5D63" w:rsidRPr="00AA5D63" w:rsidRDefault="00AA5D63" w:rsidP="00AA5D63">
      <w:pPr>
        <w:spacing w:line="360" w:lineRule="auto"/>
        <w:ind w:left="360"/>
        <w:rPr>
          <w:rFonts w:ascii="Tahoma" w:hAnsi="Tahoma" w:cs="Tahoma"/>
          <w:color w:val="1F1F1F"/>
          <w:sz w:val="25"/>
          <w:szCs w:val="25"/>
        </w:rPr>
      </w:pPr>
      <w:r w:rsidRPr="00AA5D63">
        <w:rPr>
          <w:rFonts w:ascii="Tahoma" w:hAnsi="Tahoma" w:cs="Tahoma"/>
          <w:color w:val="1F1F1F"/>
          <w:sz w:val="25"/>
          <w:szCs w:val="25"/>
        </w:rPr>
        <w:t>requirements:</w:t>
      </w:r>
    </w:p>
    <w:p w14:paraId="09D93175" w14:textId="77777777" w:rsidR="00AA5D63" w:rsidRPr="00AA5D63" w:rsidRDefault="00AA5D63" w:rsidP="00AA5D63">
      <w:pPr>
        <w:numPr>
          <w:ilvl w:val="0"/>
          <w:numId w:val="20"/>
        </w:numPr>
        <w:spacing w:line="360" w:lineRule="auto"/>
        <w:rPr>
          <w:rFonts w:ascii="Tahoma" w:hAnsi="Tahoma" w:cs="Tahoma"/>
          <w:color w:val="1F1F1F"/>
          <w:sz w:val="25"/>
          <w:szCs w:val="25"/>
        </w:rPr>
      </w:pPr>
      <w:r w:rsidRPr="00AA5D63">
        <w:rPr>
          <w:rFonts w:ascii="Tahoma" w:hAnsi="Tahoma" w:cs="Tahoma"/>
          <w:color w:val="1F1F1F"/>
          <w:sz w:val="25"/>
          <w:szCs w:val="25"/>
        </w:rPr>
        <w:t>Open Pollinated Seeds: 1,500 Nos.</w:t>
      </w:r>
    </w:p>
    <w:p w14:paraId="6C4B1A96" w14:textId="77777777" w:rsidR="00AA5D63" w:rsidRPr="00AA5D63" w:rsidRDefault="00AA5D63" w:rsidP="00AA5D63">
      <w:pPr>
        <w:numPr>
          <w:ilvl w:val="0"/>
          <w:numId w:val="20"/>
        </w:numPr>
        <w:spacing w:line="360" w:lineRule="auto"/>
        <w:rPr>
          <w:rFonts w:ascii="Tahoma" w:hAnsi="Tahoma" w:cs="Tahoma"/>
          <w:color w:val="1F1F1F"/>
          <w:sz w:val="25"/>
          <w:szCs w:val="25"/>
        </w:rPr>
      </w:pPr>
      <w:r w:rsidRPr="00AA5D63">
        <w:rPr>
          <w:rFonts w:ascii="Tahoma" w:hAnsi="Tahoma" w:cs="Tahoma"/>
          <w:color w:val="1F1F1F"/>
          <w:sz w:val="25"/>
          <w:szCs w:val="25"/>
        </w:rPr>
        <w:t>Gazania Polybags: 35 Nos.</w:t>
      </w:r>
    </w:p>
    <w:p w14:paraId="1847D877" w14:textId="77777777" w:rsidR="00AA5D63" w:rsidRPr="00AA5D63" w:rsidRDefault="00AA5D63" w:rsidP="00AA5D63">
      <w:pPr>
        <w:numPr>
          <w:ilvl w:val="0"/>
          <w:numId w:val="20"/>
        </w:numPr>
        <w:spacing w:line="360" w:lineRule="auto"/>
        <w:rPr>
          <w:rFonts w:ascii="Tahoma" w:hAnsi="Tahoma" w:cs="Tahoma"/>
          <w:color w:val="1F1F1F"/>
          <w:sz w:val="25"/>
          <w:szCs w:val="25"/>
        </w:rPr>
      </w:pPr>
      <w:r w:rsidRPr="00AA5D63">
        <w:rPr>
          <w:rFonts w:ascii="Tahoma" w:hAnsi="Tahoma" w:cs="Tahoma"/>
          <w:color w:val="1F1F1F"/>
          <w:sz w:val="25"/>
          <w:szCs w:val="25"/>
        </w:rPr>
        <w:t>Lavender Plants: 100 Nos.</w:t>
      </w:r>
    </w:p>
    <w:p w14:paraId="689769FC" w14:textId="17481D55" w:rsidR="006C7611" w:rsidRDefault="006C7611" w:rsidP="00AA5D63">
      <w:pPr>
        <w:spacing w:line="360" w:lineRule="auto"/>
        <w:ind w:left="360"/>
        <w:rPr>
          <w:rFonts w:ascii="Tahoma" w:hAnsi="Tahoma" w:cs="Tahoma"/>
          <w:color w:val="1F1F1F"/>
          <w:sz w:val="25"/>
          <w:szCs w:val="25"/>
        </w:rPr>
      </w:pPr>
    </w:p>
    <w:p w14:paraId="3A0D36FA" w14:textId="2802E465" w:rsidR="00D96F24" w:rsidRDefault="00D96F24" w:rsidP="006C7611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200CCCA" w14:textId="5465D10E" w:rsidR="00D96F24" w:rsidRPr="00D96F24" w:rsidRDefault="00D96F24" w:rsidP="00D96F24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527422D5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895237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2563932D" w:rsidR="00076EA7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7C5C205D" w14:textId="5561E45B" w:rsidR="005A3459" w:rsidRPr="00337606" w:rsidRDefault="005A3459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3D1FD" w14:textId="77777777" w:rsidR="00C45600" w:rsidRDefault="00C45600">
      <w:r>
        <w:separator/>
      </w:r>
    </w:p>
  </w:endnote>
  <w:endnote w:type="continuationSeparator" w:id="0">
    <w:p w14:paraId="53179911" w14:textId="77777777" w:rsidR="00C45600" w:rsidRDefault="00C45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6761B" w14:textId="77777777" w:rsidR="00C45600" w:rsidRDefault="00C45600">
      <w:r>
        <w:separator/>
      </w:r>
    </w:p>
  </w:footnote>
  <w:footnote w:type="continuationSeparator" w:id="0">
    <w:p w14:paraId="24716390" w14:textId="77777777" w:rsidR="00C45600" w:rsidRDefault="00C45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DA0DC0"/>
    <w:multiLevelType w:val="hybridMultilevel"/>
    <w:tmpl w:val="5B7E85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EA2E5C"/>
    <w:multiLevelType w:val="multilevel"/>
    <w:tmpl w:val="7ABE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FEC7061"/>
    <w:multiLevelType w:val="multilevel"/>
    <w:tmpl w:val="EC8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6064">
    <w:abstractNumId w:val="9"/>
  </w:num>
  <w:num w:numId="2" w16cid:durableId="1938755246">
    <w:abstractNumId w:val="7"/>
  </w:num>
  <w:num w:numId="3" w16cid:durableId="1219630013">
    <w:abstractNumId w:val="6"/>
  </w:num>
  <w:num w:numId="4" w16cid:durableId="667832501">
    <w:abstractNumId w:val="5"/>
  </w:num>
  <w:num w:numId="5" w16cid:durableId="236089081">
    <w:abstractNumId w:val="4"/>
  </w:num>
  <w:num w:numId="6" w16cid:durableId="371266866">
    <w:abstractNumId w:val="8"/>
  </w:num>
  <w:num w:numId="7" w16cid:durableId="1528760755">
    <w:abstractNumId w:val="3"/>
  </w:num>
  <w:num w:numId="8" w16cid:durableId="672998428">
    <w:abstractNumId w:val="2"/>
  </w:num>
  <w:num w:numId="9" w16cid:durableId="1841197734">
    <w:abstractNumId w:val="1"/>
  </w:num>
  <w:num w:numId="10" w16cid:durableId="1117455419">
    <w:abstractNumId w:val="0"/>
  </w:num>
  <w:num w:numId="11" w16cid:durableId="420224624">
    <w:abstractNumId w:val="13"/>
  </w:num>
  <w:num w:numId="12" w16cid:durableId="1747067162">
    <w:abstractNumId w:val="14"/>
  </w:num>
  <w:num w:numId="13" w16cid:durableId="1744138429">
    <w:abstractNumId w:val="12"/>
  </w:num>
  <w:num w:numId="14" w16cid:durableId="1186286509">
    <w:abstractNumId w:val="17"/>
  </w:num>
  <w:num w:numId="15" w16cid:durableId="1182934115">
    <w:abstractNumId w:val="16"/>
  </w:num>
  <w:num w:numId="16" w16cid:durableId="792748261">
    <w:abstractNumId w:val="18"/>
  </w:num>
  <w:num w:numId="17" w16cid:durableId="402223025">
    <w:abstractNumId w:val="15"/>
  </w:num>
  <w:num w:numId="18" w16cid:durableId="913123802">
    <w:abstractNumId w:val="19"/>
  </w:num>
  <w:num w:numId="19" w16cid:durableId="881406825">
    <w:abstractNumId w:val="10"/>
  </w:num>
  <w:num w:numId="20" w16cid:durableId="11939574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ECA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0DFA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0E31"/>
    <w:rsid w:val="00342855"/>
    <w:rsid w:val="003437C2"/>
    <w:rsid w:val="0036038D"/>
    <w:rsid w:val="00360589"/>
    <w:rsid w:val="003735B5"/>
    <w:rsid w:val="00377186"/>
    <w:rsid w:val="0037797E"/>
    <w:rsid w:val="003A1C03"/>
    <w:rsid w:val="003A6409"/>
    <w:rsid w:val="003C3196"/>
    <w:rsid w:val="003D1396"/>
    <w:rsid w:val="00414627"/>
    <w:rsid w:val="00420B16"/>
    <w:rsid w:val="00421AFA"/>
    <w:rsid w:val="00425D63"/>
    <w:rsid w:val="004537CF"/>
    <w:rsid w:val="00461DF9"/>
    <w:rsid w:val="004643D8"/>
    <w:rsid w:val="0048205E"/>
    <w:rsid w:val="004831C3"/>
    <w:rsid w:val="00497C24"/>
    <w:rsid w:val="004B3216"/>
    <w:rsid w:val="004C7095"/>
    <w:rsid w:val="004C7BA5"/>
    <w:rsid w:val="004D2AEC"/>
    <w:rsid w:val="004E5652"/>
    <w:rsid w:val="004E7628"/>
    <w:rsid w:val="004F48F2"/>
    <w:rsid w:val="005065F5"/>
    <w:rsid w:val="0050696F"/>
    <w:rsid w:val="005149B1"/>
    <w:rsid w:val="00517A41"/>
    <w:rsid w:val="00527AED"/>
    <w:rsid w:val="005366CB"/>
    <w:rsid w:val="005511E0"/>
    <w:rsid w:val="00554BB2"/>
    <w:rsid w:val="005647F2"/>
    <w:rsid w:val="005662D1"/>
    <w:rsid w:val="00573A09"/>
    <w:rsid w:val="0058776A"/>
    <w:rsid w:val="005A3459"/>
    <w:rsid w:val="005A4526"/>
    <w:rsid w:val="005B473D"/>
    <w:rsid w:val="005C1B16"/>
    <w:rsid w:val="005D778A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611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5237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97A7F"/>
    <w:rsid w:val="009A1100"/>
    <w:rsid w:val="009A21BC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73BE9"/>
    <w:rsid w:val="00A86E40"/>
    <w:rsid w:val="00A91424"/>
    <w:rsid w:val="00A9467C"/>
    <w:rsid w:val="00AA2C77"/>
    <w:rsid w:val="00AA5D63"/>
    <w:rsid w:val="00AB2CF2"/>
    <w:rsid w:val="00AC3FB9"/>
    <w:rsid w:val="00AC702A"/>
    <w:rsid w:val="00AD0FA7"/>
    <w:rsid w:val="00AD226F"/>
    <w:rsid w:val="00AF292B"/>
    <w:rsid w:val="00B03C00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45600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92BB7"/>
    <w:rsid w:val="00D96F24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0F7C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B5EA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</Words>
  <Characters>366</Characters>
  <Application>Microsoft Office Word</Application>
  <DocSecurity>0</DocSecurity>
  <Lines>24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2025-11-20T05:56:00Z</cp:lastPrinted>
  <dcterms:created xsi:type="dcterms:W3CDTF">2025-11-17T09:38:00Z</dcterms:created>
  <dcterms:modified xsi:type="dcterms:W3CDTF">2025-11-20T05:59:00Z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