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D5F7" w14:textId="77777777" w:rsidR="00A45FC5" w:rsidRDefault="00A45FC5" w:rsidP="00E261B8">
      <w:pPr>
        <w:rPr>
          <w:rFonts w:ascii="Tahoma" w:hAnsi="Tahoma" w:cs="Tahoma"/>
          <w:color w:val="1F1F1F"/>
          <w:sz w:val="25"/>
          <w:szCs w:val="25"/>
        </w:rPr>
      </w:pPr>
    </w:p>
    <w:p w14:paraId="5CAB14E3" w14:textId="1C19197C" w:rsidR="000C3BB4" w:rsidRDefault="000E0C8E" w:rsidP="000C3BB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0E0C8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261B8" w:rsidRPr="00E261B8">
        <w:rPr>
          <w:rFonts w:ascii="Tahoma" w:hAnsi="Tahoma" w:cs="Tahoma"/>
          <w:color w:val="1F1F1F"/>
          <w:sz w:val="25"/>
          <w:szCs w:val="25"/>
        </w:rPr>
        <w:t>The Commercial Officer</w:t>
      </w:r>
      <w:r w:rsidR="000C3BB4">
        <w:rPr>
          <w:rFonts w:ascii="Tahoma" w:hAnsi="Tahoma" w:cs="Tahoma"/>
          <w:color w:val="1F1F1F"/>
          <w:sz w:val="25"/>
          <w:szCs w:val="25"/>
        </w:rPr>
        <w:t>,</w:t>
      </w:r>
    </w:p>
    <w:p w14:paraId="684ECDEF" w14:textId="77777777" w:rsidR="00E261B8" w:rsidRDefault="000C3BB4" w:rsidP="000C3BB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E261B8" w:rsidRPr="00E261B8">
        <w:rPr>
          <w:rFonts w:ascii="Tahoma" w:hAnsi="Tahoma" w:cs="Tahoma"/>
          <w:color w:val="1F1F1F"/>
          <w:sz w:val="25"/>
          <w:szCs w:val="25"/>
        </w:rPr>
        <w:t>BSNL</w:t>
      </w:r>
      <w:r w:rsidR="00E261B8">
        <w:rPr>
          <w:rFonts w:ascii="Tahoma" w:hAnsi="Tahoma" w:cs="Tahoma"/>
          <w:color w:val="1F1F1F"/>
          <w:sz w:val="25"/>
          <w:szCs w:val="25"/>
        </w:rPr>
        <w:t>,</w:t>
      </w:r>
    </w:p>
    <w:p w14:paraId="2B73FF62" w14:textId="5591496F" w:rsid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E261B8">
        <w:rPr>
          <w:rFonts w:ascii="Tahoma" w:hAnsi="Tahoma" w:cs="Tahoma"/>
          <w:color w:val="1F1F1F"/>
          <w:sz w:val="25"/>
          <w:szCs w:val="25"/>
        </w:rPr>
        <w:t>Srinagar</w:t>
      </w:r>
      <w:r>
        <w:rPr>
          <w:rFonts w:ascii="Tahoma" w:hAnsi="Tahoma" w:cs="Tahoma"/>
          <w:color w:val="1F1F1F"/>
          <w:sz w:val="25"/>
          <w:szCs w:val="25"/>
        </w:rPr>
        <w:t>, Jammu and Kashmir.</w:t>
      </w:r>
    </w:p>
    <w:p w14:paraId="7E3EEBC0" w14:textId="77777777" w:rsid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863E064" w14:textId="3D9FBAE0" w:rsidR="00D36727" w:rsidRDefault="000E0C8E" w:rsidP="00300F83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A45FC5">
        <w:rPr>
          <w:rFonts w:ascii="Tahoma" w:hAnsi="Tahoma" w:cs="Tahoma"/>
          <w:color w:val="1F1F1F"/>
          <w:sz w:val="25"/>
          <w:szCs w:val="25"/>
        </w:rPr>
        <w:t>No: KGP</w:t>
      </w:r>
      <w:r w:rsidR="00D36727">
        <w:rPr>
          <w:rFonts w:ascii="Tahoma" w:hAnsi="Tahoma" w:cs="Tahoma"/>
          <w:color w:val="1F1F1F"/>
          <w:sz w:val="25"/>
          <w:szCs w:val="25"/>
        </w:rPr>
        <w:t>/Estt/202</w:t>
      </w:r>
      <w:r w:rsidR="00D01265">
        <w:rPr>
          <w:rFonts w:ascii="Tahoma" w:hAnsi="Tahoma" w:cs="Tahoma"/>
          <w:color w:val="1F1F1F"/>
          <w:sz w:val="25"/>
          <w:szCs w:val="25"/>
        </w:rPr>
        <w:t>6/</w:t>
      </w:r>
      <w:r w:rsidR="00E261B8">
        <w:rPr>
          <w:rFonts w:ascii="Tahoma" w:hAnsi="Tahoma" w:cs="Tahoma"/>
          <w:color w:val="1F1F1F"/>
          <w:sz w:val="25"/>
          <w:szCs w:val="25"/>
        </w:rPr>
        <w:t>372</w:t>
      </w:r>
      <w:r w:rsidR="000C3BB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5FC5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D36727">
        <w:rPr>
          <w:rFonts w:ascii="Tahoma" w:hAnsi="Tahoma" w:cs="Tahoma"/>
          <w:color w:val="1F1F1F"/>
          <w:sz w:val="25"/>
          <w:szCs w:val="25"/>
        </w:rPr>
        <w:t xml:space="preserve">                             Dated:</w:t>
      </w:r>
      <w:r>
        <w:rPr>
          <w:rFonts w:ascii="Tahoma" w:hAnsi="Tahoma" w:cs="Tahoma"/>
          <w:color w:val="1F1F1F"/>
          <w:sz w:val="25"/>
          <w:szCs w:val="25"/>
        </w:rPr>
        <w:t>2</w:t>
      </w:r>
      <w:r w:rsidR="00E261B8">
        <w:rPr>
          <w:rFonts w:ascii="Tahoma" w:hAnsi="Tahoma" w:cs="Tahoma"/>
          <w:color w:val="1F1F1F"/>
          <w:sz w:val="25"/>
          <w:szCs w:val="25"/>
        </w:rPr>
        <w:t>6</w:t>
      </w:r>
      <w:r w:rsidR="00D36727">
        <w:rPr>
          <w:rFonts w:ascii="Tahoma" w:hAnsi="Tahoma" w:cs="Tahoma"/>
          <w:color w:val="1F1F1F"/>
          <w:sz w:val="25"/>
          <w:szCs w:val="25"/>
        </w:rPr>
        <w:t>-</w:t>
      </w:r>
      <w:r w:rsidR="00D01265">
        <w:rPr>
          <w:rFonts w:ascii="Tahoma" w:hAnsi="Tahoma" w:cs="Tahoma"/>
          <w:color w:val="1F1F1F"/>
          <w:sz w:val="25"/>
          <w:szCs w:val="25"/>
        </w:rPr>
        <w:t>05</w:t>
      </w:r>
      <w:r w:rsidR="00D36727">
        <w:rPr>
          <w:rFonts w:ascii="Tahoma" w:hAnsi="Tahoma" w:cs="Tahoma"/>
          <w:color w:val="1F1F1F"/>
          <w:sz w:val="25"/>
          <w:szCs w:val="25"/>
        </w:rPr>
        <w:t>-202</w:t>
      </w:r>
      <w:r w:rsidR="00D01265">
        <w:rPr>
          <w:rFonts w:ascii="Tahoma" w:hAnsi="Tahoma" w:cs="Tahoma"/>
          <w:color w:val="1F1F1F"/>
          <w:sz w:val="25"/>
          <w:szCs w:val="25"/>
        </w:rPr>
        <w:t>6</w:t>
      </w:r>
    </w:p>
    <w:p w14:paraId="74E86F34" w14:textId="591CF379" w:rsidR="000C3BB4" w:rsidRPr="000C3BB4" w:rsidRDefault="000C3BB4" w:rsidP="000C3BB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D747DB6" w14:textId="393F7B67" w:rsidR="00E261B8" w:rsidRPr="00E261B8" w:rsidRDefault="00E261B8" w:rsidP="00E261B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E261B8">
        <w:rPr>
          <w:rFonts w:ascii="Tahoma" w:hAnsi="Tahoma" w:cs="Tahoma"/>
          <w:b/>
          <w:bCs/>
          <w:color w:val="1F1F1F"/>
          <w:sz w:val="25"/>
          <w:szCs w:val="25"/>
        </w:rPr>
        <w:t>Subject: Request for Immediate Discontinuation of Fiber Internet Connections at Kashmir Govt.Polytechnic College Srinagar.</w:t>
      </w:r>
    </w:p>
    <w:p w14:paraId="3CBA033E" w14:textId="77777777" w:rsid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FF3098B" w14:textId="49076BA9" w:rsidR="00E261B8" w:rsidRP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261B8">
        <w:rPr>
          <w:rFonts w:ascii="Tahoma" w:hAnsi="Tahoma" w:cs="Tahoma"/>
          <w:color w:val="1F1F1F"/>
          <w:sz w:val="25"/>
          <w:szCs w:val="25"/>
        </w:rPr>
        <w:t>Sir,</w:t>
      </w:r>
    </w:p>
    <w:p w14:paraId="09C1FCDB" w14:textId="3D60E792" w:rsidR="00E261B8" w:rsidRP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261B8">
        <w:rPr>
          <w:rFonts w:ascii="Tahoma" w:hAnsi="Tahoma" w:cs="Tahoma"/>
          <w:color w:val="1F1F1F"/>
          <w:sz w:val="25"/>
          <w:szCs w:val="25"/>
        </w:rPr>
        <w:t>With reference to the recommendations received, we hereby request you to kindly discontinue the following Fiber Internet connections provided to our institution with immediate effect.</w:t>
      </w:r>
    </w:p>
    <w:p w14:paraId="720E0B7D" w14:textId="00A540E3" w:rsidR="00E261B8" w:rsidRP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261B8">
        <w:rPr>
          <w:rFonts w:ascii="Tahoma" w:hAnsi="Tahoma" w:cs="Tahoma"/>
          <w:color w:val="1F1F1F"/>
          <w:sz w:val="25"/>
          <w:szCs w:val="25"/>
        </w:rPr>
        <w:t>The details of the connections to be discontinued are as follows:</w:t>
      </w:r>
    </w:p>
    <w:p w14:paraId="32AF5E6C" w14:textId="77777777" w:rsid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pPr w:leftFromText="180" w:rightFromText="180" w:vertAnchor="text" w:horzAnchor="page" w:tblpX="1111" w:tblpY="-34"/>
        <w:tblW w:w="8580" w:type="dxa"/>
        <w:tblLook w:val="04A0" w:firstRow="1" w:lastRow="0" w:firstColumn="1" w:lastColumn="0" w:noHBand="0" w:noVBand="1"/>
      </w:tblPr>
      <w:tblGrid>
        <w:gridCol w:w="6580"/>
        <w:gridCol w:w="2000"/>
      </w:tblGrid>
      <w:tr w:rsidR="005A3842" w:rsidRPr="00E261B8" w14:paraId="0E3A9E79" w14:textId="77777777" w:rsidTr="005A3842">
        <w:trPr>
          <w:trHeight w:val="260"/>
        </w:trPr>
        <w:tc>
          <w:tcPr>
            <w:tcW w:w="6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3650E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8BEC1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Fiber No</w:t>
            </w:r>
          </w:p>
        </w:tc>
      </w:tr>
      <w:tr w:rsidR="005A3842" w:rsidRPr="00E261B8" w14:paraId="44D3AC70" w14:textId="77777777" w:rsidTr="005A3842">
        <w:trPr>
          <w:trHeight w:val="260"/>
        </w:trPr>
        <w:tc>
          <w:tcPr>
            <w:tcW w:w="6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E4FCF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AUTOMOBILE SECTION GOGJI BAGH SRINAGAR 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8BFD1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>0194-2951572</w:t>
            </w:r>
          </w:p>
        </w:tc>
      </w:tr>
      <w:tr w:rsidR="005A3842" w:rsidRPr="00E261B8" w14:paraId="6B7035B9" w14:textId="77777777" w:rsidTr="005A3842">
        <w:trPr>
          <w:trHeight w:val="260"/>
        </w:trPr>
        <w:tc>
          <w:tcPr>
            <w:tcW w:w="6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B13AA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LIBRARY SECTION GOGJI BAGH SRINAGAR 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E2577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>0194-2951425</w:t>
            </w:r>
          </w:p>
        </w:tc>
      </w:tr>
      <w:tr w:rsidR="005A3842" w:rsidRPr="00E261B8" w14:paraId="086B566D" w14:textId="77777777" w:rsidTr="005A3842">
        <w:trPr>
          <w:trHeight w:val="260"/>
        </w:trPr>
        <w:tc>
          <w:tcPr>
            <w:tcW w:w="6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9DED6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WORKSHOP SECTION GOGJI BAGH SRINAGAR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68F7C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>0194-2951569</w:t>
            </w:r>
          </w:p>
        </w:tc>
      </w:tr>
      <w:tr w:rsidR="005A3842" w:rsidRPr="00E261B8" w14:paraId="3E3C8E03" w14:textId="77777777" w:rsidTr="005A3842">
        <w:trPr>
          <w:trHeight w:val="260"/>
        </w:trPr>
        <w:tc>
          <w:tcPr>
            <w:tcW w:w="6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F46ED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LANGUAGE DEPTT KGP GOGJIBAGH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0B5D5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>0194-2952488</w:t>
            </w:r>
          </w:p>
        </w:tc>
      </w:tr>
      <w:tr w:rsidR="005A3842" w:rsidRPr="00E261B8" w14:paraId="6D602FC7" w14:textId="77777777" w:rsidTr="005A3842">
        <w:trPr>
          <w:trHeight w:val="260"/>
        </w:trPr>
        <w:tc>
          <w:tcPr>
            <w:tcW w:w="6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0D691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261B8">
              <w:rPr>
                <w:rFonts w:ascii="Tahoma" w:hAnsi="Tahoma" w:cs="Tahoma"/>
                <w:color w:val="000000"/>
                <w:sz w:val="24"/>
                <w:szCs w:val="24"/>
              </w:rPr>
              <w:t xml:space="preserve">KGP GIRLS HOSTEL 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44B78" w14:textId="77777777" w:rsidR="005A3842" w:rsidRPr="00E261B8" w:rsidRDefault="005A3842" w:rsidP="005A3842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--------------------</w:t>
            </w:r>
          </w:p>
        </w:tc>
      </w:tr>
    </w:tbl>
    <w:p w14:paraId="261D8AB6" w14:textId="77777777" w:rsid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C72A835" w14:textId="77777777" w:rsidR="00E261B8" w:rsidRDefault="00E261B8" w:rsidP="00E261B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46FA7ED" w14:textId="77777777" w:rsidR="00E261B8" w:rsidRDefault="00E261B8" w:rsidP="00E261B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22C3E908" w14:textId="77777777" w:rsidR="00E261B8" w:rsidRDefault="00E261B8" w:rsidP="00E261B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47B262C9" w14:textId="77777777" w:rsidR="00E261B8" w:rsidRDefault="00E261B8" w:rsidP="00E261B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78DCF2BE" w14:textId="77777777" w:rsidR="00E261B8" w:rsidRDefault="00E261B8" w:rsidP="00E261B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18B8D7A" w14:textId="77777777" w:rsidR="00E261B8" w:rsidRDefault="00E261B8" w:rsidP="00E261B8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872FF43" w14:textId="42AA4B02" w:rsidR="00E261B8" w:rsidRPr="00E261B8" w:rsidRDefault="00E261B8" w:rsidP="005A384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261B8">
        <w:rPr>
          <w:rFonts w:ascii="Tahoma" w:hAnsi="Tahoma" w:cs="Tahoma"/>
          <w:color w:val="1F1F1F"/>
          <w:sz w:val="25"/>
          <w:szCs w:val="25"/>
        </w:rPr>
        <w:t xml:space="preserve">These connections are no longer required by the </w:t>
      </w:r>
      <w:r>
        <w:rPr>
          <w:rFonts w:ascii="Tahoma" w:hAnsi="Tahoma" w:cs="Tahoma"/>
          <w:color w:val="1F1F1F"/>
          <w:sz w:val="25"/>
          <w:szCs w:val="25"/>
        </w:rPr>
        <w:t>I</w:t>
      </w:r>
      <w:r w:rsidRPr="00E261B8">
        <w:rPr>
          <w:rFonts w:ascii="Tahoma" w:hAnsi="Tahoma" w:cs="Tahoma"/>
          <w:color w:val="1F1F1F"/>
          <w:sz w:val="25"/>
          <w:szCs w:val="25"/>
        </w:rPr>
        <w:t xml:space="preserve">nstitution. Therefore, you are requested to disconnect the above-mentioned Fiber Internet services from today onwards i.e. </w:t>
      </w:r>
      <w:r w:rsidRPr="00E261B8">
        <w:rPr>
          <w:rFonts w:ascii="Tahoma" w:hAnsi="Tahoma" w:cs="Tahoma"/>
          <w:b/>
          <w:bCs/>
          <w:color w:val="1F1F1F"/>
          <w:sz w:val="25"/>
          <w:szCs w:val="25"/>
        </w:rPr>
        <w:t>26.05.2026</w:t>
      </w:r>
      <w:r w:rsidRPr="00E261B8">
        <w:rPr>
          <w:rFonts w:ascii="Tahoma" w:hAnsi="Tahoma" w:cs="Tahoma"/>
          <w:color w:val="1F1F1F"/>
          <w:sz w:val="25"/>
          <w:szCs w:val="25"/>
        </w:rPr>
        <w:t>.</w:t>
      </w:r>
    </w:p>
    <w:p w14:paraId="2EB776B2" w14:textId="77777777" w:rsidR="00E261B8" w:rsidRPr="00E261B8" w:rsidRDefault="00E261B8" w:rsidP="005A384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261B8">
        <w:rPr>
          <w:rFonts w:ascii="Tahoma" w:hAnsi="Tahoma" w:cs="Tahoma"/>
          <w:color w:val="1F1F1F"/>
          <w:sz w:val="25"/>
          <w:szCs w:val="25"/>
        </w:rPr>
        <w:t>We shall be grateful for your prompt action in this regard.</w:t>
      </w:r>
    </w:p>
    <w:p w14:paraId="4F515DD5" w14:textId="77777777" w:rsidR="00E261B8" w:rsidRPr="00E261B8" w:rsidRDefault="00E261B8" w:rsidP="005A384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261B8">
        <w:rPr>
          <w:rFonts w:ascii="Tahoma" w:hAnsi="Tahoma" w:cs="Tahoma"/>
          <w:color w:val="1F1F1F"/>
          <w:sz w:val="25"/>
          <w:szCs w:val="25"/>
        </w:rPr>
        <w:t>Thanking you for your kind cooperation and continued support.</w:t>
      </w:r>
    </w:p>
    <w:p w14:paraId="4C0C2E52" w14:textId="77777777" w:rsidR="000E0C8E" w:rsidRDefault="000E0C8E" w:rsidP="005A384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4CEA7C" w14:textId="77777777" w:rsidR="00E261B8" w:rsidRDefault="00E261B8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6CA86F5" w14:textId="77777777" w:rsidR="000E0C8E" w:rsidRPr="00CB23B9" w:rsidRDefault="000E0C8E" w:rsidP="00CB23B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70F9A17" w14:textId="57E376EC" w:rsidR="00F96FD2" w:rsidRDefault="000E0C8E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9F397A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0C3BB4">
        <w:rPr>
          <w:rFonts w:ascii="Tahoma" w:hAnsi="Tahoma" w:cs="Tahoma"/>
          <w:color w:val="1F1F1F"/>
          <w:sz w:val="25"/>
          <w:szCs w:val="25"/>
        </w:rPr>
        <w:t>Sincerely</w:t>
      </w:r>
      <w:r w:rsidR="00C63B7A"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4D2944A7" w14:textId="39F70A53" w:rsidR="00F96FD2" w:rsidRDefault="00E261B8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EA4BFB" wp14:editId="67F82222">
            <wp:simplePos x="0" y="0"/>
            <wp:positionH relativeFrom="column">
              <wp:posOffset>4204335</wp:posOffset>
            </wp:positionH>
            <wp:positionV relativeFrom="paragraph">
              <wp:posOffset>5715</wp:posOffset>
            </wp:positionV>
            <wp:extent cx="1397000" cy="748030"/>
            <wp:effectExtent l="0" t="0" r="0" b="0"/>
            <wp:wrapTight wrapText="bothSides">
              <wp:wrapPolygon edited="0">
                <wp:start x="12960" y="0"/>
                <wp:lineTo x="8247" y="550"/>
                <wp:lineTo x="1473" y="6051"/>
                <wp:lineTo x="1473" y="9351"/>
                <wp:lineTo x="0" y="11552"/>
                <wp:lineTo x="0" y="13202"/>
                <wp:lineTo x="6480" y="18153"/>
                <wp:lineTo x="6775" y="20903"/>
                <wp:lineTo x="8247" y="20903"/>
                <wp:lineTo x="8542" y="18153"/>
                <wp:lineTo x="13255" y="9351"/>
                <wp:lineTo x="21207" y="5501"/>
                <wp:lineTo x="21207" y="1650"/>
                <wp:lineTo x="14433" y="0"/>
                <wp:lineTo x="12960" y="0"/>
              </wp:wrapPolygon>
            </wp:wrapTight>
            <wp:docPr id="152255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DAC108" w14:textId="32A64100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6F9ECBA2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106037A3" w14:textId="77777777" w:rsidR="00E261B8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2141638F" w14:textId="72F8AF1A" w:rsidR="00247F81" w:rsidRPr="003D1396" w:rsidRDefault="00E261B8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D6AC277" w14:textId="77777777" w:rsidR="00E261B8" w:rsidRDefault="00E261B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BAE640A" w14:textId="77777777" w:rsidR="00E261B8" w:rsidRDefault="00E261B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5A110" w14:textId="77777777" w:rsidR="00E261B8" w:rsidRDefault="00E261B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467ACE9" w14:textId="0E87123E" w:rsidR="00E261B8" w:rsidRPr="00E261B8" w:rsidRDefault="00E261B8" w:rsidP="00E261B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E261B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225A9584" w14:textId="5C8392AF" w:rsidR="00E261B8" w:rsidRPr="00E261B8" w:rsidRDefault="00E261B8" w:rsidP="00E261B8">
      <w:pPr>
        <w:pStyle w:val="ListParagraph"/>
        <w:numPr>
          <w:ilvl w:val="0"/>
          <w:numId w:val="25"/>
        </w:numPr>
        <w:jc w:val="both"/>
        <w:rPr>
          <w:rFonts w:ascii="Tahoma" w:hAnsi="Tahoma" w:cs="Tahoma"/>
          <w:color w:val="1F1F1F"/>
          <w:sz w:val="25"/>
          <w:szCs w:val="25"/>
        </w:rPr>
      </w:pPr>
      <w:r w:rsidRPr="00E261B8">
        <w:rPr>
          <w:rFonts w:ascii="Tahoma" w:hAnsi="Tahoma" w:cs="Tahoma"/>
          <w:color w:val="1F1F1F"/>
          <w:sz w:val="25"/>
          <w:szCs w:val="25"/>
        </w:rPr>
        <w:t>Er. Raies Ahmad Khan for Coordination.</w:t>
      </w:r>
    </w:p>
    <w:p w14:paraId="5AA7F56F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0306C10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FB5E5B6" w14:textId="77777777" w:rsidR="00A45FC5" w:rsidRDefault="00A45FC5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F60B25C" w14:textId="77777777" w:rsidR="00ED763A" w:rsidRDefault="00ED763A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502247">
      <w:headerReference w:type="default" r:id="rId9"/>
      <w:pgSz w:w="11906" w:h="16838"/>
      <w:pgMar w:top="1338" w:right="56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426E" w14:textId="77777777" w:rsidR="00235C24" w:rsidRDefault="00235C24">
      <w:r>
        <w:separator/>
      </w:r>
    </w:p>
  </w:endnote>
  <w:endnote w:type="continuationSeparator" w:id="0">
    <w:p w14:paraId="0D4600F9" w14:textId="77777777" w:rsidR="00235C24" w:rsidRDefault="0023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71852" w14:textId="77777777" w:rsidR="00235C24" w:rsidRDefault="00235C24">
      <w:r>
        <w:separator/>
      </w:r>
    </w:p>
  </w:footnote>
  <w:footnote w:type="continuationSeparator" w:id="0">
    <w:p w14:paraId="6F6B5CD5" w14:textId="77777777" w:rsidR="00235C24" w:rsidRDefault="00235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07637902" name="Picture 14076379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1247BC"/>
    <w:multiLevelType w:val="multilevel"/>
    <w:tmpl w:val="500C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815993"/>
    <w:multiLevelType w:val="hybridMultilevel"/>
    <w:tmpl w:val="A0E89086"/>
    <w:lvl w:ilvl="0" w:tplc="52F28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105EA"/>
    <w:multiLevelType w:val="multilevel"/>
    <w:tmpl w:val="354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3243E0"/>
    <w:multiLevelType w:val="multilevel"/>
    <w:tmpl w:val="6C4C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6172B"/>
    <w:multiLevelType w:val="hybridMultilevel"/>
    <w:tmpl w:val="2D8EEEC0"/>
    <w:lvl w:ilvl="0" w:tplc="ED6A8F12">
      <w:start w:val="1"/>
      <w:numFmt w:val="decimal"/>
      <w:lvlText w:val="%1."/>
      <w:lvlJc w:val="left"/>
      <w:pPr>
        <w:ind w:left="940" w:hanging="580"/>
      </w:pPr>
      <w:rPr>
        <w:rFonts w:hint="default"/>
        <w:color w:val="1F1F1F"/>
        <w:sz w:val="2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3BFB4496"/>
    <w:multiLevelType w:val="hybridMultilevel"/>
    <w:tmpl w:val="028E6AB8"/>
    <w:lvl w:ilvl="0" w:tplc="BF48D9A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3"/>
  </w:num>
  <w:num w:numId="12" w16cid:durableId="22899715">
    <w:abstractNumId w:val="15"/>
  </w:num>
  <w:num w:numId="13" w16cid:durableId="1082605787">
    <w:abstractNumId w:val="12"/>
  </w:num>
  <w:num w:numId="14" w16cid:durableId="1987121665">
    <w:abstractNumId w:val="22"/>
  </w:num>
  <w:num w:numId="15" w16cid:durableId="197470814">
    <w:abstractNumId w:val="18"/>
  </w:num>
  <w:num w:numId="16" w16cid:durableId="1182625237">
    <w:abstractNumId w:val="23"/>
  </w:num>
  <w:num w:numId="17" w16cid:durableId="683215562">
    <w:abstractNumId w:val="24"/>
  </w:num>
  <w:num w:numId="18" w16cid:durableId="1559392209">
    <w:abstractNumId w:val="20"/>
  </w:num>
  <w:num w:numId="19" w16cid:durableId="959844241">
    <w:abstractNumId w:val="21"/>
  </w:num>
  <w:num w:numId="20" w16cid:durableId="2087456079">
    <w:abstractNumId w:val="14"/>
  </w:num>
  <w:num w:numId="21" w16cid:durableId="102236258">
    <w:abstractNumId w:val="19"/>
  </w:num>
  <w:num w:numId="22" w16cid:durableId="1064337313">
    <w:abstractNumId w:val="10"/>
  </w:num>
  <w:num w:numId="23" w16cid:durableId="1945072210">
    <w:abstractNumId w:val="16"/>
  </w:num>
  <w:num w:numId="24" w16cid:durableId="1174034537">
    <w:abstractNumId w:val="17"/>
  </w:num>
  <w:num w:numId="25" w16cid:durableId="17760980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3BB4"/>
    <w:rsid w:val="000C5610"/>
    <w:rsid w:val="000D2F04"/>
    <w:rsid w:val="000E0C8E"/>
    <w:rsid w:val="000E6552"/>
    <w:rsid w:val="000F334E"/>
    <w:rsid w:val="000F3A4F"/>
    <w:rsid w:val="000F59AC"/>
    <w:rsid w:val="00121CFB"/>
    <w:rsid w:val="00127583"/>
    <w:rsid w:val="00127C91"/>
    <w:rsid w:val="001340E2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27932"/>
    <w:rsid w:val="00235C24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00F83"/>
    <w:rsid w:val="003171DA"/>
    <w:rsid w:val="00322356"/>
    <w:rsid w:val="0033518C"/>
    <w:rsid w:val="00335CF5"/>
    <w:rsid w:val="00337606"/>
    <w:rsid w:val="00342855"/>
    <w:rsid w:val="003437C2"/>
    <w:rsid w:val="00355814"/>
    <w:rsid w:val="0036038D"/>
    <w:rsid w:val="00360589"/>
    <w:rsid w:val="003735B5"/>
    <w:rsid w:val="00377186"/>
    <w:rsid w:val="0037797E"/>
    <w:rsid w:val="003A1C03"/>
    <w:rsid w:val="003B2D9F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54C0A"/>
    <w:rsid w:val="00461DF9"/>
    <w:rsid w:val="004643D8"/>
    <w:rsid w:val="0048205E"/>
    <w:rsid w:val="004831C3"/>
    <w:rsid w:val="00497C24"/>
    <w:rsid w:val="004A5322"/>
    <w:rsid w:val="004A6FEC"/>
    <w:rsid w:val="004B3216"/>
    <w:rsid w:val="004C191F"/>
    <w:rsid w:val="004C7BA5"/>
    <w:rsid w:val="004D2AEC"/>
    <w:rsid w:val="004E5652"/>
    <w:rsid w:val="004E7628"/>
    <w:rsid w:val="004F48F2"/>
    <w:rsid w:val="00502247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4CA5"/>
    <w:rsid w:val="005662D1"/>
    <w:rsid w:val="00573A09"/>
    <w:rsid w:val="005A3842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33E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B174F"/>
    <w:rsid w:val="006C1785"/>
    <w:rsid w:val="006C4BAE"/>
    <w:rsid w:val="006C5D86"/>
    <w:rsid w:val="006C7C59"/>
    <w:rsid w:val="006E1E46"/>
    <w:rsid w:val="00705C8D"/>
    <w:rsid w:val="0071188C"/>
    <w:rsid w:val="007152D7"/>
    <w:rsid w:val="0074054D"/>
    <w:rsid w:val="00746C14"/>
    <w:rsid w:val="0075246D"/>
    <w:rsid w:val="00757FC8"/>
    <w:rsid w:val="00762F19"/>
    <w:rsid w:val="00795FD9"/>
    <w:rsid w:val="007A65F9"/>
    <w:rsid w:val="007B04F7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750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97C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9F397A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5FC5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747A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B23B9"/>
    <w:rsid w:val="00CC0600"/>
    <w:rsid w:val="00CC586C"/>
    <w:rsid w:val="00CC78AC"/>
    <w:rsid w:val="00CF3120"/>
    <w:rsid w:val="00CF7953"/>
    <w:rsid w:val="00D01265"/>
    <w:rsid w:val="00D07232"/>
    <w:rsid w:val="00D10245"/>
    <w:rsid w:val="00D140C6"/>
    <w:rsid w:val="00D21BDD"/>
    <w:rsid w:val="00D34210"/>
    <w:rsid w:val="00D34425"/>
    <w:rsid w:val="00D36727"/>
    <w:rsid w:val="00D42D1A"/>
    <w:rsid w:val="00D46341"/>
    <w:rsid w:val="00D464E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261B8"/>
    <w:rsid w:val="00E46D54"/>
    <w:rsid w:val="00E64C21"/>
    <w:rsid w:val="00E66F64"/>
    <w:rsid w:val="00E67631"/>
    <w:rsid w:val="00E7798A"/>
    <w:rsid w:val="00EC24C6"/>
    <w:rsid w:val="00ED763A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C1933"/>
    <w:rsid w:val="00FE1C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2026-05-26T09:23:00Z</cp:lastPrinted>
  <dcterms:created xsi:type="dcterms:W3CDTF">2026-05-26T09:23:00Z</dcterms:created>
  <dcterms:modified xsi:type="dcterms:W3CDTF">2026-05-26T09:26:00Z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