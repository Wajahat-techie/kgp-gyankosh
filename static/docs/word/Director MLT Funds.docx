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095C4766" w:rsidR="00A03137" w:rsidRPr="00A03137" w:rsidRDefault="00A03137" w:rsidP="00A03137">
      <w:pPr>
        <w:ind w:left="360"/>
        <w:rPr>
          <w:rFonts w:ascii="Tahoma" w:hAnsi="Tahoma" w:cs="Tahoma"/>
          <w:sz w:val="25"/>
          <w:szCs w:val="25"/>
        </w:rPr>
      </w:pPr>
      <w:bookmarkStart w:id="0" w:name="_Hlk201913794"/>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A03137">
      <w:pPr>
        <w:ind w:left="360"/>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40DA70C9" w14:textId="37DA5A5B" w:rsidR="00D77AFA" w:rsidRDefault="00173553" w:rsidP="00D77AFA">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CA3F45">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D77AFA">
        <w:rPr>
          <w:rFonts w:ascii="Tahoma" w:hAnsi="Tahoma" w:cs="Tahoma"/>
          <w:color w:val="1F1F1F"/>
          <w:sz w:val="25"/>
          <w:szCs w:val="25"/>
        </w:rPr>
        <w:t>24</w:t>
      </w:r>
      <w:r>
        <w:rPr>
          <w:rFonts w:ascii="Tahoma" w:hAnsi="Tahoma" w:cs="Tahoma"/>
          <w:color w:val="1F1F1F"/>
          <w:sz w:val="25"/>
          <w:szCs w:val="25"/>
        </w:rPr>
        <w:t>-0</w:t>
      </w:r>
      <w:r w:rsidR="00D77AFA">
        <w:rPr>
          <w:rFonts w:ascii="Tahoma" w:hAnsi="Tahoma" w:cs="Tahoma"/>
          <w:color w:val="1F1F1F"/>
          <w:sz w:val="25"/>
          <w:szCs w:val="25"/>
        </w:rPr>
        <w:t>9</w:t>
      </w:r>
      <w:r>
        <w:rPr>
          <w:rFonts w:ascii="Tahoma" w:hAnsi="Tahoma" w:cs="Tahoma"/>
          <w:color w:val="1F1F1F"/>
          <w:sz w:val="25"/>
          <w:szCs w:val="25"/>
        </w:rPr>
        <w:t>-2025</w:t>
      </w:r>
      <w:bookmarkEnd w:id="0"/>
    </w:p>
    <w:p w14:paraId="679DF97E" w14:textId="50D40A8E" w:rsidR="00D77AFA" w:rsidRDefault="00D77AFA" w:rsidP="00D77AFA">
      <w:pPr>
        <w:tabs>
          <w:tab w:val="left" w:pos="7371"/>
        </w:tabs>
        <w:ind w:left="270" w:hanging="90"/>
        <w:jc w:val="both"/>
        <w:rPr>
          <w:rFonts w:ascii="Tahoma" w:hAnsi="Tahoma" w:cs="Tahoma"/>
          <w:b/>
          <w:bCs/>
          <w:color w:val="1F1F1F"/>
          <w:sz w:val="25"/>
          <w:szCs w:val="25"/>
        </w:rPr>
      </w:pPr>
      <w:r>
        <w:rPr>
          <w:rFonts w:ascii="Tahoma" w:hAnsi="Tahoma" w:cs="Tahoma"/>
          <w:color w:val="1F1F1F"/>
          <w:sz w:val="25"/>
          <w:szCs w:val="25"/>
        </w:rPr>
        <w:t xml:space="preserve"> </w:t>
      </w:r>
      <w:r w:rsidRPr="00D77AFA">
        <w:rPr>
          <w:rFonts w:ascii="Tahoma" w:hAnsi="Tahoma" w:cs="Tahoma"/>
          <w:b/>
          <w:bCs/>
          <w:color w:val="1F1F1F"/>
          <w:sz w:val="25"/>
          <w:szCs w:val="25"/>
        </w:rPr>
        <w:t xml:space="preserve">Subject: Request for Transfer of Funds under Training Head for Conducting </w:t>
      </w:r>
      <w:r>
        <w:rPr>
          <w:rFonts w:ascii="Tahoma" w:hAnsi="Tahoma" w:cs="Tahoma"/>
          <w:b/>
          <w:bCs/>
          <w:color w:val="1F1F1F"/>
          <w:sz w:val="25"/>
          <w:szCs w:val="25"/>
        </w:rPr>
        <w:t xml:space="preserve"> </w:t>
      </w:r>
      <w:r w:rsidRPr="00D77AFA">
        <w:rPr>
          <w:rFonts w:ascii="Tahoma" w:hAnsi="Tahoma" w:cs="Tahoma"/>
          <w:b/>
          <w:bCs/>
          <w:color w:val="1F1F1F"/>
          <w:sz w:val="25"/>
          <w:szCs w:val="25"/>
        </w:rPr>
        <w:t>Practical Classes for 3rd Semester Medical Lab Technology (MLT) Students at Govt. Polytechnic for Women, Srinagar.</w:t>
      </w:r>
    </w:p>
    <w:p w14:paraId="23EA3CF3" w14:textId="77777777" w:rsidR="00D77AFA" w:rsidRPr="00D77AFA" w:rsidRDefault="00D77AFA" w:rsidP="00D77AFA">
      <w:pPr>
        <w:tabs>
          <w:tab w:val="left" w:pos="7371"/>
        </w:tabs>
        <w:ind w:left="270" w:hanging="90"/>
        <w:jc w:val="both"/>
        <w:rPr>
          <w:rFonts w:ascii="Tahoma" w:hAnsi="Tahoma" w:cs="Tahoma"/>
          <w:color w:val="1F1F1F"/>
          <w:sz w:val="25"/>
          <w:szCs w:val="25"/>
        </w:rPr>
      </w:pPr>
    </w:p>
    <w:p w14:paraId="3279490A" w14:textId="77777777" w:rsidR="00D77AFA" w:rsidRPr="00D77AFA" w:rsidRDefault="00D77AFA" w:rsidP="00D77AFA">
      <w:pPr>
        <w:tabs>
          <w:tab w:val="left" w:pos="7371"/>
        </w:tabs>
        <w:spacing w:line="360" w:lineRule="auto"/>
        <w:ind w:left="360"/>
        <w:jc w:val="both"/>
        <w:rPr>
          <w:rFonts w:ascii="Tahoma" w:hAnsi="Tahoma" w:cs="Tahoma"/>
          <w:color w:val="1F1F1F"/>
          <w:sz w:val="25"/>
          <w:szCs w:val="25"/>
        </w:rPr>
      </w:pPr>
      <w:r w:rsidRPr="00D77AFA">
        <w:rPr>
          <w:rFonts w:ascii="Tahoma" w:hAnsi="Tahoma" w:cs="Tahoma"/>
          <w:color w:val="1F1F1F"/>
          <w:sz w:val="25"/>
          <w:szCs w:val="25"/>
        </w:rPr>
        <w:t>Sir,</w:t>
      </w:r>
    </w:p>
    <w:p w14:paraId="71F3DE8B"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I am writing to bring to your kind attention the need for funds to support the practical training of our 3rd Semester Medical Lab Technology (MLT) students. Due to the unavailability of necessary equipment at our institution, we have arranged for these students to perform their practical classes at the Govt. Polytechnic for Women, Srinagar.</w:t>
      </w:r>
    </w:p>
    <w:p w14:paraId="33AD7980" w14:textId="1B6EB1FB"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 xml:space="preserve">Reference is made to our office letter No. KGP/Estt/2025/1101-1102 dated 19-09-2025, wherein we requested permission from the Principal, Govt. Polytechnic for Women, Srinagar, to utilize their facilities for this purpose. In response, vide their letter No. GPW/Estt/2025/066 dated 22-09-2025, permission has been granted for conducting the practical classes for a period of three weeks, commencing from Thursday to Saturday (10:30 AM onwards), with the condition that a lumpsum amount of Rs. 25,000/- be deposited into their official </w:t>
      </w:r>
      <w:r>
        <w:rPr>
          <w:rFonts w:ascii="Tahoma" w:hAnsi="Tahoma" w:cs="Tahoma"/>
          <w:color w:val="1F1F1F"/>
          <w:sz w:val="25"/>
          <w:szCs w:val="25"/>
        </w:rPr>
        <w:t>account</w:t>
      </w:r>
      <w:r w:rsidRPr="00D77AFA">
        <w:rPr>
          <w:rFonts w:ascii="Tahoma" w:hAnsi="Tahoma" w:cs="Tahoma"/>
          <w:color w:val="1F1F1F"/>
          <w:sz w:val="25"/>
          <w:szCs w:val="25"/>
        </w:rPr>
        <w:t xml:space="preserve"> to cover the cost of consumables and other materials required for the practicals.</w:t>
      </w:r>
    </w:p>
    <w:p w14:paraId="211AF8D8"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However, as there are currently no funds available under the Training Head at our institution, we are unable to make the required payment at this time. The practical training is essential for bridging the theoretical knowledge of our students with real-world applications, and any delay could disrupt their academic schedule.</w:t>
      </w:r>
    </w:p>
    <w:p w14:paraId="22C94C0A" w14:textId="77777777" w:rsidR="00D77AFA" w:rsidRPr="00D77AFA" w:rsidRDefault="00D77AFA" w:rsidP="00D77AFA">
      <w:pPr>
        <w:tabs>
          <w:tab w:val="left" w:pos="7371"/>
        </w:tabs>
        <w:spacing w:line="276" w:lineRule="auto"/>
        <w:ind w:left="360"/>
        <w:jc w:val="both"/>
        <w:rPr>
          <w:rFonts w:ascii="Tahoma" w:hAnsi="Tahoma" w:cs="Tahoma"/>
          <w:color w:val="1F1F1F"/>
          <w:sz w:val="25"/>
          <w:szCs w:val="25"/>
        </w:rPr>
      </w:pPr>
      <w:r w:rsidRPr="00D77AFA">
        <w:rPr>
          <w:rFonts w:ascii="Tahoma" w:hAnsi="Tahoma" w:cs="Tahoma"/>
          <w:color w:val="1F1F1F"/>
          <w:sz w:val="25"/>
          <w:szCs w:val="25"/>
        </w:rPr>
        <w:t>It is, therefore, kindly requested to transfer an amount of Rs. 25,000/- (Rupees Twenty-Five Thousand only) under the Training Head to our institution's account at the earliest. This will enable us to promptly settle the full amount with the Govt. Polytechnic for Women, Srinagar, and ensure the smooth commencement and completion of the practical classes.</w:t>
      </w:r>
    </w:p>
    <w:p w14:paraId="0F7BE509" w14:textId="72401DE8" w:rsidR="00D77AFA" w:rsidRDefault="00F13E93" w:rsidP="00BC2334">
      <w:pPr>
        <w:tabs>
          <w:tab w:val="left" w:pos="7371"/>
        </w:tabs>
        <w:spacing w:line="360" w:lineRule="auto"/>
        <w:ind w:left="360"/>
        <w:jc w:val="both"/>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20C82FAA" wp14:editId="5FDBC743">
                <wp:simplePos x="0" y="0"/>
                <wp:positionH relativeFrom="column">
                  <wp:posOffset>260985</wp:posOffset>
                </wp:positionH>
                <wp:positionV relativeFrom="paragraph">
                  <wp:posOffset>222885</wp:posOffset>
                </wp:positionV>
                <wp:extent cx="2247900" cy="723900"/>
                <wp:effectExtent l="0" t="0" r="0" b="0"/>
                <wp:wrapNone/>
                <wp:docPr id="2064414062" name="Text Box 1"/>
                <wp:cNvGraphicFramePr/>
                <a:graphic xmlns:a="http://schemas.openxmlformats.org/drawingml/2006/main">
                  <a:graphicData uri="http://schemas.microsoft.com/office/word/2010/wordprocessingShape">
                    <wps:wsp>
                      <wps:cNvSpPr txBox="1"/>
                      <wps:spPr>
                        <a:xfrm>
                          <a:off x="0" y="0"/>
                          <a:ext cx="2247900" cy="723900"/>
                        </a:xfrm>
                        <a:prstGeom prst="rect">
                          <a:avLst/>
                        </a:prstGeom>
                        <a:noFill/>
                        <a:ln w="6350">
                          <a:noFill/>
                        </a:ln>
                      </wps:spPr>
                      <wps:txbx>
                        <w:txbxContent>
                          <w:p w14:paraId="72C0E8F1" w14:textId="77777777" w:rsidR="00F13E93" w:rsidRPr="00F13E93" w:rsidRDefault="00F13E93" w:rsidP="00F13E93">
                            <w:pPr>
                              <w:tabs>
                                <w:tab w:val="left" w:pos="7371"/>
                              </w:tabs>
                              <w:jc w:val="both"/>
                              <w:rPr>
                                <w:rFonts w:ascii="Tahoma" w:hAnsi="Tahoma" w:cs="Tahoma"/>
                                <w:b/>
                                <w:bCs/>
                                <w:color w:val="1F1F1F"/>
                                <w:sz w:val="25"/>
                                <w:szCs w:val="25"/>
                              </w:rPr>
                            </w:pPr>
                            <w:r w:rsidRPr="00F13E93">
                              <w:rPr>
                                <w:rFonts w:ascii="Tahoma" w:hAnsi="Tahoma" w:cs="Tahoma"/>
                                <w:b/>
                                <w:bCs/>
                                <w:color w:val="1F1F1F"/>
                                <w:sz w:val="25"/>
                                <w:szCs w:val="25"/>
                              </w:rPr>
                              <w:t>Enclosures:</w:t>
                            </w:r>
                          </w:p>
                          <w:p w14:paraId="6DB54D53" w14:textId="77777777"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1.Letter from KGP Srinagar.</w:t>
                            </w:r>
                          </w:p>
                          <w:p w14:paraId="5F645905" w14:textId="29378708"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2.letter from GP</w:t>
                            </w:r>
                            <w:r w:rsidR="00FB49C0">
                              <w:rPr>
                                <w:rFonts w:ascii="Tahoma" w:hAnsi="Tahoma" w:cs="Tahoma"/>
                                <w:color w:val="1F1F1F"/>
                                <w:sz w:val="25"/>
                                <w:szCs w:val="25"/>
                              </w:rPr>
                              <w:t>W</w:t>
                            </w:r>
                            <w:r>
                              <w:rPr>
                                <w:rFonts w:ascii="Tahoma" w:hAnsi="Tahoma" w:cs="Tahoma"/>
                                <w:color w:val="1F1F1F"/>
                                <w:sz w:val="25"/>
                                <w:szCs w:val="25"/>
                              </w:rPr>
                              <w:t xml:space="preserve"> Srinagar.                            </w:t>
                            </w:r>
                            <w:r w:rsidRPr="003D1396">
                              <w:rPr>
                                <w:rFonts w:ascii="Tahoma" w:hAnsi="Tahoma" w:cs="Tahoma"/>
                                <w:color w:val="1F1F1F"/>
                                <w:sz w:val="25"/>
                                <w:szCs w:val="25"/>
                              </w:rPr>
                              <w:t xml:space="preserve">                                                        </w:t>
                            </w:r>
                          </w:p>
                          <w:p w14:paraId="3DC5F046" w14:textId="77777777" w:rsidR="00F13E93" w:rsidRDefault="00F13E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C82FAA" id="_x0000_t202" coordsize="21600,21600" o:spt="202" path="m,l,21600r21600,l21600,xe">
                <v:stroke joinstyle="miter"/>
                <v:path gradientshapeok="t" o:connecttype="rect"/>
              </v:shapetype>
              <v:shape id="Text Box 1" o:spid="_x0000_s1026" type="#_x0000_t202" style="position:absolute;left:0;text-align:left;margin-left:20.55pt;margin-top:17.55pt;width:177pt;height:5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" filled="f" stroked="f" strokeweight=".5pt">
                <v:textbox>
                  <w:txbxContent>
                    <w:p w14:paraId="72C0E8F1" w14:textId="77777777" w:rsidR="00F13E93" w:rsidRPr="00F13E93" w:rsidRDefault="00F13E93" w:rsidP="00F13E93">
                      <w:pPr>
                        <w:tabs>
                          <w:tab w:val="left" w:pos="7371"/>
                        </w:tabs>
                        <w:jc w:val="both"/>
                        <w:rPr>
                          <w:rFonts w:ascii="Tahoma" w:hAnsi="Tahoma" w:cs="Tahoma"/>
                          <w:b/>
                          <w:bCs/>
                          <w:color w:val="1F1F1F"/>
                          <w:sz w:val="25"/>
                          <w:szCs w:val="25"/>
                        </w:rPr>
                      </w:pPr>
                      <w:r w:rsidRPr="00F13E93">
                        <w:rPr>
                          <w:rFonts w:ascii="Tahoma" w:hAnsi="Tahoma" w:cs="Tahoma"/>
                          <w:b/>
                          <w:bCs/>
                          <w:color w:val="1F1F1F"/>
                          <w:sz w:val="25"/>
                          <w:szCs w:val="25"/>
                        </w:rPr>
                        <w:t>Enclosures:</w:t>
                      </w:r>
                    </w:p>
                    <w:p w14:paraId="6DB54D53" w14:textId="77777777"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1.Letter from KGP Srinagar.</w:t>
                      </w:r>
                    </w:p>
                    <w:p w14:paraId="5F645905" w14:textId="29378708" w:rsidR="00F13E93" w:rsidRDefault="00F13E93" w:rsidP="00F13E93">
                      <w:pPr>
                        <w:tabs>
                          <w:tab w:val="left" w:pos="7371"/>
                        </w:tabs>
                        <w:jc w:val="both"/>
                        <w:rPr>
                          <w:rFonts w:ascii="Tahoma" w:hAnsi="Tahoma" w:cs="Tahoma"/>
                          <w:color w:val="1F1F1F"/>
                          <w:sz w:val="25"/>
                          <w:szCs w:val="25"/>
                        </w:rPr>
                      </w:pPr>
                      <w:r>
                        <w:rPr>
                          <w:rFonts w:ascii="Tahoma" w:hAnsi="Tahoma" w:cs="Tahoma"/>
                          <w:color w:val="1F1F1F"/>
                          <w:sz w:val="25"/>
                          <w:szCs w:val="25"/>
                        </w:rPr>
                        <w:t>2.letter from GP</w:t>
                      </w:r>
                      <w:r w:rsidR="00FB49C0">
                        <w:rPr>
                          <w:rFonts w:ascii="Tahoma" w:hAnsi="Tahoma" w:cs="Tahoma"/>
                          <w:color w:val="1F1F1F"/>
                          <w:sz w:val="25"/>
                          <w:szCs w:val="25"/>
                        </w:rPr>
                        <w:t>W</w:t>
                      </w:r>
                      <w:r>
                        <w:rPr>
                          <w:rFonts w:ascii="Tahoma" w:hAnsi="Tahoma" w:cs="Tahoma"/>
                          <w:color w:val="1F1F1F"/>
                          <w:sz w:val="25"/>
                          <w:szCs w:val="25"/>
                        </w:rPr>
                        <w:t xml:space="preserve"> Srinagar.                            </w:t>
                      </w:r>
                      <w:r w:rsidRPr="003D1396">
                        <w:rPr>
                          <w:rFonts w:ascii="Tahoma" w:hAnsi="Tahoma" w:cs="Tahoma"/>
                          <w:color w:val="1F1F1F"/>
                          <w:sz w:val="25"/>
                          <w:szCs w:val="25"/>
                        </w:rPr>
                        <w:t xml:space="preserve">                                                        </w:t>
                      </w:r>
                    </w:p>
                    <w:p w14:paraId="3DC5F046" w14:textId="77777777" w:rsidR="00F13E93" w:rsidRDefault="00F13E93"/>
                  </w:txbxContent>
                </v:textbox>
              </v:shape>
            </w:pict>
          </mc:Fallback>
        </mc:AlternateContent>
      </w:r>
      <w:r w:rsidR="00CD7194">
        <w:rPr>
          <w:rFonts w:ascii="Tahoma" w:hAnsi="Tahoma" w:cs="Tahoma"/>
          <w:color w:val="1F1F1F"/>
          <w:sz w:val="25"/>
          <w:szCs w:val="25"/>
        </w:rPr>
        <w:t xml:space="preserve">                                                </w:t>
      </w:r>
      <w:r w:rsidR="00BC2334">
        <w:rPr>
          <w:rFonts w:ascii="Tahoma" w:hAnsi="Tahoma" w:cs="Tahoma"/>
          <w:color w:val="1F1F1F"/>
          <w:sz w:val="25"/>
          <w:szCs w:val="25"/>
        </w:rPr>
        <w:t xml:space="preserve">      </w:t>
      </w:r>
      <w:r w:rsidR="00C06422">
        <w:rPr>
          <w:rFonts w:ascii="Tahoma" w:hAnsi="Tahoma" w:cs="Tahoma"/>
          <w:color w:val="1F1F1F"/>
          <w:sz w:val="25"/>
          <w:szCs w:val="25"/>
        </w:rPr>
        <w:t xml:space="preserve"> </w:t>
      </w:r>
      <w:r w:rsidR="00BC2334">
        <w:rPr>
          <w:rFonts w:ascii="Tahoma" w:hAnsi="Tahoma" w:cs="Tahoma"/>
          <w:color w:val="1F1F1F"/>
          <w:sz w:val="25"/>
          <w:szCs w:val="25"/>
        </w:rPr>
        <w:t xml:space="preserve">   </w:t>
      </w:r>
    </w:p>
    <w:p w14:paraId="39CB3E3C" w14:textId="1B0A117F" w:rsidR="00CD7194" w:rsidRDefault="00D77AFA"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Yours</w:t>
      </w:r>
      <w:r w:rsidR="00BC2334">
        <w:rPr>
          <w:rFonts w:ascii="Tahoma" w:hAnsi="Tahoma" w:cs="Tahoma"/>
          <w:color w:val="1F1F1F"/>
          <w:sz w:val="25"/>
          <w:szCs w:val="25"/>
        </w:rPr>
        <w:t xml:space="preserve"> </w:t>
      </w:r>
      <w:r w:rsidR="00A47EA1" w:rsidRPr="00337606">
        <w:rPr>
          <w:rFonts w:ascii="Tahoma" w:hAnsi="Tahoma" w:cs="Tahoma"/>
          <w:color w:val="1F1F1F"/>
          <w:sz w:val="25"/>
          <w:szCs w:val="25"/>
        </w:rPr>
        <w:t>Faithfully</w:t>
      </w:r>
    </w:p>
    <w:p w14:paraId="07FABFF9" w14:textId="39A368A8" w:rsidR="00F13E93" w:rsidRDefault="00F13E93" w:rsidP="00BC2334">
      <w:pPr>
        <w:tabs>
          <w:tab w:val="left" w:pos="7371"/>
        </w:tabs>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p>
    <w:p w14:paraId="2141638F" w14:textId="6DCBD2A5" w:rsidR="00247F81" w:rsidRPr="003D1396" w:rsidRDefault="00BC2334" w:rsidP="00A03137">
      <w:pPr>
        <w:ind w:left="360"/>
        <w:jc w:val="both"/>
        <w:rPr>
          <w:rFonts w:ascii="Tahoma" w:hAnsi="Tahoma" w:cs="Tahoma"/>
          <w:color w:val="1F1F1F"/>
          <w:sz w:val="25"/>
          <w:szCs w:val="25"/>
        </w:rPr>
      </w:pPr>
      <w:r>
        <w:rPr>
          <w:rFonts w:ascii="Tahoma" w:hAnsi="Tahoma" w:cs="Tahoma"/>
          <w:color w:val="1F1F1F"/>
          <w:sz w:val="25"/>
          <w:szCs w:val="25"/>
        </w:rPr>
        <w:t xml:space="preserve">                                                             </w:t>
      </w:r>
      <w:r w:rsidR="00C06422">
        <w:rPr>
          <w:rFonts w:ascii="Tahoma" w:hAnsi="Tahoma" w:cs="Tahoma"/>
          <w:color w:val="1F1F1F"/>
          <w:sz w:val="25"/>
          <w:szCs w:val="25"/>
        </w:rPr>
        <w:t xml:space="preserve"> </w:t>
      </w: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CF2CD8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4A6C0B22" w14:textId="19C35504" w:rsidR="008F0D79" w:rsidRDefault="00247F81" w:rsidP="00D77AFA">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F13E93">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4F8AB39" w14:textId="77777777" w:rsidR="00EF3557" w:rsidRDefault="00EF3557" w:rsidP="00EF3557">
      <w:pPr>
        <w:ind w:left="360"/>
        <w:jc w:val="both"/>
        <w:rPr>
          <w:rFonts w:ascii="Tahoma" w:hAnsi="Tahoma" w:cs="Tahoma"/>
          <w:b/>
          <w:bCs/>
          <w:color w:val="1F1F1F"/>
          <w:sz w:val="24"/>
          <w:szCs w:val="24"/>
        </w:rPr>
      </w:pPr>
      <w:r w:rsidRPr="00EF3557">
        <w:rPr>
          <w:rFonts w:ascii="Tahoma" w:hAnsi="Tahoma" w:cs="Tahoma"/>
          <w:b/>
          <w:bCs/>
          <w:color w:val="1F1F1F"/>
          <w:sz w:val="24"/>
          <w:szCs w:val="24"/>
        </w:rPr>
        <w:t>Copy to the:</w:t>
      </w:r>
    </w:p>
    <w:p w14:paraId="5726A7CA" w14:textId="4264C34B" w:rsidR="00EF3557" w:rsidRPr="00EF3557" w:rsidRDefault="00EF3557" w:rsidP="00EF3557">
      <w:pPr>
        <w:ind w:left="360"/>
        <w:jc w:val="both"/>
        <w:rPr>
          <w:rFonts w:ascii="Tahoma" w:hAnsi="Tahoma" w:cs="Tahoma"/>
          <w:b/>
          <w:bCs/>
          <w:color w:val="1F1F1F"/>
          <w:sz w:val="24"/>
          <w:szCs w:val="24"/>
        </w:rPr>
      </w:pPr>
      <w:r>
        <w:rPr>
          <w:rFonts w:ascii="Tahoma" w:hAnsi="Tahoma" w:cs="Tahoma"/>
          <w:color w:val="1F1F1F"/>
          <w:sz w:val="24"/>
          <w:szCs w:val="24"/>
        </w:rPr>
        <w:t>1.Accounts Officer, Department of Skill Development for information.</w:t>
      </w: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E5FBC">
      <w:headerReference w:type="default" r:id="rId7"/>
      <w:pgSz w:w="11906" w:h="16838"/>
      <w:pgMar w:top="1170" w:right="849"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DAA5D" w14:textId="77777777" w:rsidR="006E7CB2" w:rsidRDefault="006E7CB2">
      <w:r>
        <w:separator/>
      </w:r>
    </w:p>
  </w:endnote>
  <w:endnote w:type="continuationSeparator" w:id="0">
    <w:p w14:paraId="4CF8E857" w14:textId="77777777" w:rsidR="006E7CB2" w:rsidRDefault="006E7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D2F4" w14:textId="77777777" w:rsidR="006E7CB2" w:rsidRDefault="006E7CB2">
      <w:r>
        <w:separator/>
      </w:r>
    </w:p>
  </w:footnote>
  <w:footnote w:type="continuationSeparator" w:id="0">
    <w:p w14:paraId="69D78517" w14:textId="77777777" w:rsidR="006E7CB2" w:rsidRDefault="006E7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C611BA1"/>
    <w:multiLevelType w:val="multilevel"/>
    <w:tmpl w:val="425E5D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630091150">
    <w:abstractNumId w:val="9"/>
  </w:num>
  <w:num w:numId="2" w16cid:durableId="1463033511">
    <w:abstractNumId w:val="7"/>
  </w:num>
  <w:num w:numId="3" w16cid:durableId="1620994505">
    <w:abstractNumId w:val="6"/>
  </w:num>
  <w:num w:numId="4" w16cid:durableId="2060546944">
    <w:abstractNumId w:val="5"/>
  </w:num>
  <w:num w:numId="5" w16cid:durableId="787394">
    <w:abstractNumId w:val="4"/>
  </w:num>
  <w:num w:numId="6" w16cid:durableId="2141996345">
    <w:abstractNumId w:val="8"/>
  </w:num>
  <w:num w:numId="7" w16cid:durableId="1593468049">
    <w:abstractNumId w:val="3"/>
  </w:num>
  <w:num w:numId="8" w16cid:durableId="1248466332">
    <w:abstractNumId w:val="2"/>
  </w:num>
  <w:num w:numId="9" w16cid:durableId="221478026">
    <w:abstractNumId w:val="1"/>
  </w:num>
  <w:num w:numId="10" w16cid:durableId="1184712979">
    <w:abstractNumId w:val="0"/>
  </w:num>
  <w:num w:numId="11" w16cid:durableId="1294140927">
    <w:abstractNumId w:val="12"/>
  </w:num>
  <w:num w:numId="12" w16cid:durableId="789593564">
    <w:abstractNumId w:val="13"/>
  </w:num>
  <w:num w:numId="13" w16cid:durableId="875775439">
    <w:abstractNumId w:val="11"/>
  </w:num>
  <w:num w:numId="14" w16cid:durableId="438766406">
    <w:abstractNumId w:val="17"/>
  </w:num>
  <w:num w:numId="15" w16cid:durableId="270474203">
    <w:abstractNumId w:val="15"/>
  </w:num>
  <w:num w:numId="16" w16cid:durableId="25449281">
    <w:abstractNumId w:val="18"/>
  </w:num>
  <w:num w:numId="17" w16cid:durableId="29231217">
    <w:abstractNumId w:val="14"/>
  </w:num>
  <w:num w:numId="18" w16cid:durableId="449933476">
    <w:abstractNumId w:val="10"/>
  </w:num>
  <w:num w:numId="19" w16cid:durableId="21292309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143B7"/>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7CBB"/>
    <w:rsid w:val="001D02DE"/>
    <w:rsid w:val="001D2BA0"/>
    <w:rsid w:val="001D4D94"/>
    <w:rsid w:val="001E0D46"/>
    <w:rsid w:val="001E3E29"/>
    <w:rsid w:val="001E487E"/>
    <w:rsid w:val="001F08DE"/>
    <w:rsid w:val="001F5E65"/>
    <w:rsid w:val="00201333"/>
    <w:rsid w:val="00210EE4"/>
    <w:rsid w:val="00210FA7"/>
    <w:rsid w:val="002161E4"/>
    <w:rsid w:val="00216417"/>
    <w:rsid w:val="00217E71"/>
    <w:rsid w:val="00247F81"/>
    <w:rsid w:val="0026631D"/>
    <w:rsid w:val="00272108"/>
    <w:rsid w:val="00297397"/>
    <w:rsid w:val="002A5606"/>
    <w:rsid w:val="002C2F53"/>
    <w:rsid w:val="002D0BC4"/>
    <w:rsid w:val="002F1995"/>
    <w:rsid w:val="00301E2D"/>
    <w:rsid w:val="00322356"/>
    <w:rsid w:val="0033518C"/>
    <w:rsid w:val="00337606"/>
    <w:rsid w:val="00342855"/>
    <w:rsid w:val="003437C2"/>
    <w:rsid w:val="00344A03"/>
    <w:rsid w:val="0036038D"/>
    <w:rsid w:val="00360589"/>
    <w:rsid w:val="003735B5"/>
    <w:rsid w:val="003737B7"/>
    <w:rsid w:val="00377186"/>
    <w:rsid w:val="0037797E"/>
    <w:rsid w:val="00381641"/>
    <w:rsid w:val="003832DA"/>
    <w:rsid w:val="003A1C03"/>
    <w:rsid w:val="003C2E46"/>
    <w:rsid w:val="003C3196"/>
    <w:rsid w:val="003D1396"/>
    <w:rsid w:val="003E0D73"/>
    <w:rsid w:val="003E5FBC"/>
    <w:rsid w:val="00414627"/>
    <w:rsid w:val="00420B16"/>
    <w:rsid w:val="00421AFA"/>
    <w:rsid w:val="00425A12"/>
    <w:rsid w:val="00425D63"/>
    <w:rsid w:val="00461DF9"/>
    <w:rsid w:val="004643D8"/>
    <w:rsid w:val="00473EA5"/>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2E22"/>
    <w:rsid w:val="005366CB"/>
    <w:rsid w:val="005511E0"/>
    <w:rsid w:val="00554BB2"/>
    <w:rsid w:val="005647F2"/>
    <w:rsid w:val="00564D80"/>
    <w:rsid w:val="005662D1"/>
    <w:rsid w:val="00572053"/>
    <w:rsid w:val="00573A09"/>
    <w:rsid w:val="0058776A"/>
    <w:rsid w:val="005A4526"/>
    <w:rsid w:val="005A46EE"/>
    <w:rsid w:val="005B473D"/>
    <w:rsid w:val="005C1B16"/>
    <w:rsid w:val="005E3E10"/>
    <w:rsid w:val="005E53D0"/>
    <w:rsid w:val="005E759A"/>
    <w:rsid w:val="005F0F78"/>
    <w:rsid w:val="006002EB"/>
    <w:rsid w:val="00600676"/>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1141"/>
    <w:rsid w:val="0069352F"/>
    <w:rsid w:val="00695DCD"/>
    <w:rsid w:val="006A05CC"/>
    <w:rsid w:val="006A203E"/>
    <w:rsid w:val="006A35A7"/>
    <w:rsid w:val="006A55BE"/>
    <w:rsid w:val="006C1785"/>
    <w:rsid w:val="006C5D86"/>
    <w:rsid w:val="006C7C59"/>
    <w:rsid w:val="006E7CB2"/>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1061"/>
    <w:rsid w:val="0085640F"/>
    <w:rsid w:val="008567AA"/>
    <w:rsid w:val="008729B0"/>
    <w:rsid w:val="00885B28"/>
    <w:rsid w:val="00892712"/>
    <w:rsid w:val="008961CA"/>
    <w:rsid w:val="008A680A"/>
    <w:rsid w:val="008B0BB0"/>
    <w:rsid w:val="008B22E1"/>
    <w:rsid w:val="008C0DC9"/>
    <w:rsid w:val="008E6C4B"/>
    <w:rsid w:val="008F0D79"/>
    <w:rsid w:val="008F18C0"/>
    <w:rsid w:val="00900EE4"/>
    <w:rsid w:val="00904F3B"/>
    <w:rsid w:val="00907648"/>
    <w:rsid w:val="0091206A"/>
    <w:rsid w:val="00930FDE"/>
    <w:rsid w:val="00932BAF"/>
    <w:rsid w:val="00934C7C"/>
    <w:rsid w:val="00937AD8"/>
    <w:rsid w:val="0094030F"/>
    <w:rsid w:val="00965277"/>
    <w:rsid w:val="00984C93"/>
    <w:rsid w:val="00987CE1"/>
    <w:rsid w:val="0099405C"/>
    <w:rsid w:val="009A1100"/>
    <w:rsid w:val="009B27AA"/>
    <w:rsid w:val="009C600F"/>
    <w:rsid w:val="009D3723"/>
    <w:rsid w:val="009E04F2"/>
    <w:rsid w:val="009F394D"/>
    <w:rsid w:val="00A00745"/>
    <w:rsid w:val="00A02CB2"/>
    <w:rsid w:val="00A03137"/>
    <w:rsid w:val="00A03B7B"/>
    <w:rsid w:val="00A05BB6"/>
    <w:rsid w:val="00A13D12"/>
    <w:rsid w:val="00A200C9"/>
    <w:rsid w:val="00A209F8"/>
    <w:rsid w:val="00A250D5"/>
    <w:rsid w:val="00A32F56"/>
    <w:rsid w:val="00A36028"/>
    <w:rsid w:val="00A47EA1"/>
    <w:rsid w:val="00A8056F"/>
    <w:rsid w:val="00A86E40"/>
    <w:rsid w:val="00A91424"/>
    <w:rsid w:val="00A9467C"/>
    <w:rsid w:val="00AA2C77"/>
    <w:rsid w:val="00AA5C1D"/>
    <w:rsid w:val="00AB2CF2"/>
    <w:rsid w:val="00AB7B78"/>
    <w:rsid w:val="00AC336D"/>
    <w:rsid w:val="00AC3FB9"/>
    <w:rsid w:val="00AC702A"/>
    <w:rsid w:val="00AD0FA7"/>
    <w:rsid w:val="00AD226F"/>
    <w:rsid w:val="00AF292B"/>
    <w:rsid w:val="00AF4BE2"/>
    <w:rsid w:val="00B03016"/>
    <w:rsid w:val="00B120F1"/>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334"/>
    <w:rsid w:val="00BC2546"/>
    <w:rsid w:val="00BC7CCF"/>
    <w:rsid w:val="00BD636C"/>
    <w:rsid w:val="00BE41BC"/>
    <w:rsid w:val="00BF3E13"/>
    <w:rsid w:val="00C05085"/>
    <w:rsid w:val="00C06422"/>
    <w:rsid w:val="00C12F58"/>
    <w:rsid w:val="00C1593D"/>
    <w:rsid w:val="00C17FA6"/>
    <w:rsid w:val="00C45227"/>
    <w:rsid w:val="00C56C7E"/>
    <w:rsid w:val="00C644CF"/>
    <w:rsid w:val="00C73C0F"/>
    <w:rsid w:val="00C776A4"/>
    <w:rsid w:val="00CA2C6C"/>
    <w:rsid w:val="00CA3F45"/>
    <w:rsid w:val="00CB030E"/>
    <w:rsid w:val="00CB0652"/>
    <w:rsid w:val="00CB127E"/>
    <w:rsid w:val="00CC0600"/>
    <w:rsid w:val="00CC2769"/>
    <w:rsid w:val="00CC586C"/>
    <w:rsid w:val="00CC78AC"/>
    <w:rsid w:val="00CD7194"/>
    <w:rsid w:val="00CF3120"/>
    <w:rsid w:val="00CF7953"/>
    <w:rsid w:val="00D07232"/>
    <w:rsid w:val="00D10245"/>
    <w:rsid w:val="00D21BDD"/>
    <w:rsid w:val="00D268B2"/>
    <w:rsid w:val="00D34210"/>
    <w:rsid w:val="00D45E5D"/>
    <w:rsid w:val="00D464E1"/>
    <w:rsid w:val="00D5625E"/>
    <w:rsid w:val="00D57D96"/>
    <w:rsid w:val="00D6579E"/>
    <w:rsid w:val="00D65F07"/>
    <w:rsid w:val="00D704F3"/>
    <w:rsid w:val="00D77AFA"/>
    <w:rsid w:val="00D80CBE"/>
    <w:rsid w:val="00D92B62"/>
    <w:rsid w:val="00D92BB7"/>
    <w:rsid w:val="00DC76D2"/>
    <w:rsid w:val="00DD30ED"/>
    <w:rsid w:val="00DE2F2A"/>
    <w:rsid w:val="00DE34B8"/>
    <w:rsid w:val="00DF03A7"/>
    <w:rsid w:val="00E00548"/>
    <w:rsid w:val="00E03670"/>
    <w:rsid w:val="00E05D9F"/>
    <w:rsid w:val="00E50B6A"/>
    <w:rsid w:val="00E51F8D"/>
    <w:rsid w:val="00E64C21"/>
    <w:rsid w:val="00E66F64"/>
    <w:rsid w:val="00E67631"/>
    <w:rsid w:val="00E7798A"/>
    <w:rsid w:val="00E81656"/>
    <w:rsid w:val="00E82173"/>
    <w:rsid w:val="00EC24C6"/>
    <w:rsid w:val="00EF2933"/>
    <w:rsid w:val="00EF3557"/>
    <w:rsid w:val="00F05146"/>
    <w:rsid w:val="00F1115D"/>
    <w:rsid w:val="00F13E93"/>
    <w:rsid w:val="00F21194"/>
    <w:rsid w:val="00F34C5D"/>
    <w:rsid w:val="00F3513C"/>
    <w:rsid w:val="00F465C5"/>
    <w:rsid w:val="00F46641"/>
    <w:rsid w:val="00F5180D"/>
    <w:rsid w:val="00F51B21"/>
    <w:rsid w:val="00F51D87"/>
    <w:rsid w:val="00F52DA3"/>
    <w:rsid w:val="00F649D8"/>
    <w:rsid w:val="00F8455C"/>
    <w:rsid w:val="00F909F8"/>
    <w:rsid w:val="00FB0BD8"/>
    <w:rsid w:val="00FB2688"/>
    <w:rsid w:val="00FB49C0"/>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768">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11170366">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98084340">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47963931">
      <w:bodyDiv w:val="1"/>
      <w:marLeft w:val="0"/>
      <w:marRight w:val="0"/>
      <w:marTop w:val="0"/>
      <w:marBottom w:val="0"/>
      <w:divBdr>
        <w:top w:val="none" w:sz="0" w:space="0" w:color="auto"/>
        <w:left w:val="none" w:sz="0" w:space="0" w:color="auto"/>
        <w:bottom w:val="none" w:sz="0" w:space="0" w:color="auto"/>
        <w:right w:val="none" w:sz="0" w:space="0" w:color="auto"/>
      </w:divBdr>
      <w:divsChild>
        <w:div w:id="329211020">
          <w:marLeft w:val="0"/>
          <w:marRight w:val="0"/>
          <w:marTop w:val="0"/>
          <w:marBottom w:val="0"/>
          <w:divBdr>
            <w:top w:val="none" w:sz="0" w:space="0" w:color="auto"/>
            <w:left w:val="none" w:sz="0" w:space="0" w:color="auto"/>
            <w:bottom w:val="none" w:sz="0" w:space="0" w:color="auto"/>
            <w:right w:val="none" w:sz="0" w:space="0" w:color="auto"/>
          </w:divBdr>
        </w:div>
        <w:div w:id="26300408">
          <w:marLeft w:val="0"/>
          <w:marRight w:val="0"/>
          <w:marTop w:val="0"/>
          <w:marBottom w:val="0"/>
          <w:divBdr>
            <w:top w:val="none" w:sz="0" w:space="0" w:color="auto"/>
            <w:left w:val="none" w:sz="0" w:space="0" w:color="auto"/>
            <w:bottom w:val="none" w:sz="0" w:space="0" w:color="auto"/>
            <w:right w:val="none" w:sz="0" w:space="0" w:color="auto"/>
          </w:divBdr>
        </w:div>
        <w:div w:id="228462264">
          <w:marLeft w:val="0"/>
          <w:marRight w:val="0"/>
          <w:marTop w:val="0"/>
          <w:marBottom w:val="0"/>
          <w:divBdr>
            <w:top w:val="none" w:sz="0" w:space="0" w:color="auto"/>
            <w:left w:val="none" w:sz="0" w:space="0" w:color="auto"/>
            <w:bottom w:val="none" w:sz="0" w:space="0" w:color="auto"/>
            <w:right w:val="none" w:sz="0" w:space="0" w:color="auto"/>
          </w:divBdr>
        </w:div>
        <w:div w:id="746147704">
          <w:marLeft w:val="0"/>
          <w:marRight w:val="0"/>
          <w:marTop w:val="0"/>
          <w:marBottom w:val="0"/>
          <w:divBdr>
            <w:top w:val="none" w:sz="0" w:space="0" w:color="auto"/>
            <w:left w:val="none" w:sz="0" w:space="0" w:color="auto"/>
            <w:bottom w:val="none" w:sz="0" w:space="0" w:color="auto"/>
            <w:right w:val="none" w:sz="0" w:space="0" w:color="auto"/>
          </w:divBdr>
        </w:div>
        <w:div w:id="1184172388">
          <w:marLeft w:val="0"/>
          <w:marRight w:val="0"/>
          <w:marTop w:val="0"/>
          <w:marBottom w:val="0"/>
          <w:divBdr>
            <w:top w:val="none" w:sz="0" w:space="0" w:color="auto"/>
            <w:left w:val="none" w:sz="0" w:space="0" w:color="auto"/>
            <w:bottom w:val="none" w:sz="0" w:space="0" w:color="auto"/>
            <w:right w:val="none" w:sz="0" w:space="0" w:color="auto"/>
          </w:divBdr>
        </w:div>
        <w:div w:id="1423792775">
          <w:marLeft w:val="0"/>
          <w:marRight w:val="0"/>
          <w:marTop w:val="0"/>
          <w:marBottom w:val="0"/>
          <w:divBdr>
            <w:top w:val="none" w:sz="0" w:space="0" w:color="auto"/>
            <w:left w:val="none" w:sz="0" w:space="0" w:color="auto"/>
            <w:bottom w:val="none" w:sz="0" w:space="0" w:color="auto"/>
            <w:right w:val="none" w:sz="0" w:space="0" w:color="auto"/>
          </w:divBdr>
        </w:div>
        <w:div w:id="48580399">
          <w:marLeft w:val="0"/>
          <w:marRight w:val="0"/>
          <w:marTop w:val="0"/>
          <w:marBottom w:val="0"/>
          <w:divBdr>
            <w:top w:val="none" w:sz="0" w:space="0" w:color="auto"/>
            <w:left w:val="none" w:sz="0" w:space="0" w:color="auto"/>
            <w:bottom w:val="none" w:sz="0" w:space="0" w:color="auto"/>
            <w:right w:val="none" w:sz="0" w:space="0" w:color="auto"/>
          </w:divBdr>
        </w:div>
        <w:div w:id="1853183130">
          <w:marLeft w:val="0"/>
          <w:marRight w:val="0"/>
          <w:marTop w:val="0"/>
          <w:marBottom w:val="0"/>
          <w:divBdr>
            <w:top w:val="none" w:sz="0" w:space="0" w:color="auto"/>
            <w:left w:val="none" w:sz="0" w:space="0" w:color="auto"/>
            <w:bottom w:val="none" w:sz="0" w:space="0" w:color="auto"/>
            <w:right w:val="none" w:sz="0" w:space="0" w:color="auto"/>
          </w:divBdr>
        </w:div>
        <w:div w:id="952708406">
          <w:marLeft w:val="0"/>
          <w:marRight w:val="0"/>
          <w:marTop w:val="0"/>
          <w:marBottom w:val="0"/>
          <w:divBdr>
            <w:top w:val="none" w:sz="0" w:space="0" w:color="auto"/>
            <w:left w:val="none" w:sz="0" w:space="0" w:color="auto"/>
            <w:bottom w:val="none" w:sz="0" w:space="0" w:color="auto"/>
            <w:right w:val="none" w:sz="0" w:space="0" w:color="auto"/>
          </w:divBdr>
        </w:div>
        <w:div w:id="2000032213">
          <w:marLeft w:val="0"/>
          <w:marRight w:val="0"/>
          <w:marTop w:val="0"/>
          <w:marBottom w:val="0"/>
          <w:divBdr>
            <w:top w:val="none" w:sz="0" w:space="0" w:color="auto"/>
            <w:left w:val="none" w:sz="0" w:space="0" w:color="auto"/>
            <w:bottom w:val="none" w:sz="0" w:space="0" w:color="auto"/>
            <w:right w:val="none" w:sz="0" w:space="0" w:color="auto"/>
          </w:divBdr>
        </w:div>
        <w:div w:id="716901821">
          <w:marLeft w:val="0"/>
          <w:marRight w:val="0"/>
          <w:marTop w:val="0"/>
          <w:marBottom w:val="0"/>
          <w:divBdr>
            <w:top w:val="none" w:sz="0" w:space="0" w:color="auto"/>
            <w:left w:val="none" w:sz="0" w:space="0" w:color="auto"/>
            <w:bottom w:val="none" w:sz="0" w:space="0" w:color="auto"/>
            <w:right w:val="none" w:sz="0" w:space="0" w:color="auto"/>
          </w:divBdr>
        </w:div>
        <w:div w:id="637149113">
          <w:marLeft w:val="0"/>
          <w:marRight w:val="0"/>
          <w:marTop w:val="0"/>
          <w:marBottom w:val="0"/>
          <w:divBdr>
            <w:top w:val="none" w:sz="0" w:space="0" w:color="auto"/>
            <w:left w:val="none" w:sz="0" w:space="0" w:color="auto"/>
            <w:bottom w:val="none" w:sz="0" w:space="0" w:color="auto"/>
            <w:right w:val="none" w:sz="0" w:space="0" w:color="auto"/>
          </w:divBdr>
        </w:div>
        <w:div w:id="423579354">
          <w:marLeft w:val="0"/>
          <w:marRight w:val="0"/>
          <w:marTop w:val="0"/>
          <w:marBottom w:val="0"/>
          <w:divBdr>
            <w:top w:val="none" w:sz="0" w:space="0" w:color="auto"/>
            <w:left w:val="none" w:sz="0" w:space="0" w:color="auto"/>
            <w:bottom w:val="none" w:sz="0" w:space="0" w:color="auto"/>
            <w:right w:val="none" w:sz="0" w:space="0" w:color="auto"/>
          </w:divBdr>
        </w:div>
        <w:div w:id="483860539">
          <w:marLeft w:val="0"/>
          <w:marRight w:val="0"/>
          <w:marTop w:val="0"/>
          <w:marBottom w:val="0"/>
          <w:divBdr>
            <w:top w:val="none" w:sz="0" w:space="0" w:color="auto"/>
            <w:left w:val="none" w:sz="0" w:space="0" w:color="auto"/>
            <w:bottom w:val="none" w:sz="0" w:space="0" w:color="auto"/>
            <w:right w:val="none" w:sz="0" w:space="0" w:color="auto"/>
          </w:divBdr>
        </w:div>
        <w:div w:id="3484491">
          <w:marLeft w:val="0"/>
          <w:marRight w:val="0"/>
          <w:marTop w:val="0"/>
          <w:marBottom w:val="0"/>
          <w:divBdr>
            <w:top w:val="none" w:sz="0" w:space="0" w:color="auto"/>
            <w:left w:val="none" w:sz="0" w:space="0" w:color="auto"/>
            <w:bottom w:val="none" w:sz="0" w:space="0" w:color="auto"/>
            <w:right w:val="none" w:sz="0" w:space="0" w:color="auto"/>
          </w:divBdr>
        </w:div>
      </w:divsChild>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42235756">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296915094">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18636398">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64376483">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028795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360</Words>
  <Characters>2091</Characters>
  <Application>Microsoft Office Word</Application>
  <DocSecurity>0</DocSecurity>
  <Lines>53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2025-09-24T06:26:00Z</cp:lastPrinted>
  <dcterms:created xsi:type="dcterms:W3CDTF">2025-09-24T06:22:00Z</dcterms:created>
  <dcterms:modified xsi:type="dcterms:W3CDTF">2025-09-24T06:27:00Z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