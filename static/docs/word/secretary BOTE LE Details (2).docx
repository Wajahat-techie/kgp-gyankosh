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08E8A258" w:rsidR="00247F81" w:rsidRPr="001F5E65" w:rsidRDefault="00212852" w:rsidP="005966E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Jammu and Kashmir</w:t>
      </w:r>
      <w:r w:rsidR="00247F81" w:rsidRPr="001F5E65">
        <w:rPr>
          <w:rFonts w:ascii="Tahoma" w:hAnsi="Tahoma" w:cs="Tahoma"/>
          <w:sz w:val="24"/>
          <w:szCs w:val="24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160CA4" w14:textId="19E5778C" w:rsidR="00247F81" w:rsidRDefault="00247F81" w:rsidP="007F61ED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7F61ED">
        <w:rPr>
          <w:rFonts w:ascii="Tahoma" w:hAnsi="Tahoma" w:cs="Tahoma"/>
          <w:sz w:val="24"/>
          <w:szCs w:val="24"/>
        </w:rPr>
        <w:t xml:space="preserve">  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</w:t>
      </w:r>
      <w:r w:rsidR="001D128D">
        <w:rPr>
          <w:rFonts w:ascii="Tahoma" w:hAnsi="Tahoma" w:cs="Tahoma"/>
          <w:sz w:val="24"/>
          <w:szCs w:val="24"/>
        </w:rPr>
        <w:t xml:space="preserve"> 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1D128D">
        <w:rPr>
          <w:rFonts w:ascii="Tahoma" w:hAnsi="Tahoma" w:cs="Tahoma"/>
          <w:sz w:val="24"/>
          <w:szCs w:val="24"/>
        </w:rPr>
        <w:t>10</w:t>
      </w:r>
      <w:r w:rsidR="007F61ED">
        <w:rPr>
          <w:rFonts w:ascii="Tahoma" w:hAnsi="Tahoma" w:cs="Tahoma"/>
          <w:sz w:val="24"/>
          <w:szCs w:val="24"/>
        </w:rPr>
        <w:t>-0</w:t>
      </w:r>
      <w:r w:rsidR="001D128D">
        <w:rPr>
          <w:rFonts w:ascii="Tahoma" w:hAnsi="Tahoma" w:cs="Tahoma"/>
          <w:sz w:val="24"/>
          <w:szCs w:val="24"/>
        </w:rPr>
        <w:t>7</w:t>
      </w:r>
      <w:r w:rsidR="007F61ED">
        <w:rPr>
          <w:rFonts w:ascii="Tahoma" w:hAnsi="Tahoma" w:cs="Tahoma"/>
          <w:sz w:val="24"/>
          <w:szCs w:val="24"/>
        </w:rPr>
        <w:t>-2025</w:t>
      </w:r>
    </w:p>
    <w:p w14:paraId="15D092DB" w14:textId="77777777" w:rsidR="001D128D" w:rsidRPr="007F61ED" w:rsidRDefault="001D128D" w:rsidP="007F61ED">
      <w:pPr>
        <w:ind w:left="-360"/>
        <w:rPr>
          <w:rFonts w:ascii="Tahoma" w:hAnsi="Tahoma" w:cs="Tahoma"/>
          <w:sz w:val="24"/>
          <w:szCs w:val="24"/>
        </w:rPr>
      </w:pPr>
    </w:p>
    <w:p w14:paraId="33EED86D" w14:textId="5A99DE7E" w:rsidR="001D128D" w:rsidRDefault="001D128D" w:rsidP="001D128D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1D128D">
        <w:rPr>
          <w:rFonts w:ascii="Tahoma" w:hAnsi="Tahoma" w:cs="Tahoma"/>
          <w:b/>
          <w:bCs/>
          <w:sz w:val="25"/>
          <w:szCs w:val="25"/>
        </w:rPr>
        <w:t>Subject: Submission of Seat Availability in 3</w:t>
      </w:r>
      <w:r w:rsidRPr="001D128D">
        <w:rPr>
          <w:rFonts w:ascii="Tahoma" w:hAnsi="Tahoma" w:cs="Tahoma"/>
          <w:b/>
          <w:bCs/>
          <w:sz w:val="25"/>
          <w:szCs w:val="25"/>
          <w:vertAlign w:val="superscript"/>
        </w:rPr>
        <w:t>rd</w:t>
      </w:r>
      <w:r w:rsidRPr="001D128D">
        <w:rPr>
          <w:rFonts w:ascii="Tahoma" w:hAnsi="Tahoma" w:cs="Tahoma"/>
          <w:b/>
          <w:bCs/>
          <w:sz w:val="25"/>
          <w:szCs w:val="25"/>
        </w:rPr>
        <w:t xml:space="preserve"> Semester for All Branches</w:t>
      </w:r>
      <w:r>
        <w:rPr>
          <w:rFonts w:ascii="Tahoma" w:hAnsi="Tahoma" w:cs="Tahoma"/>
          <w:b/>
          <w:bCs/>
          <w:sz w:val="25"/>
          <w:szCs w:val="25"/>
        </w:rPr>
        <w:t>.</w:t>
      </w:r>
    </w:p>
    <w:p w14:paraId="397C7292" w14:textId="77777777" w:rsidR="001D128D" w:rsidRPr="001D128D" w:rsidRDefault="001D128D" w:rsidP="001D128D">
      <w:pPr>
        <w:spacing w:line="276" w:lineRule="auto"/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45E88E77" w14:textId="6E1F1059" w:rsidR="001D128D" w:rsidRPr="001D128D" w:rsidRDefault="001D128D" w:rsidP="001D128D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D128D">
        <w:rPr>
          <w:rFonts w:ascii="Tahoma" w:hAnsi="Tahoma" w:cs="Tahoma"/>
          <w:sz w:val="25"/>
          <w:szCs w:val="25"/>
        </w:rPr>
        <w:t>Sir,</w:t>
      </w:r>
    </w:p>
    <w:p w14:paraId="462D8749" w14:textId="60E21BAA" w:rsidR="001D128D" w:rsidRDefault="001D128D" w:rsidP="008C47E8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D128D">
        <w:rPr>
          <w:rFonts w:ascii="Tahoma" w:hAnsi="Tahoma" w:cs="Tahoma"/>
          <w:sz w:val="25"/>
          <w:szCs w:val="25"/>
        </w:rPr>
        <w:t>In response to your letter No. BOTE/</w:t>
      </w:r>
      <w:proofErr w:type="spellStart"/>
      <w:r w:rsidRPr="001D128D">
        <w:rPr>
          <w:rFonts w:ascii="Tahoma" w:hAnsi="Tahoma" w:cs="Tahoma"/>
          <w:sz w:val="25"/>
          <w:szCs w:val="25"/>
        </w:rPr>
        <w:t>Adm</w:t>
      </w:r>
      <w:proofErr w:type="spellEnd"/>
      <w:r w:rsidRPr="001D128D">
        <w:rPr>
          <w:rFonts w:ascii="Tahoma" w:hAnsi="Tahoma" w:cs="Tahoma"/>
          <w:sz w:val="25"/>
          <w:szCs w:val="25"/>
        </w:rPr>
        <w:t>/LE 25/234-46 dated 09/07/</w:t>
      </w:r>
      <w:r w:rsidR="00841615" w:rsidRPr="001D128D">
        <w:rPr>
          <w:rFonts w:ascii="Tahoma" w:hAnsi="Tahoma" w:cs="Tahoma"/>
          <w:sz w:val="25"/>
          <w:szCs w:val="25"/>
        </w:rPr>
        <w:t>2025,</w:t>
      </w:r>
      <w:r w:rsidR="00841615">
        <w:rPr>
          <w:rFonts w:ascii="Tahoma" w:hAnsi="Tahoma" w:cs="Tahoma"/>
          <w:sz w:val="25"/>
          <w:szCs w:val="25"/>
        </w:rPr>
        <w:t xml:space="preserve"> Kindly</w:t>
      </w:r>
      <w:r w:rsidRPr="001D128D">
        <w:rPr>
          <w:rFonts w:ascii="Tahoma" w:hAnsi="Tahoma" w:cs="Tahoma"/>
          <w:sz w:val="25"/>
          <w:szCs w:val="25"/>
        </w:rPr>
        <w:t xml:space="preserve"> find below the details of vacant seats in the 3rd semester across all branches at our institution:</w:t>
      </w:r>
    </w:p>
    <w:p w14:paraId="6D04CEA9" w14:textId="77777777" w:rsidR="008C47E8" w:rsidRDefault="008C47E8" w:rsidP="008C47E8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tbl>
      <w:tblPr>
        <w:tblW w:w="8151" w:type="dxa"/>
        <w:tblLayout w:type="fixed"/>
        <w:tblLook w:val="04A0" w:firstRow="1" w:lastRow="0" w:firstColumn="1" w:lastColumn="0" w:noHBand="0" w:noVBand="1"/>
      </w:tblPr>
      <w:tblGrid>
        <w:gridCol w:w="952"/>
        <w:gridCol w:w="4983"/>
        <w:gridCol w:w="1980"/>
        <w:gridCol w:w="236"/>
      </w:tblGrid>
      <w:tr w:rsidR="001D128D" w:rsidRPr="001D128D" w14:paraId="6CB69883" w14:textId="77777777" w:rsidTr="001D128D">
        <w:trPr>
          <w:gridAfter w:val="1"/>
          <w:wAfter w:w="236" w:type="dxa"/>
          <w:trHeight w:val="447"/>
        </w:trPr>
        <w:tc>
          <w:tcPr>
            <w:tcW w:w="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51F29" w14:textId="5D4C41FE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proofErr w:type="gramStart"/>
            <w:r w:rsidRPr="001D128D">
              <w:rPr>
                <w:rFonts w:ascii="Tahoma" w:hAnsi="Tahoma" w:cs="Tahoma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49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94AB9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1D128D">
              <w:rPr>
                <w:rFonts w:ascii="Tahoma" w:hAnsi="Tahoma" w:cs="Tahoma"/>
                <w:b/>
                <w:bCs/>
                <w:color w:val="000000"/>
              </w:rPr>
              <w:t>Branch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48B73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1D128D">
              <w:rPr>
                <w:rFonts w:ascii="Tahoma" w:hAnsi="Tahoma" w:cs="Tahoma"/>
                <w:b/>
                <w:bCs/>
                <w:color w:val="000000"/>
              </w:rPr>
              <w:t>Vacant Seats</w:t>
            </w:r>
          </w:p>
        </w:tc>
      </w:tr>
      <w:tr w:rsidR="001D128D" w:rsidRPr="001D128D" w14:paraId="7449CAD1" w14:textId="77777777" w:rsidTr="001D128D">
        <w:trPr>
          <w:trHeight w:val="50"/>
        </w:trPr>
        <w:tc>
          <w:tcPr>
            <w:tcW w:w="9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5BC59" w14:textId="77777777" w:rsidR="001D128D" w:rsidRPr="001D128D" w:rsidRDefault="001D128D" w:rsidP="001D128D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76564" w14:textId="77777777" w:rsidR="001D128D" w:rsidRPr="001D128D" w:rsidRDefault="001D128D" w:rsidP="001D128D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99CF9" w14:textId="77777777" w:rsidR="001D128D" w:rsidRPr="001D128D" w:rsidRDefault="001D128D" w:rsidP="001D128D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7C8A9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D128D" w:rsidRPr="001D128D" w14:paraId="1CDC69C3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DF6A272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9C2C642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Civil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103C997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236" w:type="dxa"/>
            <w:vAlign w:val="center"/>
            <w:hideMark/>
          </w:tcPr>
          <w:p w14:paraId="7FD80247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73722643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ED21D01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DAF8DEC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Electrical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2E4796B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6" w:type="dxa"/>
            <w:vAlign w:val="center"/>
            <w:hideMark/>
          </w:tcPr>
          <w:p w14:paraId="1212B9E4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65FA8C1F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7D32BF4A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1EE169E7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Mechanical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8A88BAC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6" w:type="dxa"/>
            <w:vAlign w:val="center"/>
            <w:hideMark/>
          </w:tcPr>
          <w:p w14:paraId="05032DA3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712EE4DA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57DE6D28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B0E86F4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Automobile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75BF5F0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36" w:type="dxa"/>
            <w:vAlign w:val="center"/>
            <w:hideMark/>
          </w:tcPr>
          <w:p w14:paraId="2DF6D3FA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689E0F25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2F0E6087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5599F315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Computer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E0F56E1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0</w:t>
            </w:r>
          </w:p>
        </w:tc>
        <w:tc>
          <w:tcPr>
            <w:tcW w:w="236" w:type="dxa"/>
            <w:vAlign w:val="center"/>
            <w:hideMark/>
          </w:tcPr>
          <w:p w14:paraId="7D84BEF1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6258EB68" w14:textId="77777777" w:rsidTr="001D128D">
        <w:trPr>
          <w:trHeight w:val="237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12B7F85A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36BF5C7A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Electronics and Communication Engineering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64B8E9B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36" w:type="dxa"/>
            <w:vAlign w:val="center"/>
            <w:hideMark/>
          </w:tcPr>
          <w:p w14:paraId="7BAACBC9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7D8062AC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84BEBB2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39DC941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Leather Technology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373EA84B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36" w:type="dxa"/>
            <w:vAlign w:val="center"/>
            <w:hideMark/>
          </w:tcPr>
          <w:p w14:paraId="79CB0B60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5FF4B058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15669FA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8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2B2C81A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Information Technology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576915F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236" w:type="dxa"/>
            <w:vAlign w:val="center"/>
            <w:hideMark/>
          </w:tcPr>
          <w:p w14:paraId="10B3E213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3117FB5D" w14:textId="77777777" w:rsidTr="001D128D">
        <w:trPr>
          <w:trHeight w:val="253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91DF7B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9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1DB4CF7F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Wood Technology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3C88EE77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6" w:type="dxa"/>
            <w:vAlign w:val="center"/>
            <w:hideMark/>
          </w:tcPr>
          <w:p w14:paraId="6C310EF7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78DDB923" w14:textId="77777777" w:rsidTr="001D128D">
        <w:trPr>
          <w:trHeight w:val="297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0012EC57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71017901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Medical Lab Technology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608C0C6E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36" w:type="dxa"/>
            <w:vAlign w:val="center"/>
            <w:hideMark/>
          </w:tcPr>
          <w:p w14:paraId="77C5C32E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1D128D" w:rsidRPr="001D128D" w14:paraId="43BB81EE" w14:textId="77777777" w:rsidTr="001D128D">
        <w:trPr>
          <w:trHeight w:val="304"/>
        </w:trPr>
        <w:tc>
          <w:tcPr>
            <w:tcW w:w="9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4769D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bottom"/>
            <w:hideMark/>
          </w:tcPr>
          <w:p w14:paraId="45174B7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FEFEF" w:fill="EFEFEF"/>
            <w:vAlign w:val="center"/>
            <w:hideMark/>
          </w:tcPr>
          <w:p w14:paraId="29B6D366" w14:textId="77777777" w:rsidR="001D128D" w:rsidRPr="001D128D" w:rsidRDefault="001D128D" w:rsidP="001D128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1D128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87</w:t>
            </w:r>
          </w:p>
        </w:tc>
        <w:tc>
          <w:tcPr>
            <w:tcW w:w="236" w:type="dxa"/>
            <w:vAlign w:val="center"/>
            <w:hideMark/>
          </w:tcPr>
          <w:p w14:paraId="65D8A840" w14:textId="77777777" w:rsidR="001D128D" w:rsidRPr="001D128D" w:rsidRDefault="001D128D" w:rsidP="001D128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696D045E" w14:textId="77777777" w:rsidR="001D128D" w:rsidRDefault="001D128D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0BFA969E" w14:textId="77777777" w:rsidR="001D128D" w:rsidRDefault="001D128D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2091947F" w:rsidR="00247F81" w:rsidRPr="001E487E" w:rsidRDefault="00247F81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77A22CEB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C47E8">
      <w:headerReference w:type="default" r:id="rId7"/>
      <w:pgSz w:w="11906" w:h="16838"/>
      <w:pgMar w:top="797" w:right="83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C069" w14:textId="77777777" w:rsidR="005B7E12" w:rsidRDefault="005B7E12">
      <w:r>
        <w:separator/>
      </w:r>
    </w:p>
  </w:endnote>
  <w:endnote w:type="continuationSeparator" w:id="0">
    <w:p w14:paraId="77EA0D70" w14:textId="77777777" w:rsidR="005B7E12" w:rsidRDefault="005B7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1A793" w14:textId="77777777" w:rsidR="005B7E12" w:rsidRDefault="005B7E12">
      <w:r>
        <w:separator/>
      </w:r>
    </w:p>
  </w:footnote>
  <w:footnote w:type="continuationSeparator" w:id="0">
    <w:p w14:paraId="744C6931" w14:textId="77777777" w:rsidR="005B7E12" w:rsidRDefault="005B7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70453635" name="Picture 12704536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128D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96538"/>
    <w:rsid w:val="003A1509"/>
    <w:rsid w:val="003A1C03"/>
    <w:rsid w:val="00414627"/>
    <w:rsid w:val="00420B16"/>
    <w:rsid w:val="0042469D"/>
    <w:rsid w:val="00425D63"/>
    <w:rsid w:val="0046195E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B7E12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41615"/>
    <w:rsid w:val="0085640F"/>
    <w:rsid w:val="008567AA"/>
    <w:rsid w:val="00891029"/>
    <w:rsid w:val="00892712"/>
    <w:rsid w:val="008A680A"/>
    <w:rsid w:val="008B0BB0"/>
    <w:rsid w:val="008C47E8"/>
    <w:rsid w:val="008E6C4B"/>
    <w:rsid w:val="008F18C0"/>
    <w:rsid w:val="00907648"/>
    <w:rsid w:val="00914E34"/>
    <w:rsid w:val="00930FDE"/>
    <w:rsid w:val="00940BA1"/>
    <w:rsid w:val="00981035"/>
    <w:rsid w:val="00984C93"/>
    <w:rsid w:val="00987CE1"/>
    <w:rsid w:val="0099405C"/>
    <w:rsid w:val="009C600F"/>
    <w:rsid w:val="009D3723"/>
    <w:rsid w:val="009E04F2"/>
    <w:rsid w:val="009E3EDD"/>
    <w:rsid w:val="00A03B7B"/>
    <w:rsid w:val="00A200C9"/>
    <w:rsid w:val="00A250D5"/>
    <w:rsid w:val="00A32F56"/>
    <w:rsid w:val="00A36028"/>
    <w:rsid w:val="00A43D19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4</cp:revision>
  <cp:lastPrinted>2025-06-28T08:20:00Z</cp:lastPrinted>
  <dcterms:created xsi:type="dcterms:W3CDTF">2025-07-10T03:33:00Z</dcterms:created>
  <dcterms:modified xsi:type="dcterms:W3CDTF">2025-07-10T03:34:00Z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