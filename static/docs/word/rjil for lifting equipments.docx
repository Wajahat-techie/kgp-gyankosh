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E676B" w14:textId="77777777" w:rsidR="00E268A3" w:rsidRDefault="00E268A3" w:rsidP="005966EF">
      <w:pPr>
        <w:ind w:left="-360"/>
        <w:rPr>
          <w:rFonts w:ascii="Tahoma" w:hAnsi="Tahoma" w:cs="Tahoma"/>
          <w:b/>
          <w:bCs/>
          <w:sz w:val="24"/>
          <w:szCs w:val="24"/>
        </w:rPr>
      </w:pPr>
    </w:p>
    <w:p w14:paraId="5C643E89" w14:textId="33AC5ED2" w:rsidR="00247F81" w:rsidRPr="006214A1" w:rsidRDefault="00D4111E" w:rsidP="005966EF">
      <w:pPr>
        <w:ind w:left="-360"/>
        <w:rPr>
          <w:rFonts w:ascii="Tahoma" w:hAnsi="Tahoma" w:cs="Tahoma"/>
          <w:b/>
          <w:bCs/>
          <w:sz w:val="24"/>
          <w:szCs w:val="24"/>
        </w:rPr>
      </w:pPr>
      <w:r w:rsidRPr="006214A1">
        <w:rPr>
          <w:rFonts w:ascii="Tahoma" w:hAnsi="Tahoma" w:cs="Tahoma"/>
          <w:b/>
          <w:bCs/>
          <w:sz w:val="24"/>
          <w:szCs w:val="24"/>
        </w:rPr>
        <w:t>Reliance Jio Infocomm Limited</w:t>
      </w:r>
      <w:r w:rsidR="00247F81" w:rsidRPr="006214A1">
        <w:rPr>
          <w:rFonts w:ascii="Tahoma" w:hAnsi="Tahoma" w:cs="Tahoma"/>
          <w:b/>
          <w:bCs/>
          <w:sz w:val="24"/>
          <w:szCs w:val="24"/>
        </w:rPr>
        <w:t>,</w:t>
      </w:r>
    </w:p>
    <w:p w14:paraId="0CBFE823" w14:textId="4989DC3A" w:rsidR="00247F81" w:rsidRPr="006214A1" w:rsidRDefault="00D4111E" w:rsidP="005966EF">
      <w:pPr>
        <w:ind w:left="-360"/>
        <w:rPr>
          <w:rFonts w:ascii="Tahoma" w:hAnsi="Tahoma" w:cs="Tahoma"/>
          <w:b/>
          <w:bCs/>
          <w:sz w:val="24"/>
          <w:szCs w:val="24"/>
        </w:rPr>
      </w:pPr>
      <w:r w:rsidRPr="006214A1">
        <w:rPr>
          <w:rFonts w:ascii="Tahoma" w:hAnsi="Tahoma" w:cs="Tahoma"/>
          <w:b/>
          <w:bCs/>
          <w:sz w:val="24"/>
          <w:szCs w:val="24"/>
        </w:rPr>
        <w:t>SarahCity Mall</w:t>
      </w:r>
      <w:r w:rsidR="00247F81" w:rsidRPr="006214A1">
        <w:rPr>
          <w:rFonts w:ascii="Tahoma" w:hAnsi="Tahoma" w:cs="Tahoma"/>
          <w:b/>
          <w:bCs/>
          <w:sz w:val="24"/>
          <w:szCs w:val="24"/>
        </w:rPr>
        <w:t>,</w:t>
      </w:r>
    </w:p>
    <w:p w14:paraId="39393C70" w14:textId="341DC29A" w:rsidR="00247F81" w:rsidRPr="006214A1" w:rsidRDefault="00212852" w:rsidP="005966EF">
      <w:pPr>
        <w:ind w:left="-360"/>
        <w:rPr>
          <w:rFonts w:ascii="Tahoma" w:hAnsi="Tahoma" w:cs="Tahoma"/>
          <w:b/>
          <w:bCs/>
          <w:sz w:val="24"/>
          <w:szCs w:val="24"/>
        </w:rPr>
      </w:pPr>
      <w:r w:rsidRPr="006214A1">
        <w:rPr>
          <w:rFonts w:ascii="Tahoma" w:hAnsi="Tahoma" w:cs="Tahoma"/>
          <w:b/>
          <w:bCs/>
          <w:sz w:val="24"/>
          <w:szCs w:val="24"/>
        </w:rPr>
        <w:t>Ja</w:t>
      </w:r>
      <w:r w:rsidR="00D4111E" w:rsidRPr="006214A1">
        <w:rPr>
          <w:rFonts w:ascii="Tahoma" w:hAnsi="Tahoma" w:cs="Tahoma"/>
          <w:b/>
          <w:bCs/>
          <w:sz w:val="24"/>
          <w:szCs w:val="24"/>
        </w:rPr>
        <w:t>hangir Chowk,Srinagar</w:t>
      </w:r>
      <w:r w:rsidR="00247F81" w:rsidRPr="006214A1">
        <w:rPr>
          <w:rFonts w:ascii="Tahoma" w:hAnsi="Tahoma" w:cs="Tahoma"/>
          <w:b/>
          <w:bCs/>
          <w:sz w:val="24"/>
          <w:szCs w:val="24"/>
        </w:rPr>
        <w:t>.</w:t>
      </w:r>
    </w:p>
    <w:p w14:paraId="5EDBC08A" w14:textId="77777777" w:rsidR="005966EF" w:rsidRDefault="005966EF" w:rsidP="005966EF">
      <w:pPr>
        <w:ind w:left="-360"/>
        <w:rPr>
          <w:rFonts w:ascii="Tahoma" w:hAnsi="Tahoma" w:cs="Tahoma"/>
          <w:sz w:val="24"/>
          <w:szCs w:val="24"/>
        </w:rPr>
      </w:pPr>
    </w:p>
    <w:p w14:paraId="4F160CA4" w14:textId="4B4E2901" w:rsidR="00247F81" w:rsidRDefault="00247F81" w:rsidP="007F61ED">
      <w:pPr>
        <w:ind w:left="-360"/>
        <w:rPr>
          <w:rFonts w:ascii="Tahoma" w:hAnsi="Tahoma" w:cs="Tahoma"/>
          <w:sz w:val="24"/>
          <w:szCs w:val="24"/>
        </w:rPr>
      </w:pPr>
      <w:r w:rsidRPr="001F5E65">
        <w:rPr>
          <w:rFonts w:ascii="Tahoma" w:hAnsi="Tahoma" w:cs="Tahoma"/>
          <w:sz w:val="24"/>
          <w:szCs w:val="24"/>
        </w:rPr>
        <w:t>No:</w:t>
      </w:r>
      <w:r w:rsidR="00033893" w:rsidRPr="001F5E65">
        <w:rPr>
          <w:rFonts w:ascii="Tahoma" w:hAnsi="Tahoma" w:cs="Tahoma"/>
          <w:sz w:val="24"/>
          <w:szCs w:val="24"/>
        </w:rPr>
        <w:t xml:space="preserve"> </w:t>
      </w:r>
      <w:r w:rsidR="002D0BC4" w:rsidRPr="001F5E65">
        <w:rPr>
          <w:rFonts w:ascii="Tahoma" w:hAnsi="Tahoma" w:cs="Tahoma"/>
          <w:sz w:val="24"/>
          <w:szCs w:val="24"/>
        </w:rPr>
        <w:t>KGP/Estt/202</w:t>
      </w:r>
      <w:r w:rsidR="005772BE">
        <w:rPr>
          <w:rFonts w:ascii="Tahoma" w:hAnsi="Tahoma" w:cs="Tahoma"/>
          <w:sz w:val="24"/>
          <w:szCs w:val="24"/>
        </w:rPr>
        <w:t>5</w:t>
      </w:r>
      <w:r w:rsidR="002D0BC4" w:rsidRPr="001F5E65">
        <w:rPr>
          <w:rFonts w:ascii="Tahoma" w:hAnsi="Tahoma" w:cs="Tahoma"/>
          <w:sz w:val="24"/>
          <w:szCs w:val="24"/>
        </w:rPr>
        <w:t>/</w:t>
      </w:r>
      <w:r w:rsidR="007F61ED">
        <w:rPr>
          <w:rFonts w:ascii="Tahoma" w:hAnsi="Tahoma" w:cs="Tahoma"/>
          <w:sz w:val="24"/>
          <w:szCs w:val="24"/>
        </w:rPr>
        <w:t xml:space="preserve">       </w:t>
      </w:r>
      <w:r w:rsidR="002D0BC4" w:rsidRPr="001F5E65">
        <w:rPr>
          <w:rFonts w:ascii="Tahoma" w:hAnsi="Tahoma" w:cs="Tahoma"/>
          <w:sz w:val="24"/>
          <w:szCs w:val="24"/>
        </w:rPr>
        <w:t xml:space="preserve">          </w:t>
      </w:r>
      <w:r w:rsidRPr="001F5E65">
        <w:rPr>
          <w:rFonts w:ascii="Tahoma" w:hAnsi="Tahoma" w:cs="Tahoma"/>
          <w:sz w:val="24"/>
          <w:szCs w:val="24"/>
        </w:rPr>
        <w:t xml:space="preserve">                          </w:t>
      </w:r>
      <w:r w:rsidR="00635DE5">
        <w:rPr>
          <w:rFonts w:ascii="Tahoma" w:hAnsi="Tahoma" w:cs="Tahoma"/>
          <w:sz w:val="24"/>
          <w:szCs w:val="24"/>
        </w:rPr>
        <w:t xml:space="preserve">  </w:t>
      </w:r>
      <w:r w:rsidRPr="001F5E65">
        <w:rPr>
          <w:rFonts w:ascii="Tahoma" w:hAnsi="Tahoma" w:cs="Tahoma"/>
          <w:sz w:val="24"/>
          <w:szCs w:val="24"/>
        </w:rPr>
        <w:t xml:space="preserve"> Dated:</w:t>
      </w:r>
      <w:r w:rsidR="001F08DE" w:rsidRPr="001F5E65">
        <w:rPr>
          <w:rFonts w:ascii="Tahoma" w:hAnsi="Tahoma" w:cs="Tahoma"/>
          <w:sz w:val="24"/>
          <w:szCs w:val="24"/>
        </w:rPr>
        <w:t xml:space="preserve"> </w:t>
      </w:r>
      <w:r w:rsidR="00D7212F">
        <w:rPr>
          <w:rFonts w:ascii="Tahoma" w:hAnsi="Tahoma" w:cs="Tahoma"/>
          <w:sz w:val="24"/>
          <w:szCs w:val="24"/>
        </w:rPr>
        <w:t>0</w:t>
      </w:r>
      <w:r w:rsidR="006214A1">
        <w:rPr>
          <w:rFonts w:ascii="Tahoma" w:hAnsi="Tahoma" w:cs="Tahoma"/>
          <w:sz w:val="24"/>
          <w:szCs w:val="24"/>
        </w:rPr>
        <w:t>4</w:t>
      </w:r>
      <w:r w:rsidR="007F61ED">
        <w:rPr>
          <w:rFonts w:ascii="Tahoma" w:hAnsi="Tahoma" w:cs="Tahoma"/>
          <w:sz w:val="24"/>
          <w:szCs w:val="24"/>
        </w:rPr>
        <w:t>-0</w:t>
      </w:r>
      <w:r w:rsidR="00D7212F">
        <w:rPr>
          <w:rFonts w:ascii="Tahoma" w:hAnsi="Tahoma" w:cs="Tahoma"/>
          <w:sz w:val="24"/>
          <w:szCs w:val="24"/>
        </w:rPr>
        <w:t>7</w:t>
      </w:r>
      <w:r w:rsidR="007F61ED">
        <w:rPr>
          <w:rFonts w:ascii="Tahoma" w:hAnsi="Tahoma" w:cs="Tahoma"/>
          <w:sz w:val="24"/>
          <w:szCs w:val="24"/>
        </w:rPr>
        <w:t>-2025</w:t>
      </w:r>
    </w:p>
    <w:p w14:paraId="6DEC1C77" w14:textId="77777777" w:rsidR="00D4111E" w:rsidRPr="007F61ED" w:rsidRDefault="00D4111E" w:rsidP="007F61ED">
      <w:pPr>
        <w:ind w:left="-360"/>
        <w:rPr>
          <w:rFonts w:ascii="Tahoma" w:hAnsi="Tahoma" w:cs="Tahoma"/>
          <w:sz w:val="24"/>
          <w:szCs w:val="24"/>
        </w:rPr>
      </w:pPr>
    </w:p>
    <w:p w14:paraId="445DFACE" w14:textId="2F570041" w:rsidR="007630D9" w:rsidRDefault="00E268A3" w:rsidP="007630D9">
      <w:pPr>
        <w:ind w:left="-360"/>
        <w:jc w:val="both"/>
        <w:rPr>
          <w:rFonts w:ascii="Tahoma" w:hAnsi="Tahoma" w:cs="Tahoma"/>
          <w:b/>
          <w:bCs/>
          <w:sz w:val="26"/>
          <w:szCs w:val="26"/>
        </w:rPr>
      </w:pPr>
      <w:r w:rsidRPr="007F61ED">
        <w:rPr>
          <w:rFonts w:ascii="Tahoma" w:hAnsi="Tahoma" w:cs="Tahoma"/>
          <w:b/>
          <w:bCs/>
          <w:sz w:val="26"/>
          <w:szCs w:val="26"/>
        </w:rPr>
        <w:t>Subject:</w:t>
      </w:r>
      <w:r>
        <w:rPr>
          <w:rFonts w:ascii="Tahoma" w:hAnsi="Tahoma" w:cs="Tahoma"/>
          <w:b/>
          <w:bCs/>
          <w:sz w:val="26"/>
          <w:szCs w:val="26"/>
        </w:rPr>
        <w:t xml:space="preserve"> Lifting</w:t>
      </w:r>
      <w:r w:rsidR="006214A1">
        <w:rPr>
          <w:rFonts w:ascii="Tahoma" w:hAnsi="Tahoma" w:cs="Tahoma"/>
          <w:b/>
          <w:bCs/>
          <w:sz w:val="26"/>
          <w:szCs w:val="26"/>
        </w:rPr>
        <w:t xml:space="preserve"> of the Wifi Equipments from the Premises of Kashmir Govt.Polytechnic college Srinagar.</w:t>
      </w:r>
    </w:p>
    <w:p w14:paraId="5E9E35AD" w14:textId="77777777" w:rsidR="007630D9" w:rsidRPr="007630D9" w:rsidRDefault="007630D9" w:rsidP="00D7212F">
      <w:pPr>
        <w:jc w:val="both"/>
        <w:rPr>
          <w:rFonts w:ascii="Tahoma" w:hAnsi="Tahoma" w:cs="Tahoma"/>
          <w:b/>
          <w:bCs/>
          <w:sz w:val="25"/>
          <w:szCs w:val="25"/>
        </w:rPr>
      </w:pPr>
    </w:p>
    <w:p w14:paraId="03AF333B" w14:textId="21D1F456" w:rsidR="00BB6F6B" w:rsidRPr="005E278F" w:rsidRDefault="005E278F" w:rsidP="00D7212F">
      <w:pPr>
        <w:spacing w:line="360" w:lineRule="auto"/>
        <w:ind w:left="-360"/>
        <w:jc w:val="both"/>
        <w:rPr>
          <w:rFonts w:ascii="Tahoma" w:hAnsi="Tahoma" w:cs="Tahoma"/>
          <w:b/>
          <w:bCs/>
          <w:sz w:val="25"/>
          <w:szCs w:val="25"/>
        </w:rPr>
      </w:pPr>
      <w:r>
        <w:rPr>
          <w:rFonts w:ascii="Tahoma" w:hAnsi="Tahoma" w:cs="Tahoma"/>
          <w:sz w:val="25"/>
          <w:szCs w:val="25"/>
        </w:rPr>
        <w:t>Sir</w:t>
      </w:r>
      <w:r w:rsidR="006214A1">
        <w:rPr>
          <w:rFonts w:ascii="Tahoma" w:hAnsi="Tahoma" w:cs="Tahoma"/>
          <w:sz w:val="25"/>
          <w:szCs w:val="25"/>
        </w:rPr>
        <w:t>/Madam</w:t>
      </w:r>
      <w:r>
        <w:rPr>
          <w:rFonts w:ascii="Tahoma" w:hAnsi="Tahoma" w:cs="Tahoma"/>
          <w:sz w:val="25"/>
          <w:szCs w:val="25"/>
        </w:rPr>
        <w:t>,</w:t>
      </w:r>
    </w:p>
    <w:p w14:paraId="22033CB3" w14:textId="0772D7A7" w:rsidR="006214A1" w:rsidRPr="006214A1" w:rsidRDefault="006214A1" w:rsidP="006214A1">
      <w:pPr>
        <w:spacing w:line="360" w:lineRule="auto"/>
        <w:ind w:left="-450"/>
        <w:jc w:val="both"/>
        <w:rPr>
          <w:rFonts w:ascii="Tahoma" w:hAnsi="Tahoma" w:cs="Tahoma"/>
          <w:sz w:val="25"/>
          <w:szCs w:val="25"/>
        </w:rPr>
      </w:pPr>
      <w:r w:rsidRPr="006214A1">
        <w:rPr>
          <w:rFonts w:ascii="Tahoma" w:hAnsi="Tahoma" w:cs="Tahoma"/>
          <w:sz w:val="25"/>
          <w:szCs w:val="25"/>
        </w:rPr>
        <w:t>We are writing to bring to your attention the matter of non-operational Wi-Fi equipment</w:t>
      </w:r>
      <w:r w:rsidR="00E268A3">
        <w:rPr>
          <w:rFonts w:ascii="Tahoma" w:hAnsi="Tahoma" w:cs="Tahoma"/>
          <w:sz w:val="25"/>
          <w:szCs w:val="25"/>
        </w:rPr>
        <w:t>’s</w:t>
      </w:r>
      <w:r w:rsidRPr="006214A1">
        <w:rPr>
          <w:rFonts w:ascii="Tahoma" w:hAnsi="Tahoma" w:cs="Tahoma"/>
          <w:sz w:val="25"/>
          <w:szCs w:val="25"/>
        </w:rPr>
        <w:t xml:space="preserve"> installed by Reliance Jio Infocomm Limited (RJIL) </w:t>
      </w:r>
      <w:r w:rsidR="00E268A3">
        <w:rPr>
          <w:rFonts w:ascii="Tahoma" w:hAnsi="Tahoma" w:cs="Tahoma"/>
          <w:sz w:val="25"/>
          <w:szCs w:val="25"/>
        </w:rPr>
        <w:t>i</w:t>
      </w:r>
      <w:r w:rsidRPr="006214A1">
        <w:rPr>
          <w:rFonts w:ascii="Tahoma" w:hAnsi="Tahoma" w:cs="Tahoma"/>
          <w:sz w:val="25"/>
          <w:szCs w:val="25"/>
        </w:rPr>
        <w:t>n the premises of</w:t>
      </w:r>
      <w:r>
        <w:rPr>
          <w:rFonts w:ascii="Tahoma" w:hAnsi="Tahoma" w:cs="Tahoma"/>
          <w:sz w:val="25"/>
          <w:szCs w:val="25"/>
        </w:rPr>
        <w:t xml:space="preserve"> this institution</w:t>
      </w:r>
      <w:r w:rsidRPr="006214A1">
        <w:rPr>
          <w:rFonts w:ascii="Tahoma" w:hAnsi="Tahoma" w:cs="Tahoma"/>
          <w:sz w:val="25"/>
          <w:szCs w:val="25"/>
        </w:rPr>
        <w:t xml:space="preserve">. These </w:t>
      </w:r>
      <w:r w:rsidR="00E268A3" w:rsidRPr="006214A1">
        <w:rPr>
          <w:rFonts w:ascii="Tahoma" w:hAnsi="Tahoma" w:cs="Tahoma"/>
          <w:sz w:val="25"/>
          <w:szCs w:val="25"/>
        </w:rPr>
        <w:t>equipment</w:t>
      </w:r>
      <w:r w:rsidR="00E268A3">
        <w:rPr>
          <w:rFonts w:ascii="Tahoma" w:hAnsi="Tahoma" w:cs="Tahoma"/>
          <w:sz w:val="25"/>
          <w:szCs w:val="25"/>
        </w:rPr>
        <w:t>’s</w:t>
      </w:r>
      <w:r w:rsidRPr="006214A1">
        <w:rPr>
          <w:rFonts w:ascii="Tahoma" w:hAnsi="Tahoma" w:cs="Tahoma"/>
          <w:sz w:val="25"/>
          <w:szCs w:val="25"/>
        </w:rPr>
        <w:t xml:space="preserve"> have been non-functional for the past few years and are currently occupying valuable space on our campus.</w:t>
      </w:r>
    </w:p>
    <w:p w14:paraId="453EA5E8" w14:textId="0F6F94E5" w:rsidR="00E268A3" w:rsidRDefault="006214A1" w:rsidP="00E268A3">
      <w:pPr>
        <w:spacing w:line="360" w:lineRule="auto"/>
        <w:ind w:left="-450"/>
        <w:jc w:val="both"/>
        <w:rPr>
          <w:rFonts w:ascii="Tahoma" w:hAnsi="Tahoma" w:cs="Tahoma"/>
          <w:sz w:val="25"/>
          <w:szCs w:val="25"/>
        </w:rPr>
      </w:pPr>
      <w:r w:rsidRPr="006214A1">
        <w:rPr>
          <w:rFonts w:ascii="Tahoma" w:hAnsi="Tahoma" w:cs="Tahoma"/>
          <w:sz w:val="25"/>
          <w:szCs w:val="25"/>
        </w:rPr>
        <w:t xml:space="preserve">As our institution is in the process of auctioning unused and obsolete items, we kindly request you to arrange for the removal of the aforementioned Wi-Fi </w:t>
      </w:r>
      <w:r w:rsidR="00E268A3">
        <w:rPr>
          <w:rFonts w:ascii="Tahoma" w:hAnsi="Tahoma" w:cs="Tahoma"/>
          <w:sz w:val="25"/>
          <w:szCs w:val="25"/>
        </w:rPr>
        <w:t>e</w:t>
      </w:r>
      <w:r w:rsidR="00E268A3" w:rsidRPr="006214A1">
        <w:rPr>
          <w:rFonts w:ascii="Tahoma" w:hAnsi="Tahoma" w:cs="Tahoma"/>
          <w:sz w:val="25"/>
          <w:szCs w:val="25"/>
        </w:rPr>
        <w:t>quipment</w:t>
      </w:r>
      <w:r w:rsidR="00E268A3">
        <w:rPr>
          <w:rFonts w:ascii="Tahoma" w:hAnsi="Tahoma" w:cs="Tahoma"/>
          <w:sz w:val="25"/>
          <w:szCs w:val="25"/>
        </w:rPr>
        <w:t>’s</w:t>
      </w:r>
      <w:r w:rsidRPr="006214A1">
        <w:rPr>
          <w:rFonts w:ascii="Tahoma" w:hAnsi="Tahoma" w:cs="Tahoma"/>
          <w:sz w:val="25"/>
          <w:szCs w:val="25"/>
        </w:rPr>
        <w:t xml:space="preserve"> within the next 15 days from the date of this letter. Please note that failure to remove the equipment by the specified deadline will result in the material being deemed abandoned and </w:t>
      </w:r>
      <w:r>
        <w:rPr>
          <w:rFonts w:ascii="Tahoma" w:hAnsi="Tahoma" w:cs="Tahoma"/>
          <w:sz w:val="25"/>
          <w:szCs w:val="25"/>
        </w:rPr>
        <w:t xml:space="preserve">may result in the </w:t>
      </w:r>
      <w:r w:rsidRPr="006214A1">
        <w:rPr>
          <w:rFonts w:ascii="Tahoma" w:hAnsi="Tahoma" w:cs="Tahoma"/>
          <w:sz w:val="25"/>
          <w:szCs w:val="25"/>
        </w:rPr>
        <w:t>scrap</w:t>
      </w:r>
      <w:r>
        <w:rPr>
          <w:rFonts w:ascii="Tahoma" w:hAnsi="Tahoma" w:cs="Tahoma"/>
          <w:sz w:val="25"/>
          <w:szCs w:val="25"/>
        </w:rPr>
        <w:t>ping</w:t>
      </w:r>
      <w:r w:rsidRPr="006214A1">
        <w:rPr>
          <w:rFonts w:ascii="Tahoma" w:hAnsi="Tahoma" w:cs="Tahoma"/>
          <w:sz w:val="25"/>
          <w:szCs w:val="25"/>
        </w:rPr>
        <w:t xml:space="preserve"> or disposed of as part of our auction </w:t>
      </w:r>
      <w:r w:rsidRPr="006214A1">
        <w:rPr>
          <w:rFonts w:ascii="Tahoma" w:hAnsi="Tahoma" w:cs="Tahoma"/>
          <w:sz w:val="25"/>
          <w:szCs w:val="25"/>
        </w:rPr>
        <w:t xml:space="preserve">process. </w:t>
      </w:r>
    </w:p>
    <w:p w14:paraId="794446C1" w14:textId="5F64A8CB" w:rsidR="006214A1" w:rsidRPr="006214A1" w:rsidRDefault="00E268A3" w:rsidP="006214A1">
      <w:pPr>
        <w:spacing w:line="360" w:lineRule="auto"/>
        <w:ind w:left="-450"/>
        <w:jc w:val="both"/>
        <w:rPr>
          <w:rFonts w:ascii="Tahoma" w:hAnsi="Tahoma" w:cs="Tahoma"/>
          <w:sz w:val="25"/>
          <w:szCs w:val="25"/>
        </w:rPr>
      </w:pPr>
      <w:r>
        <w:rPr>
          <w:rFonts w:ascii="Tahoma" w:hAnsi="Tahoma" w:cs="Tahoma"/>
          <w:sz w:val="25"/>
          <w:szCs w:val="25"/>
        </w:rPr>
        <w:t xml:space="preserve">  </w:t>
      </w:r>
      <w:r w:rsidR="006214A1" w:rsidRPr="006214A1">
        <w:rPr>
          <w:rFonts w:ascii="Tahoma" w:hAnsi="Tahoma" w:cs="Tahoma"/>
          <w:sz w:val="25"/>
          <w:szCs w:val="25"/>
        </w:rPr>
        <w:t>Your</w:t>
      </w:r>
      <w:r w:rsidR="006214A1" w:rsidRPr="006214A1">
        <w:rPr>
          <w:rFonts w:ascii="Tahoma" w:hAnsi="Tahoma" w:cs="Tahoma"/>
          <w:sz w:val="25"/>
          <w:szCs w:val="25"/>
        </w:rPr>
        <w:t xml:space="preserve"> prompt action in this matter will be highly appreciated.</w:t>
      </w:r>
    </w:p>
    <w:p w14:paraId="4B5B5FEF" w14:textId="77777777" w:rsidR="006214A1" w:rsidRPr="006214A1" w:rsidRDefault="006214A1" w:rsidP="006214A1">
      <w:pPr>
        <w:spacing w:line="360" w:lineRule="auto"/>
        <w:jc w:val="both"/>
        <w:rPr>
          <w:rFonts w:ascii="Tahoma" w:hAnsi="Tahoma" w:cs="Tahoma"/>
          <w:sz w:val="25"/>
          <w:szCs w:val="25"/>
        </w:rPr>
      </w:pPr>
    </w:p>
    <w:p w14:paraId="38520903" w14:textId="77777777" w:rsidR="006214A1" w:rsidRPr="006214A1" w:rsidRDefault="006214A1" w:rsidP="006214A1">
      <w:pPr>
        <w:spacing w:line="360" w:lineRule="auto"/>
        <w:ind w:left="-450" w:firstLine="90"/>
        <w:jc w:val="both"/>
        <w:rPr>
          <w:rFonts w:ascii="Tahoma" w:hAnsi="Tahoma" w:cs="Tahoma"/>
          <w:sz w:val="25"/>
          <w:szCs w:val="25"/>
        </w:rPr>
      </w:pPr>
    </w:p>
    <w:p w14:paraId="305B5809" w14:textId="77777777" w:rsidR="00D7212F" w:rsidRDefault="00D7212F" w:rsidP="005F1793">
      <w:pPr>
        <w:spacing w:line="276" w:lineRule="auto"/>
        <w:jc w:val="both"/>
        <w:rPr>
          <w:rFonts w:ascii="Tahoma" w:hAnsi="Tahoma" w:cs="Tahoma"/>
          <w:sz w:val="25"/>
          <w:szCs w:val="25"/>
        </w:rPr>
      </w:pPr>
    </w:p>
    <w:p w14:paraId="5E3DA5E6" w14:textId="3B4D2A36" w:rsidR="00247F81" w:rsidRPr="001E487E" w:rsidRDefault="00247F81" w:rsidP="00D7212F">
      <w:pPr>
        <w:spacing w:line="276"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r w:rsidRPr="001E487E">
        <w:rPr>
          <w:rFonts w:ascii="Tahoma" w:hAnsi="Tahoma" w:cs="Tahoma"/>
          <w:sz w:val="25"/>
          <w:szCs w:val="25"/>
        </w:rPr>
        <w:t xml:space="preserve"> </w:t>
      </w:r>
      <w:r w:rsidR="00B52214">
        <w:rPr>
          <w:rFonts w:ascii="Tahoma" w:hAnsi="Tahoma" w:cs="Tahoma"/>
          <w:sz w:val="25"/>
          <w:szCs w:val="25"/>
        </w:rPr>
        <w:t xml:space="preserve"> </w:t>
      </w:r>
      <w:r w:rsidRPr="001E487E">
        <w:rPr>
          <w:rFonts w:ascii="Tahoma" w:hAnsi="Tahoma" w:cs="Tahoma"/>
          <w:sz w:val="25"/>
          <w:szCs w:val="25"/>
        </w:rPr>
        <w:t xml:space="preserve"> Yours Faithfully</w:t>
      </w:r>
    </w:p>
    <w:p w14:paraId="164BE196" w14:textId="77A22CEB" w:rsidR="005E278F" w:rsidRDefault="00247F81" w:rsidP="007F61ED">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76D35BBD" w14:textId="77777777" w:rsidR="005F1793" w:rsidRDefault="005F1793" w:rsidP="007F61ED">
      <w:pPr>
        <w:spacing w:line="360" w:lineRule="auto"/>
        <w:ind w:left="-450" w:firstLine="90"/>
        <w:jc w:val="both"/>
        <w:rPr>
          <w:rFonts w:ascii="Tahoma" w:hAnsi="Tahoma" w:cs="Tahoma"/>
          <w:sz w:val="25"/>
          <w:szCs w:val="25"/>
        </w:rPr>
      </w:pPr>
    </w:p>
    <w:p w14:paraId="2141638F" w14:textId="771C18B1" w:rsidR="00247F81" w:rsidRPr="001E487E" w:rsidRDefault="005E278F"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03B125E5"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7618A0" w14:textId="417BB8CC" w:rsidR="005E278F" w:rsidRDefault="00247F81" w:rsidP="007F61ED">
      <w:pPr>
        <w:ind w:left="-450" w:firstLine="90"/>
        <w:jc w:val="both"/>
        <w:rPr>
          <w:rFonts w:ascii="Tahoma" w:hAnsi="Tahoma" w:cs="Tahoma"/>
          <w:sz w:val="25"/>
          <w:szCs w:val="25"/>
        </w:rPr>
      </w:pPr>
      <w:r w:rsidRPr="001E487E">
        <w:rPr>
          <w:rFonts w:ascii="Tahoma" w:hAnsi="Tahoma" w:cs="Tahoma"/>
          <w:sz w:val="25"/>
          <w:szCs w:val="25"/>
        </w:rPr>
        <w:t xml:space="preserve">                                                                Srinagar</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5F1793">
      <w:headerReference w:type="default" r:id="rId7"/>
      <w:pgSz w:w="11906" w:h="16838"/>
      <w:pgMar w:top="797" w:right="92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C9AD1" w14:textId="77777777" w:rsidR="00FB511F" w:rsidRDefault="00FB511F">
      <w:r>
        <w:separator/>
      </w:r>
    </w:p>
  </w:endnote>
  <w:endnote w:type="continuationSeparator" w:id="0">
    <w:p w14:paraId="5FAFDE24" w14:textId="77777777" w:rsidR="00FB511F" w:rsidRDefault="00FB5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A94EC" w14:textId="77777777" w:rsidR="00FB511F" w:rsidRDefault="00FB511F">
      <w:r>
        <w:separator/>
      </w:r>
    </w:p>
  </w:footnote>
  <w:footnote w:type="continuationSeparator" w:id="0">
    <w:p w14:paraId="0CAFFCB2" w14:textId="77777777" w:rsidR="00FB511F" w:rsidRDefault="00FB5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931919698" name="Picture 93191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4EC7"/>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7F81"/>
    <w:rsid w:val="0026631D"/>
    <w:rsid w:val="002C2F53"/>
    <w:rsid w:val="002D0BC4"/>
    <w:rsid w:val="0033518C"/>
    <w:rsid w:val="00342855"/>
    <w:rsid w:val="003437C2"/>
    <w:rsid w:val="00360589"/>
    <w:rsid w:val="00377186"/>
    <w:rsid w:val="0037797E"/>
    <w:rsid w:val="003A1509"/>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5F1793"/>
    <w:rsid w:val="006002EB"/>
    <w:rsid w:val="006128EF"/>
    <w:rsid w:val="006214A1"/>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630D9"/>
    <w:rsid w:val="00780DCF"/>
    <w:rsid w:val="00791CC2"/>
    <w:rsid w:val="007C2C59"/>
    <w:rsid w:val="007E433B"/>
    <w:rsid w:val="007F61ED"/>
    <w:rsid w:val="00801F23"/>
    <w:rsid w:val="008048EF"/>
    <w:rsid w:val="00837632"/>
    <w:rsid w:val="0085640F"/>
    <w:rsid w:val="008567AA"/>
    <w:rsid w:val="00892712"/>
    <w:rsid w:val="008A680A"/>
    <w:rsid w:val="008B0BB0"/>
    <w:rsid w:val="008E6C4B"/>
    <w:rsid w:val="008F18C0"/>
    <w:rsid w:val="00907648"/>
    <w:rsid w:val="00930FDE"/>
    <w:rsid w:val="00940BA1"/>
    <w:rsid w:val="009755F2"/>
    <w:rsid w:val="00984C93"/>
    <w:rsid w:val="00987CE1"/>
    <w:rsid w:val="0099405C"/>
    <w:rsid w:val="009C0EE9"/>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14580"/>
    <w:rsid w:val="00B24CF4"/>
    <w:rsid w:val="00B26993"/>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111E"/>
    <w:rsid w:val="00D45619"/>
    <w:rsid w:val="00D61B7B"/>
    <w:rsid w:val="00D65F07"/>
    <w:rsid w:val="00D7212F"/>
    <w:rsid w:val="00D92BB7"/>
    <w:rsid w:val="00DC76D2"/>
    <w:rsid w:val="00DD30ED"/>
    <w:rsid w:val="00E268A3"/>
    <w:rsid w:val="00E64C21"/>
    <w:rsid w:val="00EC24C6"/>
    <w:rsid w:val="00EF2933"/>
    <w:rsid w:val="00F05146"/>
    <w:rsid w:val="00F1115D"/>
    <w:rsid w:val="00F15ECC"/>
    <w:rsid w:val="00F3513C"/>
    <w:rsid w:val="00F465C5"/>
    <w:rsid w:val="00F5180D"/>
    <w:rsid w:val="00F51B21"/>
    <w:rsid w:val="00F51D87"/>
    <w:rsid w:val="00F52DA3"/>
    <w:rsid w:val="00F8455C"/>
    <w:rsid w:val="00FB511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2092845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kgpolysgr58@gmail.com</cp:lastModifiedBy>
  <cp:revision>3</cp:revision>
  <cp:lastPrinted>2025-07-04T05:34:00Z</cp:lastPrinted>
  <dcterms:created xsi:type="dcterms:W3CDTF">2025-07-04T05:16:00Z</dcterms:created>
  <dcterms:modified xsi:type="dcterms:W3CDTF">2025-07-04T05:35:00Z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