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BAFF" w14:textId="37547806" w:rsidR="00290504" w:rsidRPr="006D65AC" w:rsidRDefault="00BF0658" w:rsidP="006D65AC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F7DF92B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7883339" w14:textId="7F979E17" w:rsidR="00361138" w:rsidRPr="00244390" w:rsidRDefault="00361138" w:rsidP="00244390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32"/>
          <w:szCs w:val="32"/>
        </w:rPr>
      </w:pPr>
      <w:r w:rsidRPr="004213AB">
        <w:rPr>
          <w:rFonts w:ascii="Tahoma" w:hAnsi="Tahoma" w:cs="Tahoma"/>
          <w:b/>
          <w:bCs/>
          <w:color w:val="1F1F1F"/>
          <w:sz w:val="32"/>
          <w:szCs w:val="32"/>
        </w:rPr>
        <w:t xml:space="preserve">                         </w:t>
      </w:r>
    </w:p>
    <w:p w14:paraId="468CA439" w14:textId="340A888F" w:rsidR="0043028B" w:rsidRDefault="00244390" w:rsidP="0043028B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44"/>
          <w:szCs w:val="44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     </w:t>
      </w:r>
      <w:r w:rsidRPr="00244390">
        <w:rPr>
          <w:rFonts w:ascii="Tahoma" w:hAnsi="Tahoma" w:cs="Tahoma"/>
          <w:b/>
          <w:bCs/>
          <w:color w:val="1F1F1F"/>
          <w:sz w:val="44"/>
          <w:szCs w:val="44"/>
        </w:rPr>
        <w:t>NOTICE</w:t>
      </w:r>
    </w:p>
    <w:p w14:paraId="25B9425F" w14:textId="77777777" w:rsidR="0043028B" w:rsidRPr="0043028B" w:rsidRDefault="0043028B" w:rsidP="0043028B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44"/>
          <w:szCs w:val="44"/>
        </w:rPr>
      </w:pPr>
    </w:p>
    <w:p w14:paraId="1C84E9CA" w14:textId="77777777" w:rsidR="0043028B" w:rsidRPr="00BA7E2C" w:rsidRDefault="0043028B" w:rsidP="0043028B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30"/>
          <w:szCs w:val="30"/>
        </w:rPr>
      </w:pPr>
      <w:r w:rsidRPr="0043028B">
        <w:rPr>
          <w:rFonts w:ascii="Tahoma" w:hAnsi="Tahoma" w:cs="Tahoma"/>
          <w:color w:val="1F1F1F"/>
          <w:sz w:val="30"/>
          <w:szCs w:val="30"/>
        </w:rPr>
        <w:t xml:space="preserve">All students are hereby informed that a Painting Competition will be organized in the Institution on Tuesday, 12th May 2026 at 10:30 a.m. under the flagship of Nasha Mukt Abhiyan in association with HEALTHY MINDS, A KASHMER &amp; HELP Foundation Initiative. The competition is being held with the </w:t>
      </w:r>
      <w:r w:rsidRPr="00BA7E2C">
        <w:rPr>
          <w:rFonts w:ascii="Tahoma" w:hAnsi="Tahoma" w:cs="Tahoma"/>
          <w:b/>
          <w:bCs/>
          <w:color w:val="1F1F1F"/>
          <w:sz w:val="30"/>
          <w:szCs w:val="30"/>
        </w:rPr>
        <w:t>theme “Say No to Drugs, Yes to Life”.</w:t>
      </w:r>
    </w:p>
    <w:p w14:paraId="3209B503" w14:textId="50060007" w:rsidR="0043028B" w:rsidRPr="0043028B" w:rsidRDefault="0043028B" w:rsidP="0043028B">
      <w:pPr>
        <w:tabs>
          <w:tab w:val="left" w:pos="0"/>
        </w:tabs>
        <w:jc w:val="both"/>
        <w:rPr>
          <w:rFonts w:ascii="Tahoma" w:hAnsi="Tahoma" w:cs="Tahoma"/>
          <w:color w:val="1F1F1F"/>
          <w:sz w:val="30"/>
          <w:szCs w:val="30"/>
        </w:rPr>
      </w:pPr>
      <w:r w:rsidRPr="0043028B">
        <w:rPr>
          <w:rFonts w:ascii="Tahoma" w:hAnsi="Tahoma" w:cs="Tahoma"/>
          <w:color w:val="1F1F1F"/>
          <w:sz w:val="30"/>
          <w:szCs w:val="30"/>
        </w:rPr>
        <w:t xml:space="preserve">Participating students are required to bring their own </w:t>
      </w:r>
      <w:r w:rsidR="00BA7E2C">
        <w:rPr>
          <w:rFonts w:ascii="Tahoma" w:hAnsi="Tahoma" w:cs="Tahoma"/>
          <w:color w:val="1F1F1F"/>
          <w:sz w:val="30"/>
          <w:szCs w:val="30"/>
        </w:rPr>
        <w:t xml:space="preserve">blank </w:t>
      </w:r>
      <w:r w:rsidRPr="0043028B">
        <w:rPr>
          <w:rFonts w:ascii="Tahoma" w:hAnsi="Tahoma" w:cs="Tahoma"/>
          <w:color w:val="1F1F1F"/>
          <w:sz w:val="30"/>
          <w:szCs w:val="30"/>
        </w:rPr>
        <w:t>charts, drawing sheets, colours, brushes, and other necessary drawing materials. The best entries will be awarded by the panel of judges.</w:t>
      </w:r>
    </w:p>
    <w:p w14:paraId="39720AA2" w14:textId="77777777" w:rsidR="0043028B" w:rsidRPr="0043028B" w:rsidRDefault="0043028B" w:rsidP="0043028B">
      <w:pPr>
        <w:tabs>
          <w:tab w:val="left" w:pos="0"/>
        </w:tabs>
        <w:jc w:val="both"/>
        <w:rPr>
          <w:rFonts w:ascii="Tahoma" w:hAnsi="Tahoma" w:cs="Tahoma"/>
          <w:color w:val="1F1F1F"/>
          <w:sz w:val="30"/>
          <w:szCs w:val="30"/>
        </w:rPr>
      </w:pPr>
      <w:r w:rsidRPr="0043028B">
        <w:rPr>
          <w:rFonts w:ascii="Tahoma" w:hAnsi="Tahoma" w:cs="Tahoma"/>
          <w:color w:val="1F1F1F"/>
          <w:sz w:val="30"/>
          <w:szCs w:val="30"/>
        </w:rPr>
        <w:t>All students are encouraged to participate enthusiastically and showcase their creativity to spread the powerful message of a drug-free life.</w:t>
      </w:r>
    </w:p>
    <w:p w14:paraId="670EBAD2" w14:textId="77777777" w:rsidR="0043028B" w:rsidRPr="0043028B" w:rsidRDefault="0043028B" w:rsidP="0043028B">
      <w:pPr>
        <w:tabs>
          <w:tab w:val="left" w:pos="0"/>
        </w:tabs>
        <w:jc w:val="both"/>
        <w:rPr>
          <w:rFonts w:ascii="Tahoma" w:hAnsi="Tahoma" w:cs="Tahoma"/>
          <w:color w:val="1F1F1F"/>
          <w:sz w:val="30"/>
          <w:szCs w:val="30"/>
        </w:rPr>
      </w:pPr>
      <w:r w:rsidRPr="0043028B">
        <w:rPr>
          <w:rFonts w:ascii="Tahoma" w:hAnsi="Tahoma" w:cs="Tahoma"/>
          <w:color w:val="1F1F1F"/>
          <w:sz w:val="30"/>
          <w:szCs w:val="30"/>
        </w:rPr>
        <w:t>For any queries, please contact the Coordinator Er. Masrat Mehraj on 9419050022.</w:t>
      </w:r>
    </w:p>
    <w:p w14:paraId="4BBE4F98" w14:textId="237A0C8A" w:rsidR="004213AB" w:rsidRDefault="004213AB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4DAC5E22" w14:textId="77777777" w:rsidR="004213AB" w:rsidRDefault="004213AB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52478EB9" w14:textId="35775D74" w:rsidR="00C66015" w:rsidRDefault="004213AB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noProof/>
          <w:color w:val="1F1F1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8F5B2" wp14:editId="60284041">
                <wp:simplePos x="0" y="0"/>
                <wp:positionH relativeFrom="margin">
                  <wp:align>left</wp:align>
                </wp:positionH>
                <wp:positionV relativeFrom="paragraph">
                  <wp:posOffset>34307</wp:posOffset>
                </wp:positionV>
                <wp:extent cx="2314832" cy="741405"/>
                <wp:effectExtent l="0" t="0" r="0" b="1905"/>
                <wp:wrapNone/>
                <wp:docPr id="13931823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832" cy="741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A99D37" w14:textId="0E73E811" w:rsidR="004213AB" w:rsidRPr="004213AB" w:rsidRDefault="004213AB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4213AB">
                              <w:rPr>
                                <w:sz w:val="26"/>
                                <w:szCs w:val="26"/>
                                <w:lang w:val="en-US"/>
                              </w:rPr>
                              <w:t>No: KGP/Estt/2026/</w:t>
                            </w:r>
                            <w:r w:rsidR="00BA7E2C">
                              <w:rPr>
                                <w:sz w:val="26"/>
                                <w:szCs w:val="26"/>
                                <w:lang w:val="en-US"/>
                              </w:rPr>
                              <w:t>258</w:t>
                            </w:r>
                          </w:p>
                          <w:p w14:paraId="5E7AC2CE" w14:textId="301C48F7" w:rsidR="004213AB" w:rsidRPr="004213AB" w:rsidRDefault="004213AB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4213AB">
                              <w:rPr>
                                <w:sz w:val="26"/>
                                <w:szCs w:val="26"/>
                                <w:lang w:val="en-US"/>
                              </w:rPr>
                              <w:t>Dated:</w:t>
                            </w:r>
                            <w:r w:rsidR="00BA7E2C">
                              <w:rPr>
                                <w:sz w:val="26"/>
                                <w:szCs w:val="26"/>
                                <w:lang w:val="en-US"/>
                              </w:rPr>
                              <w:t>09</w:t>
                            </w:r>
                            <w:r w:rsidRPr="004213AB">
                              <w:rPr>
                                <w:sz w:val="26"/>
                                <w:szCs w:val="26"/>
                                <w:lang w:val="en-US"/>
                              </w:rPr>
                              <w:t>-0</w:t>
                            </w:r>
                            <w:r w:rsidR="00BA7E2C">
                              <w:rPr>
                                <w:sz w:val="26"/>
                                <w:szCs w:val="26"/>
                                <w:lang w:val="en-US"/>
                              </w:rPr>
                              <w:t>5</w:t>
                            </w:r>
                            <w:r w:rsidRPr="004213AB">
                              <w:rPr>
                                <w:sz w:val="26"/>
                                <w:szCs w:val="26"/>
                                <w:lang w:val="en-US"/>
                              </w:rPr>
                              <w:t>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48F5B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2.7pt;width:182.25pt;height:58.4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9CXFwIAACw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" filled="f" stroked="f" strokeweight=".5pt">
                <v:textbox>
                  <w:txbxContent>
                    <w:p w14:paraId="08A99D37" w14:textId="0E73E811" w:rsidR="004213AB" w:rsidRPr="004213AB" w:rsidRDefault="004213AB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4213AB">
                        <w:rPr>
                          <w:sz w:val="26"/>
                          <w:szCs w:val="26"/>
                          <w:lang w:val="en-US"/>
                        </w:rPr>
                        <w:t>No: KGP/Estt/2026/</w:t>
                      </w:r>
                      <w:r w:rsidR="00BA7E2C">
                        <w:rPr>
                          <w:sz w:val="26"/>
                          <w:szCs w:val="26"/>
                          <w:lang w:val="en-US"/>
                        </w:rPr>
                        <w:t>258</w:t>
                      </w:r>
                    </w:p>
                    <w:p w14:paraId="5E7AC2CE" w14:textId="301C48F7" w:rsidR="004213AB" w:rsidRPr="004213AB" w:rsidRDefault="004213AB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4213AB">
                        <w:rPr>
                          <w:sz w:val="26"/>
                          <w:szCs w:val="26"/>
                          <w:lang w:val="en-US"/>
                        </w:rPr>
                        <w:t>Dated:</w:t>
                      </w:r>
                      <w:r w:rsidR="00BA7E2C">
                        <w:rPr>
                          <w:sz w:val="26"/>
                          <w:szCs w:val="26"/>
                          <w:lang w:val="en-US"/>
                        </w:rPr>
                        <w:t>09</w:t>
                      </w:r>
                      <w:r w:rsidRPr="004213AB">
                        <w:rPr>
                          <w:sz w:val="26"/>
                          <w:szCs w:val="26"/>
                          <w:lang w:val="en-US"/>
                        </w:rPr>
                        <w:t>-0</w:t>
                      </w:r>
                      <w:r w:rsidR="00BA7E2C">
                        <w:rPr>
                          <w:sz w:val="26"/>
                          <w:szCs w:val="26"/>
                          <w:lang w:val="en-US"/>
                        </w:rPr>
                        <w:t>5</w:t>
                      </w:r>
                      <w:r w:rsidRPr="004213AB">
                        <w:rPr>
                          <w:sz w:val="26"/>
                          <w:szCs w:val="26"/>
                          <w:lang w:val="en-US"/>
                        </w:rPr>
                        <w:t>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463026" w14:textId="77777777" w:rsidR="00C66015" w:rsidRDefault="00C66015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B5F7985" w14:textId="2BD08127" w:rsidR="00C66015" w:rsidRPr="00A1679C" w:rsidRDefault="00C66015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8C5AD46" w14:textId="77777777" w:rsidR="00C66015" w:rsidRPr="00A1679C" w:rsidRDefault="00C66015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Principal</w:t>
      </w:r>
    </w:p>
    <w:p w14:paraId="2295149F" w14:textId="77777777" w:rsidR="00C66015" w:rsidRPr="00A1679C" w:rsidRDefault="00C66015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Kashmir Government Polytechnic College</w:t>
      </w:r>
    </w:p>
    <w:p w14:paraId="54DEC824" w14:textId="24E748D7" w:rsidR="004213AB" w:rsidRDefault="00C66015" w:rsidP="004213AB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Srinagar</w:t>
      </w:r>
    </w:p>
    <w:p w14:paraId="52269479" w14:textId="5D7FBA97" w:rsidR="004213AB" w:rsidRPr="00244390" w:rsidRDefault="004213AB" w:rsidP="00244390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30"/>
          <w:szCs w:val="30"/>
        </w:rPr>
      </w:pPr>
      <w:r w:rsidRPr="00244390">
        <w:rPr>
          <w:rFonts w:ascii="Tahoma" w:hAnsi="Tahoma" w:cs="Tahoma"/>
          <w:b/>
          <w:bCs/>
          <w:color w:val="1F1F1F"/>
          <w:sz w:val="30"/>
          <w:szCs w:val="30"/>
        </w:rPr>
        <w:t>Copy to the:</w:t>
      </w:r>
    </w:p>
    <w:p w14:paraId="34051285" w14:textId="52407728" w:rsidR="00244390" w:rsidRDefault="00244390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30"/>
          <w:szCs w:val="30"/>
        </w:rPr>
      </w:pPr>
      <w:r w:rsidRPr="00244390">
        <w:rPr>
          <w:rFonts w:ascii="Tahoma" w:hAnsi="Tahoma" w:cs="Tahoma"/>
          <w:color w:val="1F1F1F"/>
          <w:sz w:val="30"/>
          <w:szCs w:val="30"/>
        </w:rPr>
        <w:t>1.HOD’s/Incharges/Academic Coordinator for information.</w:t>
      </w:r>
    </w:p>
    <w:p w14:paraId="3E629224" w14:textId="0764F5B8" w:rsidR="00BA7E2C" w:rsidRPr="00244390" w:rsidRDefault="00BA7E2C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30"/>
          <w:szCs w:val="30"/>
        </w:rPr>
      </w:pPr>
      <w:r>
        <w:rPr>
          <w:rFonts w:ascii="Tahoma" w:hAnsi="Tahoma" w:cs="Tahoma"/>
          <w:color w:val="1F1F1F"/>
          <w:sz w:val="30"/>
          <w:szCs w:val="30"/>
        </w:rPr>
        <w:t>2.Students for active participation.</w:t>
      </w:r>
    </w:p>
    <w:p w14:paraId="7B517AE9" w14:textId="77777777" w:rsidR="004213AB" w:rsidRDefault="004213AB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7706D30" w14:textId="77777777" w:rsidR="004213AB" w:rsidRPr="00A1679C" w:rsidRDefault="004213AB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D02670" w14:textId="77777777" w:rsidR="00C66015" w:rsidRPr="00361138" w:rsidRDefault="00C66015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0697AFB" w14:textId="49F979CA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0385F2C7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6F9FC6B" w14:textId="77777777" w:rsidR="00D54EE8" w:rsidRPr="00A1679C" w:rsidRDefault="00D54EE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3D59F96" w14:textId="6822F5D8" w:rsidR="006A574C" w:rsidRPr="006D627E" w:rsidRDefault="00A35B21" w:rsidP="00361138">
      <w:pPr>
        <w:tabs>
          <w:tab w:val="left" w:pos="0"/>
        </w:tabs>
        <w:jc w:val="both"/>
        <w:rPr>
          <w:rFonts w:ascii="Tahoma" w:hAnsi="Tahoma" w:cs="Tahoma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A574C"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BA7E2C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9AAA5" w14:textId="77777777" w:rsidR="000D31DC" w:rsidRDefault="000D31DC">
      <w:r>
        <w:separator/>
      </w:r>
    </w:p>
  </w:endnote>
  <w:endnote w:type="continuationSeparator" w:id="0">
    <w:p w14:paraId="425E9272" w14:textId="77777777" w:rsidR="000D31DC" w:rsidRDefault="000D3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8618E" w14:textId="77777777" w:rsidR="000D31DC" w:rsidRDefault="000D31DC">
      <w:r>
        <w:separator/>
      </w:r>
    </w:p>
  </w:footnote>
  <w:footnote w:type="continuationSeparator" w:id="0">
    <w:p w14:paraId="2F5F96C9" w14:textId="77777777" w:rsidR="000D31DC" w:rsidRDefault="000D31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10593683" name="Picture 14105936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706FE1"/>
    <w:multiLevelType w:val="hybridMultilevel"/>
    <w:tmpl w:val="D110D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346314"/>
    <w:multiLevelType w:val="hybridMultilevel"/>
    <w:tmpl w:val="D5860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64819"/>
    <w:multiLevelType w:val="multilevel"/>
    <w:tmpl w:val="77FC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400126">
    <w:abstractNumId w:val="9"/>
  </w:num>
  <w:num w:numId="2" w16cid:durableId="251013554">
    <w:abstractNumId w:val="7"/>
  </w:num>
  <w:num w:numId="3" w16cid:durableId="796289878">
    <w:abstractNumId w:val="6"/>
  </w:num>
  <w:num w:numId="4" w16cid:durableId="70006211">
    <w:abstractNumId w:val="5"/>
  </w:num>
  <w:num w:numId="5" w16cid:durableId="96679649">
    <w:abstractNumId w:val="4"/>
  </w:num>
  <w:num w:numId="6" w16cid:durableId="2140148438">
    <w:abstractNumId w:val="8"/>
  </w:num>
  <w:num w:numId="7" w16cid:durableId="1638759914">
    <w:abstractNumId w:val="3"/>
  </w:num>
  <w:num w:numId="8" w16cid:durableId="956788403">
    <w:abstractNumId w:val="2"/>
  </w:num>
  <w:num w:numId="9" w16cid:durableId="1505897202">
    <w:abstractNumId w:val="1"/>
  </w:num>
  <w:num w:numId="10" w16cid:durableId="994645627">
    <w:abstractNumId w:val="0"/>
  </w:num>
  <w:num w:numId="11" w16cid:durableId="508567315">
    <w:abstractNumId w:val="19"/>
  </w:num>
  <w:num w:numId="12" w16cid:durableId="1285503210">
    <w:abstractNumId w:val="21"/>
  </w:num>
  <w:num w:numId="13" w16cid:durableId="337658948">
    <w:abstractNumId w:val="15"/>
  </w:num>
  <w:num w:numId="14" w16cid:durableId="1562643118">
    <w:abstractNumId w:val="28"/>
  </w:num>
  <w:num w:numId="15" w16cid:durableId="583295201">
    <w:abstractNumId w:val="22"/>
  </w:num>
  <w:num w:numId="16" w16cid:durableId="1940410575">
    <w:abstractNumId w:val="26"/>
  </w:num>
  <w:num w:numId="17" w16cid:durableId="717823638">
    <w:abstractNumId w:val="11"/>
  </w:num>
  <w:num w:numId="18" w16cid:durableId="884953614">
    <w:abstractNumId w:val="29"/>
  </w:num>
  <w:num w:numId="19" w16cid:durableId="1402752881">
    <w:abstractNumId w:val="33"/>
  </w:num>
  <w:num w:numId="20" w16cid:durableId="426733418">
    <w:abstractNumId w:val="14"/>
  </w:num>
  <w:num w:numId="21" w16cid:durableId="1781950504">
    <w:abstractNumId w:val="12"/>
  </w:num>
  <w:num w:numId="22" w16cid:durableId="1660771865">
    <w:abstractNumId w:val="32"/>
  </w:num>
  <w:num w:numId="23" w16cid:durableId="42562126">
    <w:abstractNumId w:val="27"/>
  </w:num>
  <w:num w:numId="24" w16cid:durableId="111366013">
    <w:abstractNumId w:val="31"/>
  </w:num>
  <w:num w:numId="25" w16cid:durableId="152962229">
    <w:abstractNumId w:val="18"/>
  </w:num>
  <w:num w:numId="26" w16cid:durableId="2027973679">
    <w:abstractNumId w:val="16"/>
  </w:num>
  <w:num w:numId="27" w16cid:durableId="1877501089">
    <w:abstractNumId w:val="30"/>
  </w:num>
  <w:num w:numId="28" w16cid:durableId="1805610797">
    <w:abstractNumId w:val="17"/>
  </w:num>
  <w:num w:numId="29" w16cid:durableId="1637880659">
    <w:abstractNumId w:val="23"/>
  </w:num>
  <w:num w:numId="30" w16cid:durableId="396125771">
    <w:abstractNumId w:val="24"/>
  </w:num>
  <w:num w:numId="31" w16cid:durableId="716663244">
    <w:abstractNumId w:val="20"/>
  </w:num>
  <w:num w:numId="32" w16cid:durableId="1263342211">
    <w:abstractNumId w:val="25"/>
  </w:num>
  <w:num w:numId="33" w16cid:durableId="1608538216">
    <w:abstractNumId w:val="10"/>
  </w:num>
  <w:num w:numId="34" w16cid:durableId="645696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55EA3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C77F1"/>
    <w:rsid w:val="000D31DC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281"/>
    <w:rsid w:val="0015747D"/>
    <w:rsid w:val="00157C3C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0AAF"/>
    <w:rsid w:val="001A21FE"/>
    <w:rsid w:val="001A75B9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4390"/>
    <w:rsid w:val="00246E68"/>
    <w:rsid w:val="00247F81"/>
    <w:rsid w:val="0025209F"/>
    <w:rsid w:val="0026631D"/>
    <w:rsid w:val="00272108"/>
    <w:rsid w:val="0028274E"/>
    <w:rsid w:val="002878B2"/>
    <w:rsid w:val="00290504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138"/>
    <w:rsid w:val="00361B46"/>
    <w:rsid w:val="00362834"/>
    <w:rsid w:val="003735B5"/>
    <w:rsid w:val="00377186"/>
    <w:rsid w:val="0037797E"/>
    <w:rsid w:val="00385947"/>
    <w:rsid w:val="003929C9"/>
    <w:rsid w:val="003A1C03"/>
    <w:rsid w:val="003B0B6E"/>
    <w:rsid w:val="003C3196"/>
    <w:rsid w:val="003D1396"/>
    <w:rsid w:val="003D43CC"/>
    <w:rsid w:val="003D6C8F"/>
    <w:rsid w:val="003E5FCE"/>
    <w:rsid w:val="003F28EF"/>
    <w:rsid w:val="003F761E"/>
    <w:rsid w:val="00402E30"/>
    <w:rsid w:val="004145A5"/>
    <w:rsid w:val="00414627"/>
    <w:rsid w:val="00420B16"/>
    <w:rsid w:val="00421154"/>
    <w:rsid w:val="004213AB"/>
    <w:rsid w:val="00425D63"/>
    <w:rsid w:val="0043028B"/>
    <w:rsid w:val="004340BC"/>
    <w:rsid w:val="00461DF9"/>
    <w:rsid w:val="004643D8"/>
    <w:rsid w:val="00465100"/>
    <w:rsid w:val="00476566"/>
    <w:rsid w:val="0048205E"/>
    <w:rsid w:val="004831C3"/>
    <w:rsid w:val="00485D99"/>
    <w:rsid w:val="00486F69"/>
    <w:rsid w:val="00486F9E"/>
    <w:rsid w:val="00493C0E"/>
    <w:rsid w:val="00497C24"/>
    <w:rsid w:val="004A3BC7"/>
    <w:rsid w:val="004A7F93"/>
    <w:rsid w:val="004B2216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1DDF"/>
    <w:rsid w:val="005366CB"/>
    <w:rsid w:val="0054412E"/>
    <w:rsid w:val="005509F0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D3375"/>
    <w:rsid w:val="005D51BA"/>
    <w:rsid w:val="005E1A9F"/>
    <w:rsid w:val="005E3219"/>
    <w:rsid w:val="005E53D0"/>
    <w:rsid w:val="005E759A"/>
    <w:rsid w:val="005F0F78"/>
    <w:rsid w:val="006002EB"/>
    <w:rsid w:val="00602844"/>
    <w:rsid w:val="00602A2C"/>
    <w:rsid w:val="00603BA7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64CA9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D65AC"/>
    <w:rsid w:val="006E15E3"/>
    <w:rsid w:val="006F5101"/>
    <w:rsid w:val="00704516"/>
    <w:rsid w:val="00705C8D"/>
    <w:rsid w:val="00706B6F"/>
    <w:rsid w:val="007071B1"/>
    <w:rsid w:val="00714B7D"/>
    <w:rsid w:val="007152D7"/>
    <w:rsid w:val="00715F54"/>
    <w:rsid w:val="00716985"/>
    <w:rsid w:val="00723658"/>
    <w:rsid w:val="007272BE"/>
    <w:rsid w:val="0074054D"/>
    <w:rsid w:val="00746C14"/>
    <w:rsid w:val="00751261"/>
    <w:rsid w:val="00753280"/>
    <w:rsid w:val="00756181"/>
    <w:rsid w:val="00757FC8"/>
    <w:rsid w:val="00762F19"/>
    <w:rsid w:val="007A65F9"/>
    <w:rsid w:val="007A71D8"/>
    <w:rsid w:val="007B5BD8"/>
    <w:rsid w:val="007B6B21"/>
    <w:rsid w:val="007C2C59"/>
    <w:rsid w:val="007C3556"/>
    <w:rsid w:val="007C4B82"/>
    <w:rsid w:val="007C6133"/>
    <w:rsid w:val="007E0D47"/>
    <w:rsid w:val="007E433B"/>
    <w:rsid w:val="007E4F32"/>
    <w:rsid w:val="007E69A0"/>
    <w:rsid w:val="007F0EC6"/>
    <w:rsid w:val="007F6994"/>
    <w:rsid w:val="00801F23"/>
    <w:rsid w:val="008048EF"/>
    <w:rsid w:val="0080588F"/>
    <w:rsid w:val="00813B53"/>
    <w:rsid w:val="00820740"/>
    <w:rsid w:val="00830478"/>
    <w:rsid w:val="00831980"/>
    <w:rsid w:val="008332A4"/>
    <w:rsid w:val="00834240"/>
    <w:rsid w:val="008357C2"/>
    <w:rsid w:val="00836A1D"/>
    <w:rsid w:val="00837632"/>
    <w:rsid w:val="00837BE9"/>
    <w:rsid w:val="00847353"/>
    <w:rsid w:val="0085640F"/>
    <w:rsid w:val="008567AA"/>
    <w:rsid w:val="00860AF6"/>
    <w:rsid w:val="00864586"/>
    <w:rsid w:val="008729B0"/>
    <w:rsid w:val="00874FBD"/>
    <w:rsid w:val="0088494A"/>
    <w:rsid w:val="00892712"/>
    <w:rsid w:val="0089470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1520A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5A28"/>
    <w:rsid w:val="00987CE1"/>
    <w:rsid w:val="0099405C"/>
    <w:rsid w:val="009A1100"/>
    <w:rsid w:val="009A199D"/>
    <w:rsid w:val="009A412F"/>
    <w:rsid w:val="009A6CEA"/>
    <w:rsid w:val="009A7942"/>
    <w:rsid w:val="009B27AA"/>
    <w:rsid w:val="009B7E04"/>
    <w:rsid w:val="009C192E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2BE4"/>
    <w:rsid w:val="00A764AD"/>
    <w:rsid w:val="00A804A0"/>
    <w:rsid w:val="00A81458"/>
    <w:rsid w:val="00A86E40"/>
    <w:rsid w:val="00A91424"/>
    <w:rsid w:val="00A9467C"/>
    <w:rsid w:val="00AA1858"/>
    <w:rsid w:val="00AA2C77"/>
    <w:rsid w:val="00AB113F"/>
    <w:rsid w:val="00AB2CF2"/>
    <w:rsid w:val="00AB55EF"/>
    <w:rsid w:val="00AC3FB9"/>
    <w:rsid w:val="00AC702A"/>
    <w:rsid w:val="00AD0FA7"/>
    <w:rsid w:val="00AD226F"/>
    <w:rsid w:val="00AE1575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A7E2C"/>
    <w:rsid w:val="00BB7C2B"/>
    <w:rsid w:val="00BC1664"/>
    <w:rsid w:val="00BC2546"/>
    <w:rsid w:val="00BC7358"/>
    <w:rsid w:val="00BD636C"/>
    <w:rsid w:val="00BE41BC"/>
    <w:rsid w:val="00BE6219"/>
    <w:rsid w:val="00BF0658"/>
    <w:rsid w:val="00BF268C"/>
    <w:rsid w:val="00BF3E13"/>
    <w:rsid w:val="00C03BFB"/>
    <w:rsid w:val="00C05085"/>
    <w:rsid w:val="00C075FE"/>
    <w:rsid w:val="00C1593D"/>
    <w:rsid w:val="00C17FA6"/>
    <w:rsid w:val="00C345A0"/>
    <w:rsid w:val="00C40F14"/>
    <w:rsid w:val="00C45227"/>
    <w:rsid w:val="00C51518"/>
    <w:rsid w:val="00C56C7E"/>
    <w:rsid w:val="00C62D4B"/>
    <w:rsid w:val="00C644CF"/>
    <w:rsid w:val="00C66015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660"/>
    <w:rsid w:val="00CF5F48"/>
    <w:rsid w:val="00CF7953"/>
    <w:rsid w:val="00D07232"/>
    <w:rsid w:val="00D10245"/>
    <w:rsid w:val="00D1299F"/>
    <w:rsid w:val="00D16A4D"/>
    <w:rsid w:val="00D21BDD"/>
    <w:rsid w:val="00D31FE6"/>
    <w:rsid w:val="00D34210"/>
    <w:rsid w:val="00D464E1"/>
    <w:rsid w:val="00D54EE8"/>
    <w:rsid w:val="00D6152B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2474"/>
    <w:rsid w:val="00E13C0B"/>
    <w:rsid w:val="00E21086"/>
    <w:rsid w:val="00E2406D"/>
    <w:rsid w:val="00E27BC0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C5AB7"/>
    <w:rsid w:val="00EF14E0"/>
    <w:rsid w:val="00EF1596"/>
    <w:rsid w:val="00EF2933"/>
    <w:rsid w:val="00EF52D9"/>
    <w:rsid w:val="00F05146"/>
    <w:rsid w:val="00F1115D"/>
    <w:rsid w:val="00F22672"/>
    <w:rsid w:val="00F22E75"/>
    <w:rsid w:val="00F240E8"/>
    <w:rsid w:val="00F3217D"/>
    <w:rsid w:val="00F34C5D"/>
    <w:rsid w:val="00F3513C"/>
    <w:rsid w:val="00F465C5"/>
    <w:rsid w:val="00F5180D"/>
    <w:rsid w:val="00F51B21"/>
    <w:rsid w:val="00F51D87"/>
    <w:rsid w:val="00F52DA3"/>
    <w:rsid w:val="00F52DD1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2026-05-11T06:19:00Z</cp:lastPrinted>
  <dcterms:created xsi:type="dcterms:W3CDTF">2026-05-09T08:23:00Z</dcterms:created>
  <dcterms:modified xsi:type="dcterms:W3CDTF">2026-05-11T06:20:00Z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