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1316" w14:textId="77777777" w:rsidR="002E51CA" w:rsidRDefault="002E51CA" w:rsidP="002E51CA">
      <w:pPr>
        <w:ind w:left="-450" w:hanging="90"/>
        <w:rPr>
          <w:rFonts w:ascii="Tahoma" w:hAnsi="Tahoma" w:cs="Tahoma"/>
          <w:sz w:val="25"/>
          <w:szCs w:val="25"/>
        </w:rPr>
      </w:pPr>
      <w:r w:rsidRPr="0085781D">
        <w:rPr>
          <w:rFonts w:ascii="Tahoma" w:hAnsi="Tahoma" w:cs="Tahoma"/>
          <w:sz w:val="25"/>
          <w:szCs w:val="25"/>
        </w:rPr>
        <w:t>The Municipal Veterinary Officer</w:t>
      </w:r>
      <w:r w:rsidR="00247F81" w:rsidRPr="001E487E">
        <w:rPr>
          <w:rFonts w:ascii="Tahoma" w:hAnsi="Tahoma" w:cs="Tahoma"/>
          <w:sz w:val="25"/>
          <w:szCs w:val="25"/>
        </w:rPr>
        <w:t>,</w:t>
      </w:r>
    </w:p>
    <w:p w14:paraId="4C205F9B" w14:textId="77777777" w:rsidR="002E51CA" w:rsidRDefault="002E51CA" w:rsidP="002E51CA">
      <w:pPr>
        <w:ind w:left="-450" w:hanging="90"/>
        <w:rPr>
          <w:rFonts w:ascii="Tahoma" w:hAnsi="Tahoma" w:cs="Tahoma"/>
          <w:sz w:val="25"/>
          <w:szCs w:val="25"/>
        </w:rPr>
      </w:pPr>
      <w:r>
        <w:rPr>
          <w:rFonts w:ascii="Tahoma" w:hAnsi="Tahoma" w:cs="Tahoma"/>
          <w:sz w:val="25"/>
          <w:szCs w:val="25"/>
        </w:rPr>
        <w:t>Srinagar Municipal Corporation,</w:t>
      </w:r>
    </w:p>
    <w:p w14:paraId="79A8DCC5" w14:textId="77777777" w:rsidR="002E51CA" w:rsidRDefault="00247F81" w:rsidP="002E51CA">
      <w:pPr>
        <w:ind w:left="-450" w:hanging="90"/>
        <w:rPr>
          <w:rFonts w:ascii="Tahoma" w:hAnsi="Tahoma" w:cs="Tahoma"/>
          <w:sz w:val="25"/>
          <w:szCs w:val="25"/>
        </w:rPr>
      </w:pPr>
      <w:r w:rsidRPr="001E487E">
        <w:rPr>
          <w:rFonts w:ascii="Tahoma" w:hAnsi="Tahoma" w:cs="Tahoma"/>
          <w:sz w:val="25"/>
          <w:szCs w:val="25"/>
        </w:rPr>
        <w:t>Srinagar.</w:t>
      </w:r>
    </w:p>
    <w:p w14:paraId="23E91FD0" w14:textId="77777777" w:rsidR="00625A8E" w:rsidRDefault="00625A8E" w:rsidP="002E51CA">
      <w:pPr>
        <w:ind w:left="-450" w:hanging="90"/>
        <w:rPr>
          <w:rFonts w:ascii="Tahoma" w:hAnsi="Tahoma" w:cs="Tahoma"/>
          <w:sz w:val="25"/>
          <w:szCs w:val="25"/>
        </w:rPr>
      </w:pPr>
    </w:p>
    <w:p w14:paraId="4A752CC4" w14:textId="16CDC715" w:rsidR="002E51CA" w:rsidRDefault="002E51CA" w:rsidP="002E51CA">
      <w:pPr>
        <w:ind w:left="-450" w:hanging="90"/>
        <w:rPr>
          <w:rFonts w:ascii="Tahoma" w:hAnsi="Tahoma" w:cs="Tahoma"/>
          <w:sz w:val="25"/>
          <w:szCs w:val="25"/>
        </w:rPr>
      </w:pPr>
      <w:r>
        <w:rPr>
          <w:rFonts w:ascii="Tahoma" w:hAnsi="Tahoma" w:cs="Tahoma"/>
          <w:sz w:val="25"/>
          <w:szCs w:val="25"/>
        </w:rPr>
        <w:t>No: KGP/Estt/202</w:t>
      </w:r>
      <w:r w:rsidR="00491087">
        <w:rPr>
          <w:rFonts w:ascii="Tahoma" w:hAnsi="Tahoma" w:cs="Tahoma"/>
          <w:sz w:val="25"/>
          <w:szCs w:val="25"/>
        </w:rPr>
        <w:t>5</w:t>
      </w:r>
      <w:r>
        <w:rPr>
          <w:rFonts w:ascii="Tahoma" w:hAnsi="Tahoma" w:cs="Tahoma"/>
          <w:sz w:val="25"/>
          <w:szCs w:val="25"/>
        </w:rPr>
        <w:t>/                                                Dated:</w:t>
      </w:r>
      <w:r w:rsidR="00491087">
        <w:rPr>
          <w:rFonts w:ascii="Tahoma" w:hAnsi="Tahoma" w:cs="Tahoma"/>
          <w:sz w:val="25"/>
          <w:szCs w:val="25"/>
        </w:rPr>
        <w:t>30</w:t>
      </w:r>
      <w:r>
        <w:rPr>
          <w:rFonts w:ascii="Tahoma" w:hAnsi="Tahoma" w:cs="Tahoma"/>
          <w:sz w:val="25"/>
          <w:szCs w:val="25"/>
        </w:rPr>
        <w:t>-0</w:t>
      </w:r>
      <w:r w:rsidR="00491087">
        <w:rPr>
          <w:rFonts w:ascii="Tahoma" w:hAnsi="Tahoma" w:cs="Tahoma"/>
          <w:sz w:val="25"/>
          <w:szCs w:val="25"/>
        </w:rPr>
        <w:t>9</w:t>
      </w:r>
      <w:r>
        <w:rPr>
          <w:rFonts w:ascii="Tahoma" w:hAnsi="Tahoma" w:cs="Tahoma"/>
          <w:sz w:val="25"/>
          <w:szCs w:val="25"/>
        </w:rPr>
        <w:t>-202</w:t>
      </w:r>
      <w:r w:rsidR="00491087">
        <w:rPr>
          <w:rFonts w:ascii="Tahoma" w:hAnsi="Tahoma" w:cs="Tahoma"/>
          <w:sz w:val="25"/>
          <w:szCs w:val="25"/>
        </w:rPr>
        <w:t>5</w:t>
      </w:r>
    </w:p>
    <w:p w14:paraId="0887C1FC" w14:textId="77777777" w:rsidR="002E51CA" w:rsidRDefault="002E51CA" w:rsidP="002E51CA">
      <w:pPr>
        <w:ind w:left="-450" w:hanging="90"/>
        <w:rPr>
          <w:rFonts w:ascii="Tahoma" w:hAnsi="Tahoma" w:cs="Tahoma"/>
          <w:sz w:val="25"/>
          <w:szCs w:val="25"/>
        </w:rPr>
      </w:pPr>
    </w:p>
    <w:p w14:paraId="7F19AC3D" w14:textId="65E9F4FF" w:rsidR="0085781D" w:rsidRPr="002E51CA" w:rsidRDefault="002E51CA" w:rsidP="002E51CA">
      <w:pPr>
        <w:ind w:left="-450" w:hanging="90"/>
        <w:rPr>
          <w:rFonts w:ascii="Tahoma" w:hAnsi="Tahoma" w:cs="Tahoma"/>
          <w:sz w:val="25"/>
          <w:szCs w:val="25"/>
        </w:rPr>
      </w:pPr>
      <w:r w:rsidRPr="002E51CA">
        <w:rPr>
          <w:rFonts w:ascii="Tahoma" w:hAnsi="Tahoma" w:cs="Tahoma"/>
          <w:b/>
          <w:bCs/>
          <w:sz w:val="25"/>
          <w:szCs w:val="25"/>
        </w:rPr>
        <w:t>Subject: Regarding</w:t>
      </w:r>
      <w:r w:rsidR="0085781D" w:rsidRPr="002E51CA">
        <w:rPr>
          <w:rFonts w:ascii="Tahoma" w:hAnsi="Tahoma" w:cs="Tahoma"/>
          <w:b/>
          <w:bCs/>
          <w:sz w:val="25"/>
          <w:szCs w:val="25"/>
        </w:rPr>
        <w:t xml:space="preserve"> Stray Dogs</w:t>
      </w:r>
      <w:r w:rsidR="00625A8E">
        <w:rPr>
          <w:rFonts w:ascii="Tahoma" w:hAnsi="Tahoma" w:cs="Tahoma"/>
          <w:b/>
          <w:bCs/>
          <w:sz w:val="25"/>
          <w:szCs w:val="25"/>
        </w:rPr>
        <w:t xml:space="preserve"> in the </w:t>
      </w:r>
      <w:r w:rsidR="0085781D" w:rsidRPr="002E51CA">
        <w:rPr>
          <w:rFonts w:ascii="Tahoma" w:hAnsi="Tahoma" w:cs="Tahoma"/>
          <w:b/>
          <w:bCs/>
          <w:sz w:val="25"/>
          <w:szCs w:val="25"/>
        </w:rPr>
        <w:t>College Campus</w:t>
      </w:r>
      <w:r>
        <w:rPr>
          <w:rFonts w:ascii="Tahoma" w:hAnsi="Tahoma" w:cs="Tahoma"/>
          <w:b/>
          <w:bCs/>
          <w:sz w:val="25"/>
          <w:szCs w:val="25"/>
        </w:rPr>
        <w:t>.</w:t>
      </w:r>
    </w:p>
    <w:p w14:paraId="16F19760" w14:textId="77777777" w:rsidR="0085781D" w:rsidRPr="002E51CA" w:rsidRDefault="0085781D" w:rsidP="0085781D">
      <w:pPr>
        <w:rPr>
          <w:rFonts w:ascii="Tahoma" w:hAnsi="Tahoma" w:cs="Tahoma"/>
          <w:b/>
          <w:bCs/>
          <w:sz w:val="25"/>
          <w:szCs w:val="25"/>
        </w:rPr>
      </w:pPr>
    </w:p>
    <w:p w14:paraId="4D48F10D" w14:textId="77777777" w:rsidR="0085781D" w:rsidRPr="0085781D" w:rsidRDefault="0085781D" w:rsidP="002E51CA">
      <w:pPr>
        <w:ind w:left="-540"/>
        <w:rPr>
          <w:rFonts w:ascii="Tahoma" w:hAnsi="Tahoma" w:cs="Tahoma"/>
          <w:sz w:val="25"/>
          <w:szCs w:val="25"/>
        </w:rPr>
      </w:pPr>
      <w:r w:rsidRPr="0085781D">
        <w:rPr>
          <w:rFonts w:ascii="Tahoma" w:hAnsi="Tahoma" w:cs="Tahoma"/>
          <w:sz w:val="25"/>
          <w:szCs w:val="25"/>
        </w:rPr>
        <w:t>Dear Sir/Madam,</w:t>
      </w:r>
    </w:p>
    <w:p w14:paraId="02545BE3" w14:textId="77777777" w:rsidR="0085781D" w:rsidRPr="0085781D" w:rsidRDefault="0085781D" w:rsidP="002E51CA">
      <w:pPr>
        <w:ind w:left="-540"/>
        <w:rPr>
          <w:rFonts w:ascii="Tahoma" w:hAnsi="Tahoma" w:cs="Tahoma"/>
          <w:sz w:val="25"/>
          <w:szCs w:val="25"/>
        </w:rPr>
      </w:pPr>
    </w:p>
    <w:p w14:paraId="3FB948C7" w14:textId="32BA581B" w:rsidR="0085781D" w:rsidRPr="0085781D" w:rsidRDefault="0085781D" w:rsidP="002E51CA">
      <w:pPr>
        <w:spacing w:line="276" w:lineRule="auto"/>
        <w:ind w:left="-540"/>
        <w:jc w:val="both"/>
        <w:rPr>
          <w:rFonts w:ascii="Tahoma" w:hAnsi="Tahoma" w:cs="Tahoma"/>
          <w:sz w:val="25"/>
          <w:szCs w:val="25"/>
        </w:rPr>
      </w:pPr>
      <w:r w:rsidRPr="0085781D">
        <w:rPr>
          <w:rFonts w:ascii="Tahoma" w:hAnsi="Tahoma" w:cs="Tahoma"/>
          <w:sz w:val="25"/>
          <w:szCs w:val="25"/>
        </w:rPr>
        <w:t xml:space="preserve">I am writing to bring to your urgent attention </w:t>
      </w:r>
      <w:r w:rsidR="002E51CA">
        <w:rPr>
          <w:rFonts w:ascii="Tahoma" w:hAnsi="Tahoma" w:cs="Tahoma"/>
          <w:sz w:val="25"/>
          <w:szCs w:val="25"/>
        </w:rPr>
        <w:t xml:space="preserve">to </w:t>
      </w:r>
      <w:r w:rsidRPr="0085781D">
        <w:rPr>
          <w:rFonts w:ascii="Tahoma" w:hAnsi="Tahoma" w:cs="Tahoma"/>
          <w:sz w:val="25"/>
          <w:szCs w:val="25"/>
        </w:rPr>
        <w:t xml:space="preserve">the issue of stray dogs on the campus of </w:t>
      </w:r>
      <w:r w:rsidR="002E51CA">
        <w:rPr>
          <w:rFonts w:ascii="Tahoma" w:hAnsi="Tahoma" w:cs="Tahoma"/>
          <w:sz w:val="25"/>
          <w:szCs w:val="25"/>
        </w:rPr>
        <w:t>Kashmir Govt.Polytechnic College</w:t>
      </w:r>
      <w:r w:rsidRPr="0085781D">
        <w:rPr>
          <w:rFonts w:ascii="Tahoma" w:hAnsi="Tahoma" w:cs="Tahoma"/>
          <w:sz w:val="25"/>
          <w:szCs w:val="25"/>
        </w:rPr>
        <w:t xml:space="preserve">, located at </w:t>
      </w:r>
      <w:r w:rsidR="002E51CA">
        <w:rPr>
          <w:rFonts w:ascii="Tahoma" w:hAnsi="Tahoma" w:cs="Tahoma"/>
          <w:sz w:val="25"/>
          <w:szCs w:val="25"/>
        </w:rPr>
        <w:t>Gogji Bagh Srinagar</w:t>
      </w:r>
      <w:r w:rsidRPr="0085781D">
        <w:rPr>
          <w:rFonts w:ascii="Tahoma" w:hAnsi="Tahoma" w:cs="Tahoma"/>
          <w:sz w:val="25"/>
          <w:szCs w:val="25"/>
        </w:rPr>
        <w:t xml:space="preserve">. The presence of these dogs has become a significant concern for the safety and well-being of our </w:t>
      </w:r>
      <w:r w:rsidR="002E51CA" w:rsidRPr="0085781D">
        <w:rPr>
          <w:rFonts w:ascii="Tahoma" w:hAnsi="Tahoma" w:cs="Tahoma"/>
          <w:sz w:val="25"/>
          <w:szCs w:val="25"/>
        </w:rPr>
        <w:t>students. There</w:t>
      </w:r>
      <w:r w:rsidRPr="0085781D">
        <w:rPr>
          <w:rFonts w:ascii="Tahoma" w:hAnsi="Tahoma" w:cs="Tahoma"/>
          <w:sz w:val="25"/>
          <w:szCs w:val="25"/>
        </w:rPr>
        <w:t xml:space="preserve"> are currently </w:t>
      </w:r>
      <w:r w:rsidR="002E51CA">
        <w:rPr>
          <w:rFonts w:ascii="Tahoma" w:hAnsi="Tahoma" w:cs="Tahoma"/>
          <w:sz w:val="25"/>
          <w:szCs w:val="25"/>
        </w:rPr>
        <w:t>12(approx)</w:t>
      </w:r>
      <w:r w:rsidRPr="0085781D">
        <w:rPr>
          <w:rFonts w:ascii="Tahoma" w:hAnsi="Tahoma" w:cs="Tahoma"/>
          <w:sz w:val="25"/>
          <w:szCs w:val="25"/>
        </w:rPr>
        <w:t xml:space="preserve"> stray dogs roaming freely on the college grounds. These dogs often exhibit aggressive behavior, including barking, chasing, and even biting. This has caused fear and anxiety among students, particularly those who travel to and from the college alone or during late hours.</w:t>
      </w:r>
    </w:p>
    <w:p w14:paraId="4229C9F1" w14:textId="77777777" w:rsidR="0085781D" w:rsidRPr="0085781D" w:rsidRDefault="0085781D" w:rsidP="002E51CA">
      <w:pPr>
        <w:spacing w:line="276" w:lineRule="auto"/>
        <w:ind w:left="-540"/>
        <w:jc w:val="both"/>
        <w:rPr>
          <w:rFonts w:ascii="Tahoma" w:hAnsi="Tahoma" w:cs="Tahoma"/>
          <w:sz w:val="25"/>
          <w:szCs w:val="25"/>
        </w:rPr>
      </w:pPr>
    </w:p>
    <w:p w14:paraId="5834FF9C" w14:textId="77777777" w:rsidR="0085781D" w:rsidRPr="0085781D" w:rsidRDefault="0085781D" w:rsidP="002E51CA">
      <w:pPr>
        <w:spacing w:line="276" w:lineRule="auto"/>
        <w:ind w:left="-540"/>
        <w:jc w:val="both"/>
        <w:rPr>
          <w:rFonts w:ascii="Tahoma" w:hAnsi="Tahoma" w:cs="Tahoma"/>
          <w:sz w:val="25"/>
          <w:szCs w:val="25"/>
        </w:rPr>
      </w:pPr>
      <w:r w:rsidRPr="0085781D">
        <w:rPr>
          <w:rFonts w:ascii="Tahoma" w:hAnsi="Tahoma" w:cs="Tahoma"/>
          <w:sz w:val="25"/>
          <w:szCs w:val="25"/>
        </w:rPr>
        <w:t>We have had several instances where students have been accosted by these dogs, leading to emotional distress and, in some cases, minor injuries. We are extremely concerned about the potential for a more serious incident to occur if immediate action is not taken.</w:t>
      </w:r>
    </w:p>
    <w:p w14:paraId="043EF471" w14:textId="77777777" w:rsidR="0085781D" w:rsidRPr="0085781D" w:rsidRDefault="0085781D" w:rsidP="002E51CA">
      <w:pPr>
        <w:spacing w:line="276" w:lineRule="auto"/>
        <w:ind w:left="-540"/>
        <w:jc w:val="both"/>
        <w:rPr>
          <w:rFonts w:ascii="Tahoma" w:hAnsi="Tahoma" w:cs="Tahoma"/>
          <w:sz w:val="25"/>
          <w:szCs w:val="25"/>
        </w:rPr>
      </w:pPr>
    </w:p>
    <w:p w14:paraId="15514FFE" w14:textId="095EA398" w:rsidR="0085781D" w:rsidRPr="0085781D" w:rsidRDefault="006D4655" w:rsidP="002E51CA">
      <w:pPr>
        <w:spacing w:line="276" w:lineRule="auto"/>
        <w:ind w:left="-540"/>
        <w:jc w:val="both"/>
        <w:rPr>
          <w:rFonts w:ascii="Tahoma" w:hAnsi="Tahoma" w:cs="Tahoma"/>
          <w:sz w:val="25"/>
          <w:szCs w:val="25"/>
        </w:rPr>
      </w:pPr>
      <w:r w:rsidRPr="006D4655">
        <w:rPr>
          <w:rFonts w:ascii="Tahoma" w:hAnsi="Tahoma" w:cs="Tahoma"/>
          <w:sz w:val="25"/>
          <w:szCs w:val="25"/>
        </w:rPr>
        <w:t>Given the gravity of the situation, we urgently request your intervention to address this issue</w:t>
      </w:r>
      <w:r w:rsidR="002E51CA" w:rsidRPr="0085781D">
        <w:rPr>
          <w:rFonts w:ascii="Tahoma" w:hAnsi="Tahoma" w:cs="Tahoma"/>
          <w:sz w:val="25"/>
          <w:szCs w:val="25"/>
        </w:rPr>
        <w:t>. We</w:t>
      </w:r>
      <w:r w:rsidR="0085781D" w:rsidRPr="0085781D">
        <w:rPr>
          <w:rFonts w:ascii="Tahoma" w:hAnsi="Tahoma" w:cs="Tahoma"/>
          <w:sz w:val="25"/>
          <w:szCs w:val="25"/>
        </w:rPr>
        <w:t xml:space="preserve"> appreciate your prompt attention to this matter. </w:t>
      </w:r>
    </w:p>
    <w:p w14:paraId="6B768CDA" w14:textId="77777777" w:rsidR="0085781D" w:rsidRPr="0085781D" w:rsidRDefault="0085781D" w:rsidP="002E51CA">
      <w:pPr>
        <w:spacing w:line="276" w:lineRule="auto"/>
        <w:ind w:left="-540"/>
        <w:jc w:val="both"/>
        <w:rPr>
          <w:rFonts w:ascii="Tahoma" w:hAnsi="Tahoma" w:cs="Tahoma"/>
          <w:sz w:val="25"/>
          <w:szCs w:val="25"/>
        </w:rPr>
      </w:pPr>
    </w:p>
    <w:p w14:paraId="17E78F72" w14:textId="77777777" w:rsidR="0085781D" w:rsidRPr="0085781D" w:rsidRDefault="0085781D" w:rsidP="002E51CA">
      <w:pPr>
        <w:ind w:left="-540"/>
        <w:rPr>
          <w:rFonts w:ascii="Tahoma" w:hAnsi="Tahoma" w:cs="Tahoma"/>
          <w:sz w:val="25"/>
          <w:szCs w:val="25"/>
        </w:rPr>
      </w:pPr>
    </w:p>
    <w:p w14:paraId="4F711931" w14:textId="77777777" w:rsidR="0085781D" w:rsidRPr="0085781D" w:rsidRDefault="0085781D" w:rsidP="002E51CA">
      <w:pPr>
        <w:ind w:left="-540"/>
        <w:rPr>
          <w:rFonts w:ascii="Tahoma" w:hAnsi="Tahoma" w:cs="Tahoma"/>
          <w:sz w:val="25"/>
          <w:szCs w:val="25"/>
        </w:rPr>
      </w:pPr>
    </w:p>
    <w:p w14:paraId="4E0AC291" w14:textId="22E67626" w:rsidR="002E51CA" w:rsidRDefault="002E51CA" w:rsidP="002E51CA">
      <w:pPr>
        <w:ind w:left="-540"/>
        <w:rPr>
          <w:rFonts w:ascii="Tahoma" w:hAnsi="Tahoma" w:cs="Tahoma"/>
          <w:sz w:val="25"/>
          <w:szCs w:val="25"/>
        </w:rPr>
      </w:pPr>
      <w:r w:rsidRPr="001E487E">
        <w:rPr>
          <w:rFonts w:ascii="Tahoma" w:hAnsi="Tahoma" w:cs="Tahoma"/>
          <w:sz w:val="25"/>
          <w:szCs w:val="25"/>
        </w:rPr>
        <w:t xml:space="preserve">                                                             </w:t>
      </w:r>
      <w:r w:rsidR="00491087">
        <w:rPr>
          <w:rFonts w:ascii="Tahoma" w:hAnsi="Tahoma" w:cs="Tahoma"/>
          <w:sz w:val="25"/>
          <w:szCs w:val="25"/>
        </w:rPr>
        <w:t xml:space="preserve">   Yours Faithfully</w:t>
      </w:r>
    </w:p>
    <w:p w14:paraId="45E863E2" w14:textId="77777777" w:rsidR="00491087" w:rsidRPr="001E487E" w:rsidRDefault="00491087" w:rsidP="002E51CA">
      <w:pPr>
        <w:ind w:left="-540"/>
        <w:rPr>
          <w:rFonts w:ascii="Tahoma" w:hAnsi="Tahoma" w:cs="Tahoma"/>
          <w:sz w:val="25"/>
          <w:szCs w:val="25"/>
        </w:rPr>
      </w:pPr>
    </w:p>
    <w:p w14:paraId="0DD70EF8" w14:textId="77777777" w:rsidR="002E51CA" w:rsidRPr="001E487E" w:rsidRDefault="002E51CA" w:rsidP="002E51CA">
      <w:pPr>
        <w:spacing w:line="360" w:lineRule="auto"/>
        <w:ind w:left="-900"/>
        <w:jc w:val="both"/>
        <w:rPr>
          <w:rFonts w:ascii="Tahoma" w:hAnsi="Tahoma" w:cs="Tahoma"/>
          <w:sz w:val="25"/>
          <w:szCs w:val="25"/>
        </w:rPr>
      </w:pPr>
      <w:r w:rsidRPr="001E487E">
        <w:rPr>
          <w:rFonts w:ascii="Tahoma" w:hAnsi="Tahoma" w:cs="Tahoma"/>
          <w:sz w:val="25"/>
          <w:szCs w:val="25"/>
        </w:rPr>
        <w:t xml:space="preserve">      </w:t>
      </w:r>
    </w:p>
    <w:p w14:paraId="0E65EEDA" w14:textId="44740151"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sidR="00491087">
        <w:rPr>
          <w:rFonts w:ascii="Tahoma" w:hAnsi="Tahoma" w:cs="Tahoma"/>
          <w:sz w:val="25"/>
          <w:szCs w:val="25"/>
        </w:rPr>
        <w:t xml:space="preserve">  </w:t>
      </w:r>
      <w:r w:rsidRPr="001E487E">
        <w:rPr>
          <w:rFonts w:ascii="Tahoma" w:hAnsi="Tahoma" w:cs="Tahoma"/>
          <w:sz w:val="25"/>
          <w:szCs w:val="25"/>
        </w:rPr>
        <w:t xml:space="preserve"> Principal</w:t>
      </w:r>
    </w:p>
    <w:p w14:paraId="7788E1DB" w14:textId="1BAB2417"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594D8565" w14:textId="0F94362A"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Srinagar</w:t>
      </w: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048EF">
      <w:headerReference w:type="default" r:id="rId7"/>
      <w:pgSz w:w="11906" w:h="16838"/>
      <w:pgMar w:top="1170" w:right="74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5C5E7" w14:textId="77777777" w:rsidR="00F4327A" w:rsidRDefault="00F4327A">
      <w:r>
        <w:separator/>
      </w:r>
    </w:p>
  </w:endnote>
  <w:endnote w:type="continuationSeparator" w:id="0">
    <w:p w14:paraId="1B355D47" w14:textId="77777777" w:rsidR="00F4327A" w:rsidRDefault="00F43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515A4" w14:textId="77777777" w:rsidR="00F4327A" w:rsidRDefault="00F4327A">
      <w:r>
        <w:separator/>
      </w:r>
    </w:p>
  </w:footnote>
  <w:footnote w:type="continuationSeparator" w:id="0">
    <w:p w14:paraId="7E41AA13" w14:textId="77777777" w:rsidR="00F4327A" w:rsidRDefault="00F432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77777777"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Phone No:    0194-2310144/2310060                   </w:t>
    </w:r>
  </w:p>
  <w:p w14:paraId="66CA0FE2" w14:textId="77777777" w:rsidR="00B14580" w:rsidRDefault="0069352F">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6AA201C0">
          <wp:simplePos x="0" y="0"/>
          <wp:positionH relativeFrom="column">
            <wp:posOffset>-31750</wp:posOffset>
          </wp:positionH>
          <wp:positionV relativeFrom="page">
            <wp:posOffset>521970</wp:posOffset>
          </wp:positionV>
          <wp:extent cx="609600" cy="590550"/>
          <wp:effectExtent l="0" t="0" r="0" b="0"/>
          <wp:wrapTight wrapText="bothSides">
            <wp:wrapPolygon edited="0">
              <wp:start x="0" y="0"/>
              <wp:lineTo x="0" y="20903"/>
              <wp:lineTo x="20925" y="20903"/>
              <wp:lineTo x="2092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09600" cy="590550"/>
                  </a:xfrm>
                  <a:prstGeom prst="rect">
                    <a:avLst/>
                  </a:prstGeom>
                  <a:noFill/>
                  <a:ln>
                    <a:noFill/>
                  </a:ln>
                </pic:spPr>
              </pic:pic>
            </a:graphicData>
          </a:graphic>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Default="0069352F">
    <w:pPr>
      <w:ind w:left="720"/>
      <w:contextualSpacing/>
      <w:jc w:val="center"/>
      <w:rPr>
        <w:rFonts w:ascii="Century Gothic" w:eastAsia="Calibri" w:hAnsi="Century Gothic"/>
        <w:b/>
        <w:bCs/>
      </w:rPr>
    </w:pPr>
    <w:r>
      <w:rPr>
        <w:rFonts w:ascii="Century Gothic" w:eastAsia="Calibri" w:hAnsi="Century Gothic"/>
        <w:b/>
        <w:bCs/>
      </w:rPr>
      <w:t>OFFICE OF THE PRINCIPAL,</w:t>
    </w:r>
  </w:p>
  <w:p w14:paraId="7E59A238" w14:textId="77777777" w:rsidR="00B14580" w:rsidRDefault="0069352F">
    <w:pPr>
      <w:ind w:left="720"/>
      <w:contextualSpacing/>
      <w:jc w:val="center"/>
      <w:rPr>
        <w:rFonts w:ascii="Century Gothic" w:eastAsia="Calibri" w:hAnsi="Century Gothic"/>
        <w:b/>
        <w:bCs/>
      </w:rPr>
    </w:pPr>
    <w:proofErr w:type="gramStart"/>
    <w:r>
      <w:rPr>
        <w:rFonts w:ascii="Century Gothic" w:eastAsia="Calibri" w:hAnsi="Century Gothic"/>
        <w:b/>
        <w:bCs/>
      </w:rPr>
      <w:t>KASHMIR  GOVT.</w:t>
    </w:r>
    <w:proofErr w:type="gramEnd"/>
    <w:r>
      <w:rPr>
        <w:rFonts w:ascii="Century Gothic" w:eastAsia="Calibri" w:hAnsi="Century Gothic"/>
        <w:b/>
        <w:bCs/>
      </w:rPr>
      <w:t xml:space="preserve"> POLYTECHNIC , COLLEGE GOGJI BAGH SRINAGAR.</w:t>
    </w:r>
  </w:p>
  <w:p w14:paraId="4FB12C90" w14:textId="57310C7A" w:rsidR="00B14580" w:rsidRDefault="00360589">
    <w:pPr>
      <w:contextualSpacing/>
      <w:jc w:val="center"/>
      <w:rPr>
        <w:sz w:val="20"/>
        <w:szCs w:val="20"/>
      </w:rPr>
    </w:pPr>
    <w:hyperlink r:id="rId2" w:history="1">
      <w:r w:rsidRPr="002123C7">
        <w:rPr>
          <w:rStyle w:val="Hyperlink"/>
          <w:rFonts w:ascii="Century Gothic" w:hAnsi="Century Gothic" w:cs="Calibri"/>
          <w:sz w:val="20"/>
          <w:szCs w:val="20"/>
        </w:rPr>
        <w:t>http://www.kgpsrinagar.Edu.in.</w:t>
      </w:r>
    </w:hyperlink>
  </w:p>
  <w:p w14:paraId="5B0771A5" w14:textId="77777777" w:rsidR="00B14580" w:rsidRDefault="0069352F">
    <w:pPr>
      <w:jc w:val="center"/>
      <w:rPr>
        <w:sz w:val="20"/>
        <w:szCs w:val="20"/>
      </w:rPr>
    </w:pPr>
    <w:r>
      <w:rPr>
        <w:sz w:val="20"/>
        <w:szCs w:val="20"/>
      </w:rPr>
      <w:t xml:space="preserve">   Email: </w:t>
    </w:r>
    <w:hyperlink r:id="rId3" w:history="1">
      <w:r>
        <w:rPr>
          <w:rStyle w:val="Hyperlink"/>
          <w:sz w:val="20"/>
          <w:szCs w:val="20"/>
        </w:rPr>
        <w:t>kgpolysgr@rediffmail.com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958425">
    <w:abstractNumId w:val="9"/>
  </w:num>
  <w:num w:numId="2" w16cid:durableId="1814444435">
    <w:abstractNumId w:val="7"/>
  </w:num>
  <w:num w:numId="3" w16cid:durableId="1081217682">
    <w:abstractNumId w:val="6"/>
  </w:num>
  <w:num w:numId="4" w16cid:durableId="1820029013">
    <w:abstractNumId w:val="5"/>
  </w:num>
  <w:num w:numId="5" w16cid:durableId="807665742">
    <w:abstractNumId w:val="4"/>
  </w:num>
  <w:num w:numId="6" w16cid:durableId="117113483">
    <w:abstractNumId w:val="8"/>
  </w:num>
  <w:num w:numId="7" w16cid:durableId="1636523230">
    <w:abstractNumId w:val="3"/>
  </w:num>
  <w:num w:numId="8" w16cid:durableId="1743332173">
    <w:abstractNumId w:val="2"/>
  </w:num>
  <w:num w:numId="9" w16cid:durableId="847597463">
    <w:abstractNumId w:val="1"/>
  </w:num>
  <w:num w:numId="10" w16cid:durableId="1417557769">
    <w:abstractNumId w:val="0"/>
  </w:num>
  <w:num w:numId="11" w16cid:durableId="12765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D02DE"/>
    <w:rsid w:val="001E487E"/>
    <w:rsid w:val="001F08DE"/>
    <w:rsid w:val="00201333"/>
    <w:rsid w:val="00210FA7"/>
    <w:rsid w:val="00216417"/>
    <w:rsid w:val="00247F81"/>
    <w:rsid w:val="0026631D"/>
    <w:rsid w:val="002C2F53"/>
    <w:rsid w:val="002D0BC4"/>
    <w:rsid w:val="002E51CA"/>
    <w:rsid w:val="0033518C"/>
    <w:rsid w:val="00342855"/>
    <w:rsid w:val="003437C2"/>
    <w:rsid w:val="00360589"/>
    <w:rsid w:val="00377186"/>
    <w:rsid w:val="0037797E"/>
    <w:rsid w:val="003A1C03"/>
    <w:rsid w:val="00414627"/>
    <w:rsid w:val="00420B16"/>
    <w:rsid w:val="00425D63"/>
    <w:rsid w:val="004643D8"/>
    <w:rsid w:val="004831C3"/>
    <w:rsid w:val="00491087"/>
    <w:rsid w:val="00497C24"/>
    <w:rsid w:val="004C7BA5"/>
    <w:rsid w:val="004E5652"/>
    <w:rsid w:val="004E7628"/>
    <w:rsid w:val="004F48F2"/>
    <w:rsid w:val="005149B1"/>
    <w:rsid w:val="005511E0"/>
    <w:rsid w:val="005647F2"/>
    <w:rsid w:val="005662D1"/>
    <w:rsid w:val="00573A09"/>
    <w:rsid w:val="005A4526"/>
    <w:rsid w:val="005C1B16"/>
    <w:rsid w:val="005E53D0"/>
    <w:rsid w:val="006002EB"/>
    <w:rsid w:val="006128EF"/>
    <w:rsid w:val="00625A8E"/>
    <w:rsid w:val="006264B4"/>
    <w:rsid w:val="00643033"/>
    <w:rsid w:val="00644CC3"/>
    <w:rsid w:val="00661468"/>
    <w:rsid w:val="006649F0"/>
    <w:rsid w:val="0067245D"/>
    <w:rsid w:val="0068470E"/>
    <w:rsid w:val="0069352F"/>
    <w:rsid w:val="00695DCD"/>
    <w:rsid w:val="006A05CC"/>
    <w:rsid w:val="006A35A7"/>
    <w:rsid w:val="006C7C59"/>
    <w:rsid w:val="006D4655"/>
    <w:rsid w:val="00705C8D"/>
    <w:rsid w:val="007152D7"/>
    <w:rsid w:val="00746C14"/>
    <w:rsid w:val="007C2C59"/>
    <w:rsid w:val="00801F23"/>
    <w:rsid w:val="008048EF"/>
    <w:rsid w:val="00837632"/>
    <w:rsid w:val="0085640F"/>
    <w:rsid w:val="008567AA"/>
    <w:rsid w:val="0085781D"/>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14580"/>
    <w:rsid w:val="00B24CF4"/>
    <w:rsid w:val="00B26993"/>
    <w:rsid w:val="00B4570C"/>
    <w:rsid w:val="00B45A7E"/>
    <w:rsid w:val="00B5208C"/>
    <w:rsid w:val="00B60B3A"/>
    <w:rsid w:val="00B74876"/>
    <w:rsid w:val="00BB36B5"/>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327A"/>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7664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186</Words>
  <Characters>1049</Characters>
  <Application>Microsoft Office Word</Application>
  <DocSecurity>0</DocSecurity>
  <Lines>35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7</cp:revision>
  <cp:lastPrinted>2025-09-30T07:56:00Z</cp:lastPrinted>
  <dcterms:created xsi:type="dcterms:W3CDTF">2024-03-05T06:01:00Z</dcterms:created>
  <dcterms:modified xsi:type="dcterms:W3CDTF">2025-09-30T07:58:00Z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