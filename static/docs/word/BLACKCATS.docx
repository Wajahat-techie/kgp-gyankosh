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48AB1" w14:textId="0A680E94" w:rsidR="00445736" w:rsidRPr="008D4E43" w:rsidRDefault="008D4E43" w:rsidP="008D4E43">
      <w:pPr>
        <w:spacing w:line="276" w:lineRule="auto"/>
        <w:ind w:hanging="993"/>
        <w:jc w:val="both"/>
        <w:rPr>
          <w:rFonts w:ascii="Tahoma" w:hAnsi="Tahoma" w:cs="Tahoma"/>
          <w:sz w:val="25"/>
          <w:szCs w:val="25"/>
        </w:rPr>
      </w:pPr>
      <w:bookmarkStart w:id="0" w:name="_Hlk140323098"/>
      <w:r w:rsidRPr="008D4E43">
        <w:rPr>
          <w:rFonts w:ascii="Tahoma" w:hAnsi="Tahoma" w:cs="Tahoma"/>
          <w:sz w:val="25"/>
          <w:szCs w:val="25"/>
        </w:rPr>
        <w:t>MS Blackcats Security Services,</w:t>
      </w:r>
    </w:p>
    <w:p w14:paraId="19C5C186" w14:textId="1C5CB81B" w:rsidR="008D4E43" w:rsidRDefault="008D4E43" w:rsidP="008D4E43">
      <w:pPr>
        <w:spacing w:line="276" w:lineRule="auto"/>
        <w:ind w:hanging="993"/>
        <w:jc w:val="both"/>
        <w:rPr>
          <w:rFonts w:ascii="Tahoma" w:hAnsi="Tahoma" w:cs="Tahoma"/>
          <w:sz w:val="25"/>
          <w:szCs w:val="25"/>
        </w:rPr>
      </w:pPr>
      <w:r w:rsidRPr="008D4E43">
        <w:rPr>
          <w:rFonts w:ascii="Tahoma" w:hAnsi="Tahoma" w:cs="Tahoma"/>
          <w:sz w:val="25"/>
          <w:szCs w:val="25"/>
        </w:rPr>
        <w:t>Srinagar.</w:t>
      </w:r>
    </w:p>
    <w:p w14:paraId="2C0FA081" w14:textId="77777777" w:rsidR="008D4E43" w:rsidRPr="008D4E43" w:rsidRDefault="008D4E43" w:rsidP="008D4E43">
      <w:pPr>
        <w:spacing w:line="276" w:lineRule="auto"/>
        <w:ind w:hanging="993"/>
        <w:jc w:val="both"/>
        <w:rPr>
          <w:rFonts w:ascii="Tahoma" w:hAnsi="Tahoma" w:cs="Tahoma"/>
          <w:sz w:val="25"/>
          <w:szCs w:val="25"/>
        </w:rPr>
      </w:pPr>
    </w:p>
    <w:p w14:paraId="3A68200E" w14:textId="74A94107" w:rsidR="008D4E43" w:rsidRPr="008D4E43" w:rsidRDefault="00A82F54" w:rsidP="008D4E43">
      <w:pPr>
        <w:spacing w:line="276" w:lineRule="auto"/>
        <w:ind w:hanging="993"/>
        <w:jc w:val="both"/>
        <w:rPr>
          <w:rFonts w:ascii="Tahoma" w:hAnsi="Tahoma" w:cs="Tahoma"/>
          <w:sz w:val="25"/>
          <w:szCs w:val="25"/>
        </w:rPr>
      </w:pPr>
      <w:r w:rsidRPr="008D4E43">
        <w:rPr>
          <w:rFonts w:ascii="Tahoma" w:hAnsi="Tahoma" w:cs="Tahoma"/>
          <w:sz w:val="25"/>
          <w:szCs w:val="25"/>
        </w:rPr>
        <w:t>No:</w:t>
      </w:r>
      <w:r w:rsidR="001B64E0" w:rsidRPr="008D4E43">
        <w:rPr>
          <w:rFonts w:ascii="Tahoma" w:hAnsi="Tahoma" w:cs="Tahoma"/>
          <w:sz w:val="25"/>
          <w:szCs w:val="25"/>
        </w:rPr>
        <w:t xml:space="preserve"> KGP/Estt/2024/</w:t>
      </w:r>
      <w:r w:rsidR="001E7EC2" w:rsidRPr="008D4E43">
        <w:rPr>
          <w:rFonts w:ascii="Tahoma" w:hAnsi="Tahoma" w:cs="Tahoma"/>
          <w:sz w:val="25"/>
          <w:szCs w:val="25"/>
        </w:rPr>
        <w:t xml:space="preserve">                     </w:t>
      </w:r>
      <w:r w:rsidR="00982DBF" w:rsidRPr="008D4E43">
        <w:rPr>
          <w:rFonts w:ascii="Tahoma" w:hAnsi="Tahoma" w:cs="Tahoma"/>
          <w:sz w:val="25"/>
          <w:szCs w:val="25"/>
        </w:rPr>
        <w:t xml:space="preserve">             </w:t>
      </w:r>
      <w:r w:rsidR="001B64E0" w:rsidRPr="008D4E43">
        <w:rPr>
          <w:rFonts w:ascii="Tahoma" w:hAnsi="Tahoma" w:cs="Tahoma"/>
          <w:sz w:val="25"/>
          <w:szCs w:val="25"/>
        </w:rPr>
        <w:t xml:space="preserve">           </w:t>
      </w:r>
      <w:r w:rsidR="00982DBF" w:rsidRPr="008D4E43">
        <w:rPr>
          <w:rFonts w:ascii="Tahoma" w:hAnsi="Tahoma" w:cs="Tahoma"/>
          <w:sz w:val="25"/>
          <w:szCs w:val="25"/>
        </w:rPr>
        <w:t xml:space="preserve"> </w:t>
      </w:r>
      <w:r w:rsidR="001E7EC2" w:rsidRPr="008D4E43">
        <w:rPr>
          <w:rFonts w:ascii="Tahoma" w:hAnsi="Tahoma" w:cs="Tahoma"/>
          <w:sz w:val="25"/>
          <w:szCs w:val="25"/>
        </w:rPr>
        <w:t xml:space="preserve">  Dated</w:t>
      </w:r>
      <w:r w:rsidR="001B64E0" w:rsidRPr="008D4E43">
        <w:rPr>
          <w:rFonts w:ascii="Tahoma" w:hAnsi="Tahoma" w:cs="Tahoma"/>
          <w:sz w:val="25"/>
          <w:szCs w:val="25"/>
        </w:rPr>
        <w:t>:</w:t>
      </w:r>
      <w:r w:rsidR="008D4E43" w:rsidRPr="008D4E43">
        <w:rPr>
          <w:rFonts w:ascii="Tahoma" w:hAnsi="Tahoma" w:cs="Tahoma"/>
          <w:sz w:val="25"/>
          <w:szCs w:val="25"/>
        </w:rPr>
        <w:t>20</w:t>
      </w:r>
      <w:r w:rsidR="001B64E0" w:rsidRPr="008D4E43">
        <w:rPr>
          <w:rFonts w:ascii="Tahoma" w:hAnsi="Tahoma" w:cs="Tahoma"/>
          <w:sz w:val="25"/>
          <w:szCs w:val="25"/>
        </w:rPr>
        <w:t>-1</w:t>
      </w:r>
      <w:r w:rsidR="008D4E43" w:rsidRPr="008D4E43">
        <w:rPr>
          <w:rFonts w:ascii="Tahoma" w:hAnsi="Tahoma" w:cs="Tahoma"/>
          <w:sz w:val="25"/>
          <w:szCs w:val="25"/>
        </w:rPr>
        <w:t>2</w:t>
      </w:r>
      <w:r w:rsidR="001B64E0" w:rsidRPr="008D4E43">
        <w:rPr>
          <w:rFonts w:ascii="Tahoma" w:hAnsi="Tahoma" w:cs="Tahoma"/>
          <w:sz w:val="25"/>
          <w:szCs w:val="25"/>
        </w:rPr>
        <w:t>-2024</w:t>
      </w:r>
      <w:r w:rsidRPr="008D4E43">
        <w:rPr>
          <w:rFonts w:ascii="Tahoma" w:hAnsi="Tahoma" w:cs="Tahoma"/>
          <w:sz w:val="25"/>
          <w:szCs w:val="25"/>
        </w:rPr>
        <w:t xml:space="preserve"> </w:t>
      </w:r>
    </w:p>
    <w:p w14:paraId="1C30979D" w14:textId="0F35356F" w:rsidR="008D4E43" w:rsidRPr="008D4E43" w:rsidRDefault="008D4E43" w:rsidP="008D4E43">
      <w:pPr>
        <w:spacing w:line="276" w:lineRule="auto"/>
        <w:ind w:hanging="993"/>
        <w:jc w:val="both"/>
        <w:rPr>
          <w:rFonts w:ascii="Tahoma" w:hAnsi="Tahoma" w:cs="Tahoma"/>
          <w:sz w:val="25"/>
          <w:szCs w:val="25"/>
        </w:rPr>
      </w:pPr>
    </w:p>
    <w:p w14:paraId="144D5D28" w14:textId="0999BA8F" w:rsidR="008D4E43" w:rsidRPr="008D4E43" w:rsidRDefault="008D4E43" w:rsidP="008D4E43">
      <w:pPr>
        <w:spacing w:line="276" w:lineRule="auto"/>
        <w:ind w:hanging="993"/>
        <w:jc w:val="both"/>
        <w:rPr>
          <w:rFonts w:ascii="Tahoma" w:hAnsi="Tahoma" w:cs="Tahoma"/>
          <w:b/>
          <w:bCs/>
          <w:sz w:val="25"/>
          <w:szCs w:val="25"/>
        </w:rPr>
      </w:pPr>
      <w:r w:rsidRPr="008D4E43">
        <w:rPr>
          <w:rFonts w:ascii="Tahoma" w:hAnsi="Tahoma" w:cs="Tahoma"/>
          <w:b/>
          <w:bCs/>
          <w:sz w:val="25"/>
          <w:szCs w:val="25"/>
        </w:rPr>
        <w:t xml:space="preserve">Subject: Requirement of </w:t>
      </w:r>
      <w:r w:rsidRPr="008D4E43">
        <w:rPr>
          <w:rFonts w:ascii="Tahoma" w:hAnsi="Tahoma" w:cs="Tahoma"/>
          <w:b/>
          <w:bCs/>
          <w:color w:val="1C2B33"/>
          <w:sz w:val="25"/>
          <w:szCs w:val="25"/>
          <w:shd w:val="clear" w:color="auto" w:fill="FFFFFF"/>
        </w:rPr>
        <w:t>ECR Statement and ESIC Details.</w:t>
      </w:r>
    </w:p>
    <w:p w14:paraId="0CD4D2DC" w14:textId="3627C268" w:rsidR="008D4E43" w:rsidRPr="008D4E43" w:rsidRDefault="008D4E43" w:rsidP="008D4E43">
      <w:pPr>
        <w:spacing w:before="100" w:beforeAutospacing="1" w:after="100" w:afterAutospacing="1"/>
        <w:ind w:left="-851"/>
        <w:jc w:val="both"/>
        <w:rPr>
          <w:rFonts w:ascii="Tahoma" w:hAnsi="Tahoma" w:cs="Tahoma"/>
          <w:sz w:val="25"/>
          <w:szCs w:val="25"/>
        </w:rPr>
      </w:pPr>
      <w:r w:rsidRPr="008D4E43">
        <w:rPr>
          <w:rFonts w:ascii="Tahoma" w:hAnsi="Tahoma" w:cs="Tahoma"/>
          <w:sz w:val="25"/>
          <w:szCs w:val="25"/>
        </w:rPr>
        <w:t>You are hereby directed to submit the Electronic Challan cum Return (ECR) statement and Employee</w:t>
      </w:r>
      <w:r w:rsidR="00FA4D2D">
        <w:rPr>
          <w:rFonts w:ascii="Tahoma" w:hAnsi="Tahoma" w:cs="Tahoma"/>
          <w:sz w:val="25"/>
          <w:szCs w:val="25"/>
        </w:rPr>
        <w:t>’s</w:t>
      </w:r>
      <w:r w:rsidRPr="008D4E43">
        <w:rPr>
          <w:rFonts w:ascii="Tahoma" w:hAnsi="Tahoma" w:cs="Tahoma"/>
          <w:sz w:val="25"/>
          <w:szCs w:val="25"/>
        </w:rPr>
        <w:t xml:space="preserve"> State Insurance Corporation (ESIC) details for the security personnel currently deployed at Kashmir Government Polytechnic College Srinagar by your company.</w:t>
      </w:r>
    </w:p>
    <w:p w14:paraId="5B199634" w14:textId="77777777" w:rsidR="00922F57" w:rsidRDefault="008D4E43" w:rsidP="00922F57">
      <w:pPr>
        <w:spacing w:before="100" w:beforeAutospacing="1" w:after="100" w:afterAutospacing="1"/>
        <w:ind w:left="-851"/>
        <w:jc w:val="both"/>
        <w:rPr>
          <w:rFonts w:ascii="Tahoma" w:hAnsi="Tahoma" w:cs="Tahoma"/>
          <w:sz w:val="25"/>
          <w:szCs w:val="25"/>
        </w:rPr>
      </w:pPr>
      <w:r w:rsidRPr="008D4E43">
        <w:rPr>
          <w:rFonts w:ascii="Tahoma" w:hAnsi="Tahoma" w:cs="Tahoma"/>
          <w:sz w:val="25"/>
          <w:szCs w:val="25"/>
        </w:rPr>
        <w:t xml:space="preserve">As per the provisions of the relevant </w:t>
      </w:r>
      <w:proofErr w:type="spellStart"/>
      <w:r w:rsidRPr="008D4E43">
        <w:rPr>
          <w:rFonts w:ascii="Tahoma" w:hAnsi="Tahoma" w:cs="Tahoma"/>
          <w:sz w:val="25"/>
          <w:szCs w:val="25"/>
        </w:rPr>
        <w:t>labor</w:t>
      </w:r>
      <w:proofErr w:type="spellEnd"/>
      <w:r w:rsidRPr="008D4E43">
        <w:rPr>
          <w:rFonts w:ascii="Tahoma" w:hAnsi="Tahoma" w:cs="Tahoma"/>
          <w:sz w:val="25"/>
          <w:szCs w:val="25"/>
        </w:rPr>
        <w:t xml:space="preserve"> laws and regulations, it is compulsory for employers to ensure compliance with statutory obligations, including EPF and ESI contributions. Your company, being the direct employer of these security personnel, is required to provide the following documentation:</w:t>
      </w:r>
    </w:p>
    <w:p w14:paraId="218BA37D" w14:textId="58F75908" w:rsidR="008D4E43" w:rsidRPr="008D4E43" w:rsidRDefault="00922F57" w:rsidP="00922F57">
      <w:pPr>
        <w:spacing w:before="100" w:beforeAutospacing="1" w:after="100" w:afterAutospacing="1"/>
        <w:ind w:left="-851"/>
        <w:jc w:val="both"/>
        <w:rPr>
          <w:rFonts w:ascii="Tahoma" w:hAnsi="Tahoma" w:cs="Tahoma"/>
          <w:sz w:val="25"/>
          <w:szCs w:val="25"/>
        </w:rPr>
      </w:pPr>
      <w:r>
        <w:rPr>
          <w:rFonts w:ascii="Tahoma" w:hAnsi="Tahoma" w:cs="Tahoma"/>
          <w:sz w:val="25"/>
          <w:szCs w:val="25"/>
        </w:rPr>
        <w:t xml:space="preserve">  </w:t>
      </w:r>
      <w:r w:rsidR="008D4E43" w:rsidRPr="008D4E43">
        <w:rPr>
          <w:rFonts w:ascii="Tahoma" w:hAnsi="Tahoma" w:cs="Tahoma"/>
          <w:b/>
          <w:bCs/>
          <w:sz w:val="25"/>
          <w:szCs w:val="25"/>
        </w:rPr>
        <w:t>Required Documents:</w:t>
      </w:r>
    </w:p>
    <w:p w14:paraId="050BB686" w14:textId="73EE0A41" w:rsidR="008D4E43" w:rsidRPr="008D4E43" w:rsidRDefault="008D4E43" w:rsidP="00922F57">
      <w:pPr>
        <w:numPr>
          <w:ilvl w:val="0"/>
          <w:numId w:val="11"/>
        </w:numPr>
        <w:tabs>
          <w:tab w:val="clear" w:pos="720"/>
          <w:tab w:val="num" w:pos="-284"/>
        </w:tabs>
        <w:spacing w:before="100" w:beforeAutospacing="1" w:after="100" w:afterAutospacing="1"/>
        <w:ind w:left="-284" w:hanging="425"/>
        <w:jc w:val="both"/>
        <w:rPr>
          <w:rFonts w:ascii="Tahoma" w:hAnsi="Tahoma" w:cs="Tahoma"/>
          <w:sz w:val="25"/>
          <w:szCs w:val="25"/>
        </w:rPr>
      </w:pPr>
      <w:r w:rsidRPr="008D4E43">
        <w:rPr>
          <w:rFonts w:ascii="Tahoma" w:hAnsi="Tahoma" w:cs="Tahoma"/>
          <w:b/>
          <w:bCs/>
          <w:sz w:val="25"/>
          <w:szCs w:val="25"/>
        </w:rPr>
        <w:t>ECR Statements:</w:t>
      </w:r>
      <w:r w:rsidRPr="008D4E43">
        <w:rPr>
          <w:rFonts w:ascii="Tahoma" w:hAnsi="Tahoma" w:cs="Tahoma"/>
          <w:sz w:val="25"/>
          <w:szCs w:val="25"/>
        </w:rPr>
        <w:t xml:space="preserve"> Individual ECR statements for each security guard deployed at our institution, covering the period from </w:t>
      </w:r>
      <w:r>
        <w:rPr>
          <w:rFonts w:ascii="Tahoma" w:hAnsi="Tahoma" w:cs="Tahoma"/>
          <w:sz w:val="25"/>
          <w:szCs w:val="25"/>
        </w:rPr>
        <w:t>start date of the contract till this date</w:t>
      </w:r>
      <w:r w:rsidRPr="008D4E43">
        <w:rPr>
          <w:rFonts w:ascii="Tahoma" w:hAnsi="Tahoma" w:cs="Tahoma"/>
          <w:sz w:val="25"/>
          <w:szCs w:val="25"/>
        </w:rPr>
        <w:t>.</w:t>
      </w:r>
    </w:p>
    <w:p w14:paraId="2D65EA6E" w14:textId="77777777" w:rsidR="008D4E43" w:rsidRPr="008D4E43" w:rsidRDefault="008D4E43" w:rsidP="00922F57">
      <w:pPr>
        <w:numPr>
          <w:ilvl w:val="0"/>
          <w:numId w:val="11"/>
        </w:numPr>
        <w:tabs>
          <w:tab w:val="clear" w:pos="720"/>
        </w:tabs>
        <w:spacing w:before="100" w:beforeAutospacing="1" w:after="100" w:afterAutospacing="1"/>
        <w:ind w:left="-284" w:hanging="425"/>
        <w:jc w:val="both"/>
        <w:rPr>
          <w:rFonts w:ascii="Tahoma" w:hAnsi="Tahoma" w:cs="Tahoma"/>
          <w:sz w:val="25"/>
          <w:szCs w:val="25"/>
        </w:rPr>
      </w:pPr>
      <w:r w:rsidRPr="008D4E43">
        <w:rPr>
          <w:rFonts w:ascii="Tahoma" w:hAnsi="Tahoma" w:cs="Tahoma"/>
          <w:b/>
          <w:bCs/>
          <w:sz w:val="25"/>
          <w:szCs w:val="25"/>
        </w:rPr>
        <w:t>ESIC Details:</w:t>
      </w:r>
      <w:r w:rsidRPr="008D4E43">
        <w:rPr>
          <w:rFonts w:ascii="Tahoma" w:hAnsi="Tahoma" w:cs="Tahoma"/>
          <w:sz w:val="25"/>
          <w:szCs w:val="25"/>
        </w:rPr>
        <w:t xml:space="preserve"> A copy of your company's ESIC registration certificate, along with the relevant employee details for the security personnel deployed at our institution.</w:t>
      </w:r>
    </w:p>
    <w:p w14:paraId="6053C177" w14:textId="216BA5A7" w:rsidR="008D4E43" w:rsidRDefault="008D4E43" w:rsidP="008D4E43">
      <w:pPr>
        <w:spacing w:before="100" w:beforeAutospacing="1" w:after="100" w:afterAutospacing="1"/>
        <w:ind w:left="-709"/>
        <w:jc w:val="both"/>
        <w:rPr>
          <w:rFonts w:ascii="Tahoma" w:hAnsi="Tahoma" w:cs="Tahoma"/>
          <w:sz w:val="25"/>
          <w:szCs w:val="25"/>
        </w:rPr>
      </w:pPr>
      <w:r w:rsidRPr="008D4E43">
        <w:rPr>
          <w:rFonts w:ascii="Tahoma" w:hAnsi="Tahoma" w:cs="Tahoma"/>
          <w:sz w:val="25"/>
          <w:szCs w:val="25"/>
        </w:rPr>
        <w:t>You are directed to submit the required documents by or before 24-12-2024. Non-compliance with this order may result in appropriate actions being taken as per the applicable laws and regulations. Failure to comply with this request ma</w:t>
      </w:r>
      <w:r>
        <w:rPr>
          <w:rFonts w:ascii="Tahoma" w:hAnsi="Tahoma" w:cs="Tahoma"/>
          <w:sz w:val="25"/>
          <w:szCs w:val="25"/>
        </w:rPr>
        <w:t xml:space="preserve">y </w:t>
      </w:r>
      <w:r w:rsidRPr="008D4E43">
        <w:rPr>
          <w:rFonts w:ascii="Tahoma" w:hAnsi="Tahoma" w:cs="Tahoma"/>
          <w:sz w:val="25"/>
          <w:szCs w:val="25"/>
        </w:rPr>
        <w:t>necessitate us to take appropriate action as per the applicable laws and regulations.</w:t>
      </w:r>
    </w:p>
    <w:p w14:paraId="5DB07484" w14:textId="77777777" w:rsidR="00746555" w:rsidRDefault="00746555" w:rsidP="008D4E43">
      <w:pPr>
        <w:spacing w:before="100" w:beforeAutospacing="1" w:after="100" w:afterAutospacing="1"/>
        <w:ind w:left="-709"/>
        <w:jc w:val="both"/>
        <w:rPr>
          <w:rFonts w:ascii="Tahoma" w:hAnsi="Tahoma" w:cs="Tahoma"/>
          <w:sz w:val="25"/>
          <w:szCs w:val="25"/>
        </w:rPr>
      </w:pPr>
    </w:p>
    <w:p w14:paraId="5FD62BCF" w14:textId="365BA022" w:rsidR="008D4E43" w:rsidRDefault="008D4E43" w:rsidP="008D4E43">
      <w:pPr>
        <w:spacing w:before="100" w:beforeAutospacing="1" w:after="100" w:afterAutospacing="1"/>
        <w:ind w:left="-709"/>
        <w:jc w:val="both"/>
        <w:rPr>
          <w:rFonts w:ascii="Tahoma" w:hAnsi="Tahoma" w:cs="Tahoma"/>
          <w:sz w:val="25"/>
          <w:szCs w:val="25"/>
        </w:rPr>
      </w:pPr>
    </w:p>
    <w:p w14:paraId="778CB4F4" w14:textId="6C06F5AA" w:rsidR="008D4E43" w:rsidRDefault="008D4E43" w:rsidP="008D4E43">
      <w:pPr>
        <w:spacing w:before="100" w:beforeAutospacing="1" w:after="100" w:afterAutospacing="1"/>
        <w:jc w:val="both"/>
        <w:rPr>
          <w:rFonts w:ascii="Tahoma" w:hAnsi="Tahoma" w:cs="Tahoma"/>
          <w:sz w:val="25"/>
          <w:szCs w:val="25"/>
        </w:rPr>
      </w:pPr>
    </w:p>
    <w:p w14:paraId="486C4D62" w14:textId="3028CFD2" w:rsidR="008D4E43" w:rsidRDefault="008D4E43" w:rsidP="00746555">
      <w:pPr>
        <w:ind w:left="-709"/>
        <w:jc w:val="center"/>
        <w:rPr>
          <w:rFonts w:ascii="Tahoma" w:hAnsi="Tahoma" w:cs="Tahoma"/>
          <w:sz w:val="25"/>
          <w:szCs w:val="25"/>
        </w:rPr>
      </w:pPr>
      <w:r>
        <w:rPr>
          <w:rFonts w:ascii="Tahoma" w:hAnsi="Tahoma" w:cs="Tahoma"/>
          <w:sz w:val="25"/>
          <w:szCs w:val="25"/>
        </w:rPr>
        <w:t xml:space="preserve">                                            Principal</w:t>
      </w:r>
    </w:p>
    <w:p w14:paraId="4A1B6B84" w14:textId="1845C0BE" w:rsidR="008D4E43" w:rsidRDefault="008D4E43" w:rsidP="00746555">
      <w:pPr>
        <w:ind w:left="-709"/>
        <w:jc w:val="right"/>
        <w:rPr>
          <w:rFonts w:ascii="Tahoma" w:hAnsi="Tahoma" w:cs="Tahoma"/>
          <w:sz w:val="25"/>
          <w:szCs w:val="25"/>
        </w:rPr>
      </w:pPr>
      <w:r>
        <w:rPr>
          <w:rFonts w:ascii="Tahoma" w:hAnsi="Tahoma" w:cs="Tahoma"/>
          <w:sz w:val="25"/>
          <w:szCs w:val="25"/>
        </w:rPr>
        <w:t>Kashmir Government Polytechnic College</w:t>
      </w:r>
    </w:p>
    <w:p w14:paraId="02CE0E6A" w14:textId="41D631FD" w:rsidR="008D4E43" w:rsidRDefault="008D4E43" w:rsidP="00746555">
      <w:pPr>
        <w:ind w:left="-709"/>
        <w:jc w:val="center"/>
        <w:rPr>
          <w:rFonts w:ascii="Tahoma" w:hAnsi="Tahoma" w:cs="Tahoma"/>
          <w:sz w:val="25"/>
          <w:szCs w:val="25"/>
        </w:rPr>
      </w:pPr>
      <w:r>
        <w:rPr>
          <w:rFonts w:ascii="Tahoma" w:hAnsi="Tahoma" w:cs="Tahoma"/>
          <w:sz w:val="25"/>
          <w:szCs w:val="25"/>
        </w:rPr>
        <w:t xml:space="preserve">                                            Srinagar</w:t>
      </w:r>
    </w:p>
    <w:p w14:paraId="600671A9" w14:textId="77777777" w:rsidR="008D4E43" w:rsidRPr="008D4E43" w:rsidRDefault="008D4E43" w:rsidP="008D4E43">
      <w:pPr>
        <w:spacing w:before="100" w:beforeAutospacing="1" w:after="100" w:afterAutospacing="1"/>
        <w:ind w:left="-709"/>
        <w:jc w:val="both"/>
        <w:rPr>
          <w:rFonts w:ascii="Tahoma" w:hAnsi="Tahoma" w:cs="Tahoma"/>
          <w:sz w:val="25"/>
          <w:szCs w:val="25"/>
        </w:rPr>
      </w:pPr>
    </w:p>
    <w:p w14:paraId="0831CD92" w14:textId="77777777" w:rsidR="008D4E43" w:rsidRPr="008D4E43" w:rsidRDefault="008D4E43" w:rsidP="008D4E43">
      <w:pPr>
        <w:spacing w:line="276" w:lineRule="auto"/>
        <w:ind w:left="142" w:hanging="1135"/>
        <w:jc w:val="both"/>
        <w:rPr>
          <w:rFonts w:ascii="Tahoma" w:hAnsi="Tahoma" w:cs="Tahoma"/>
          <w:sz w:val="24"/>
          <w:szCs w:val="24"/>
        </w:rPr>
      </w:pPr>
    </w:p>
    <w:bookmarkEnd w:id="0"/>
    <w:p w14:paraId="3EC11250" w14:textId="2F11FC31" w:rsidR="008D3200" w:rsidRPr="008D3200" w:rsidRDefault="008D3200" w:rsidP="008D4E43">
      <w:pPr>
        <w:jc w:val="both"/>
        <w:rPr>
          <w:rFonts w:ascii="Tahoma" w:hAnsi="Tahoma" w:cs="Tahoma"/>
          <w:sz w:val="24"/>
          <w:szCs w:val="24"/>
        </w:rPr>
      </w:pPr>
    </w:p>
    <w:p w14:paraId="1EB6FB50" w14:textId="77777777" w:rsidR="008D4E43" w:rsidRPr="008D3200" w:rsidRDefault="008D4E43">
      <w:pPr>
        <w:jc w:val="both"/>
        <w:rPr>
          <w:rFonts w:ascii="Tahoma" w:hAnsi="Tahoma" w:cs="Tahoma"/>
          <w:sz w:val="24"/>
          <w:szCs w:val="24"/>
        </w:rPr>
      </w:pPr>
    </w:p>
    <w:sectPr w:rsidR="008D4E43" w:rsidRPr="008D3200" w:rsidSect="008D3200">
      <w:headerReference w:type="default" r:id="rId7"/>
      <w:footerReference w:type="default" r:id="rId8"/>
      <w:pgSz w:w="11906" w:h="16838"/>
      <w:pgMar w:top="426" w:right="707" w:bottom="993" w:left="1800" w:header="44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EA669" w14:textId="77777777" w:rsidR="004A5DE3" w:rsidRDefault="004A5DE3">
      <w:r>
        <w:separator/>
      </w:r>
    </w:p>
  </w:endnote>
  <w:endnote w:type="continuationSeparator" w:id="0">
    <w:p w14:paraId="69B99533" w14:textId="77777777" w:rsidR="004A5DE3" w:rsidRDefault="004A5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8039957"/>
      <w:docPartObj>
        <w:docPartGallery w:val="Page Numbers (Bottom of Page)"/>
        <w:docPartUnique/>
      </w:docPartObj>
    </w:sdtPr>
    <w:sdtEndPr>
      <w:rPr>
        <w:color w:val="7F7F7F" w:themeColor="background1" w:themeShade="7F"/>
        <w:spacing w:val="60"/>
      </w:rPr>
    </w:sdtEndPr>
    <w:sdtContent>
      <w:p w14:paraId="7D15312D" w14:textId="4C4E0F7E" w:rsidR="00982DBF" w:rsidRDefault="00982DB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BE99BEB" w14:textId="77777777" w:rsidR="00982DBF" w:rsidRDefault="00982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165B9" w14:textId="77777777" w:rsidR="004A5DE3" w:rsidRDefault="004A5DE3">
      <w:r>
        <w:separator/>
      </w:r>
    </w:p>
  </w:footnote>
  <w:footnote w:type="continuationSeparator" w:id="0">
    <w:p w14:paraId="3FBE7C82" w14:textId="77777777" w:rsidR="004A5DE3" w:rsidRDefault="004A5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805A" w14:textId="20390805" w:rsidR="0044478E" w:rsidRDefault="001B64E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43FFB112" wp14:editId="63BC9026">
          <wp:simplePos x="0" y="0"/>
          <wp:positionH relativeFrom="column">
            <wp:posOffset>-629285</wp:posOffset>
          </wp:positionH>
          <wp:positionV relativeFrom="page">
            <wp:posOffset>418465</wp:posOffset>
          </wp:positionV>
          <wp:extent cx="894715" cy="866775"/>
          <wp:effectExtent l="0" t="0" r="635" b="9525"/>
          <wp:wrapTight wrapText="bothSides">
            <wp:wrapPolygon edited="0">
              <wp:start x="0" y="0"/>
              <wp:lineTo x="0" y="21363"/>
              <wp:lineTo x="21155" y="21363"/>
              <wp:lineTo x="2115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9471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E61">
      <w:rPr>
        <w:rFonts w:ascii="Century Gothic" w:eastAsia="Calibri" w:hAnsi="Century Gothic"/>
        <w:sz w:val="16"/>
        <w:szCs w:val="16"/>
      </w:rPr>
      <w:t xml:space="preserve">             Phone No: 0194-2310144/2310060</w:t>
    </w:r>
    <w:r>
      <w:rPr>
        <w:rFonts w:ascii="Century Gothic" w:eastAsia="Calibri" w:hAnsi="Century Gothic"/>
        <w:sz w:val="16"/>
        <w:szCs w:val="16"/>
      </w:rPr>
      <w:t>/9906457756</w:t>
    </w:r>
    <w:r w:rsidR="00603E61">
      <w:rPr>
        <w:rFonts w:ascii="Century Gothic" w:eastAsia="Calibri" w:hAnsi="Century Gothic"/>
        <w:sz w:val="16"/>
        <w:szCs w:val="16"/>
      </w:rPr>
      <w:t xml:space="preserve">                   </w:t>
    </w:r>
  </w:p>
  <w:p w14:paraId="3B73CCB8" w14:textId="48044BB8" w:rsidR="0044478E" w:rsidRDefault="001B64E0" w:rsidP="001B64E0">
    <w:pPr>
      <w:jc w:val="center"/>
      <w:rPr>
        <w:rFonts w:ascii="Century Gothic" w:eastAsia="Calibri" w:hAnsi="Century Gothic"/>
        <w:color w:val="FFFFFF"/>
        <w:sz w:val="16"/>
        <w:szCs w:val="16"/>
      </w:rPr>
    </w:pPr>
    <w:r>
      <w:rPr>
        <w:rFonts w:ascii="Century Gothic" w:eastAsia="Calibri" w:hAnsi="Century Gothic"/>
        <w:sz w:val="16"/>
        <w:szCs w:val="16"/>
      </w:rPr>
      <w:t xml:space="preserve">                                           </w:t>
    </w:r>
    <w:r w:rsidR="00445736">
      <w:rPr>
        <w:rFonts w:ascii="Century Gothic" w:eastAsia="Calibri" w:hAnsi="Century Gothic"/>
        <w:sz w:val="16"/>
        <w:szCs w:val="16"/>
      </w:rPr>
      <w:t xml:space="preserve">    </w:t>
    </w:r>
    <w:r>
      <w:rPr>
        <w:rFonts w:ascii="Century Gothic" w:eastAsia="Calibri" w:hAnsi="Century Gothic"/>
        <w:sz w:val="16"/>
        <w:szCs w:val="16"/>
      </w:rPr>
      <w:t xml:space="preserve"> </w:t>
    </w:r>
    <w:r w:rsidR="00603E61">
      <w:rPr>
        <w:rFonts w:ascii="Century Gothic" w:eastAsia="Calibri" w:hAnsi="Century Gothic"/>
        <w:sz w:val="16"/>
        <w:szCs w:val="16"/>
      </w:rPr>
      <w:t>Fax:    :   0194-2310144</w:t>
    </w:r>
  </w:p>
  <w:p w14:paraId="64818862" w14:textId="0BF7F996" w:rsidR="0044478E" w:rsidRDefault="003F5B25" w:rsidP="003F5B25">
    <w:pPr>
      <w:ind w:left="720"/>
      <w:contextualSpacing/>
      <w:rPr>
        <w:rFonts w:ascii="Century Gothic" w:eastAsia="Calibri" w:hAnsi="Century Gothic"/>
        <w:b/>
        <w:bCs/>
      </w:rPr>
    </w:pPr>
    <w:r>
      <w:rPr>
        <w:rFonts w:ascii="Century Gothic" w:eastAsia="Calibri" w:hAnsi="Century Gothic"/>
        <w:b/>
        <w:bCs/>
      </w:rPr>
      <w:t xml:space="preserve">               </w:t>
    </w:r>
  </w:p>
  <w:p w14:paraId="672D0A6F" w14:textId="33DA8891" w:rsidR="004829B1" w:rsidRPr="008D4E43" w:rsidRDefault="004829B1" w:rsidP="001B64E0">
    <w:pPr>
      <w:ind w:left="720"/>
      <w:contextualSpacing/>
      <w:rPr>
        <w:rFonts w:ascii="Algerian" w:eastAsia="Calibri" w:hAnsi="Algerian"/>
        <w:b/>
        <w:bCs/>
        <w:sz w:val="32"/>
        <w:szCs w:val="32"/>
      </w:rPr>
    </w:pPr>
    <w:r>
      <w:rPr>
        <w:rFonts w:ascii="Century Gothic" w:eastAsia="Calibri" w:hAnsi="Century Gothic"/>
        <w:b/>
        <w:bCs/>
      </w:rPr>
      <w:t xml:space="preserve">   </w:t>
    </w:r>
    <w:r w:rsidRPr="008D4E43">
      <w:rPr>
        <w:rFonts w:ascii="Algerian" w:eastAsia="Calibri" w:hAnsi="Algerian"/>
        <w:b/>
        <w:bCs/>
        <w:sz w:val="32"/>
        <w:szCs w:val="32"/>
      </w:rPr>
      <w:t xml:space="preserve">KASHMIR GOVT. </w:t>
    </w:r>
    <w:r w:rsidR="001B64E0" w:rsidRPr="008D4E43">
      <w:rPr>
        <w:rFonts w:ascii="Algerian" w:eastAsia="Calibri" w:hAnsi="Algerian"/>
        <w:b/>
        <w:bCs/>
        <w:sz w:val="32"/>
        <w:szCs w:val="32"/>
      </w:rPr>
      <w:t>POLYTECHNIC,</w:t>
    </w:r>
    <w:r w:rsidR="00941114" w:rsidRPr="008D4E43">
      <w:rPr>
        <w:rFonts w:ascii="Algerian" w:eastAsia="Calibri" w:hAnsi="Algerian"/>
        <w:b/>
        <w:bCs/>
        <w:sz w:val="32"/>
        <w:szCs w:val="32"/>
      </w:rPr>
      <w:t xml:space="preserve"> </w:t>
    </w:r>
    <w:r w:rsidR="001B64E0" w:rsidRPr="008D4E43">
      <w:rPr>
        <w:rFonts w:ascii="Algerian" w:eastAsia="Calibri" w:hAnsi="Algerian"/>
        <w:b/>
        <w:bCs/>
        <w:sz w:val="32"/>
        <w:szCs w:val="32"/>
      </w:rPr>
      <w:t>COLLEGE</w:t>
    </w:r>
    <w:r w:rsidRPr="008D4E43">
      <w:rPr>
        <w:rFonts w:ascii="Algerian" w:eastAsia="Calibri" w:hAnsi="Algerian"/>
        <w:b/>
        <w:bCs/>
        <w:sz w:val="32"/>
        <w:szCs w:val="32"/>
      </w:rPr>
      <w:t xml:space="preserve"> GOGJI BAGH </w:t>
    </w:r>
  </w:p>
  <w:p w14:paraId="6159CB15" w14:textId="06964BFD" w:rsidR="003F5B25" w:rsidRPr="008D4E43" w:rsidRDefault="004829B1" w:rsidP="00445736">
    <w:pPr>
      <w:ind w:left="720"/>
      <w:contextualSpacing/>
      <w:rPr>
        <w:rFonts w:ascii="Algerian" w:eastAsia="Calibri" w:hAnsi="Algerian"/>
        <w:b/>
        <w:bCs/>
        <w:sz w:val="32"/>
        <w:szCs w:val="32"/>
      </w:rPr>
    </w:pPr>
    <w:r w:rsidRPr="008D4E43">
      <w:rPr>
        <w:rFonts w:ascii="Algerian" w:eastAsia="Calibri" w:hAnsi="Algerian"/>
        <w:b/>
        <w:bCs/>
        <w:sz w:val="32"/>
        <w:szCs w:val="32"/>
      </w:rPr>
      <w:t xml:space="preserve">             </w:t>
    </w:r>
    <w:r w:rsidR="008D4E43">
      <w:rPr>
        <w:rFonts w:ascii="Algerian" w:eastAsia="Calibri" w:hAnsi="Algerian"/>
        <w:b/>
        <w:bCs/>
        <w:sz w:val="32"/>
        <w:szCs w:val="32"/>
      </w:rPr>
      <w:t xml:space="preserve">  </w:t>
    </w:r>
    <w:r w:rsidR="002F7DCA" w:rsidRPr="008D4E43">
      <w:rPr>
        <w:rFonts w:ascii="Algerian" w:eastAsia="Calibri" w:hAnsi="Algerian"/>
        <w:b/>
        <w:bCs/>
        <w:sz w:val="32"/>
        <w:szCs w:val="32"/>
      </w:rPr>
      <w:t xml:space="preserve"> </w:t>
    </w:r>
    <w:r w:rsidRPr="008D4E43">
      <w:rPr>
        <w:rFonts w:ascii="Algerian" w:eastAsia="Calibri" w:hAnsi="Algerian"/>
        <w:b/>
        <w:bCs/>
        <w:sz w:val="32"/>
        <w:szCs w:val="32"/>
      </w:rPr>
      <w:t>SRINAGAR.</w:t>
    </w:r>
  </w:p>
  <w:p w14:paraId="0DE969B8" w14:textId="16A03B75" w:rsidR="0044478E" w:rsidRDefault="003F5B25" w:rsidP="003F5B25">
    <w:pPr>
      <w:contextualSpacing/>
      <w:rPr>
        <w:sz w:val="20"/>
        <w:szCs w:val="20"/>
      </w:rPr>
    </w:pPr>
    <w:r>
      <w:rPr>
        <w:rStyle w:val="15"/>
        <w:rFonts w:ascii="Century Gothic" w:hAnsi="Century Gothic"/>
        <w:color w:val="000000"/>
        <w:sz w:val="20"/>
        <w:szCs w:val="20"/>
        <w:u w:val="none"/>
      </w:rPr>
      <w:t xml:space="preserve">                      </w:t>
    </w:r>
    <w:r w:rsidR="00D712E9">
      <w:rPr>
        <w:rStyle w:val="15"/>
        <w:rFonts w:ascii="Century Gothic" w:hAnsi="Century Gothic"/>
        <w:color w:val="000000"/>
        <w:sz w:val="20"/>
        <w:szCs w:val="20"/>
        <w:u w:val="none"/>
      </w:rPr>
      <w:t xml:space="preserve"> </w:t>
    </w:r>
    <w:r>
      <w:rPr>
        <w:rStyle w:val="15"/>
        <w:rFonts w:ascii="Century Gothic" w:hAnsi="Century Gothic"/>
        <w:color w:val="000000"/>
        <w:sz w:val="20"/>
        <w:szCs w:val="20"/>
        <w:u w:val="none"/>
      </w:rPr>
      <w:t xml:space="preserve"> </w:t>
    </w:r>
    <w:hyperlink r:id="rId2" w:history="1">
      <w:r w:rsidR="001B64E0" w:rsidRPr="00A01B0B">
        <w:rPr>
          <w:rStyle w:val="Hyperlink"/>
          <w:rFonts w:ascii="Century Gothic" w:hAnsi="Century Gothic" w:cs="Calibri"/>
          <w:sz w:val="20"/>
          <w:szCs w:val="20"/>
        </w:rPr>
        <w:t>https://www.kgpsrinagar.edu.in.</w:t>
      </w:r>
    </w:hyperlink>
  </w:p>
  <w:p w14:paraId="4E895E35" w14:textId="5BFBC7B3" w:rsidR="0044478E" w:rsidRPr="00445736" w:rsidRDefault="003F5B25" w:rsidP="003F5B25">
    <w:pPr>
      <w:rPr>
        <w:sz w:val="24"/>
        <w:szCs w:val="24"/>
      </w:rPr>
    </w:pPr>
    <w:r w:rsidRPr="00445736">
      <w:rPr>
        <w:sz w:val="24"/>
        <w:szCs w:val="24"/>
      </w:rPr>
      <w:t xml:space="preserve">                      </w:t>
    </w:r>
    <w:r w:rsidR="00445736">
      <w:rPr>
        <w:sz w:val="24"/>
        <w:szCs w:val="24"/>
      </w:rPr>
      <w:t xml:space="preserve"> </w:t>
    </w:r>
    <w:r w:rsidRPr="00445736">
      <w:rPr>
        <w:sz w:val="24"/>
        <w:szCs w:val="24"/>
      </w:rPr>
      <w:t>Email:</w:t>
    </w:r>
    <w:r w:rsidR="001B64E0" w:rsidRPr="00445736">
      <w:rPr>
        <w:sz w:val="24"/>
        <w:szCs w:val="24"/>
      </w:rPr>
      <w:t>kgpolysgr58@gmail.com</w:t>
    </w:r>
  </w:p>
  <w:p w14:paraId="06EFF119" w14:textId="77777777" w:rsidR="0044478E" w:rsidRDefault="00444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728356FF"/>
    <w:multiLevelType w:val="multilevel"/>
    <w:tmpl w:val="77D45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300B2"/>
    <w:rsid w:val="00050A31"/>
    <w:rsid w:val="000578B8"/>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13BA"/>
    <w:rsid w:val="00187C33"/>
    <w:rsid w:val="001936B7"/>
    <w:rsid w:val="00196AB1"/>
    <w:rsid w:val="001B64E0"/>
    <w:rsid w:val="001B726D"/>
    <w:rsid w:val="001E7EC2"/>
    <w:rsid w:val="00201333"/>
    <w:rsid w:val="00210FA7"/>
    <w:rsid w:val="00216417"/>
    <w:rsid w:val="00252D3E"/>
    <w:rsid w:val="0026631D"/>
    <w:rsid w:val="002C2F53"/>
    <w:rsid w:val="002F7DCA"/>
    <w:rsid w:val="00314C78"/>
    <w:rsid w:val="0033518C"/>
    <w:rsid w:val="003358D1"/>
    <w:rsid w:val="003437C2"/>
    <w:rsid w:val="00377186"/>
    <w:rsid w:val="003A1C03"/>
    <w:rsid w:val="003A380D"/>
    <w:rsid w:val="003F5B25"/>
    <w:rsid w:val="00414627"/>
    <w:rsid w:val="00425D63"/>
    <w:rsid w:val="0044478E"/>
    <w:rsid w:val="00445736"/>
    <w:rsid w:val="004643D8"/>
    <w:rsid w:val="00480C80"/>
    <w:rsid w:val="004829B1"/>
    <w:rsid w:val="00497C24"/>
    <w:rsid w:val="004A5DE3"/>
    <w:rsid w:val="004C7BA5"/>
    <w:rsid w:val="004E7628"/>
    <w:rsid w:val="004F3334"/>
    <w:rsid w:val="004F48F2"/>
    <w:rsid w:val="005149B1"/>
    <w:rsid w:val="005367F4"/>
    <w:rsid w:val="005647F2"/>
    <w:rsid w:val="005662D1"/>
    <w:rsid w:val="00573A09"/>
    <w:rsid w:val="005A4526"/>
    <w:rsid w:val="005C1B16"/>
    <w:rsid w:val="005E53D0"/>
    <w:rsid w:val="005F155B"/>
    <w:rsid w:val="006002EB"/>
    <w:rsid w:val="00603E61"/>
    <w:rsid w:val="006128EF"/>
    <w:rsid w:val="006264B4"/>
    <w:rsid w:val="00643033"/>
    <w:rsid w:val="00644CC3"/>
    <w:rsid w:val="00661468"/>
    <w:rsid w:val="006649F0"/>
    <w:rsid w:val="0067245D"/>
    <w:rsid w:val="0068470E"/>
    <w:rsid w:val="00695DCD"/>
    <w:rsid w:val="006A05CC"/>
    <w:rsid w:val="006A35A7"/>
    <w:rsid w:val="006D7931"/>
    <w:rsid w:val="007152D7"/>
    <w:rsid w:val="00746555"/>
    <w:rsid w:val="00746C14"/>
    <w:rsid w:val="00775128"/>
    <w:rsid w:val="0078386D"/>
    <w:rsid w:val="007C2C59"/>
    <w:rsid w:val="007D38A1"/>
    <w:rsid w:val="00801F23"/>
    <w:rsid w:val="0082664E"/>
    <w:rsid w:val="00837632"/>
    <w:rsid w:val="0085640F"/>
    <w:rsid w:val="008567AA"/>
    <w:rsid w:val="00892712"/>
    <w:rsid w:val="008A290B"/>
    <w:rsid w:val="008A680A"/>
    <w:rsid w:val="008B0BB0"/>
    <w:rsid w:val="008D3200"/>
    <w:rsid w:val="008D4E43"/>
    <w:rsid w:val="008D4F79"/>
    <w:rsid w:val="008E6C4B"/>
    <w:rsid w:val="008F18C0"/>
    <w:rsid w:val="00904D87"/>
    <w:rsid w:val="00905DBB"/>
    <w:rsid w:val="00907648"/>
    <w:rsid w:val="00922F57"/>
    <w:rsid w:val="00930FDE"/>
    <w:rsid w:val="00941114"/>
    <w:rsid w:val="00982DBF"/>
    <w:rsid w:val="00984C93"/>
    <w:rsid w:val="00987CE1"/>
    <w:rsid w:val="009919CF"/>
    <w:rsid w:val="0099405C"/>
    <w:rsid w:val="00994F30"/>
    <w:rsid w:val="009C600F"/>
    <w:rsid w:val="009D3723"/>
    <w:rsid w:val="009E04F2"/>
    <w:rsid w:val="00A03B7B"/>
    <w:rsid w:val="00A200C9"/>
    <w:rsid w:val="00A250D5"/>
    <w:rsid w:val="00A32F56"/>
    <w:rsid w:val="00A36028"/>
    <w:rsid w:val="00A77585"/>
    <w:rsid w:val="00A82F54"/>
    <w:rsid w:val="00A91424"/>
    <w:rsid w:val="00AA2C77"/>
    <w:rsid w:val="00AB2B71"/>
    <w:rsid w:val="00AC3FB9"/>
    <w:rsid w:val="00AC702A"/>
    <w:rsid w:val="00AD226F"/>
    <w:rsid w:val="00B13A52"/>
    <w:rsid w:val="00B24CF4"/>
    <w:rsid w:val="00B26993"/>
    <w:rsid w:val="00B4570C"/>
    <w:rsid w:val="00B5208C"/>
    <w:rsid w:val="00B74876"/>
    <w:rsid w:val="00BB7485"/>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22E20"/>
    <w:rsid w:val="00D65F07"/>
    <w:rsid w:val="00D712E9"/>
    <w:rsid w:val="00D92BB7"/>
    <w:rsid w:val="00DC76D2"/>
    <w:rsid w:val="00DD30ED"/>
    <w:rsid w:val="00E17F4F"/>
    <w:rsid w:val="00E64C21"/>
    <w:rsid w:val="00E959DD"/>
    <w:rsid w:val="00EC24C6"/>
    <w:rsid w:val="00EF2933"/>
    <w:rsid w:val="00F05146"/>
    <w:rsid w:val="00F1115D"/>
    <w:rsid w:val="00F3513C"/>
    <w:rsid w:val="00F465C5"/>
    <w:rsid w:val="00F5180D"/>
    <w:rsid w:val="00F51B21"/>
    <w:rsid w:val="00F51D87"/>
    <w:rsid w:val="00F84326"/>
    <w:rsid w:val="00F8455C"/>
    <w:rsid w:val="00FA4D2D"/>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paragraph" w:customStyle="1" w:styleId="Style1">
    <w:name w:val="Style1"/>
    <w:basedOn w:val="Normal"/>
    <w:link w:val="Style1Char"/>
    <w:qFormat/>
    <w:rsid w:val="008D3200"/>
    <w:pPr>
      <w:spacing w:line="280" w:lineRule="exact"/>
      <w:ind w:left="-851" w:hanging="142"/>
      <w:jc w:val="both"/>
    </w:pPr>
    <w:rPr>
      <w:rFonts w:ascii="Tahoma" w:hAnsi="Tahoma" w:cs="Tahoma"/>
      <w:sz w:val="24"/>
      <w:szCs w:val="24"/>
    </w:rPr>
  </w:style>
  <w:style w:type="paragraph" w:customStyle="1" w:styleId="NOSPACEE">
    <w:name w:val="NO SPACEE"/>
    <w:basedOn w:val="Normal"/>
    <w:link w:val="NOSPACEEChar"/>
    <w:qFormat/>
    <w:rsid w:val="008D3200"/>
    <w:pPr>
      <w:ind w:left="-900"/>
      <w:jc w:val="both"/>
    </w:pPr>
    <w:rPr>
      <w:rFonts w:ascii="Tahoma" w:hAnsi="Tahoma" w:cs="Tahoma"/>
      <w:sz w:val="24"/>
      <w:szCs w:val="24"/>
    </w:rPr>
  </w:style>
  <w:style w:type="character" w:customStyle="1" w:styleId="Style1Char">
    <w:name w:val="Style1 Char"/>
    <w:basedOn w:val="DefaultParagraphFont"/>
    <w:link w:val="Style1"/>
    <w:rsid w:val="008D3200"/>
    <w:rPr>
      <w:rFonts w:ascii="Tahoma" w:eastAsia="Times New Roman" w:hAnsi="Tahoma" w:cs="Tahoma"/>
      <w:sz w:val="24"/>
      <w:szCs w:val="24"/>
    </w:rPr>
  </w:style>
  <w:style w:type="character" w:customStyle="1" w:styleId="NOSPACEEChar">
    <w:name w:val="NO SPACEE Char"/>
    <w:basedOn w:val="DefaultParagraphFont"/>
    <w:link w:val="NOSPACEE"/>
    <w:rsid w:val="008D3200"/>
    <w:rPr>
      <w:rFonts w:ascii="Tahoma" w:eastAsia="Times New Roman" w:hAnsi="Tahoma" w:cs="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276187">
      <w:bodyDiv w:val="1"/>
      <w:marLeft w:val="0"/>
      <w:marRight w:val="0"/>
      <w:marTop w:val="0"/>
      <w:marBottom w:val="0"/>
      <w:divBdr>
        <w:top w:val="none" w:sz="0" w:space="0" w:color="auto"/>
        <w:left w:val="none" w:sz="0" w:space="0" w:color="auto"/>
        <w:bottom w:val="none" w:sz="0" w:space="0" w:color="auto"/>
        <w:right w:val="none" w:sz="0" w:space="0" w:color="auto"/>
      </w:divBdr>
    </w:div>
    <w:div w:id="999508029">
      <w:bodyDiv w:val="1"/>
      <w:marLeft w:val="0"/>
      <w:marRight w:val="0"/>
      <w:marTop w:val="0"/>
      <w:marBottom w:val="0"/>
      <w:divBdr>
        <w:top w:val="none" w:sz="0" w:space="0" w:color="auto"/>
        <w:left w:val="none" w:sz="0" w:space="0" w:color="auto"/>
        <w:bottom w:val="none" w:sz="0" w:space="0" w:color="auto"/>
        <w:right w:val="none" w:sz="0" w:space="0" w:color="auto"/>
      </w:divBdr>
      <w:divsChild>
        <w:div w:id="1918981452">
          <w:marLeft w:val="3600"/>
          <w:marRight w:val="0"/>
          <w:marTop w:val="1050"/>
          <w:marBottom w:val="0"/>
          <w:divBdr>
            <w:top w:val="none" w:sz="0" w:space="0" w:color="auto"/>
            <w:left w:val="none" w:sz="0" w:space="0" w:color="auto"/>
            <w:bottom w:val="none" w:sz="0" w:space="0" w:color="auto"/>
            <w:right w:val="none" w:sz="0" w:space="0" w:color="auto"/>
          </w:divBdr>
          <w:divsChild>
            <w:div w:id="685406256">
              <w:marLeft w:val="0"/>
              <w:marRight w:val="0"/>
              <w:marTop w:val="0"/>
              <w:marBottom w:val="0"/>
              <w:divBdr>
                <w:top w:val="none" w:sz="0" w:space="0" w:color="auto"/>
                <w:left w:val="none" w:sz="0" w:space="0" w:color="auto"/>
                <w:bottom w:val="none" w:sz="0" w:space="0" w:color="auto"/>
                <w:right w:val="none" w:sz="0" w:space="0" w:color="auto"/>
              </w:divBdr>
              <w:divsChild>
                <w:div w:id="285234957">
                  <w:marLeft w:val="0"/>
                  <w:marRight w:val="0"/>
                  <w:marTop w:val="0"/>
                  <w:marBottom w:val="0"/>
                  <w:divBdr>
                    <w:top w:val="none" w:sz="0" w:space="0" w:color="auto"/>
                    <w:left w:val="none" w:sz="0" w:space="0" w:color="auto"/>
                    <w:bottom w:val="none" w:sz="0" w:space="0" w:color="auto"/>
                    <w:right w:val="none" w:sz="0" w:space="0" w:color="auto"/>
                  </w:divBdr>
                  <w:divsChild>
                    <w:div w:id="1192493113">
                      <w:marLeft w:val="-180"/>
                      <w:marRight w:val="-180"/>
                      <w:marTop w:val="0"/>
                      <w:marBottom w:val="0"/>
                      <w:divBdr>
                        <w:top w:val="none" w:sz="0" w:space="0" w:color="auto"/>
                        <w:left w:val="none" w:sz="0" w:space="0" w:color="auto"/>
                        <w:bottom w:val="none" w:sz="0" w:space="0" w:color="auto"/>
                        <w:right w:val="none" w:sz="0" w:space="0" w:color="auto"/>
                      </w:divBdr>
                      <w:divsChild>
                        <w:div w:id="98986947">
                          <w:marLeft w:val="0"/>
                          <w:marRight w:val="0"/>
                          <w:marTop w:val="0"/>
                          <w:marBottom w:val="0"/>
                          <w:divBdr>
                            <w:top w:val="none" w:sz="0" w:space="0" w:color="auto"/>
                            <w:left w:val="none" w:sz="0" w:space="0" w:color="auto"/>
                            <w:bottom w:val="none" w:sz="0" w:space="0" w:color="auto"/>
                            <w:right w:val="none" w:sz="0" w:space="0" w:color="auto"/>
                          </w:divBdr>
                          <w:divsChild>
                            <w:div w:id="837816782">
                              <w:marLeft w:val="0"/>
                              <w:marRight w:val="0"/>
                              <w:marTop w:val="0"/>
                              <w:marBottom w:val="360"/>
                              <w:divBdr>
                                <w:top w:val="single" w:sz="6" w:space="0" w:color="E5E5E5"/>
                                <w:left w:val="single" w:sz="6" w:space="0" w:color="E5E5E5"/>
                                <w:bottom w:val="single" w:sz="6" w:space="0" w:color="E5E5E5"/>
                                <w:right w:val="single" w:sz="6" w:space="0" w:color="E5E5E5"/>
                              </w:divBdr>
                              <w:divsChild>
                                <w:div w:id="2005161721">
                                  <w:marLeft w:val="0"/>
                                  <w:marRight w:val="0"/>
                                  <w:marTop w:val="0"/>
                                  <w:marBottom w:val="0"/>
                                  <w:divBdr>
                                    <w:top w:val="none" w:sz="0" w:space="0" w:color="auto"/>
                                    <w:left w:val="none" w:sz="0" w:space="0" w:color="auto"/>
                                    <w:bottom w:val="none" w:sz="0" w:space="0" w:color="auto"/>
                                    <w:right w:val="none" w:sz="0" w:space="0" w:color="auto"/>
                                  </w:divBdr>
                                  <w:divsChild>
                                    <w:div w:id="1937640065">
                                      <w:marLeft w:val="0"/>
                                      <w:marRight w:val="0"/>
                                      <w:marTop w:val="0"/>
                                      <w:marBottom w:val="0"/>
                                      <w:divBdr>
                                        <w:top w:val="none" w:sz="0" w:space="0" w:color="auto"/>
                                        <w:left w:val="none" w:sz="0" w:space="0" w:color="auto"/>
                                        <w:bottom w:val="none" w:sz="0" w:space="0" w:color="auto"/>
                                        <w:right w:val="none" w:sz="0" w:space="0" w:color="auto"/>
                                      </w:divBdr>
                                    </w:div>
                                    <w:div w:id="160005658">
                                      <w:marLeft w:val="0"/>
                                      <w:marRight w:val="0"/>
                                      <w:marTop w:val="0"/>
                                      <w:marBottom w:val="0"/>
                                      <w:divBdr>
                                        <w:top w:val="none" w:sz="0" w:space="0" w:color="auto"/>
                                        <w:left w:val="none" w:sz="0" w:space="0" w:color="auto"/>
                                        <w:bottom w:val="none" w:sz="0" w:space="0" w:color="auto"/>
                                        <w:right w:val="none" w:sz="0" w:space="0" w:color="auto"/>
                                      </w:divBdr>
                                    </w:div>
                                    <w:div w:id="1260141150">
                                      <w:marLeft w:val="0"/>
                                      <w:marRight w:val="0"/>
                                      <w:marTop w:val="0"/>
                                      <w:marBottom w:val="0"/>
                                      <w:divBdr>
                                        <w:top w:val="none" w:sz="0" w:space="0" w:color="auto"/>
                                        <w:left w:val="none" w:sz="0" w:space="0" w:color="auto"/>
                                        <w:bottom w:val="none" w:sz="0" w:space="0" w:color="auto"/>
                                        <w:right w:val="none" w:sz="0" w:space="0" w:color="auto"/>
                                      </w:divBdr>
                                    </w:div>
                                    <w:div w:id="1215309409">
                                      <w:marLeft w:val="0"/>
                                      <w:marRight w:val="0"/>
                                      <w:marTop w:val="0"/>
                                      <w:marBottom w:val="0"/>
                                      <w:divBdr>
                                        <w:top w:val="none" w:sz="0" w:space="0" w:color="auto"/>
                                        <w:left w:val="none" w:sz="0" w:space="0" w:color="auto"/>
                                        <w:bottom w:val="none" w:sz="0" w:space="0" w:color="auto"/>
                                        <w:right w:val="none" w:sz="0" w:space="0" w:color="auto"/>
                                      </w:divBdr>
                                    </w:div>
                                    <w:div w:id="1904219218">
                                      <w:marLeft w:val="0"/>
                                      <w:marRight w:val="0"/>
                                      <w:marTop w:val="0"/>
                                      <w:marBottom w:val="0"/>
                                      <w:divBdr>
                                        <w:top w:val="none" w:sz="0" w:space="0" w:color="auto"/>
                                        <w:left w:val="none" w:sz="0" w:space="0" w:color="auto"/>
                                        <w:bottom w:val="none" w:sz="0" w:space="0" w:color="auto"/>
                                        <w:right w:val="none" w:sz="0" w:space="0" w:color="auto"/>
                                      </w:divBdr>
                                    </w:div>
                                    <w:div w:id="273248465">
                                      <w:marLeft w:val="0"/>
                                      <w:marRight w:val="0"/>
                                      <w:marTop w:val="0"/>
                                      <w:marBottom w:val="0"/>
                                      <w:divBdr>
                                        <w:top w:val="none" w:sz="0" w:space="0" w:color="auto"/>
                                        <w:left w:val="none" w:sz="0" w:space="0" w:color="auto"/>
                                        <w:bottom w:val="none" w:sz="0" w:space="0" w:color="auto"/>
                                        <w:right w:val="none" w:sz="0" w:space="0" w:color="auto"/>
                                      </w:divBdr>
                                    </w:div>
                                    <w:div w:id="977490806">
                                      <w:marLeft w:val="0"/>
                                      <w:marRight w:val="0"/>
                                      <w:marTop w:val="0"/>
                                      <w:marBottom w:val="0"/>
                                      <w:divBdr>
                                        <w:top w:val="none" w:sz="0" w:space="0" w:color="auto"/>
                                        <w:left w:val="none" w:sz="0" w:space="0" w:color="auto"/>
                                        <w:bottom w:val="none" w:sz="0" w:space="0" w:color="auto"/>
                                        <w:right w:val="none" w:sz="0" w:space="0" w:color="auto"/>
                                      </w:divBdr>
                                    </w:div>
                                    <w:div w:id="1774283958">
                                      <w:marLeft w:val="0"/>
                                      <w:marRight w:val="0"/>
                                      <w:marTop w:val="0"/>
                                      <w:marBottom w:val="0"/>
                                      <w:divBdr>
                                        <w:top w:val="none" w:sz="0" w:space="0" w:color="auto"/>
                                        <w:left w:val="none" w:sz="0" w:space="0" w:color="auto"/>
                                        <w:bottom w:val="none" w:sz="0" w:space="0" w:color="auto"/>
                                        <w:right w:val="none" w:sz="0" w:space="0" w:color="auto"/>
                                      </w:divBdr>
                                    </w:div>
                                    <w:div w:id="849219887">
                                      <w:marLeft w:val="0"/>
                                      <w:marRight w:val="0"/>
                                      <w:marTop w:val="0"/>
                                      <w:marBottom w:val="0"/>
                                      <w:divBdr>
                                        <w:top w:val="none" w:sz="0" w:space="0" w:color="auto"/>
                                        <w:left w:val="none" w:sz="0" w:space="0" w:color="auto"/>
                                        <w:bottom w:val="none" w:sz="0" w:space="0" w:color="auto"/>
                                        <w:right w:val="none" w:sz="0" w:space="0" w:color="auto"/>
                                      </w:divBdr>
                                    </w:div>
                                    <w:div w:id="1340153311">
                                      <w:marLeft w:val="0"/>
                                      <w:marRight w:val="0"/>
                                      <w:marTop w:val="0"/>
                                      <w:marBottom w:val="0"/>
                                      <w:divBdr>
                                        <w:top w:val="none" w:sz="0" w:space="0" w:color="auto"/>
                                        <w:left w:val="none" w:sz="0" w:space="0" w:color="auto"/>
                                        <w:bottom w:val="none" w:sz="0" w:space="0" w:color="auto"/>
                                        <w:right w:val="none" w:sz="0" w:space="0" w:color="auto"/>
                                      </w:divBdr>
                                    </w:div>
                                    <w:div w:id="2050375612">
                                      <w:marLeft w:val="0"/>
                                      <w:marRight w:val="0"/>
                                      <w:marTop w:val="0"/>
                                      <w:marBottom w:val="0"/>
                                      <w:divBdr>
                                        <w:top w:val="none" w:sz="0" w:space="0" w:color="auto"/>
                                        <w:left w:val="none" w:sz="0" w:space="0" w:color="auto"/>
                                        <w:bottom w:val="none" w:sz="0" w:space="0" w:color="auto"/>
                                        <w:right w:val="none" w:sz="0" w:space="0" w:color="auto"/>
                                      </w:divBdr>
                                    </w:div>
                                    <w:div w:id="513154254">
                                      <w:marLeft w:val="0"/>
                                      <w:marRight w:val="0"/>
                                      <w:marTop w:val="0"/>
                                      <w:marBottom w:val="0"/>
                                      <w:divBdr>
                                        <w:top w:val="none" w:sz="0" w:space="0" w:color="auto"/>
                                        <w:left w:val="none" w:sz="0" w:space="0" w:color="auto"/>
                                        <w:bottom w:val="none" w:sz="0" w:space="0" w:color="auto"/>
                                        <w:right w:val="none" w:sz="0" w:space="0" w:color="auto"/>
                                      </w:divBdr>
                                    </w:div>
                                    <w:div w:id="692389507">
                                      <w:marLeft w:val="0"/>
                                      <w:marRight w:val="0"/>
                                      <w:marTop w:val="0"/>
                                      <w:marBottom w:val="0"/>
                                      <w:divBdr>
                                        <w:top w:val="none" w:sz="0" w:space="0" w:color="auto"/>
                                        <w:left w:val="none" w:sz="0" w:space="0" w:color="auto"/>
                                        <w:bottom w:val="none" w:sz="0" w:space="0" w:color="auto"/>
                                        <w:right w:val="none" w:sz="0" w:space="0" w:color="auto"/>
                                      </w:divBdr>
                                    </w:div>
                                    <w:div w:id="1479302547">
                                      <w:marLeft w:val="0"/>
                                      <w:marRight w:val="0"/>
                                      <w:marTop w:val="0"/>
                                      <w:marBottom w:val="0"/>
                                      <w:divBdr>
                                        <w:top w:val="none" w:sz="0" w:space="0" w:color="auto"/>
                                        <w:left w:val="none" w:sz="0" w:space="0" w:color="auto"/>
                                        <w:bottom w:val="none" w:sz="0" w:space="0" w:color="auto"/>
                                        <w:right w:val="none" w:sz="0" w:space="0" w:color="auto"/>
                                      </w:divBdr>
                                    </w:div>
                                    <w:div w:id="2024699105">
                                      <w:marLeft w:val="0"/>
                                      <w:marRight w:val="0"/>
                                      <w:marTop w:val="0"/>
                                      <w:marBottom w:val="0"/>
                                      <w:divBdr>
                                        <w:top w:val="none" w:sz="0" w:space="0" w:color="auto"/>
                                        <w:left w:val="none" w:sz="0" w:space="0" w:color="auto"/>
                                        <w:bottom w:val="none" w:sz="0" w:space="0" w:color="auto"/>
                                        <w:right w:val="none" w:sz="0" w:space="0" w:color="auto"/>
                                      </w:divBdr>
                                    </w:div>
                                    <w:div w:id="118019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97044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224</Words>
  <Characters>1347</Characters>
  <Application>Microsoft Office Word</Application>
  <DocSecurity>0</DocSecurity>
  <Lines>34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11</cp:revision>
  <cp:lastPrinted>2024-12-20T09:56:00Z</cp:lastPrinted>
  <dcterms:created xsi:type="dcterms:W3CDTF">2024-12-20T09:20:00Z</dcterms:created>
  <dcterms:modified xsi:type="dcterms:W3CDTF">2024-12-20T09:57:00Z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b9e70e232cc14102dab2b969cadc0cbaa95ed95a7a8bf11ae3b7be4c308f3166</vt:lpwstr>
  </property>
</Properties>
</file>