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2EB0D" w14:textId="12BDC962" w:rsidR="00BA1295" w:rsidRPr="00BA1295" w:rsidRDefault="00BA1295" w:rsidP="00753D45">
      <w:pPr>
        <w:tabs>
          <w:tab w:val="left" w:pos="6835"/>
        </w:tabs>
        <w:ind w:left="-450" w:hanging="9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</w:t>
      </w:r>
      <w:r w:rsidRPr="00BA1295">
        <w:rPr>
          <w:rFonts w:ascii="Tahoma" w:hAnsi="Tahoma" w:cs="Tahoma"/>
          <w:sz w:val="25"/>
          <w:szCs w:val="25"/>
        </w:rPr>
        <w:t>The Additional District Development Commissioner (ADDC)</w:t>
      </w:r>
      <w:r w:rsidRPr="00BA1295">
        <w:rPr>
          <w:rFonts w:ascii="Tahoma" w:hAnsi="Tahoma" w:cs="Tahoma"/>
          <w:sz w:val="25"/>
          <w:szCs w:val="25"/>
        </w:rPr>
        <w:t>,</w:t>
      </w:r>
    </w:p>
    <w:p w14:paraId="6B88B8FC" w14:textId="68340556" w:rsidR="00BA1295" w:rsidRDefault="00BA1295" w:rsidP="00BA1295">
      <w:pPr>
        <w:tabs>
          <w:tab w:val="left" w:pos="6835"/>
        </w:tabs>
        <w:ind w:left="-450" w:hanging="9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</w:t>
      </w:r>
      <w:r w:rsidRPr="00BA1295">
        <w:rPr>
          <w:rFonts w:ascii="Tahoma" w:hAnsi="Tahoma" w:cs="Tahoma"/>
          <w:sz w:val="25"/>
          <w:szCs w:val="25"/>
        </w:rPr>
        <w:t>Srinagar</w:t>
      </w:r>
      <w:r>
        <w:rPr>
          <w:rFonts w:ascii="Tahoma" w:hAnsi="Tahoma" w:cs="Tahoma"/>
          <w:sz w:val="25"/>
          <w:szCs w:val="25"/>
        </w:rPr>
        <w:t>.</w:t>
      </w:r>
    </w:p>
    <w:p w14:paraId="61FA047E" w14:textId="77777777" w:rsidR="00BA1295" w:rsidRDefault="00BA1295" w:rsidP="00574223">
      <w:pPr>
        <w:tabs>
          <w:tab w:val="left" w:pos="6835"/>
          <w:tab w:val="left" w:pos="8080"/>
        </w:tabs>
        <w:ind w:left="-450" w:hanging="90"/>
        <w:rPr>
          <w:rFonts w:ascii="Tahoma" w:hAnsi="Tahoma" w:cs="Tahoma"/>
          <w:sz w:val="25"/>
          <w:szCs w:val="25"/>
        </w:rPr>
      </w:pPr>
    </w:p>
    <w:p w14:paraId="2A94D3BE" w14:textId="5E38E55E" w:rsidR="00BA1295" w:rsidRDefault="00BA1295" w:rsidP="00BA1295">
      <w:pPr>
        <w:tabs>
          <w:tab w:val="left" w:pos="6835"/>
        </w:tabs>
        <w:ind w:left="-450" w:hanging="9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</w:t>
      </w:r>
      <w:r>
        <w:rPr>
          <w:rFonts w:ascii="Tahoma" w:hAnsi="Tahoma" w:cs="Tahoma"/>
          <w:sz w:val="25"/>
          <w:szCs w:val="25"/>
        </w:rPr>
        <w:t>No: KGP/Estt/2026/                                        Dated:1</w:t>
      </w:r>
      <w:r>
        <w:rPr>
          <w:rFonts w:ascii="Tahoma" w:hAnsi="Tahoma" w:cs="Tahoma"/>
          <w:sz w:val="25"/>
          <w:szCs w:val="25"/>
        </w:rPr>
        <w:t>7</w:t>
      </w:r>
      <w:r>
        <w:rPr>
          <w:rFonts w:ascii="Tahoma" w:hAnsi="Tahoma" w:cs="Tahoma"/>
          <w:sz w:val="25"/>
          <w:szCs w:val="25"/>
        </w:rPr>
        <w:t>-07-2026</w:t>
      </w:r>
    </w:p>
    <w:p w14:paraId="5D9D80A7" w14:textId="07701F14" w:rsidR="00BA1295" w:rsidRPr="00BA1295" w:rsidRDefault="00BA1295" w:rsidP="00BA1295">
      <w:pPr>
        <w:tabs>
          <w:tab w:val="left" w:pos="6835"/>
        </w:tabs>
        <w:ind w:left="-426" w:hanging="141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</w:t>
      </w:r>
      <w:r w:rsidRPr="00BA1295">
        <w:rPr>
          <w:rFonts w:ascii="Tahoma" w:hAnsi="Tahoma" w:cs="Tahoma"/>
          <w:b/>
          <w:bCs/>
          <w:sz w:val="25"/>
          <w:szCs w:val="25"/>
        </w:rPr>
        <w:t>Subject: Submission of Hard Drive pertaining to JKSSB Sanitary Examination held on 09-06-2026 at this Institution</w:t>
      </w:r>
      <w:r>
        <w:rPr>
          <w:rFonts w:ascii="Tahoma" w:hAnsi="Tahoma" w:cs="Tahoma"/>
          <w:b/>
          <w:bCs/>
          <w:sz w:val="25"/>
          <w:szCs w:val="25"/>
        </w:rPr>
        <w:t>.</w:t>
      </w:r>
    </w:p>
    <w:p w14:paraId="627EB90F" w14:textId="72996A2D" w:rsidR="00BA1295" w:rsidRPr="00BA1295" w:rsidRDefault="009067C4" w:rsidP="00BA1295">
      <w:pPr>
        <w:tabs>
          <w:tab w:val="left" w:pos="6835"/>
        </w:tabs>
        <w:ind w:left="-426" w:hanging="141"/>
        <w:rPr>
          <w:rFonts w:ascii="Tahoma" w:hAnsi="Tahoma" w:cs="Tahoma"/>
          <w:sz w:val="25"/>
          <w:szCs w:val="25"/>
        </w:rPr>
      </w:pPr>
      <w:r w:rsidRPr="00BA1295">
        <w:rPr>
          <w:rFonts w:ascii="Tahoma" w:hAnsi="Tahoma" w:cs="Tahoma"/>
          <w:sz w:val="25"/>
          <w:szCs w:val="25"/>
        </w:rPr>
        <w:tab/>
      </w:r>
    </w:p>
    <w:p w14:paraId="1CA28D6A" w14:textId="4923AC9B" w:rsidR="00BA1295" w:rsidRPr="00BA1295" w:rsidRDefault="00BA1295" w:rsidP="00BA1295">
      <w:pPr>
        <w:spacing w:line="360" w:lineRule="auto"/>
        <w:ind w:left="-426"/>
        <w:rPr>
          <w:rFonts w:ascii="Tahoma" w:hAnsi="Tahoma" w:cs="Tahoma"/>
          <w:sz w:val="25"/>
          <w:szCs w:val="25"/>
        </w:rPr>
      </w:pPr>
      <w:r w:rsidRPr="00BA1295">
        <w:rPr>
          <w:rFonts w:ascii="Tahoma" w:hAnsi="Tahoma" w:cs="Tahoma"/>
          <w:sz w:val="25"/>
          <w:szCs w:val="25"/>
        </w:rPr>
        <w:t>Sir</w:t>
      </w:r>
      <w:r w:rsidRPr="00BA1295">
        <w:rPr>
          <w:rFonts w:ascii="Tahoma" w:hAnsi="Tahoma" w:cs="Tahoma"/>
          <w:sz w:val="25"/>
          <w:szCs w:val="25"/>
        </w:rPr>
        <w:t>/Madam</w:t>
      </w:r>
      <w:r w:rsidRPr="00BA1295">
        <w:rPr>
          <w:rFonts w:ascii="Tahoma" w:hAnsi="Tahoma" w:cs="Tahoma"/>
          <w:sz w:val="25"/>
          <w:szCs w:val="25"/>
        </w:rPr>
        <w:t>,</w:t>
      </w:r>
    </w:p>
    <w:p w14:paraId="2317D56E" w14:textId="77777777" w:rsidR="00BA1295" w:rsidRPr="00BA1295" w:rsidRDefault="00BA1295" w:rsidP="00BA1295">
      <w:pPr>
        <w:spacing w:line="360" w:lineRule="auto"/>
        <w:ind w:left="-426"/>
        <w:jc w:val="both"/>
        <w:rPr>
          <w:rFonts w:ascii="Tahoma" w:hAnsi="Tahoma" w:cs="Tahoma"/>
          <w:sz w:val="25"/>
          <w:szCs w:val="25"/>
        </w:rPr>
      </w:pPr>
      <w:r w:rsidRPr="00BA1295">
        <w:rPr>
          <w:rFonts w:ascii="Tahoma" w:hAnsi="Tahoma" w:cs="Tahoma"/>
          <w:sz w:val="25"/>
          <w:szCs w:val="25"/>
        </w:rPr>
        <w:t>With due respect, I am to inform you that the JKSSB Sanitary Examination was conducted successfully at Government Polytechnic College, Gogji Bagh, Srinagar on 09th June 2026.</w:t>
      </w:r>
    </w:p>
    <w:p w14:paraId="6463A018" w14:textId="77777777" w:rsidR="00BA1295" w:rsidRPr="00BA1295" w:rsidRDefault="00BA1295" w:rsidP="00BA1295">
      <w:pPr>
        <w:spacing w:line="360" w:lineRule="auto"/>
        <w:ind w:left="-426"/>
        <w:jc w:val="both"/>
        <w:rPr>
          <w:rFonts w:ascii="Tahoma" w:hAnsi="Tahoma" w:cs="Tahoma"/>
          <w:sz w:val="25"/>
          <w:szCs w:val="25"/>
        </w:rPr>
      </w:pPr>
      <w:r w:rsidRPr="00BA1295">
        <w:rPr>
          <w:rFonts w:ascii="Tahoma" w:hAnsi="Tahoma" w:cs="Tahoma"/>
          <w:sz w:val="25"/>
          <w:szCs w:val="25"/>
        </w:rPr>
        <w:t>In this regard, I am submitting herewith the Hard Drive containing the complete recording / data of the said examination for your kind perusal and further necessary action.</w:t>
      </w:r>
    </w:p>
    <w:p w14:paraId="5D01AF54" w14:textId="77777777" w:rsidR="00BA1295" w:rsidRPr="00BA1295" w:rsidRDefault="00BA1295" w:rsidP="00BA1295">
      <w:pPr>
        <w:spacing w:line="360" w:lineRule="auto"/>
        <w:ind w:left="-426"/>
        <w:jc w:val="both"/>
        <w:rPr>
          <w:rFonts w:ascii="Tahoma" w:hAnsi="Tahoma" w:cs="Tahoma"/>
          <w:sz w:val="25"/>
          <w:szCs w:val="25"/>
        </w:rPr>
      </w:pPr>
      <w:r w:rsidRPr="00BA1295">
        <w:rPr>
          <w:rFonts w:ascii="Tahoma" w:hAnsi="Tahoma" w:cs="Tahoma"/>
          <w:sz w:val="25"/>
          <w:szCs w:val="25"/>
        </w:rPr>
        <w:t>Kindly acknowledge the receipt of the same.</w:t>
      </w:r>
    </w:p>
    <w:p w14:paraId="227E5F34" w14:textId="77777777" w:rsidR="004D3AC1" w:rsidRPr="004D3AC1" w:rsidRDefault="004D3AC1" w:rsidP="004D3AC1">
      <w:pPr>
        <w:jc w:val="both"/>
        <w:rPr>
          <w:rFonts w:ascii="Tahoma" w:hAnsi="Tahoma" w:cs="Tahoma"/>
          <w:sz w:val="25"/>
          <w:szCs w:val="25"/>
        </w:rPr>
      </w:pPr>
    </w:p>
    <w:p w14:paraId="4F711931" w14:textId="77777777" w:rsidR="0085781D" w:rsidRPr="0085781D" w:rsidRDefault="0085781D" w:rsidP="002E51CA">
      <w:pPr>
        <w:ind w:left="-540"/>
        <w:rPr>
          <w:rFonts w:ascii="Tahoma" w:hAnsi="Tahoma" w:cs="Tahoma"/>
          <w:sz w:val="25"/>
          <w:szCs w:val="25"/>
        </w:rPr>
      </w:pPr>
    </w:p>
    <w:p w14:paraId="4E0AC291" w14:textId="2030CD12" w:rsidR="002E51CA" w:rsidRDefault="002E51CA" w:rsidP="002E51CA">
      <w:pPr>
        <w:ind w:left="-540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</w:t>
      </w:r>
      <w:r w:rsidR="00D2391D">
        <w:rPr>
          <w:rFonts w:ascii="Tahoma" w:hAnsi="Tahoma" w:cs="Tahoma"/>
          <w:sz w:val="25"/>
          <w:szCs w:val="25"/>
        </w:rPr>
        <w:t>Yours Faithfully</w:t>
      </w:r>
      <w:r w:rsidRPr="0085781D">
        <w:rPr>
          <w:rFonts w:ascii="Tahoma" w:hAnsi="Tahoma" w:cs="Tahoma"/>
          <w:sz w:val="25"/>
          <w:szCs w:val="25"/>
        </w:rPr>
        <w:t>,</w:t>
      </w:r>
    </w:p>
    <w:p w14:paraId="14E2FCC3" w14:textId="3A6F2D30" w:rsidR="0084253D" w:rsidRDefault="00BA1295" w:rsidP="002E51CA">
      <w:pPr>
        <w:ind w:left="-540"/>
        <w:rPr>
          <w:rFonts w:ascii="Tahoma" w:hAnsi="Tahoma" w:cs="Tahoma"/>
          <w:sz w:val="25"/>
          <w:szCs w:val="25"/>
        </w:rPr>
      </w:pPr>
      <w:r>
        <w:rPr>
          <w:noProof/>
        </w:rPr>
        <w:t>=</w:t>
      </w:r>
    </w:p>
    <w:p w14:paraId="334BB9D2" w14:textId="77777777" w:rsidR="0084253D" w:rsidRDefault="0084253D" w:rsidP="002E51CA">
      <w:pPr>
        <w:ind w:left="-540"/>
        <w:rPr>
          <w:rFonts w:ascii="Tahoma" w:hAnsi="Tahoma" w:cs="Tahoma"/>
          <w:sz w:val="25"/>
          <w:szCs w:val="25"/>
        </w:rPr>
      </w:pPr>
    </w:p>
    <w:p w14:paraId="423E7BB9" w14:textId="643250EB" w:rsidR="0084253D" w:rsidRPr="001E487E" w:rsidRDefault="0084253D" w:rsidP="002E51CA">
      <w:pPr>
        <w:ind w:left="-540"/>
        <w:rPr>
          <w:rFonts w:ascii="Tahoma" w:hAnsi="Tahoma" w:cs="Tahoma"/>
          <w:sz w:val="25"/>
          <w:szCs w:val="25"/>
        </w:rPr>
      </w:pPr>
    </w:p>
    <w:p w14:paraId="0DD70EF8" w14:textId="1F6763F3" w:rsidR="002E51CA" w:rsidRPr="001E487E" w:rsidRDefault="002E51CA" w:rsidP="002E51CA">
      <w:pPr>
        <w:spacing w:line="360" w:lineRule="auto"/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</w:t>
      </w:r>
    </w:p>
    <w:p w14:paraId="0E65EEDA" w14:textId="29C8E94E" w:rsidR="002E51CA" w:rsidRPr="001E487E" w:rsidRDefault="002E51CA" w:rsidP="002E51CA">
      <w:pPr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     </w:t>
      </w:r>
      <w:r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Principal</w:t>
      </w:r>
    </w:p>
    <w:p w14:paraId="7788E1DB" w14:textId="158E92F1" w:rsidR="002E51CA" w:rsidRPr="001E487E" w:rsidRDefault="002E51CA" w:rsidP="002E51CA">
      <w:pPr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</w:t>
      </w:r>
      <w:r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  Kashmir Government Polytechnic College</w:t>
      </w:r>
    </w:p>
    <w:p w14:paraId="594D8565" w14:textId="0F94362A" w:rsidR="002E51CA" w:rsidRPr="001E487E" w:rsidRDefault="002E51CA" w:rsidP="002E51CA">
      <w:pPr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  </w:t>
      </w:r>
      <w:r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  </w:t>
      </w:r>
      <w:r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Srinagar</w:t>
      </w:r>
    </w:p>
    <w:p w14:paraId="42E290B7" w14:textId="2FA75090" w:rsid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0CA6487" w14:textId="2F7F5C12" w:rsidR="00017E7E" w:rsidRDefault="00017E7E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3FBEDE3" w14:textId="32E20504" w:rsidR="00017E7E" w:rsidRDefault="00017E7E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23E74558" w14:textId="7A5C011B" w:rsidR="00017E7E" w:rsidRDefault="00017E7E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1FB4DCF0" w14:textId="77777777" w:rsidR="00017E7E" w:rsidRPr="00017E7E" w:rsidRDefault="00017E7E" w:rsidP="00017E7E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sectPr w:rsidR="00017E7E" w:rsidRPr="00017E7E" w:rsidSect="00BA1295">
      <w:headerReference w:type="default" r:id="rId7"/>
      <w:pgSz w:w="11906" w:h="16838"/>
      <w:pgMar w:top="1170" w:right="566" w:bottom="8" w:left="12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4E13D" w14:textId="77777777" w:rsidR="00267BD9" w:rsidRDefault="00267BD9">
      <w:r>
        <w:separator/>
      </w:r>
    </w:p>
  </w:endnote>
  <w:endnote w:type="continuationSeparator" w:id="0">
    <w:p w14:paraId="0D15D770" w14:textId="77777777" w:rsidR="00267BD9" w:rsidRDefault="00267B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C4558" w14:textId="77777777" w:rsidR="00267BD9" w:rsidRDefault="00267BD9">
      <w:r>
        <w:separator/>
      </w:r>
    </w:p>
  </w:footnote>
  <w:footnote w:type="continuationSeparator" w:id="0">
    <w:p w14:paraId="69450141" w14:textId="77777777" w:rsidR="00267BD9" w:rsidRDefault="00267B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33C66" w14:textId="77777777" w:rsidR="009067C4" w:rsidRDefault="009067C4" w:rsidP="009067C4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7DB43A47" wp14:editId="0DF69D87">
          <wp:simplePos x="0" y="0"/>
          <wp:positionH relativeFrom="margin">
            <wp:posOffset>-327546</wp:posOffset>
          </wp:positionH>
          <wp:positionV relativeFrom="page">
            <wp:posOffset>584352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16527801" name="Picture 1165278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28D11ED9" w14:textId="77777777" w:rsidR="009067C4" w:rsidRDefault="009067C4" w:rsidP="009067C4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999462B" w14:textId="77777777" w:rsidR="009067C4" w:rsidRPr="00461DF9" w:rsidRDefault="009067C4" w:rsidP="009067C4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0825C993" w14:textId="77777777" w:rsidR="009067C4" w:rsidRPr="00461DF9" w:rsidRDefault="009067C4" w:rsidP="009067C4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2CB2B9E3" w14:textId="77777777" w:rsidR="009067C4" w:rsidRDefault="009067C4" w:rsidP="009067C4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F91F6C1" w14:textId="668FF6CB" w:rsidR="009067C4" w:rsidRDefault="009067C4" w:rsidP="009067C4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1593186">
    <w:abstractNumId w:val="9"/>
  </w:num>
  <w:num w:numId="2" w16cid:durableId="1076367084">
    <w:abstractNumId w:val="7"/>
  </w:num>
  <w:num w:numId="3" w16cid:durableId="2111512024">
    <w:abstractNumId w:val="6"/>
  </w:num>
  <w:num w:numId="4" w16cid:durableId="720859312">
    <w:abstractNumId w:val="5"/>
  </w:num>
  <w:num w:numId="5" w16cid:durableId="1238515703">
    <w:abstractNumId w:val="4"/>
  </w:num>
  <w:num w:numId="6" w16cid:durableId="668093463">
    <w:abstractNumId w:val="8"/>
  </w:num>
  <w:num w:numId="7" w16cid:durableId="788820737">
    <w:abstractNumId w:val="3"/>
  </w:num>
  <w:num w:numId="8" w16cid:durableId="1943759978">
    <w:abstractNumId w:val="2"/>
  </w:num>
  <w:num w:numId="9" w16cid:durableId="396322700">
    <w:abstractNumId w:val="1"/>
  </w:num>
  <w:num w:numId="10" w16cid:durableId="700934255">
    <w:abstractNumId w:val="0"/>
  </w:num>
  <w:num w:numId="11" w16cid:durableId="143497998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1223"/>
    <w:rsid w:val="00003790"/>
    <w:rsid w:val="00017E7E"/>
    <w:rsid w:val="00033893"/>
    <w:rsid w:val="00035D9D"/>
    <w:rsid w:val="000418EB"/>
    <w:rsid w:val="000450C6"/>
    <w:rsid w:val="00045AAD"/>
    <w:rsid w:val="00050A31"/>
    <w:rsid w:val="000716D2"/>
    <w:rsid w:val="00071AAB"/>
    <w:rsid w:val="00082091"/>
    <w:rsid w:val="000909E9"/>
    <w:rsid w:val="00094C27"/>
    <w:rsid w:val="000B76C4"/>
    <w:rsid w:val="000C5610"/>
    <w:rsid w:val="000E4A5E"/>
    <w:rsid w:val="000E6552"/>
    <w:rsid w:val="000F3A4F"/>
    <w:rsid w:val="000F59AC"/>
    <w:rsid w:val="00106E1A"/>
    <w:rsid w:val="001364FE"/>
    <w:rsid w:val="001365D8"/>
    <w:rsid w:val="001368DD"/>
    <w:rsid w:val="00147DB3"/>
    <w:rsid w:val="001518A5"/>
    <w:rsid w:val="00170095"/>
    <w:rsid w:val="00170E4F"/>
    <w:rsid w:val="001743F4"/>
    <w:rsid w:val="00187C33"/>
    <w:rsid w:val="00191CD0"/>
    <w:rsid w:val="001936B7"/>
    <w:rsid w:val="00196AB1"/>
    <w:rsid w:val="001A5EA7"/>
    <w:rsid w:val="001D02DE"/>
    <w:rsid w:val="001E487E"/>
    <w:rsid w:val="001F08DE"/>
    <w:rsid w:val="00201333"/>
    <w:rsid w:val="00210FA7"/>
    <w:rsid w:val="00216417"/>
    <w:rsid w:val="00247F81"/>
    <w:rsid w:val="0026631D"/>
    <w:rsid w:val="00267BD9"/>
    <w:rsid w:val="002C2F53"/>
    <w:rsid w:val="002D0BC4"/>
    <w:rsid w:val="002E51CA"/>
    <w:rsid w:val="0033518C"/>
    <w:rsid w:val="00342855"/>
    <w:rsid w:val="003437C2"/>
    <w:rsid w:val="00360589"/>
    <w:rsid w:val="00377186"/>
    <w:rsid w:val="0037797E"/>
    <w:rsid w:val="003A1C03"/>
    <w:rsid w:val="003B447D"/>
    <w:rsid w:val="00414627"/>
    <w:rsid w:val="00420B16"/>
    <w:rsid w:val="00425D63"/>
    <w:rsid w:val="004643D8"/>
    <w:rsid w:val="00475254"/>
    <w:rsid w:val="004831C3"/>
    <w:rsid w:val="00497C24"/>
    <w:rsid w:val="004B0441"/>
    <w:rsid w:val="004C7BA5"/>
    <w:rsid w:val="004D3AC1"/>
    <w:rsid w:val="004E5652"/>
    <w:rsid w:val="004E7628"/>
    <w:rsid w:val="004F48F2"/>
    <w:rsid w:val="005149B1"/>
    <w:rsid w:val="005511E0"/>
    <w:rsid w:val="005647F2"/>
    <w:rsid w:val="005662D1"/>
    <w:rsid w:val="00573A09"/>
    <w:rsid w:val="00574223"/>
    <w:rsid w:val="005A4526"/>
    <w:rsid w:val="005C1B16"/>
    <w:rsid w:val="005E53D0"/>
    <w:rsid w:val="006002EB"/>
    <w:rsid w:val="006128EF"/>
    <w:rsid w:val="00625A8E"/>
    <w:rsid w:val="006264B4"/>
    <w:rsid w:val="00643033"/>
    <w:rsid w:val="00644CC3"/>
    <w:rsid w:val="00661468"/>
    <w:rsid w:val="006649F0"/>
    <w:rsid w:val="00670CEC"/>
    <w:rsid w:val="0067245D"/>
    <w:rsid w:val="0068470E"/>
    <w:rsid w:val="0069352F"/>
    <w:rsid w:val="00695DCD"/>
    <w:rsid w:val="006A05CC"/>
    <w:rsid w:val="006A35A7"/>
    <w:rsid w:val="006C7C59"/>
    <w:rsid w:val="006D4655"/>
    <w:rsid w:val="00705C8D"/>
    <w:rsid w:val="007152D7"/>
    <w:rsid w:val="00746C14"/>
    <w:rsid w:val="00753D45"/>
    <w:rsid w:val="007C2C59"/>
    <w:rsid w:val="00801F23"/>
    <w:rsid w:val="008048EF"/>
    <w:rsid w:val="00814DF2"/>
    <w:rsid w:val="00837632"/>
    <w:rsid w:val="0084253D"/>
    <w:rsid w:val="0085640F"/>
    <w:rsid w:val="008567AA"/>
    <w:rsid w:val="0085781D"/>
    <w:rsid w:val="00892712"/>
    <w:rsid w:val="008A4264"/>
    <w:rsid w:val="008A680A"/>
    <w:rsid w:val="008B0BB0"/>
    <w:rsid w:val="008B7321"/>
    <w:rsid w:val="008E6C4B"/>
    <w:rsid w:val="008F18C0"/>
    <w:rsid w:val="009067C4"/>
    <w:rsid w:val="00907648"/>
    <w:rsid w:val="00930FDE"/>
    <w:rsid w:val="009744CA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AD6757"/>
    <w:rsid w:val="00B13A52"/>
    <w:rsid w:val="00B14580"/>
    <w:rsid w:val="00B24CF4"/>
    <w:rsid w:val="00B26993"/>
    <w:rsid w:val="00B4570C"/>
    <w:rsid w:val="00B5208C"/>
    <w:rsid w:val="00B60B3A"/>
    <w:rsid w:val="00B60F9A"/>
    <w:rsid w:val="00B74876"/>
    <w:rsid w:val="00BA1295"/>
    <w:rsid w:val="00BA47E3"/>
    <w:rsid w:val="00BB36B5"/>
    <w:rsid w:val="00BB7C2B"/>
    <w:rsid w:val="00BC1664"/>
    <w:rsid w:val="00BC2546"/>
    <w:rsid w:val="00C05085"/>
    <w:rsid w:val="00C1363A"/>
    <w:rsid w:val="00C1593D"/>
    <w:rsid w:val="00C25607"/>
    <w:rsid w:val="00C56C7E"/>
    <w:rsid w:val="00C776A4"/>
    <w:rsid w:val="00CA00E7"/>
    <w:rsid w:val="00CA2C6C"/>
    <w:rsid w:val="00CC0600"/>
    <w:rsid w:val="00CC78AC"/>
    <w:rsid w:val="00CF7953"/>
    <w:rsid w:val="00D07232"/>
    <w:rsid w:val="00D10245"/>
    <w:rsid w:val="00D21BDD"/>
    <w:rsid w:val="00D2391D"/>
    <w:rsid w:val="00D470F4"/>
    <w:rsid w:val="00D479D3"/>
    <w:rsid w:val="00D65F07"/>
    <w:rsid w:val="00D92BB7"/>
    <w:rsid w:val="00DC2B8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52DA3"/>
    <w:rsid w:val="00F8455C"/>
    <w:rsid w:val="00FA3003"/>
    <w:rsid w:val="00FC6D0C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6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4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933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6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4</cp:revision>
  <cp:lastPrinted>2026-07-17T07:10:00Z</cp:lastPrinted>
  <dcterms:created xsi:type="dcterms:W3CDTF">2026-07-17T07:10:00Z</dcterms:created>
  <dcterms:modified xsi:type="dcterms:W3CDTF">2026-07-17T07:11:00Z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