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7B50A" w14:textId="77777777" w:rsidR="007D2D96" w:rsidRDefault="007D2D96" w:rsidP="00EB0861">
      <w:pPr>
        <w:jc w:val="both"/>
        <w:rPr>
          <w:rFonts w:ascii="Tahoma" w:hAnsi="Tahoma" w:cs="Tahoma"/>
          <w:b/>
          <w:bCs/>
          <w:sz w:val="24"/>
          <w:szCs w:val="24"/>
        </w:rPr>
      </w:pPr>
    </w:p>
    <w:p w14:paraId="6D1C8CFC" w14:textId="5824382D" w:rsidR="00C46A2B" w:rsidRPr="00EB0861" w:rsidRDefault="00C46A2B" w:rsidP="007D2D96">
      <w:pPr>
        <w:ind w:hanging="851"/>
        <w:jc w:val="both"/>
        <w:rPr>
          <w:rFonts w:ascii="Tahoma" w:hAnsi="Tahoma" w:cs="Tahoma"/>
          <w:b/>
          <w:bCs/>
          <w:sz w:val="24"/>
          <w:szCs w:val="24"/>
        </w:rPr>
      </w:pPr>
      <w:r w:rsidRPr="00EB0861">
        <w:rPr>
          <w:rFonts w:ascii="Tahoma" w:hAnsi="Tahoma" w:cs="Tahoma"/>
          <w:b/>
          <w:bCs/>
          <w:sz w:val="24"/>
          <w:szCs w:val="24"/>
        </w:rPr>
        <w:t>Subject:</w:t>
      </w:r>
      <w:r w:rsidR="00EC4407" w:rsidRPr="00EB0861">
        <w:rPr>
          <w:rFonts w:ascii="Tahoma" w:hAnsi="Tahoma" w:cs="Tahoma"/>
          <w:b/>
          <w:bCs/>
          <w:sz w:val="24"/>
          <w:szCs w:val="24"/>
        </w:rPr>
        <w:t xml:space="preserve"> </w:t>
      </w:r>
      <w:r w:rsidR="00746A70" w:rsidRPr="00EB0861">
        <w:rPr>
          <w:rFonts w:ascii="Tahoma" w:hAnsi="Tahoma" w:cs="Tahoma"/>
          <w:b/>
          <w:bCs/>
          <w:sz w:val="24"/>
          <w:szCs w:val="24"/>
        </w:rPr>
        <w:t>Invitation to media</w:t>
      </w:r>
      <w:r w:rsidR="00B43292" w:rsidRPr="00EB0861">
        <w:rPr>
          <w:rFonts w:ascii="Tahoma" w:hAnsi="Tahoma" w:cs="Tahoma"/>
          <w:b/>
          <w:bCs/>
          <w:sz w:val="24"/>
          <w:szCs w:val="24"/>
        </w:rPr>
        <w:t xml:space="preserve"> </w:t>
      </w:r>
      <w:r w:rsidR="001E3056" w:rsidRPr="00EB0861">
        <w:rPr>
          <w:rFonts w:ascii="Tahoma" w:hAnsi="Tahoma" w:cs="Tahoma"/>
          <w:b/>
          <w:bCs/>
          <w:sz w:val="24"/>
          <w:szCs w:val="24"/>
        </w:rPr>
        <w:t>outlets</w:t>
      </w:r>
      <w:r w:rsidR="00746A70" w:rsidRPr="00EB0861">
        <w:rPr>
          <w:rFonts w:ascii="Tahoma" w:hAnsi="Tahoma" w:cs="Tahoma"/>
          <w:b/>
          <w:bCs/>
          <w:sz w:val="24"/>
          <w:szCs w:val="24"/>
        </w:rPr>
        <w:t xml:space="preserve"> for covering the </w:t>
      </w:r>
      <w:r w:rsidR="001301F2" w:rsidRPr="00EB0861">
        <w:rPr>
          <w:rFonts w:ascii="Tahoma" w:hAnsi="Tahoma" w:cs="Tahoma"/>
          <w:b/>
          <w:bCs/>
          <w:sz w:val="24"/>
          <w:szCs w:val="24"/>
        </w:rPr>
        <w:t>event of Teacher’s Day</w:t>
      </w:r>
      <w:r w:rsidR="007D2D96" w:rsidRPr="00EB0861">
        <w:rPr>
          <w:rFonts w:ascii="Tahoma" w:hAnsi="Tahoma" w:cs="Tahoma"/>
          <w:b/>
          <w:bCs/>
          <w:sz w:val="24"/>
          <w:szCs w:val="24"/>
        </w:rPr>
        <w:t xml:space="preserve"> celebration in presence of </w:t>
      </w:r>
      <w:r w:rsidR="00EB0861" w:rsidRPr="00EB0861">
        <w:rPr>
          <w:rFonts w:ascii="Tahoma" w:hAnsi="Tahoma" w:cs="Tahoma"/>
          <w:b/>
          <w:bCs/>
          <w:sz w:val="24"/>
          <w:szCs w:val="24"/>
        </w:rPr>
        <w:t xml:space="preserve">esteemed </w:t>
      </w:r>
      <w:r w:rsidR="007D2D96" w:rsidRPr="00EB0861">
        <w:rPr>
          <w:rFonts w:ascii="Tahoma" w:hAnsi="Tahoma" w:cs="Tahoma"/>
          <w:b/>
          <w:bCs/>
          <w:sz w:val="24"/>
          <w:szCs w:val="24"/>
        </w:rPr>
        <w:t>Chief Guest, Mr. Saurabh</w:t>
      </w:r>
      <w:r w:rsidR="007D2D96" w:rsidRPr="00EB0861">
        <w:rPr>
          <w:rFonts w:ascii="Tahoma" w:hAnsi="Tahoma" w:cs="Tahoma"/>
          <w:b/>
          <w:bCs/>
          <w:sz w:val="24"/>
          <w:szCs w:val="24"/>
        </w:rPr>
        <w:t xml:space="preserve"> </w:t>
      </w:r>
      <w:r w:rsidR="007D2D96" w:rsidRPr="00EB0861">
        <w:rPr>
          <w:rFonts w:ascii="Tahoma" w:hAnsi="Tahoma" w:cs="Tahoma"/>
          <w:b/>
          <w:bCs/>
          <w:sz w:val="24"/>
          <w:szCs w:val="24"/>
        </w:rPr>
        <w:t>Bhagat, (</w:t>
      </w:r>
      <w:r w:rsidR="007D2D96" w:rsidRPr="00EB0861">
        <w:rPr>
          <w:rFonts w:ascii="Tahoma" w:hAnsi="Tahoma" w:cs="Tahoma"/>
          <w:b/>
          <w:bCs/>
          <w:sz w:val="24"/>
          <w:szCs w:val="24"/>
        </w:rPr>
        <w:t>IAS</w:t>
      </w:r>
      <w:r w:rsidR="007D2D96" w:rsidRPr="00EB0861">
        <w:rPr>
          <w:rFonts w:ascii="Tahoma" w:hAnsi="Tahoma" w:cs="Tahoma"/>
          <w:b/>
          <w:bCs/>
          <w:sz w:val="24"/>
          <w:szCs w:val="24"/>
        </w:rPr>
        <w:t>)</w:t>
      </w:r>
      <w:r w:rsidR="00EB0861" w:rsidRPr="00EB0861">
        <w:rPr>
          <w:rFonts w:ascii="Tahoma" w:hAnsi="Tahoma" w:cs="Tahoma"/>
          <w:b/>
          <w:bCs/>
          <w:sz w:val="24"/>
          <w:szCs w:val="24"/>
        </w:rPr>
        <w:t xml:space="preserve">, </w:t>
      </w:r>
      <w:r w:rsidR="00EB0861" w:rsidRPr="00EB0861">
        <w:rPr>
          <w:rFonts w:ascii="Tahoma" w:hAnsi="Tahoma" w:cs="Tahoma"/>
          <w:b/>
          <w:bCs/>
          <w:sz w:val="24"/>
          <w:szCs w:val="24"/>
        </w:rPr>
        <w:t xml:space="preserve">Commissioner </w:t>
      </w:r>
      <w:r w:rsidR="00EB0861" w:rsidRPr="00EB0861">
        <w:rPr>
          <w:rFonts w:ascii="Tahoma" w:hAnsi="Tahoma" w:cs="Tahoma"/>
          <w:b/>
          <w:bCs/>
          <w:sz w:val="24"/>
          <w:szCs w:val="24"/>
        </w:rPr>
        <w:t>Secretary, Department of Skill Development, J&amp;K</w:t>
      </w:r>
      <w:r w:rsidR="007D2D96" w:rsidRPr="00EB0861">
        <w:rPr>
          <w:rFonts w:ascii="Tahoma" w:hAnsi="Tahoma" w:cs="Tahoma"/>
          <w:b/>
          <w:bCs/>
          <w:sz w:val="24"/>
          <w:szCs w:val="24"/>
        </w:rPr>
        <w:t xml:space="preserve"> </w:t>
      </w:r>
      <w:r w:rsidR="00B160BD">
        <w:rPr>
          <w:rFonts w:ascii="Tahoma" w:hAnsi="Tahoma" w:cs="Tahoma"/>
          <w:b/>
          <w:bCs/>
          <w:sz w:val="24"/>
          <w:szCs w:val="24"/>
        </w:rPr>
        <w:t xml:space="preserve">at </w:t>
      </w:r>
      <w:r w:rsidR="007D2D96" w:rsidRPr="00EB0861">
        <w:rPr>
          <w:rFonts w:ascii="Tahoma" w:hAnsi="Tahoma" w:cs="Tahoma"/>
          <w:b/>
          <w:bCs/>
          <w:sz w:val="24"/>
          <w:szCs w:val="24"/>
        </w:rPr>
        <w:t>Kashmir Government Polytechnic college Srinagar on 05-09-2023</w:t>
      </w:r>
      <w:r w:rsidR="007D2D96" w:rsidRPr="00EB0861">
        <w:rPr>
          <w:rFonts w:ascii="Tahoma" w:hAnsi="Tahoma" w:cs="Tahoma"/>
          <w:b/>
          <w:bCs/>
          <w:sz w:val="24"/>
          <w:szCs w:val="24"/>
        </w:rPr>
        <w:t>.</w:t>
      </w:r>
    </w:p>
    <w:p w14:paraId="1A9406C7" w14:textId="77777777" w:rsidR="00EC4407" w:rsidRPr="00A0748B" w:rsidRDefault="00EC4407" w:rsidP="00C46A2B">
      <w:pPr>
        <w:ind w:left="-900"/>
        <w:jc w:val="both"/>
        <w:rPr>
          <w:rFonts w:ascii="Tahoma" w:hAnsi="Tahoma" w:cs="Tahoma"/>
          <w:sz w:val="24"/>
          <w:szCs w:val="24"/>
        </w:rPr>
      </w:pPr>
    </w:p>
    <w:p w14:paraId="0B0ADFB2" w14:textId="0F8278A5" w:rsidR="00D550E5" w:rsidRDefault="00EC4407" w:rsidP="00B43292">
      <w:pPr>
        <w:ind w:left="-709" w:hanging="142"/>
        <w:jc w:val="both"/>
        <w:rPr>
          <w:rFonts w:ascii="Tahoma" w:hAnsi="Tahoma" w:cs="Tahoma"/>
          <w:sz w:val="24"/>
          <w:szCs w:val="24"/>
        </w:rPr>
      </w:pPr>
      <w:r w:rsidRPr="00A0748B">
        <w:rPr>
          <w:rFonts w:ascii="Tahoma" w:hAnsi="Tahoma" w:cs="Tahoma"/>
          <w:sz w:val="24"/>
          <w:szCs w:val="24"/>
        </w:rPr>
        <w:t>No:</w:t>
      </w:r>
      <w:r>
        <w:rPr>
          <w:rFonts w:ascii="Tahoma" w:hAnsi="Tahoma" w:cs="Tahoma"/>
          <w:sz w:val="24"/>
          <w:szCs w:val="24"/>
        </w:rPr>
        <w:t xml:space="preserve"> KGP/Estt/</w:t>
      </w:r>
      <w:r w:rsidR="00B43292">
        <w:rPr>
          <w:rFonts w:ascii="Tahoma" w:hAnsi="Tahoma" w:cs="Tahoma"/>
          <w:sz w:val="24"/>
          <w:szCs w:val="24"/>
        </w:rPr>
        <w:t>2023/</w:t>
      </w:r>
      <w:r w:rsidR="00D550E5">
        <w:rPr>
          <w:rFonts w:ascii="Tahoma" w:hAnsi="Tahoma" w:cs="Tahoma"/>
          <w:sz w:val="24"/>
          <w:szCs w:val="24"/>
        </w:rPr>
        <w:t xml:space="preserve">  </w:t>
      </w:r>
      <w:r w:rsidRPr="00A0748B">
        <w:rPr>
          <w:rFonts w:ascii="Tahoma" w:hAnsi="Tahoma" w:cs="Tahoma"/>
          <w:sz w:val="24"/>
          <w:szCs w:val="24"/>
        </w:rPr>
        <w:t xml:space="preserve">   </w:t>
      </w:r>
      <w:r>
        <w:rPr>
          <w:rFonts w:ascii="Tahoma" w:hAnsi="Tahoma" w:cs="Tahoma"/>
          <w:sz w:val="24"/>
          <w:szCs w:val="24"/>
        </w:rPr>
        <w:t xml:space="preserve">                                             </w:t>
      </w:r>
      <w:r w:rsidRPr="00A0748B">
        <w:rPr>
          <w:rFonts w:ascii="Tahoma" w:hAnsi="Tahoma" w:cs="Tahoma"/>
          <w:sz w:val="24"/>
          <w:szCs w:val="24"/>
        </w:rPr>
        <w:t>Date</w:t>
      </w:r>
      <w:r>
        <w:rPr>
          <w:rFonts w:ascii="Tahoma" w:hAnsi="Tahoma" w:cs="Tahoma"/>
          <w:sz w:val="24"/>
          <w:szCs w:val="24"/>
        </w:rPr>
        <w:t>d</w:t>
      </w:r>
      <w:r w:rsidRPr="00A0748B">
        <w:rPr>
          <w:rFonts w:ascii="Tahoma" w:hAnsi="Tahoma" w:cs="Tahoma"/>
          <w:sz w:val="24"/>
          <w:szCs w:val="24"/>
        </w:rPr>
        <w:t>:</w:t>
      </w:r>
      <w:r>
        <w:rPr>
          <w:rFonts w:ascii="Tahoma" w:hAnsi="Tahoma" w:cs="Tahoma"/>
          <w:sz w:val="24"/>
          <w:szCs w:val="24"/>
        </w:rPr>
        <w:t xml:space="preserve">04-09-2023  </w:t>
      </w:r>
      <w:r w:rsidRPr="00A0748B">
        <w:rPr>
          <w:rFonts w:ascii="Tahoma" w:hAnsi="Tahoma" w:cs="Tahoma"/>
          <w:sz w:val="24"/>
          <w:szCs w:val="24"/>
        </w:rPr>
        <w:t xml:space="preserve">                                                                                  </w:t>
      </w:r>
    </w:p>
    <w:p w14:paraId="0FFF739F" w14:textId="77777777" w:rsidR="00B43292" w:rsidRPr="00A0748B" w:rsidRDefault="00B43292" w:rsidP="00B43292">
      <w:pPr>
        <w:ind w:left="-709" w:hanging="142"/>
        <w:jc w:val="both"/>
        <w:rPr>
          <w:rFonts w:ascii="Tahoma" w:hAnsi="Tahoma" w:cs="Tahoma"/>
          <w:sz w:val="24"/>
          <w:szCs w:val="24"/>
        </w:rPr>
      </w:pPr>
    </w:p>
    <w:p w14:paraId="690791F0" w14:textId="33D85144" w:rsidR="007D2D96" w:rsidRDefault="007D2D96" w:rsidP="00EB0861">
      <w:pPr>
        <w:spacing w:line="360" w:lineRule="auto"/>
        <w:ind w:left="-900"/>
        <w:jc w:val="both"/>
        <w:rPr>
          <w:rFonts w:ascii="Tahoma" w:hAnsi="Tahoma" w:cs="Tahoma"/>
          <w:sz w:val="24"/>
          <w:szCs w:val="24"/>
        </w:rPr>
      </w:pPr>
      <w:r w:rsidRPr="007D2D96">
        <w:rPr>
          <w:rFonts w:ascii="Tahoma" w:hAnsi="Tahoma" w:cs="Tahoma"/>
          <w:sz w:val="24"/>
          <w:szCs w:val="24"/>
        </w:rPr>
        <w:t>We are thrilled to extend a cordial invitation to esteemed media outlet</w:t>
      </w:r>
      <w:r w:rsidR="00EB0861">
        <w:rPr>
          <w:rFonts w:ascii="Tahoma" w:hAnsi="Tahoma" w:cs="Tahoma"/>
          <w:sz w:val="24"/>
          <w:szCs w:val="24"/>
        </w:rPr>
        <w:t xml:space="preserve">s </w:t>
      </w:r>
      <w:r w:rsidRPr="007D2D96">
        <w:rPr>
          <w:rFonts w:ascii="Tahoma" w:hAnsi="Tahoma" w:cs="Tahoma"/>
          <w:sz w:val="24"/>
          <w:szCs w:val="24"/>
        </w:rPr>
        <w:t xml:space="preserve">to join us in celebrating Teacher's Day in the presence of our esteemed Chief Guest, </w:t>
      </w:r>
      <w:r w:rsidR="00EB0861" w:rsidRPr="00EB0861">
        <w:rPr>
          <w:rFonts w:ascii="Tahoma" w:hAnsi="Tahoma" w:cs="Tahoma"/>
          <w:sz w:val="24"/>
          <w:szCs w:val="24"/>
        </w:rPr>
        <w:t xml:space="preserve">Mr. Saurabh Bhagat, (IAS), Commissioner Secretary, Department of Skill Development, J&amp;K </w:t>
      </w:r>
      <w:r w:rsidRPr="007D2D96">
        <w:rPr>
          <w:rFonts w:ascii="Tahoma" w:hAnsi="Tahoma" w:cs="Tahoma"/>
          <w:sz w:val="24"/>
          <w:szCs w:val="24"/>
        </w:rPr>
        <w:t>at Kashmir Government Polytechnic College Srinagar on September 5, 2023.</w:t>
      </w:r>
      <w:r w:rsidR="00EB0861">
        <w:rPr>
          <w:rFonts w:ascii="Tahoma" w:hAnsi="Tahoma" w:cs="Tahoma"/>
          <w:sz w:val="24"/>
          <w:szCs w:val="24"/>
        </w:rPr>
        <w:t>Details are:</w:t>
      </w:r>
    </w:p>
    <w:p w14:paraId="122F5C6A" w14:textId="2F355307" w:rsidR="007D2D96" w:rsidRDefault="00EB0861" w:rsidP="00EB0861">
      <w:pPr>
        <w:spacing w:line="276" w:lineRule="auto"/>
        <w:ind w:left="-900"/>
        <w:jc w:val="both"/>
        <w:rPr>
          <w:rFonts w:ascii="Tahoma" w:hAnsi="Tahoma" w:cs="Tahoma"/>
          <w:sz w:val="24"/>
          <w:szCs w:val="24"/>
        </w:rPr>
      </w:pPr>
      <w:r w:rsidRPr="00EB0861">
        <w:rPr>
          <w:rFonts w:ascii="Tahoma" w:hAnsi="Tahoma" w:cs="Tahoma"/>
          <w:b/>
          <w:bCs/>
          <w:sz w:val="24"/>
          <w:szCs w:val="24"/>
        </w:rPr>
        <w:t>Event:</w:t>
      </w:r>
      <w:r>
        <w:rPr>
          <w:rFonts w:ascii="Tahoma" w:hAnsi="Tahoma" w:cs="Tahoma"/>
          <w:b/>
          <w:bCs/>
          <w:sz w:val="24"/>
          <w:szCs w:val="24"/>
        </w:rPr>
        <w:t xml:space="preserve"> </w:t>
      </w:r>
      <w:r w:rsidR="007D2D96">
        <w:rPr>
          <w:rFonts w:ascii="Tahoma" w:hAnsi="Tahoma" w:cs="Tahoma"/>
          <w:sz w:val="24"/>
          <w:szCs w:val="24"/>
        </w:rPr>
        <w:t>Teachers Day Celebrations.</w:t>
      </w:r>
    </w:p>
    <w:p w14:paraId="40854E79" w14:textId="39530300" w:rsidR="00746A70" w:rsidRDefault="007D2D96" w:rsidP="00EB0861">
      <w:pPr>
        <w:spacing w:line="276" w:lineRule="auto"/>
        <w:ind w:left="-900"/>
        <w:jc w:val="both"/>
        <w:rPr>
          <w:rFonts w:ascii="Tahoma" w:hAnsi="Tahoma" w:cs="Tahoma"/>
          <w:sz w:val="24"/>
          <w:szCs w:val="24"/>
        </w:rPr>
      </w:pPr>
      <w:r w:rsidRPr="00EB0861">
        <w:rPr>
          <w:rFonts w:ascii="Tahoma" w:hAnsi="Tahoma" w:cs="Tahoma"/>
          <w:b/>
          <w:bCs/>
          <w:sz w:val="24"/>
          <w:szCs w:val="24"/>
        </w:rPr>
        <w:t>Chief Guest</w:t>
      </w:r>
      <w:r w:rsidR="00EB0861" w:rsidRPr="00EB0861">
        <w:rPr>
          <w:rFonts w:ascii="Tahoma" w:hAnsi="Tahoma" w:cs="Tahoma"/>
          <w:b/>
          <w:bCs/>
          <w:sz w:val="24"/>
          <w:szCs w:val="24"/>
        </w:rPr>
        <w:t>:</w:t>
      </w:r>
      <w:r w:rsidR="00EB0861">
        <w:rPr>
          <w:rFonts w:ascii="Tahoma" w:hAnsi="Tahoma" w:cs="Tahoma"/>
          <w:b/>
          <w:bCs/>
          <w:sz w:val="24"/>
          <w:szCs w:val="24"/>
        </w:rPr>
        <w:t xml:space="preserve"> </w:t>
      </w:r>
      <w:r w:rsidR="00B43292" w:rsidRPr="00746A70">
        <w:rPr>
          <w:rFonts w:ascii="Tahoma" w:hAnsi="Tahoma" w:cs="Tahoma"/>
          <w:sz w:val="24"/>
          <w:szCs w:val="24"/>
        </w:rPr>
        <w:t>Mr. Saurabh</w:t>
      </w:r>
      <w:r w:rsidR="00746A70" w:rsidRPr="00746A70">
        <w:rPr>
          <w:rFonts w:ascii="Tahoma" w:hAnsi="Tahoma" w:cs="Tahoma"/>
          <w:sz w:val="24"/>
          <w:szCs w:val="24"/>
        </w:rPr>
        <w:t xml:space="preserve"> </w:t>
      </w:r>
      <w:r w:rsidR="00EB0861" w:rsidRPr="00746A70">
        <w:rPr>
          <w:rFonts w:ascii="Tahoma" w:hAnsi="Tahoma" w:cs="Tahoma"/>
          <w:sz w:val="24"/>
          <w:szCs w:val="24"/>
        </w:rPr>
        <w:t>Bhagat,</w:t>
      </w:r>
      <w:r w:rsidR="00EB0861">
        <w:rPr>
          <w:rFonts w:ascii="Tahoma" w:hAnsi="Tahoma" w:cs="Tahoma"/>
          <w:sz w:val="24"/>
          <w:szCs w:val="24"/>
        </w:rPr>
        <w:t xml:space="preserve"> (</w:t>
      </w:r>
      <w:r w:rsidR="00B43292" w:rsidRPr="00746A70">
        <w:rPr>
          <w:rFonts w:ascii="Tahoma" w:hAnsi="Tahoma" w:cs="Tahoma"/>
          <w:sz w:val="24"/>
          <w:szCs w:val="24"/>
        </w:rPr>
        <w:t>IAS</w:t>
      </w:r>
      <w:r w:rsidR="00EB0861">
        <w:rPr>
          <w:rFonts w:ascii="Tahoma" w:hAnsi="Tahoma" w:cs="Tahoma"/>
          <w:sz w:val="24"/>
          <w:szCs w:val="24"/>
        </w:rPr>
        <w:t>)</w:t>
      </w:r>
      <w:r w:rsidR="00EB0861" w:rsidRPr="00746A70">
        <w:rPr>
          <w:rFonts w:ascii="Tahoma" w:hAnsi="Tahoma" w:cs="Tahoma"/>
          <w:sz w:val="24"/>
          <w:szCs w:val="24"/>
        </w:rPr>
        <w:t>,</w:t>
      </w:r>
      <w:r w:rsidR="00EB0861" w:rsidRPr="00EB0861">
        <w:rPr>
          <w:rFonts w:ascii="Tahoma" w:hAnsi="Tahoma" w:cs="Tahoma"/>
          <w:sz w:val="24"/>
          <w:szCs w:val="24"/>
        </w:rPr>
        <w:t xml:space="preserve"> Commissioner</w:t>
      </w:r>
      <w:r w:rsidR="00EB0861">
        <w:rPr>
          <w:rFonts w:ascii="Tahoma" w:hAnsi="Tahoma" w:cs="Tahoma"/>
          <w:sz w:val="24"/>
          <w:szCs w:val="24"/>
        </w:rPr>
        <w:t xml:space="preserve"> </w:t>
      </w:r>
      <w:r w:rsidR="00EB0861" w:rsidRPr="00EB0861">
        <w:rPr>
          <w:rFonts w:ascii="Tahoma" w:hAnsi="Tahoma" w:cs="Tahoma"/>
          <w:sz w:val="24"/>
          <w:szCs w:val="24"/>
        </w:rPr>
        <w:t>Secretary, Department</w:t>
      </w:r>
      <w:r w:rsidR="00EB0861" w:rsidRPr="00EB0861">
        <w:rPr>
          <w:rFonts w:ascii="Tahoma" w:hAnsi="Tahoma" w:cs="Tahoma"/>
          <w:sz w:val="24"/>
          <w:szCs w:val="24"/>
        </w:rPr>
        <w:t xml:space="preserve"> of Skill Development, J&amp;K</w:t>
      </w:r>
      <w:r w:rsidR="00EB0861">
        <w:rPr>
          <w:rFonts w:ascii="Tahoma" w:hAnsi="Tahoma" w:cs="Tahoma"/>
          <w:sz w:val="24"/>
          <w:szCs w:val="24"/>
        </w:rPr>
        <w:t>.</w:t>
      </w:r>
    </w:p>
    <w:p w14:paraId="06F7E0D4" w14:textId="1F169600" w:rsidR="00746A70" w:rsidRPr="00746A70" w:rsidRDefault="00746A70" w:rsidP="00EB0861">
      <w:pPr>
        <w:spacing w:line="276" w:lineRule="auto"/>
        <w:ind w:left="-900"/>
        <w:jc w:val="both"/>
        <w:rPr>
          <w:rFonts w:ascii="Tahoma" w:hAnsi="Tahoma" w:cs="Tahoma"/>
          <w:sz w:val="24"/>
          <w:szCs w:val="24"/>
        </w:rPr>
      </w:pPr>
      <w:r w:rsidRPr="00B43292">
        <w:rPr>
          <w:rFonts w:ascii="Tahoma" w:hAnsi="Tahoma" w:cs="Tahoma"/>
          <w:b/>
          <w:bCs/>
          <w:sz w:val="24"/>
          <w:szCs w:val="24"/>
        </w:rPr>
        <w:t>Date</w:t>
      </w:r>
      <w:r w:rsidRPr="00746A70">
        <w:rPr>
          <w:rFonts w:ascii="Tahoma" w:hAnsi="Tahoma" w:cs="Tahoma"/>
          <w:sz w:val="24"/>
          <w:szCs w:val="24"/>
        </w:rPr>
        <w:t>: September 5, 2023</w:t>
      </w:r>
    </w:p>
    <w:p w14:paraId="6E78E048" w14:textId="538132D2" w:rsidR="00746A70" w:rsidRPr="00746A70" w:rsidRDefault="00B43292" w:rsidP="00EB0861">
      <w:pPr>
        <w:spacing w:line="276" w:lineRule="auto"/>
        <w:ind w:left="-900"/>
        <w:jc w:val="both"/>
        <w:rPr>
          <w:rFonts w:ascii="Tahoma" w:hAnsi="Tahoma" w:cs="Tahoma"/>
          <w:sz w:val="24"/>
          <w:szCs w:val="24"/>
        </w:rPr>
      </w:pPr>
      <w:r w:rsidRPr="00B43292">
        <w:rPr>
          <w:rFonts w:ascii="Tahoma" w:hAnsi="Tahoma" w:cs="Tahoma"/>
          <w:b/>
          <w:bCs/>
          <w:sz w:val="24"/>
          <w:szCs w:val="24"/>
        </w:rPr>
        <w:t>Start</w:t>
      </w:r>
      <w:r w:rsidR="00746A70" w:rsidRPr="00B43292">
        <w:rPr>
          <w:rFonts w:ascii="Tahoma" w:hAnsi="Tahoma" w:cs="Tahoma"/>
          <w:b/>
          <w:bCs/>
          <w:sz w:val="24"/>
          <w:szCs w:val="24"/>
        </w:rPr>
        <w:t xml:space="preserve"> </w:t>
      </w:r>
      <w:r w:rsidRPr="00B43292">
        <w:rPr>
          <w:rFonts w:ascii="Tahoma" w:hAnsi="Tahoma" w:cs="Tahoma"/>
          <w:b/>
          <w:bCs/>
          <w:sz w:val="24"/>
          <w:szCs w:val="24"/>
        </w:rPr>
        <w:t>Time</w:t>
      </w:r>
      <w:r w:rsidRPr="00746A70">
        <w:rPr>
          <w:rFonts w:ascii="Tahoma" w:hAnsi="Tahoma" w:cs="Tahoma"/>
          <w:sz w:val="24"/>
          <w:szCs w:val="24"/>
        </w:rPr>
        <w:t>:</w:t>
      </w:r>
      <w:r>
        <w:rPr>
          <w:rFonts w:ascii="Tahoma" w:hAnsi="Tahoma" w:cs="Tahoma"/>
          <w:sz w:val="24"/>
          <w:szCs w:val="24"/>
        </w:rPr>
        <w:t xml:space="preserve"> 10:00</w:t>
      </w:r>
      <w:r w:rsidR="00746A70">
        <w:rPr>
          <w:rFonts w:ascii="Tahoma" w:hAnsi="Tahoma" w:cs="Tahoma"/>
          <w:sz w:val="24"/>
          <w:szCs w:val="24"/>
        </w:rPr>
        <w:t xml:space="preserve"> a.m.</w:t>
      </w:r>
    </w:p>
    <w:p w14:paraId="2E411DFF" w14:textId="4376623C" w:rsidR="00746A70" w:rsidRPr="00746A70" w:rsidRDefault="00746A70" w:rsidP="00EB0861">
      <w:pPr>
        <w:spacing w:line="276" w:lineRule="auto"/>
        <w:ind w:left="-900"/>
        <w:jc w:val="both"/>
        <w:rPr>
          <w:rFonts w:ascii="Tahoma" w:hAnsi="Tahoma" w:cs="Tahoma"/>
          <w:sz w:val="24"/>
          <w:szCs w:val="24"/>
        </w:rPr>
      </w:pPr>
      <w:r w:rsidRPr="00B43292">
        <w:rPr>
          <w:rFonts w:ascii="Tahoma" w:hAnsi="Tahoma" w:cs="Tahoma"/>
          <w:b/>
          <w:bCs/>
          <w:sz w:val="24"/>
          <w:szCs w:val="24"/>
        </w:rPr>
        <w:t>Location:</w:t>
      </w:r>
      <w:r w:rsidRPr="00746A70">
        <w:rPr>
          <w:rFonts w:ascii="Tahoma" w:hAnsi="Tahoma" w:cs="Tahoma"/>
          <w:sz w:val="24"/>
          <w:szCs w:val="24"/>
        </w:rPr>
        <w:t xml:space="preserve"> </w:t>
      </w:r>
      <w:r>
        <w:rPr>
          <w:rFonts w:ascii="Tahoma" w:hAnsi="Tahoma" w:cs="Tahoma"/>
          <w:sz w:val="24"/>
          <w:szCs w:val="24"/>
        </w:rPr>
        <w:t>Kashmir Government Polytechnic College</w:t>
      </w:r>
      <w:r w:rsidRPr="00746A70">
        <w:rPr>
          <w:rFonts w:ascii="Tahoma" w:hAnsi="Tahoma" w:cs="Tahoma"/>
          <w:sz w:val="24"/>
          <w:szCs w:val="24"/>
        </w:rPr>
        <w:t xml:space="preserve"> Srinagar</w:t>
      </w:r>
    </w:p>
    <w:p w14:paraId="05700182" w14:textId="1A01CFF6" w:rsidR="00B43292" w:rsidRDefault="00746A70" w:rsidP="00EB0861">
      <w:pPr>
        <w:spacing w:line="276" w:lineRule="auto"/>
        <w:ind w:left="-900"/>
        <w:jc w:val="both"/>
        <w:rPr>
          <w:rFonts w:ascii="Tahoma" w:hAnsi="Tahoma" w:cs="Tahoma"/>
          <w:sz w:val="24"/>
          <w:szCs w:val="24"/>
        </w:rPr>
      </w:pPr>
      <w:r w:rsidRPr="00B43292">
        <w:rPr>
          <w:rFonts w:ascii="Tahoma" w:hAnsi="Tahoma" w:cs="Tahoma"/>
          <w:b/>
          <w:bCs/>
          <w:sz w:val="24"/>
          <w:szCs w:val="24"/>
        </w:rPr>
        <w:t>Address:</w:t>
      </w:r>
      <w:r w:rsidRPr="00746A70">
        <w:rPr>
          <w:rFonts w:ascii="Tahoma" w:hAnsi="Tahoma" w:cs="Tahoma"/>
          <w:sz w:val="24"/>
          <w:szCs w:val="24"/>
        </w:rPr>
        <w:t xml:space="preserve"> </w:t>
      </w:r>
      <w:r>
        <w:rPr>
          <w:rFonts w:ascii="Tahoma" w:hAnsi="Tahoma" w:cs="Tahoma"/>
          <w:sz w:val="24"/>
          <w:szCs w:val="24"/>
        </w:rPr>
        <w:t xml:space="preserve">Kashmir Government Polytechnic </w:t>
      </w:r>
      <w:r w:rsidR="00B43292">
        <w:rPr>
          <w:rFonts w:ascii="Tahoma" w:hAnsi="Tahoma" w:cs="Tahoma"/>
          <w:sz w:val="24"/>
          <w:szCs w:val="24"/>
        </w:rPr>
        <w:t>College, Gogji Bagh Srinagar-190008</w:t>
      </w:r>
      <w:r w:rsidR="007D2D96">
        <w:rPr>
          <w:rFonts w:ascii="Tahoma" w:hAnsi="Tahoma" w:cs="Tahoma"/>
          <w:sz w:val="24"/>
          <w:szCs w:val="24"/>
        </w:rPr>
        <w:t>.</w:t>
      </w:r>
    </w:p>
    <w:p w14:paraId="1281BF03" w14:textId="77777777" w:rsidR="00B160BD" w:rsidRDefault="00B160BD" w:rsidP="00EB0861">
      <w:pPr>
        <w:spacing w:line="276" w:lineRule="auto"/>
        <w:ind w:left="-900"/>
        <w:jc w:val="both"/>
        <w:rPr>
          <w:rFonts w:ascii="Tahoma" w:hAnsi="Tahoma" w:cs="Tahoma"/>
          <w:sz w:val="24"/>
          <w:szCs w:val="24"/>
        </w:rPr>
      </w:pPr>
    </w:p>
    <w:p w14:paraId="0DBB19E1" w14:textId="731316A7" w:rsidR="007D2D96" w:rsidRPr="00746A70" w:rsidRDefault="007D2D96" w:rsidP="00B43292">
      <w:pPr>
        <w:spacing w:line="360" w:lineRule="auto"/>
        <w:ind w:left="-900"/>
        <w:jc w:val="both"/>
        <w:rPr>
          <w:rFonts w:ascii="Tahoma" w:hAnsi="Tahoma" w:cs="Tahoma"/>
          <w:sz w:val="24"/>
          <w:szCs w:val="24"/>
        </w:rPr>
      </w:pPr>
      <w:r w:rsidRPr="007D2D96">
        <w:rPr>
          <w:rFonts w:ascii="Tahoma" w:hAnsi="Tahoma" w:cs="Tahoma"/>
          <w:sz w:val="24"/>
          <w:szCs w:val="24"/>
        </w:rPr>
        <w:t>Teacher's Day is a day to honor and express gratitude to the dedicated educators who shape the future of our nation. The presence of Mr. Saurabh Bhagat, Commissioner Secretary, adds great significance to our celebration, and we believe that your media outlet's coverage will help us share this momentous occasion with a broader audience.</w:t>
      </w:r>
    </w:p>
    <w:p w14:paraId="08FE6150" w14:textId="40371787" w:rsidR="00746A70" w:rsidRPr="00746A70" w:rsidRDefault="00746A70" w:rsidP="00EB0861">
      <w:pPr>
        <w:spacing w:line="360" w:lineRule="auto"/>
        <w:ind w:left="-900"/>
        <w:jc w:val="both"/>
        <w:rPr>
          <w:rFonts w:ascii="Tahoma" w:hAnsi="Tahoma" w:cs="Tahoma"/>
          <w:sz w:val="24"/>
          <w:szCs w:val="24"/>
        </w:rPr>
      </w:pPr>
      <w:r w:rsidRPr="00746A70">
        <w:rPr>
          <w:rFonts w:ascii="Tahoma" w:hAnsi="Tahoma" w:cs="Tahoma"/>
          <w:sz w:val="24"/>
          <w:szCs w:val="24"/>
        </w:rPr>
        <w:t xml:space="preserve">The </w:t>
      </w:r>
      <w:r w:rsidR="00B43292">
        <w:rPr>
          <w:rFonts w:ascii="Tahoma" w:hAnsi="Tahoma" w:cs="Tahoma"/>
          <w:sz w:val="24"/>
          <w:szCs w:val="24"/>
        </w:rPr>
        <w:t>v</w:t>
      </w:r>
      <w:r w:rsidRPr="00746A70">
        <w:rPr>
          <w:rFonts w:ascii="Tahoma" w:hAnsi="Tahoma" w:cs="Tahoma"/>
          <w:sz w:val="24"/>
          <w:szCs w:val="24"/>
        </w:rPr>
        <w:t xml:space="preserve">isit of Commissioner Secretary is a momentous occasion, and we believe that media outlet's participation and coverage will play a vital role in highlighting the significance of this </w:t>
      </w:r>
      <w:r w:rsidR="00B43292" w:rsidRPr="00746A70">
        <w:rPr>
          <w:rFonts w:ascii="Tahoma" w:hAnsi="Tahoma" w:cs="Tahoma"/>
          <w:sz w:val="24"/>
          <w:szCs w:val="24"/>
        </w:rPr>
        <w:t>event.</w:t>
      </w:r>
      <w:r w:rsidR="00EB0861">
        <w:rPr>
          <w:rFonts w:ascii="Tahoma" w:hAnsi="Tahoma" w:cs="Tahoma"/>
          <w:sz w:val="24"/>
          <w:szCs w:val="24"/>
        </w:rPr>
        <w:t xml:space="preserve"> </w:t>
      </w:r>
      <w:r w:rsidRPr="00746A70">
        <w:rPr>
          <w:rFonts w:ascii="Tahoma" w:hAnsi="Tahoma" w:cs="Tahoma"/>
          <w:sz w:val="24"/>
          <w:szCs w:val="24"/>
        </w:rPr>
        <w:t xml:space="preserve">To confirm your attendance and discuss your coverage preferences, please contact our Media </w:t>
      </w:r>
      <w:r w:rsidR="00B43292" w:rsidRPr="00746A70">
        <w:rPr>
          <w:rFonts w:ascii="Tahoma" w:hAnsi="Tahoma" w:cs="Tahoma"/>
          <w:sz w:val="24"/>
          <w:szCs w:val="24"/>
        </w:rPr>
        <w:t>Coordinator,</w:t>
      </w:r>
      <w:r w:rsidR="00B43292">
        <w:rPr>
          <w:rFonts w:ascii="Tahoma" w:hAnsi="Tahoma" w:cs="Tahoma"/>
          <w:sz w:val="24"/>
          <w:szCs w:val="24"/>
        </w:rPr>
        <w:t xml:space="preserve"> Er.Ali Mohammad Khan</w:t>
      </w:r>
      <w:r w:rsidRPr="00746A70">
        <w:rPr>
          <w:rFonts w:ascii="Tahoma" w:hAnsi="Tahoma" w:cs="Tahoma"/>
          <w:sz w:val="24"/>
          <w:szCs w:val="24"/>
        </w:rPr>
        <w:t xml:space="preserve"> at</w:t>
      </w:r>
      <w:r w:rsidR="00B43292">
        <w:rPr>
          <w:rFonts w:ascii="Tahoma" w:hAnsi="Tahoma" w:cs="Tahoma"/>
          <w:sz w:val="24"/>
          <w:szCs w:val="24"/>
        </w:rPr>
        <w:t xml:space="preserve"> 7006406972. </w:t>
      </w:r>
      <w:r w:rsidRPr="00746A70">
        <w:rPr>
          <w:rFonts w:ascii="Tahoma" w:hAnsi="Tahoma" w:cs="Tahoma"/>
          <w:sz w:val="24"/>
          <w:szCs w:val="24"/>
        </w:rPr>
        <w:t xml:space="preserve">We are more than willing to accommodate your specific needs and provide any necessary information or resources to ensure comprehensive coverage of this </w:t>
      </w:r>
      <w:r w:rsidR="00EB0861" w:rsidRPr="00746A70">
        <w:rPr>
          <w:rFonts w:ascii="Tahoma" w:hAnsi="Tahoma" w:cs="Tahoma"/>
          <w:sz w:val="24"/>
          <w:szCs w:val="24"/>
        </w:rPr>
        <w:t>event. We</w:t>
      </w:r>
      <w:r w:rsidRPr="00746A70">
        <w:rPr>
          <w:rFonts w:ascii="Tahoma" w:hAnsi="Tahoma" w:cs="Tahoma"/>
          <w:sz w:val="24"/>
          <w:szCs w:val="24"/>
        </w:rPr>
        <w:t xml:space="preserve"> believe that participation </w:t>
      </w:r>
      <w:r w:rsidR="00B43292">
        <w:rPr>
          <w:rFonts w:ascii="Tahoma" w:hAnsi="Tahoma" w:cs="Tahoma"/>
          <w:sz w:val="24"/>
          <w:szCs w:val="24"/>
        </w:rPr>
        <w:t xml:space="preserve">of media is </w:t>
      </w:r>
      <w:r w:rsidRPr="00746A70">
        <w:rPr>
          <w:rFonts w:ascii="Tahoma" w:hAnsi="Tahoma" w:cs="Tahoma"/>
          <w:sz w:val="24"/>
          <w:szCs w:val="24"/>
        </w:rPr>
        <w:t xml:space="preserve">instrumental in achieving </w:t>
      </w:r>
      <w:r w:rsidR="00B43292" w:rsidRPr="00746A70">
        <w:rPr>
          <w:rFonts w:ascii="Tahoma" w:hAnsi="Tahoma" w:cs="Tahoma"/>
          <w:sz w:val="24"/>
          <w:szCs w:val="24"/>
        </w:rPr>
        <w:t>this. Kindly</w:t>
      </w:r>
      <w:r w:rsidRPr="00746A70">
        <w:rPr>
          <w:rFonts w:ascii="Tahoma" w:hAnsi="Tahoma" w:cs="Tahoma"/>
          <w:sz w:val="24"/>
          <w:szCs w:val="24"/>
        </w:rPr>
        <w:t xml:space="preserve"> RSVP to assist us in making the necessary arrangements and preparations for your visit.</w:t>
      </w:r>
    </w:p>
    <w:p w14:paraId="0809069E" w14:textId="0BBBE30B" w:rsidR="00EB0861" w:rsidRDefault="00EB0861" w:rsidP="00A214CF">
      <w:pPr>
        <w:spacing w:line="360" w:lineRule="auto"/>
        <w:ind w:left="-900"/>
        <w:jc w:val="both"/>
        <w:rPr>
          <w:rFonts w:ascii="Tahoma" w:hAnsi="Tahoma" w:cs="Tahoma"/>
          <w:sz w:val="24"/>
          <w:szCs w:val="24"/>
        </w:rPr>
      </w:pPr>
      <w:r w:rsidRPr="00EB0861">
        <w:rPr>
          <w:rFonts w:ascii="Tahoma" w:hAnsi="Tahoma" w:cs="Tahoma"/>
          <w:sz w:val="24"/>
          <w:szCs w:val="24"/>
        </w:rPr>
        <w:t>Thank you for considering our invitation. We look forward to your presence at the Teacher's Day Celebration at Kashmir Government Polytechnic College Srinagar as we celebrate the invaluable contribution of teachers to our society.</w:t>
      </w:r>
      <w:r w:rsidR="00494B12">
        <w:rPr>
          <w:rFonts w:ascii="Tahoma" w:hAnsi="Tahoma" w:cs="Tahoma"/>
          <w:sz w:val="24"/>
          <w:szCs w:val="24"/>
        </w:rPr>
        <w:t xml:space="preserve">  </w:t>
      </w:r>
      <w:r w:rsidR="007B58E7">
        <w:rPr>
          <w:rFonts w:ascii="Tahoma" w:hAnsi="Tahoma" w:cs="Tahoma"/>
          <w:sz w:val="24"/>
          <w:szCs w:val="24"/>
        </w:rPr>
        <w:t xml:space="preserve">  </w:t>
      </w:r>
    </w:p>
    <w:p w14:paraId="6A57C702" w14:textId="77777777" w:rsidR="00A214CF" w:rsidRPr="00A0748B" w:rsidRDefault="00A214CF" w:rsidP="00A214CF">
      <w:pPr>
        <w:spacing w:line="360" w:lineRule="auto"/>
        <w:ind w:left="-900"/>
        <w:jc w:val="both"/>
        <w:rPr>
          <w:rFonts w:ascii="Tahoma" w:hAnsi="Tahoma" w:cs="Tahoma"/>
          <w:sz w:val="24"/>
          <w:szCs w:val="24"/>
        </w:rPr>
      </w:pPr>
    </w:p>
    <w:p w14:paraId="618997C1" w14:textId="01AA6FFF" w:rsidR="00A0748B" w:rsidRPr="00A0748B" w:rsidRDefault="00A0748B" w:rsidP="00A0748B">
      <w:pPr>
        <w:spacing w:line="276" w:lineRule="auto"/>
        <w:ind w:left="-900"/>
        <w:jc w:val="both"/>
        <w:rPr>
          <w:rFonts w:ascii="Tahoma" w:hAnsi="Tahoma" w:cs="Tahoma"/>
          <w:sz w:val="24"/>
          <w:szCs w:val="24"/>
        </w:rPr>
      </w:pPr>
      <w:r>
        <w:rPr>
          <w:rFonts w:ascii="Tahoma" w:hAnsi="Tahoma" w:cs="Tahoma"/>
          <w:sz w:val="24"/>
          <w:szCs w:val="24"/>
        </w:rPr>
        <w:t xml:space="preserve">         </w:t>
      </w:r>
      <w:r w:rsidR="00507200">
        <w:rPr>
          <w:rFonts w:ascii="Tahoma" w:hAnsi="Tahoma" w:cs="Tahoma"/>
          <w:sz w:val="24"/>
          <w:szCs w:val="24"/>
        </w:rPr>
        <w:t xml:space="preserve"> </w:t>
      </w:r>
      <w:r w:rsidR="00563C1F">
        <w:rPr>
          <w:rFonts w:ascii="Tahoma" w:hAnsi="Tahoma" w:cs="Tahoma"/>
          <w:sz w:val="24"/>
          <w:szCs w:val="24"/>
        </w:rPr>
        <w:t xml:space="preserve"> </w:t>
      </w:r>
      <w:r w:rsidR="007B58E7">
        <w:rPr>
          <w:rFonts w:ascii="Tahoma" w:hAnsi="Tahoma" w:cs="Tahoma"/>
          <w:sz w:val="24"/>
          <w:szCs w:val="24"/>
        </w:rPr>
        <w:t xml:space="preserve"> </w:t>
      </w:r>
      <w:r>
        <w:rPr>
          <w:rFonts w:ascii="Tahoma" w:hAnsi="Tahoma" w:cs="Tahoma"/>
          <w:sz w:val="24"/>
          <w:szCs w:val="24"/>
        </w:rPr>
        <w:t>Principal</w:t>
      </w:r>
    </w:p>
    <w:p w14:paraId="768FAB70" w14:textId="7B122B79" w:rsidR="00A0748B" w:rsidRPr="00A0748B" w:rsidRDefault="00A0748B" w:rsidP="00A0748B">
      <w:pPr>
        <w:spacing w:line="276" w:lineRule="auto"/>
        <w:ind w:left="-900"/>
        <w:jc w:val="both"/>
        <w:rPr>
          <w:rFonts w:ascii="Tahoma" w:hAnsi="Tahoma" w:cs="Tahoma"/>
          <w:sz w:val="24"/>
          <w:szCs w:val="24"/>
        </w:rPr>
      </w:pPr>
      <w:r>
        <w:rPr>
          <w:rFonts w:ascii="Tahoma" w:hAnsi="Tahoma" w:cs="Tahoma"/>
          <w:sz w:val="24"/>
          <w:szCs w:val="24"/>
        </w:rPr>
        <w:t xml:space="preserve">Kashmir </w:t>
      </w:r>
      <w:r w:rsidRPr="00A0748B">
        <w:rPr>
          <w:rFonts w:ascii="Tahoma" w:hAnsi="Tahoma" w:cs="Tahoma"/>
          <w:sz w:val="24"/>
          <w:szCs w:val="24"/>
        </w:rPr>
        <w:t>Government Polytechnic College</w:t>
      </w:r>
    </w:p>
    <w:p w14:paraId="43979C7F" w14:textId="0B7B741C" w:rsidR="00A0748B" w:rsidRPr="00A0748B" w:rsidRDefault="00A0748B" w:rsidP="006C4190">
      <w:pPr>
        <w:spacing w:line="276" w:lineRule="auto"/>
        <w:ind w:left="-900"/>
        <w:jc w:val="both"/>
        <w:rPr>
          <w:rFonts w:ascii="Tahoma" w:hAnsi="Tahoma" w:cs="Tahoma"/>
          <w:sz w:val="24"/>
          <w:szCs w:val="24"/>
        </w:rPr>
      </w:pPr>
      <w:r>
        <w:rPr>
          <w:rFonts w:ascii="Tahoma" w:hAnsi="Tahoma" w:cs="Tahoma"/>
          <w:sz w:val="24"/>
          <w:szCs w:val="24"/>
        </w:rPr>
        <w:t xml:space="preserve">          </w:t>
      </w:r>
      <w:r w:rsidR="00507200">
        <w:rPr>
          <w:rFonts w:ascii="Tahoma" w:hAnsi="Tahoma" w:cs="Tahoma"/>
          <w:sz w:val="24"/>
          <w:szCs w:val="24"/>
        </w:rPr>
        <w:t xml:space="preserve"> </w:t>
      </w:r>
      <w:r w:rsidR="008E48E0">
        <w:rPr>
          <w:rFonts w:ascii="Tahoma" w:hAnsi="Tahoma" w:cs="Tahoma"/>
          <w:sz w:val="24"/>
          <w:szCs w:val="24"/>
        </w:rPr>
        <w:t xml:space="preserve"> </w:t>
      </w:r>
      <w:r w:rsidR="00507200">
        <w:rPr>
          <w:rFonts w:ascii="Tahoma" w:hAnsi="Tahoma" w:cs="Tahoma"/>
          <w:sz w:val="24"/>
          <w:szCs w:val="24"/>
        </w:rPr>
        <w:t xml:space="preserve"> </w:t>
      </w:r>
      <w:r>
        <w:rPr>
          <w:rFonts w:ascii="Tahoma" w:hAnsi="Tahoma" w:cs="Tahoma"/>
          <w:sz w:val="24"/>
          <w:szCs w:val="24"/>
        </w:rPr>
        <w:t>Srinagar</w:t>
      </w:r>
    </w:p>
    <w:p w14:paraId="2A5B88D8" w14:textId="20E668E5" w:rsidR="00B43292" w:rsidRPr="001E7EC2" w:rsidRDefault="00A0748B" w:rsidP="00B43292">
      <w:pPr>
        <w:spacing w:line="360" w:lineRule="auto"/>
        <w:ind w:left="-900"/>
        <w:jc w:val="both"/>
        <w:rPr>
          <w:rFonts w:ascii="Tahoma" w:hAnsi="Tahoma" w:cs="Tahoma"/>
          <w:sz w:val="24"/>
          <w:szCs w:val="24"/>
        </w:rPr>
      </w:pPr>
      <w:r w:rsidRPr="00A0748B">
        <w:rPr>
          <w:rFonts w:ascii="Tahoma" w:hAnsi="Tahoma" w:cs="Tahoma"/>
          <w:sz w:val="24"/>
          <w:szCs w:val="24"/>
        </w:rPr>
        <w:lastRenderedPageBreak/>
        <w:t xml:space="preserve"> </w:t>
      </w:r>
    </w:p>
    <w:p w14:paraId="6D3FFD54" w14:textId="590048B1" w:rsidR="00982DBF" w:rsidRPr="001E7EC2" w:rsidRDefault="00982DBF" w:rsidP="007D7C90">
      <w:pPr>
        <w:ind w:hanging="900"/>
        <w:jc w:val="both"/>
        <w:rPr>
          <w:rFonts w:ascii="Tahoma" w:hAnsi="Tahoma" w:cs="Tahoma"/>
          <w:sz w:val="24"/>
          <w:szCs w:val="24"/>
        </w:rPr>
      </w:pPr>
    </w:p>
    <w:sectPr w:rsidR="00982DBF" w:rsidRPr="001E7EC2" w:rsidSect="00A214CF">
      <w:headerReference w:type="default" r:id="rId7"/>
      <w:pgSz w:w="11906" w:h="16838"/>
      <w:pgMar w:top="90" w:right="476" w:bottom="8" w:left="1800" w:header="1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2F65C" w14:textId="77777777" w:rsidR="00E21430" w:rsidRDefault="00E21430">
      <w:r>
        <w:separator/>
      </w:r>
    </w:p>
  </w:endnote>
  <w:endnote w:type="continuationSeparator" w:id="0">
    <w:p w14:paraId="01E94FF7" w14:textId="77777777" w:rsidR="00E21430" w:rsidRDefault="00E21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4529D" w14:textId="77777777" w:rsidR="00E21430" w:rsidRDefault="00E21430">
      <w:r>
        <w:separator/>
      </w:r>
    </w:p>
  </w:footnote>
  <w:footnote w:type="continuationSeparator" w:id="0">
    <w:p w14:paraId="23268B12" w14:textId="77777777" w:rsidR="00E21430" w:rsidRDefault="00E21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7805A" w14:textId="7AB23F1B" w:rsidR="0044478E" w:rsidRDefault="007D7C90">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43FFB112" wp14:editId="35F7D100">
          <wp:simplePos x="0" y="0"/>
          <wp:positionH relativeFrom="column">
            <wp:posOffset>-257175</wp:posOffset>
          </wp:positionH>
          <wp:positionV relativeFrom="page">
            <wp:posOffset>589915</wp:posOffset>
          </wp:positionV>
          <wp:extent cx="913765" cy="885825"/>
          <wp:effectExtent l="0" t="0" r="635" b="9525"/>
          <wp:wrapTight wrapText="bothSides">
            <wp:wrapPolygon edited="0">
              <wp:start x="0" y="0"/>
              <wp:lineTo x="0" y="21368"/>
              <wp:lineTo x="21165" y="21368"/>
              <wp:lineTo x="21165" y="0"/>
              <wp:lineTo x="0" y="0"/>
            </wp:wrapPolygon>
          </wp:wrapTight>
          <wp:docPr id="958184365" name="Picture 95818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376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3B73CCB8" w14:textId="6D914FE0" w:rsidR="0044478E" w:rsidRDefault="00000000">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64818862" w14:textId="180966B9" w:rsidR="0044478E"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672D0A6F" w14:textId="140A7596" w:rsidR="004829B1" w:rsidRPr="00B43292" w:rsidRDefault="004829B1" w:rsidP="003F5B25">
    <w:pPr>
      <w:ind w:left="720"/>
      <w:contextualSpacing/>
      <w:rPr>
        <w:rFonts w:ascii="Century Gothic" w:eastAsia="Calibri" w:hAnsi="Century Gothic"/>
        <w:b/>
        <w:bCs/>
        <w:sz w:val="24"/>
        <w:szCs w:val="24"/>
      </w:rPr>
    </w:pPr>
    <w:r>
      <w:rPr>
        <w:rFonts w:ascii="Century Gothic" w:eastAsia="Calibri" w:hAnsi="Century Gothic"/>
        <w:b/>
        <w:bCs/>
      </w:rPr>
      <w:t xml:space="preserve">  </w:t>
    </w:r>
    <w:r w:rsidR="007D7C90">
      <w:rPr>
        <w:rFonts w:ascii="Century Gothic" w:eastAsia="Calibri" w:hAnsi="Century Gothic"/>
        <w:b/>
        <w:bCs/>
      </w:rPr>
      <w:t xml:space="preserve">   </w:t>
    </w:r>
    <w:r>
      <w:rPr>
        <w:rFonts w:ascii="Century Gothic" w:eastAsia="Calibri" w:hAnsi="Century Gothic"/>
        <w:b/>
        <w:bCs/>
      </w:rPr>
      <w:t xml:space="preserve"> </w:t>
    </w:r>
    <w:r w:rsidRPr="00B43292">
      <w:rPr>
        <w:rFonts w:ascii="Century Gothic" w:eastAsia="Calibri" w:hAnsi="Century Gothic"/>
        <w:b/>
        <w:bCs/>
        <w:sz w:val="24"/>
        <w:szCs w:val="24"/>
      </w:rPr>
      <w:t xml:space="preserve">KASHMIR GOVT. </w:t>
    </w:r>
    <w:proofErr w:type="gramStart"/>
    <w:r w:rsidRPr="00B43292">
      <w:rPr>
        <w:rFonts w:ascii="Century Gothic" w:eastAsia="Calibri" w:hAnsi="Century Gothic"/>
        <w:b/>
        <w:bCs/>
        <w:sz w:val="24"/>
        <w:szCs w:val="24"/>
      </w:rPr>
      <w:t>POLYTECHNIC ,COLLEGE</w:t>
    </w:r>
    <w:proofErr w:type="gramEnd"/>
    <w:r w:rsidRPr="00B43292">
      <w:rPr>
        <w:rFonts w:ascii="Century Gothic" w:eastAsia="Calibri" w:hAnsi="Century Gothic"/>
        <w:b/>
        <w:bCs/>
        <w:sz w:val="24"/>
        <w:szCs w:val="24"/>
      </w:rPr>
      <w:t xml:space="preserve"> GOGJI BAGH </w:t>
    </w:r>
  </w:p>
  <w:p w14:paraId="5859F3C3" w14:textId="49E4535A" w:rsidR="0044478E" w:rsidRPr="00B43292" w:rsidRDefault="004829B1" w:rsidP="003F5B25">
    <w:pPr>
      <w:ind w:left="720"/>
      <w:contextualSpacing/>
      <w:rPr>
        <w:rFonts w:ascii="Century Gothic" w:eastAsia="Calibri" w:hAnsi="Century Gothic"/>
        <w:b/>
        <w:bCs/>
        <w:sz w:val="24"/>
        <w:szCs w:val="24"/>
      </w:rPr>
    </w:pPr>
    <w:r w:rsidRPr="00B43292">
      <w:rPr>
        <w:rFonts w:ascii="Century Gothic" w:eastAsia="Calibri" w:hAnsi="Century Gothic"/>
        <w:b/>
        <w:bCs/>
        <w:sz w:val="24"/>
        <w:szCs w:val="24"/>
      </w:rPr>
      <w:t xml:space="preserve">                   </w:t>
    </w:r>
    <w:r w:rsidR="007D7C90" w:rsidRPr="00B43292">
      <w:rPr>
        <w:rFonts w:ascii="Century Gothic" w:eastAsia="Calibri" w:hAnsi="Century Gothic"/>
        <w:b/>
        <w:bCs/>
        <w:sz w:val="24"/>
        <w:szCs w:val="24"/>
      </w:rPr>
      <w:t xml:space="preserve">      </w:t>
    </w:r>
    <w:r w:rsidRPr="00B43292">
      <w:rPr>
        <w:rFonts w:ascii="Century Gothic" w:eastAsia="Calibri" w:hAnsi="Century Gothic"/>
        <w:b/>
        <w:bCs/>
        <w:sz w:val="24"/>
        <w:szCs w:val="24"/>
      </w:rPr>
      <w:t xml:space="preserve">  SRINAGAR.</w:t>
    </w:r>
  </w:p>
  <w:p w14:paraId="6159CB15" w14:textId="6AA5420F" w:rsidR="003F5B25"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0DE969B8" w14:textId="00A8E6DF" w:rsidR="0044478E" w:rsidRDefault="003F5B25" w:rsidP="003F5B25">
    <w:pPr>
      <w:contextualSpacing/>
      <w:rPr>
        <w:sz w:val="20"/>
        <w:szCs w:val="20"/>
      </w:rPr>
    </w:pPr>
    <w:r>
      <w:rPr>
        <w:rStyle w:val="15"/>
        <w:rFonts w:ascii="Century Gothic" w:hAnsi="Century Gothic"/>
        <w:color w:val="000000"/>
        <w:sz w:val="20"/>
        <w:szCs w:val="20"/>
        <w:u w:val="none"/>
      </w:rPr>
      <w:t xml:space="preserve">                              </w:t>
    </w:r>
    <w:hyperlink r:id="rId2" w:history="1">
      <w:r w:rsidRPr="003D4979">
        <w:rPr>
          <w:rStyle w:val="Hyperlink"/>
          <w:rFonts w:ascii="Century Gothic" w:hAnsi="Century Gothic" w:cs="Calibri"/>
          <w:sz w:val="20"/>
          <w:szCs w:val="20"/>
        </w:rPr>
        <w:t>http://www.kgpsrinagar.Edu.in.</w:t>
      </w:r>
    </w:hyperlink>
  </w:p>
  <w:p w14:paraId="4E895E35" w14:textId="4E58EDC3" w:rsidR="0044478E" w:rsidRDefault="003F5B25" w:rsidP="003F5B25">
    <w:pPr>
      <w:rPr>
        <w:sz w:val="20"/>
        <w:szCs w:val="20"/>
      </w:rPr>
    </w:pPr>
    <w:r>
      <w:rPr>
        <w:sz w:val="20"/>
        <w:szCs w:val="20"/>
      </w:rPr>
      <w:t xml:space="preserve">                              Email: </w:t>
    </w:r>
    <w:hyperlink r:id="rId3" w:history="1">
      <w:r>
        <w:rPr>
          <w:rStyle w:val="Hyperlink"/>
          <w:sz w:val="20"/>
          <w:szCs w:val="20"/>
        </w:rPr>
        <w:t>kgpolysgr@rediffmail.com</w:t>
      </w:r>
    </w:hyperlink>
  </w:p>
  <w:p w14:paraId="06EFF119" w14:textId="77777777" w:rsidR="0044478E" w:rsidRDefault="00444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368A0121"/>
    <w:multiLevelType w:val="hybridMultilevel"/>
    <w:tmpl w:val="462C7A1E"/>
    <w:lvl w:ilvl="0" w:tplc="350EE7FC">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num w:numId="1" w16cid:durableId="611208609">
    <w:abstractNumId w:val="9"/>
  </w:num>
  <w:num w:numId="2" w16cid:durableId="124272424">
    <w:abstractNumId w:val="7"/>
  </w:num>
  <w:num w:numId="3" w16cid:durableId="611522414">
    <w:abstractNumId w:val="6"/>
  </w:num>
  <w:num w:numId="4" w16cid:durableId="948439846">
    <w:abstractNumId w:val="5"/>
  </w:num>
  <w:num w:numId="5" w16cid:durableId="207837452">
    <w:abstractNumId w:val="4"/>
  </w:num>
  <w:num w:numId="6" w16cid:durableId="980185354">
    <w:abstractNumId w:val="8"/>
  </w:num>
  <w:num w:numId="7" w16cid:durableId="915937143">
    <w:abstractNumId w:val="3"/>
  </w:num>
  <w:num w:numId="8" w16cid:durableId="906111490">
    <w:abstractNumId w:val="2"/>
  </w:num>
  <w:num w:numId="9" w16cid:durableId="1636637089">
    <w:abstractNumId w:val="1"/>
  </w:num>
  <w:num w:numId="10" w16cid:durableId="397896886">
    <w:abstractNumId w:val="0"/>
  </w:num>
  <w:num w:numId="11" w16cid:durableId="19717829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166D1"/>
    <w:rsid w:val="00050A31"/>
    <w:rsid w:val="000716D2"/>
    <w:rsid w:val="00071AAB"/>
    <w:rsid w:val="00082573"/>
    <w:rsid w:val="000B76C4"/>
    <w:rsid w:val="000C5610"/>
    <w:rsid w:val="000E6552"/>
    <w:rsid w:val="000F3A4F"/>
    <w:rsid w:val="000F59AC"/>
    <w:rsid w:val="00116CA3"/>
    <w:rsid w:val="001301F2"/>
    <w:rsid w:val="001364FE"/>
    <w:rsid w:val="001368DD"/>
    <w:rsid w:val="00147DB3"/>
    <w:rsid w:val="001518A5"/>
    <w:rsid w:val="00170095"/>
    <w:rsid w:val="00170E4F"/>
    <w:rsid w:val="001743F4"/>
    <w:rsid w:val="00187C33"/>
    <w:rsid w:val="001936B7"/>
    <w:rsid w:val="00196AB1"/>
    <w:rsid w:val="001E3056"/>
    <w:rsid w:val="001E7EC2"/>
    <w:rsid w:val="00201333"/>
    <w:rsid w:val="00210FA7"/>
    <w:rsid w:val="00216417"/>
    <w:rsid w:val="0026631D"/>
    <w:rsid w:val="002C2F53"/>
    <w:rsid w:val="002D5AC8"/>
    <w:rsid w:val="0033518C"/>
    <w:rsid w:val="003437C2"/>
    <w:rsid w:val="00377186"/>
    <w:rsid w:val="003A1C03"/>
    <w:rsid w:val="003F5B25"/>
    <w:rsid w:val="00414627"/>
    <w:rsid w:val="00425D63"/>
    <w:rsid w:val="0044478E"/>
    <w:rsid w:val="004643D8"/>
    <w:rsid w:val="004829B1"/>
    <w:rsid w:val="00494B12"/>
    <w:rsid w:val="00497C24"/>
    <w:rsid w:val="004C7BA5"/>
    <w:rsid w:val="004E7628"/>
    <w:rsid w:val="004F3334"/>
    <w:rsid w:val="004F48F2"/>
    <w:rsid w:val="00507200"/>
    <w:rsid w:val="005149B1"/>
    <w:rsid w:val="005367F4"/>
    <w:rsid w:val="00563C1F"/>
    <w:rsid w:val="005647F2"/>
    <w:rsid w:val="005662D1"/>
    <w:rsid w:val="00573A09"/>
    <w:rsid w:val="005A4526"/>
    <w:rsid w:val="005C1B16"/>
    <w:rsid w:val="005D5747"/>
    <w:rsid w:val="005E53D0"/>
    <w:rsid w:val="005F155B"/>
    <w:rsid w:val="006002EB"/>
    <w:rsid w:val="006128EF"/>
    <w:rsid w:val="006264B4"/>
    <w:rsid w:val="00643033"/>
    <w:rsid w:val="00644CC3"/>
    <w:rsid w:val="00661468"/>
    <w:rsid w:val="006649F0"/>
    <w:rsid w:val="0067245D"/>
    <w:rsid w:val="0068470E"/>
    <w:rsid w:val="00695DCD"/>
    <w:rsid w:val="006A05CC"/>
    <w:rsid w:val="006A35A7"/>
    <w:rsid w:val="006C4190"/>
    <w:rsid w:val="007152D7"/>
    <w:rsid w:val="00746A70"/>
    <w:rsid w:val="00746C14"/>
    <w:rsid w:val="00775527"/>
    <w:rsid w:val="0078386D"/>
    <w:rsid w:val="00786CBE"/>
    <w:rsid w:val="007B58E7"/>
    <w:rsid w:val="007C2C59"/>
    <w:rsid w:val="007D2D96"/>
    <w:rsid w:val="007D7C90"/>
    <w:rsid w:val="00801F23"/>
    <w:rsid w:val="0083537C"/>
    <w:rsid w:val="00837632"/>
    <w:rsid w:val="0085640F"/>
    <w:rsid w:val="008567AA"/>
    <w:rsid w:val="00892712"/>
    <w:rsid w:val="008A680A"/>
    <w:rsid w:val="008B0BB0"/>
    <w:rsid w:val="008D6596"/>
    <w:rsid w:val="008E48E0"/>
    <w:rsid w:val="008E6C4B"/>
    <w:rsid w:val="008F18C0"/>
    <w:rsid w:val="00907648"/>
    <w:rsid w:val="00930098"/>
    <w:rsid w:val="00930FDE"/>
    <w:rsid w:val="00953A5F"/>
    <w:rsid w:val="00982DBF"/>
    <w:rsid w:val="00984C93"/>
    <w:rsid w:val="00987CE1"/>
    <w:rsid w:val="0099405C"/>
    <w:rsid w:val="00994F30"/>
    <w:rsid w:val="009C600F"/>
    <w:rsid w:val="009D3723"/>
    <w:rsid w:val="009E04F2"/>
    <w:rsid w:val="00A03B7B"/>
    <w:rsid w:val="00A0748B"/>
    <w:rsid w:val="00A200C9"/>
    <w:rsid w:val="00A214CF"/>
    <w:rsid w:val="00A250D5"/>
    <w:rsid w:val="00A32F56"/>
    <w:rsid w:val="00A36028"/>
    <w:rsid w:val="00A77585"/>
    <w:rsid w:val="00A82F54"/>
    <w:rsid w:val="00A91424"/>
    <w:rsid w:val="00AA2C77"/>
    <w:rsid w:val="00AC3FB9"/>
    <w:rsid w:val="00AC702A"/>
    <w:rsid w:val="00AD226F"/>
    <w:rsid w:val="00B13A52"/>
    <w:rsid w:val="00B160BD"/>
    <w:rsid w:val="00B24CF4"/>
    <w:rsid w:val="00B26993"/>
    <w:rsid w:val="00B43292"/>
    <w:rsid w:val="00B4570C"/>
    <w:rsid w:val="00B5208C"/>
    <w:rsid w:val="00B74876"/>
    <w:rsid w:val="00BB7485"/>
    <w:rsid w:val="00BB7C2B"/>
    <w:rsid w:val="00BC1664"/>
    <w:rsid w:val="00BC2546"/>
    <w:rsid w:val="00BD4A73"/>
    <w:rsid w:val="00C05085"/>
    <w:rsid w:val="00C1593D"/>
    <w:rsid w:val="00C46A2B"/>
    <w:rsid w:val="00C56C7E"/>
    <w:rsid w:val="00C776A4"/>
    <w:rsid w:val="00C94F91"/>
    <w:rsid w:val="00CA2C6C"/>
    <w:rsid w:val="00CC0600"/>
    <w:rsid w:val="00CC78AC"/>
    <w:rsid w:val="00CF7953"/>
    <w:rsid w:val="00D07232"/>
    <w:rsid w:val="00D10245"/>
    <w:rsid w:val="00D21BDD"/>
    <w:rsid w:val="00D550E5"/>
    <w:rsid w:val="00D65F07"/>
    <w:rsid w:val="00D92BB7"/>
    <w:rsid w:val="00DA2A91"/>
    <w:rsid w:val="00DC76D2"/>
    <w:rsid w:val="00DD30ED"/>
    <w:rsid w:val="00E17F4F"/>
    <w:rsid w:val="00E21430"/>
    <w:rsid w:val="00E64C21"/>
    <w:rsid w:val="00EB0861"/>
    <w:rsid w:val="00EC24C6"/>
    <w:rsid w:val="00EC4407"/>
    <w:rsid w:val="00EF2933"/>
    <w:rsid w:val="00F05146"/>
    <w:rsid w:val="00F1115D"/>
    <w:rsid w:val="00F3513C"/>
    <w:rsid w:val="00F465C5"/>
    <w:rsid w:val="00F5180D"/>
    <w:rsid w:val="00F51B21"/>
    <w:rsid w:val="00F51D87"/>
    <w:rsid w:val="00F64628"/>
    <w:rsid w:val="00F8455C"/>
    <w:rsid w:val="00FB49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047740">
      <w:bodyDiv w:val="1"/>
      <w:marLeft w:val="0"/>
      <w:marRight w:val="0"/>
      <w:marTop w:val="0"/>
      <w:marBottom w:val="0"/>
      <w:divBdr>
        <w:top w:val="none" w:sz="0" w:space="0" w:color="auto"/>
        <w:left w:val="none" w:sz="0" w:space="0" w:color="auto"/>
        <w:bottom w:val="none" w:sz="0" w:space="0" w:color="auto"/>
        <w:right w:val="none" w:sz="0" w:space="0" w:color="auto"/>
      </w:divBdr>
    </w:div>
    <w:div w:id="97479942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2098360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rediff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workshop</cp:lastModifiedBy>
  <cp:revision>4</cp:revision>
  <cp:lastPrinted>2023-09-04T08:48:00Z</cp:lastPrinted>
  <dcterms:created xsi:type="dcterms:W3CDTF">2023-09-04T08:45:00Z</dcterms:created>
  <dcterms:modified xsi:type="dcterms:W3CDTF">2023-09-04T08:53:00Z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ies>
</file>