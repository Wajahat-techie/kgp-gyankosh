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C7A5" w14:textId="4CC11034" w:rsidR="00721541" w:rsidRDefault="00721541" w:rsidP="00DB703B">
      <w:pPr>
        <w:ind w:left="284"/>
        <w:rPr>
          <w:rFonts w:ascii="Tahoma" w:hAnsi="Tahoma" w:cs="Tahoma"/>
          <w:b/>
          <w:bCs/>
          <w:color w:val="1F1F1F"/>
          <w:sz w:val="26"/>
          <w:szCs w:val="26"/>
        </w:rPr>
      </w:pPr>
      <w:r w:rsidRPr="00377397">
        <w:rPr>
          <w:rFonts w:ascii="Tahoma" w:hAnsi="Tahoma" w:cs="Tahoma"/>
          <w:color w:val="1F1F1F"/>
          <w:sz w:val="26"/>
          <w:szCs w:val="26"/>
        </w:rPr>
        <w:t xml:space="preserve">        </w:t>
      </w:r>
      <w:r w:rsidR="00DB703B">
        <w:rPr>
          <w:rFonts w:ascii="Tahoma" w:hAnsi="Tahoma" w:cs="Tahoma"/>
          <w:color w:val="1F1F1F"/>
          <w:sz w:val="26"/>
          <w:szCs w:val="26"/>
        </w:rPr>
        <w:t xml:space="preserve">               </w:t>
      </w:r>
      <w:r w:rsidR="007F1B5E">
        <w:rPr>
          <w:rFonts w:ascii="Tahoma" w:hAnsi="Tahoma" w:cs="Tahoma"/>
          <w:color w:val="1F1F1F"/>
          <w:sz w:val="26"/>
          <w:szCs w:val="26"/>
        </w:rPr>
        <w:t xml:space="preserve">      </w:t>
      </w:r>
      <w:r w:rsidRPr="00377397">
        <w:rPr>
          <w:rFonts w:ascii="Tahoma" w:hAnsi="Tahoma" w:cs="Tahoma"/>
          <w:b/>
          <w:bCs/>
          <w:color w:val="1F1F1F"/>
          <w:sz w:val="26"/>
          <w:szCs w:val="26"/>
        </w:rPr>
        <w:t>Order No</w:t>
      </w:r>
      <w:r w:rsidR="00AA7D82">
        <w:rPr>
          <w:rFonts w:ascii="Tahoma" w:hAnsi="Tahoma" w:cs="Tahoma"/>
          <w:b/>
          <w:bCs/>
          <w:color w:val="1F1F1F"/>
          <w:sz w:val="26"/>
          <w:szCs w:val="26"/>
        </w:rPr>
        <w:t>:</w:t>
      </w:r>
      <w:r w:rsidR="00E458AC">
        <w:rPr>
          <w:rFonts w:ascii="Tahoma" w:hAnsi="Tahoma" w:cs="Tahoma"/>
          <w:b/>
          <w:bCs/>
          <w:color w:val="1F1F1F"/>
          <w:sz w:val="26"/>
          <w:szCs w:val="26"/>
        </w:rPr>
        <w:t xml:space="preserve">  </w:t>
      </w:r>
      <w:r w:rsidR="009201BB">
        <w:rPr>
          <w:rFonts w:ascii="Tahoma" w:hAnsi="Tahoma" w:cs="Tahoma"/>
          <w:b/>
          <w:bCs/>
          <w:color w:val="1F1F1F"/>
          <w:sz w:val="26"/>
          <w:szCs w:val="26"/>
        </w:rPr>
        <w:t xml:space="preserve"> </w:t>
      </w:r>
      <w:r w:rsidR="007F1B5E">
        <w:rPr>
          <w:rFonts w:ascii="Tahoma" w:hAnsi="Tahoma" w:cs="Tahoma"/>
          <w:b/>
          <w:bCs/>
          <w:color w:val="1F1F1F"/>
          <w:sz w:val="26"/>
          <w:szCs w:val="26"/>
        </w:rPr>
        <w:t>/</w:t>
      </w:r>
      <w:r w:rsidRPr="00377397">
        <w:rPr>
          <w:rFonts w:ascii="Tahoma" w:hAnsi="Tahoma" w:cs="Tahoma"/>
          <w:b/>
          <w:bCs/>
          <w:color w:val="1F1F1F"/>
          <w:sz w:val="26"/>
          <w:szCs w:val="26"/>
        </w:rPr>
        <w:t>202</w:t>
      </w:r>
      <w:r w:rsidR="007F1B5E">
        <w:rPr>
          <w:rFonts w:ascii="Tahoma" w:hAnsi="Tahoma" w:cs="Tahoma"/>
          <w:b/>
          <w:bCs/>
          <w:color w:val="1F1F1F"/>
          <w:sz w:val="26"/>
          <w:szCs w:val="26"/>
        </w:rPr>
        <w:t>6</w:t>
      </w:r>
    </w:p>
    <w:p w14:paraId="35A11247" w14:textId="3E57E38B" w:rsidR="00215CA2" w:rsidRDefault="00DB703B" w:rsidP="00847C59">
      <w:pPr>
        <w:ind w:left="284"/>
        <w:rPr>
          <w:rFonts w:ascii="Tahoma" w:hAnsi="Tahoma" w:cs="Tahoma"/>
          <w:b/>
          <w:bCs/>
          <w:color w:val="1F1F1F"/>
          <w:sz w:val="26"/>
          <w:szCs w:val="26"/>
        </w:rPr>
      </w:pPr>
      <w:r>
        <w:rPr>
          <w:rFonts w:ascii="Tahoma" w:hAnsi="Tahoma" w:cs="Tahoma"/>
          <w:b/>
          <w:bCs/>
          <w:color w:val="1F1F1F"/>
          <w:sz w:val="26"/>
          <w:szCs w:val="26"/>
        </w:rPr>
        <w:t xml:space="preserve">                    </w:t>
      </w:r>
      <w:r w:rsidR="007F1B5E">
        <w:rPr>
          <w:rFonts w:ascii="Tahoma" w:hAnsi="Tahoma" w:cs="Tahoma"/>
          <w:b/>
          <w:bCs/>
          <w:color w:val="1F1F1F"/>
          <w:sz w:val="26"/>
          <w:szCs w:val="26"/>
        </w:rPr>
        <w:t xml:space="preserve">      </w:t>
      </w:r>
      <w:r>
        <w:rPr>
          <w:rFonts w:ascii="Tahoma" w:hAnsi="Tahoma" w:cs="Tahoma"/>
          <w:b/>
          <w:bCs/>
          <w:color w:val="1F1F1F"/>
          <w:sz w:val="26"/>
          <w:szCs w:val="26"/>
        </w:rPr>
        <w:t>Dated:</w:t>
      </w:r>
      <w:r w:rsidR="009201BB">
        <w:rPr>
          <w:rFonts w:ascii="Tahoma" w:hAnsi="Tahoma" w:cs="Tahoma"/>
          <w:b/>
          <w:bCs/>
          <w:color w:val="1F1F1F"/>
          <w:sz w:val="26"/>
          <w:szCs w:val="26"/>
        </w:rPr>
        <w:t>11</w:t>
      </w:r>
      <w:r>
        <w:rPr>
          <w:rFonts w:ascii="Tahoma" w:hAnsi="Tahoma" w:cs="Tahoma"/>
          <w:b/>
          <w:bCs/>
          <w:color w:val="1F1F1F"/>
          <w:sz w:val="26"/>
          <w:szCs w:val="26"/>
        </w:rPr>
        <w:t>-</w:t>
      </w:r>
      <w:r w:rsidR="007F1B5E">
        <w:rPr>
          <w:rFonts w:ascii="Tahoma" w:hAnsi="Tahoma" w:cs="Tahoma"/>
          <w:b/>
          <w:bCs/>
          <w:color w:val="1F1F1F"/>
          <w:sz w:val="26"/>
          <w:szCs w:val="26"/>
        </w:rPr>
        <w:t>0</w:t>
      </w:r>
      <w:r w:rsidR="00254D6B">
        <w:rPr>
          <w:rFonts w:ascii="Tahoma" w:hAnsi="Tahoma" w:cs="Tahoma"/>
          <w:b/>
          <w:bCs/>
          <w:color w:val="1F1F1F"/>
          <w:sz w:val="26"/>
          <w:szCs w:val="26"/>
        </w:rPr>
        <w:t>2</w:t>
      </w:r>
      <w:r>
        <w:rPr>
          <w:rFonts w:ascii="Tahoma" w:hAnsi="Tahoma" w:cs="Tahoma"/>
          <w:b/>
          <w:bCs/>
          <w:color w:val="1F1F1F"/>
          <w:sz w:val="26"/>
          <w:szCs w:val="26"/>
        </w:rPr>
        <w:t>-202</w:t>
      </w:r>
      <w:r w:rsidR="007F1B5E">
        <w:rPr>
          <w:rFonts w:ascii="Tahoma" w:hAnsi="Tahoma" w:cs="Tahoma"/>
          <w:b/>
          <w:bCs/>
          <w:color w:val="1F1F1F"/>
          <w:sz w:val="26"/>
          <w:szCs w:val="26"/>
        </w:rPr>
        <w:t>6</w:t>
      </w:r>
    </w:p>
    <w:p w14:paraId="7B0C3174" w14:textId="77777777" w:rsidR="00000C6C" w:rsidRPr="00752D55" w:rsidRDefault="00000C6C" w:rsidP="00847C59">
      <w:pPr>
        <w:ind w:left="284"/>
        <w:rPr>
          <w:rFonts w:ascii="Tahoma" w:hAnsi="Tahoma" w:cs="Tahoma"/>
          <w:b/>
          <w:bCs/>
          <w:color w:val="1F1F1F"/>
          <w:sz w:val="26"/>
          <w:szCs w:val="26"/>
        </w:rPr>
      </w:pPr>
    </w:p>
    <w:p w14:paraId="092012BF" w14:textId="4CF7EC4B" w:rsidR="006004A6" w:rsidRDefault="006004A6" w:rsidP="006004A6">
      <w:pPr>
        <w:shd w:val="clear" w:color="auto" w:fill="FFFFFF"/>
        <w:ind w:left="284"/>
        <w:jc w:val="both"/>
        <w:rPr>
          <w:rFonts w:ascii="Tahoma" w:hAnsi="Tahoma" w:cs="Tahoma"/>
          <w:color w:val="222222"/>
          <w:sz w:val="25"/>
          <w:szCs w:val="25"/>
          <w:lang w:eastAsia="en-US"/>
        </w:rPr>
      </w:pPr>
      <w:r w:rsidRPr="006004A6">
        <w:rPr>
          <w:rFonts w:ascii="Tahoma" w:hAnsi="Tahoma" w:cs="Tahoma"/>
          <w:b/>
          <w:bCs/>
          <w:color w:val="222222"/>
          <w:sz w:val="25"/>
          <w:szCs w:val="25"/>
          <w:lang w:eastAsia="en-US"/>
        </w:rPr>
        <w:t xml:space="preserve">Subject: Sanction for write-off of unserviceable items </w:t>
      </w:r>
      <w:r>
        <w:rPr>
          <w:rFonts w:ascii="Tahoma" w:hAnsi="Tahoma" w:cs="Tahoma"/>
          <w:b/>
          <w:bCs/>
          <w:color w:val="222222"/>
          <w:sz w:val="25"/>
          <w:szCs w:val="25"/>
          <w:lang w:eastAsia="en-US"/>
        </w:rPr>
        <w:t xml:space="preserve">of Physics and Chemistry Laboratories </w:t>
      </w:r>
      <w:r w:rsidRPr="006004A6">
        <w:rPr>
          <w:rFonts w:ascii="Tahoma" w:hAnsi="Tahoma" w:cs="Tahoma"/>
          <w:b/>
          <w:bCs/>
          <w:color w:val="222222"/>
          <w:sz w:val="25"/>
          <w:szCs w:val="25"/>
          <w:lang w:eastAsia="en-US"/>
        </w:rPr>
        <w:t>from the Dead Stock Registers (DSR</w:t>
      </w:r>
      <w:r w:rsidRPr="006004A6">
        <w:rPr>
          <w:rFonts w:ascii="Tahoma" w:hAnsi="Tahoma" w:cs="Tahoma"/>
          <w:color w:val="222222"/>
          <w:sz w:val="25"/>
          <w:szCs w:val="25"/>
          <w:lang w:eastAsia="en-US"/>
        </w:rPr>
        <w:t>)</w:t>
      </w:r>
      <w:r>
        <w:rPr>
          <w:rFonts w:ascii="Tahoma" w:hAnsi="Tahoma" w:cs="Tahoma"/>
          <w:color w:val="222222"/>
          <w:sz w:val="25"/>
          <w:szCs w:val="25"/>
          <w:lang w:eastAsia="en-US"/>
        </w:rPr>
        <w:t>.</w:t>
      </w:r>
    </w:p>
    <w:p w14:paraId="65E611BE" w14:textId="77777777" w:rsidR="006004A6" w:rsidRPr="006004A6" w:rsidRDefault="006004A6" w:rsidP="006004A6">
      <w:pPr>
        <w:shd w:val="clear" w:color="auto" w:fill="FFFFFF"/>
        <w:ind w:left="284"/>
        <w:jc w:val="both"/>
        <w:rPr>
          <w:rFonts w:ascii="Tahoma" w:hAnsi="Tahoma" w:cs="Tahoma"/>
          <w:color w:val="222222"/>
          <w:sz w:val="25"/>
          <w:szCs w:val="25"/>
          <w:lang w:eastAsia="en-US"/>
        </w:rPr>
      </w:pPr>
    </w:p>
    <w:p w14:paraId="51746EAB" w14:textId="5F17B91D" w:rsidR="001E646F" w:rsidRPr="001E646F" w:rsidRDefault="001E646F" w:rsidP="001E646F">
      <w:pPr>
        <w:shd w:val="clear" w:color="auto" w:fill="FFFFFF"/>
        <w:spacing w:line="276" w:lineRule="auto"/>
        <w:ind w:left="284"/>
        <w:jc w:val="both"/>
        <w:rPr>
          <w:rFonts w:ascii="Tahoma" w:hAnsi="Tahoma" w:cs="Tahoma"/>
          <w:color w:val="222222"/>
          <w:sz w:val="25"/>
          <w:szCs w:val="25"/>
          <w:lang w:eastAsia="en-US"/>
        </w:rPr>
      </w:pPr>
      <w:r w:rsidRPr="001E646F">
        <w:rPr>
          <w:rFonts w:ascii="Tahoma" w:hAnsi="Tahoma" w:cs="Tahoma"/>
          <w:color w:val="222222"/>
          <w:sz w:val="25"/>
          <w:szCs w:val="25"/>
          <w:lang w:eastAsia="en-US"/>
        </w:rPr>
        <w:t xml:space="preserve">In pursuance of the recommendations </w:t>
      </w:r>
      <w:r>
        <w:rPr>
          <w:rFonts w:ascii="Tahoma" w:hAnsi="Tahoma" w:cs="Tahoma"/>
          <w:color w:val="222222"/>
          <w:sz w:val="25"/>
          <w:szCs w:val="25"/>
          <w:lang w:eastAsia="en-US"/>
        </w:rPr>
        <w:t>mentioned</w:t>
      </w:r>
      <w:r w:rsidRPr="001E646F">
        <w:rPr>
          <w:rFonts w:ascii="Tahoma" w:hAnsi="Tahoma" w:cs="Tahoma"/>
          <w:color w:val="222222"/>
          <w:sz w:val="25"/>
          <w:szCs w:val="25"/>
          <w:lang w:eastAsia="en-US"/>
        </w:rPr>
        <w:t xml:space="preserve"> in the report of the Committee constituted vide Order No. 153 of 2025 dated 11-12-2025, and after careful consideration of the said report, sanction is hereby accorded for the write-off of the unserviceable items listed in the respective Dead Stock Register (DSR).</w:t>
      </w:r>
    </w:p>
    <w:p w14:paraId="7AC67ABF" w14:textId="77777777" w:rsidR="001E646F" w:rsidRPr="001E646F" w:rsidRDefault="001E646F" w:rsidP="001E646F">
      <w:pPr>
        <w:shd w:val="clear" w:color="auto" w:fill="FFFFFF"/>
        <w:spacing w:line="276" w:lineRule="auto"/>
        <w:ind w:left="284"/>
        <w:jc w:val="both"/>
        <w:rPr>
          <w:rFonts w:ascii="Tahoma" w:hAnsi="Tahoma" w:cs="Tahoma"/>
          <w:color w:val="222222"/>
          <w:sz w:val="25"/>
          <w:szCs w:val="25"/>
          <w:lang w:eastAsia="en-US"/>
        </w:rPr>
      </w:pPr>
      <w:r w:rsidRPr="001E646F">
        <w:rPr>
          <w:rFonts w:ascii="Tahoma" w:hAnsi="Tahoma" w:cs="Tahoma"/>
          <w:color w:val="222222"/>
          <w:sz w:val="25"/>
          <w:szCs w:val="25"/>
          <w:lang w:eastAsia="en-US"/>
        </w:rPr>
        <w:t>The items approved for write-off shall continue to be retained in the designated Store Room (near the Girls Hostel) until disposal action is initiated and completed in accordance with the prescribed procedure. No item shall be removed from the said Store Room without the prior written permission of the competent authority.</w:t>
      </w:r>
    </w:p>
    <w:p w14:paraId="2B5FEF6B" w14:textId="77777777" w:rsidR="001E646F" w:rsidRPr="001E646F" w:rsidRDefault="001E646F" w:rsidP="001E646F">
      <w:pPr>
        <w:shd w:val="clear" w:color="auto" w:fill="FFFFFF"/>
        <w:spacing w:line="276" w:lineRule="auto"/>
        <w:ind w:left="284"/>
        <w:jc w:val="both"/>
        <w:rPr>
          <w:rFonts w:ascii="Tahoma" w:hAnsi="Tahoma" w:cs="Tahoma"/>
          <w:color w:val="222222"/>
          <w:sz w:val="25"/>
          <w:szCs w:val="25"/>
          <w:lang w:eastAsia="en-US"/>
        </w:rPr>
      </w:pPr>
      <w:r w:rsidRPr="001E646F">
        <w:rPr>
          <w:rFonts w:ascii="Tahoma" w:hAnsi="Tahoma" w:cs="Tahoma"/>
          <w:color w:val="222222"/>
          <w:sz w:val="25"/>
          <w:szCs w:val="25"/>
          <w:lang w:eastAsia="en-US"/>
        </w:rPr>
        <w:t>Further, the same Store Room shall henceforth be utilized for storing all unserviceable items that may be declared as such in the future by other departments.</w:t>
      </w:r>
    </w:p>
    <w:p w14:paraId="7201B281" w14:textId="77777777" w:rsidR="00E458AC" w:rsidRDefault="00E458AC" w:rsidP="00E458AC">
      <w:pPr>
        <w:shd w:val="clear" w:color="auto" w:fill="FFFFFF"/>
        <w:jc w:val="both"/>
        <w:rPr>
          <w:rFonts w:ascii="Tahoma" w:hAnsi="Tahoma" w:cs="Tahoma"/>
          <w:color w:val="222222"/>
          <w:sz w:val="25"/>
          <w:szCs w:val="25"/>
          <w:lang w:eastAsia="en-US"/>
        </w:rPr>
      </w:pPr>
    </w:p>
    <w:p w14:paraId="535EEA07" w14:textId="5982D96D" w:rsidR="00E458AC" w:rsidRPr="00D748AC" w:rsidRDefault="00E458AC" w:rsidP="00847C59">
      <w:pPr>
        <w:shd w:val="clear" w:color="auto" w:fill="FFFFFF"/>
        <w:ind w:left="426"/>
        <w:jc w:val="both"/>
        <w:rPr>
          <w:rFonts w:ascii="Tahoma" w:hAnsi="Tahoma" w:cs="Tahoma"/>
          <w:color w:val="222222"/>
          <w:sz w:val="25"/>
          <w:szCs w:val="25"/>
          <w:lang w:eastAsia="en-US"/>
        </w:rPr>
      </w:pPr>
    </w:p>
    <w:p w14:paraId="4414C406" w14:textId="480A81A7" w:rsidR="00B84D3E" w:rsidRDefault="009201BB" w:rsidP="00B84D3E">
      <w:pPr>
        <w:shd w:val="clear" w:color="auto" w:fill="FFFFFF"/>
        <w:ind w:left="284"/>
        <w:jc w:val="both"/>
        <w:rPr>
          <w:rFonts w:ascii="Tahoma" w:hAnsi="Tahoma" w:cs="Tahoma"/>
          <w:color w:val="222222"/>
          <w:lang w:eastAsia="en-US"/>
        </w:rPr>
      </w:pPr>
      <w:r>
        <w:rPr>
          <w:rFonts w:ascii="Tahoma" w:hAnsi="Tahoma" w:cs="Tahoma"/>
          <w:color w:val="222222"/>
          <w:lang w:eastAsia="en-US"/>
        </w:rPr>
        <w:t xml:space="preserve"> </w:t>
      </w:r>
    </w:p>
    <w:p w14:paraId="4DA9C5B3" w14:textId="77777777" w:rsidR="001E646F" w:rsidRDefault="001E646F" w:rsidP="00B84D3E">
      <w:pPr>
        <w:shd w:val="clear" w:color="auto" w:fill="FFFFFF"/>
        <w:ind w:left="284"/>
        <w:jc w:val="both"/>
        <w:rPr>
          <w:rFonts w:ascii="Tahoma" w:hAnsi="Tahoma" w:cs="Tahoma"/>
          <w:color w:val="222222"/>
          <w:lang w:eastAsia="en-US"/>
        </w:rPr>
      </w:pPr>
    </w:p>
    <w:p w14:paraId="2A35044B" w14:textId="77777777" w:rsidR="001E646F" w:rsidRPr="00B84D3E" w:rsidRDefault="001E646F" w:rsidP="00B84D3E">
      <w:pPr>
        <w:shd w:val="clear" w:color="auto" w:fill="FFFFFF"/>
        <w:ind w:left="284"/>
        <w:jc w:val="both"/>
        <w:rPr>
          <w:rFonts w:ascii="Tahoma" w:hAnsi="Tahoma" w:cs="Tahoma"/>
          <w:color w:val="222222"/>
          <w:lang w:eastAsia="en-US"/>
        </w:rPr>
      </w:pPr>
    </w:p>
    <w:p w14:paraId="7750BE24" w14:textId="2C2583D9" w:rsidR="00766784" w:rsidRPr="00377397" w:rsidRDefault="00D72DDA" w:rsidP="007F1B5E">
      <w:pPr>
        <w:shd w:val="clear" w:color="auto" w:fill="FFFFFF"/>
        <w:ind w:left="284"/>
        <w:jc w:val="both"/>
        <w:rPr>
          <w:rFonts w:ascii="Tahoma" w:hAnsi="Tahoma" w:cs="Tahoma"/>
          <w:b/>
          <w:bCs/>
          <w:color w:val="1F1F1F"/>
          <w:sz w:val="24"/>
          <w:szCs w:val="24"/>
        </w:rPr>
      </w:pPr>
      <w:r>
        <w:rPr>
          <w:rFonts w:ascii="Tahoma" w:hAnsi="Tahoma" w:cs="Tahoma"/>
          <w:color w:val="222222"/>
          <w:lang w:val="en-US" w:eastAsia="en-US"/>
        </w:rPr>
        <w:t xml:space="preserve">                                                       </w:t>
      </w:r>
      <w:r w:rsidR="009B34AB">
        <w:rPr>
          <w:rFonts w:ascii="Tahoma" w:hAnsi="Tahoma" w:cs="Tahoma"/>
          <w:color w:val="222222"/>
          <w:lang w:val="en-US" w:eastAsia="en-US"/>
        </w:rPr>
        <w:t xml:space="preserve"> </w:t>
      </w:r>
      <w:r>
        <w:rPr>
          <w:rFonts w:ascii="Tahoma" w:hAnsi="Tahoma" w:cs="Tahoma"/>
          <w:color w:val="222222"/>
          <w:lang w:val="en-US" w:eastAsia="en-US"/>
        </w:rPr>
        <w:t xml:space="preserve"> </w:t>
      </w:r>
      <w:r w:rsidR="00215CA2">
        <w:rPr>
          <w:rFonts w:ascii="Tahoma" w:hAnsi="Tahoma" w:cs="Tahoma"/>
          <w:color w:val="222222"/>
          <w:lang w:val="en-US" w:eastAsia="en-US"/>
        </w:rPr>
        <w:t xml:space="preserve"> </w:t>
      </w:r>
      <w:r w:rsidR="009B34AB">
        <w:rPr>
          <w:rFonts w:ascii="Tahoma" w:hAnsi="Tahoma" w:cs="Tahoma"/>
          <w:color w:val="222222"/>
          <w:lang w:val="en-US" w:eastAsia="en-US"/>
        </w:rPr>
        <w:t xml:space="preserve"> </w:t>
      </w:r>
      <w:r w:rsidR="00377397">
        <w:rPr>
          <w:rFonts w:ascii="Tahoma" w:hAnsi="Tahoma" w:cs="Tahoma"/>
          <w:color w:val="222222"/>
          <w:lang w:val="en-US" w:eastAsia="en-US"/>
        </w:rPr>
        <w:t xml:space="preserve"> </w:t>
      </w:r>
      <w:r>
        <w:rPr>
          <w:rFonts w:ascii="Tahoma" w:hAnsi="Tahoma" w:cs="Tahoma"/>
          <w:color w:val="222222"/>
          <w:lang w:val="en-US" w:eastAsia="en-US"/>
        </w:rPr>
        <w:t xml:space="preserve">  </w:t>
      </w:r>
      <w:r w:rsidR="00377397">
        <w:rPr>
          <w:rFonts w:ascii="Tahoma" w:hAnsi="Tahoma" w:cs="Tahoma"/>
          <w:color w:val="222222"/>
          <w:lang w:val="en-US" w:eastAsia="en-US"/>
        </w:rPr>
        <w:t xml:space="preserve">  </w:t>
      </w:r>
      <w:r w:rsidR="001E646F">
        <w:rPr>
          <w:rFonts w:ascii="Tahoma" w:hAnsi="Tahoma" w:cs="Tahoma"/>
          <w:color w:val="222222"/>
          <w:lang w:val="en-US" w:eastAsia="en-US"/>
        </w:rPr>
        <w:t xml:space="preserve"> </w:t>
      </w:r>
      <w:r w:rsidR="00282EDF">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009201BB">
        <w:rPr>
          <w:rFonts w:ascii="Tahoma" w:hAnsi="Tahoma" w:cs="Tahoma"/>
          <w:color w:val="222222"/>
          <w:lang w:val="en-US" w:eastAsia="en-US"/>
        </w:rPr>
        <w:t xml:space="preserve"> </w:t>
      </w:r>
      <w:r w:rsidR="00E71214">
        <w:rPr>
          <w:rFonts w:ascii="Tahoma" w:hAnsi="Tahoma" w:cs="Tahoma"/>
          <w:color w:val="222222"/>
          <w:lang w:val="en-US" w:eastAsia="en-US"/>
        </w:rPr>
        <w:t xml:space="preserve"> </w:t>
      </w:r>
      <w:r w:rsidRPr="00377397">
        <w:rPr>
          <w:rFonts w:ascii="Tahoma" w:hAnsi="Tahoma" w:cs="Tahoma"/>
          <w:b/>
          <w:bCs/>
          <w:color w:val="1F1F1F"/>
          <w:sz w:val="24"/>
          <w:szCs w:val="24"/>
        </w:rPr>
        <w:t>Dr. Shafquat</w:t>
      </w:r>
      <w:r w:rsidR="00721541" w:rsidRPr="00377397">
        <w:rPr>
          <w:rFonts w:ascii="Tahoma" w:hAnsi="Tahoma" w:cs="Tahoma"/>
          <w:b/>
          <w:bCs/>
          <w:color w:val="1F1F1F"/>
          <w:sz w:val="24"/>
          <w:szCs w:val="24"/>
        </w:rPr>
        <w:t xml:space="preserve"> Ara</w:t>
      </w:r>
    </w:p>
    <w:p w14:paraId="6F9B73AB" w14:textId="4D2ADF50" w:rsidR="00766784" w:rsidRPr="00377397" w:rsidRDefault="00721541" w:rsidP="007F1B5E">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DB703B">
        <w:rPr>
          <w:rFonts w:ascii="Tahoma" w:hAnsi="Tahoma" w:cs="Tahoma"/>
          <w:b/>
          <w:bCs/>
          <w:color w:val="1F1F1F"/>
          <w:sz w:val="24"/>
          <w:szCs w:val="24"/>
        </w:rPr>
        <w:t xml:space="preserve"> </w:t>
      </w:r>
      <w:r w:rsidR="00E71214">
        <w:rPr>
          <w:rFonts w:ascii="Tahoma" w:hAnsi="Tahoma" w:cs="Tahoma"/>
          <w:b/>
          <w:bCs/>
          <w:color w:val="1F1F1F"/>
          <w:sz w:val="24"/>
          <w:szCs w:val="24"/>
        </w:rPr>
        <w:t xml:space="preserve"> </w:t>
      </w:r>
      <w:r w:rsidR="009201BB">
        <w:rPr>
          <w:rFonts w:ascii="Tahoma" w:hAnsi="Tahoma" w:cs="Tahoma"/>
          <w:b/>
          <w:bCs/>
          <w:color w:val="1F1F1F"/>
          <w:sz w:val="24"/>
          <w:szCs w:val="24"/>
        </w:rPr>
        <w:t xml:space="preserve">  </w:t>
      </w:r>
      <w:r w:rsidR="00722853">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9B34AB">
        <w:rPr>
          <w:rFonts w:ascii="Tahoma" w:hAnsi="Tahoma" w:cs="Tahoma"/>
          <w:b/>
          <w:bCs/>
          <w:color w:val="1F1F1F"/>
          <w:sz w:val="24"/>
          <w:szCs w:val="24"/>
        </w:rPr>
        <w:t xml:space="preserve"> </w:t>
      </w:r>
      <w:r w:rsidR="00766784" w:rsidRPr="00377397">
        <w:rPr>
          <w:rFonts w:ascii="Tahoma" w:hAnsi="Tahoma" w:cs="Tahoma"/>
          <w:b/>
          <w:bCs/>
          <w:color w:val="1F1F1F"/>
          <w:sz w:val="24"/>
          <w:szCs w:val="24"/>
        </w:rPr>
        <w:t>Principal</w:t>
      </w:r>
    </w:p>
    <w:p w14:paraId="412965F7" w14:textId="2082A924" w:rsidR="0070544A" w:rsidRDefault="00D72DDA" w:rsidP="00722853">
      <w:pPr>
        <w:shd w:val="clear" w:color="auto" w:fill="FFFFFF"/>
        <w:ind w:left="284"/>
        <w:jc w:val="both"/>
        <w:rPr>
          <w:rFonts w:ascii="Tahoma" w:hAnsi="Tahoma" w:cs="Tahoma"/>
          <w:b/>
          <w:bCs/>
          <w:color w:val="1F1F1F"/>
          <w:sz w:val="24"/>
          <w:szCs w:val="24"/>
        </w:rPr>
      </w:pPr>
      <w:r w:rsidRPr="00377397">
        <w:rPr>
          <w:rFonts w:ascii="Tahoma" w:hAnsi="Tahoma" w:cs="Tahoma"/>
          <w:b/>
          <w:bCs/>
          <w:color w:val="1F1F1F"/>
          <w:sz w:val="24"/>
          <w:szCs w:val="24"/>
        </w:rPr>
        <w:t xml:space="preserve">   </w:t>
      </w:r>
      <w:r w:rsidR="00063129">
        <w:rPr>
          <w:rFonts w:ascii="Tahoma" w:hAnsi="Tahoma" w:cs="Tahoma"/>
          <w:b/>
          <w:bCs/>
          <w:color w:val="1F1F1F"/>
          <w:sz w:val="24"/>
          <w:szCs w:val="24"/>
        </w:rPr>
        <w:t xml:space="preserve"> </w:t>
      </w:r>
      <w:r w:rsidRPr="00377397">
        <w:rPr>
          <w:rFonts w:ascii="Tahoma" w:hAnsi="Tahoma" w:cs="Tahoma"/>
          <w:b/>
          <w:bCs/>
          <w:color w:val="1F1F1F"/>
          <w:sz w:val="24"/>
          <w:szCs w:val="24"/>
        </w:rPr>
        <w:t xml:space="preserve">                                   </w:t>
      </w:r>
      <w:r w:rsidR="00377397">
        <w:rPr>
          <w:rFonts w:ascii="Tahoma" w:hAnsi="Tahoma" w:cs="Tahoma"/>
          <w:b/>
          <w:bCs/>
          <w:color w:val="1F1F1F"/>
          <w:sz w:val="24"/>
          <w:szCs w:val="24"/>
        </w:rPr>
        <w:t xml:space="preserve"> </w:t>
      </w:r>
      <w:r w:rsidR="00721541" w:rsidRPr="00377397">
        <w:rPr>
          <w:rFonts w:ascii="Tahoma" w:hAnsi="Tahoma" w:cs="Tahoma"/>
          <w:b/>
          <w:bCs/>
          <w:color w:val="1F1F1F"/>
          <w:sz w:val="24"/>
          <w:szCs w:val="24"/>
        </w:rPr>
        <w:t>Kashmir Govt.Polytechnic College Srinagar</w:t>
      </w:r>
    </w:p>
    <w:p w14:paraId="3D02356A" w14:textId="5A506BBE" w:rsidR="00847C59" w:rsidRDefault="00722853" w:rsidP="00847C59">
      <w:pPr>
        <w:ind w:left="284"/>
        <w:jc w:val="both"/>
        <w:rPr>
          <w:rFonts w:ascii="Tahoma" w:hAnsi="Tahoma" w:cs="Tahoma"/>
          <w:color w:val="1F1F1F"/>
          <w:sz w:val="26"/>
          <w:szCs w:val="26"/>
        </w:rPr>
      </w:pPr>
      <w:r w:rsidRPr="00DB703B">
        <w:rPr>
          <w:rFonts w:ascii="Tahoma" w:hAnsi="Tahoma" w:cs="Tahoma"/>
          <w:b/>
          <w:bCs/>
          <w:color w:val="1F1F1F"/>
          <w:sz w:val="26"/>
          <w:szCs w:val="26"/>
        </w:rPr>
        <w:t>Copy to</w:t>
      </w:r>
      <w:r>
        <w:rPr>
          <w:rFonts w:ascii="Tahoma" w:hAnsi="Tahoma" w:cs="Tahoma"/>
          <w:b/>
          <w:bCs/>
          <w:color w:val="1F1F1F"/>
          <w:sz w:val="26"/>
          <w:szCs w:val="26"/>
        </w:rPr>
        <w:t xml:space="preserve"> the:</w:t>
      </w:r>
    </w:p>
    <w:p w14:paraId="76DB4283" w14:textId="196875AC" w:rsidR="00847C59" w:rsidRDefault="00847C59" w:rsidP="00847C59">
      <w:pPr>
        <w:ind w:left="284"/>
        <w:jc w:val="both"/>
        <w:rPr>
          <w:rFonts w:ascii="Tahoma" w:hAnsi="Tahoma" w:cs="Tahoma"/>
          <w:color w:val="1F1F1F"/>
          <w:sz w:val="26"/>
          <w:szCs w:val="26"/>
        </w:rPr>
      </w:pPr>
      <w:r>
        <w:rPr>
          <w:rFonts w:ascii="Tahoma" w:hAnsi="Tahoma" w:cs="Tahoma"/>
          <w:color w:val="1F1F1F"/>
          <w:sz w:val="26"/>
          <w:szCs w:val="26"/>
        </w:rPr>
        <w:t>1.</w:t>
      </w:r>
      <w:r w:rsidR="00E458AC">
        <w:rPr>
          <w:rFonts w:ascii="Tahoma" w:hAnsi="Tahoma" w:cs="Tahoma"/>
          <w:color w:val="1F1F1F"/>
          <w:sz w:val="26"/>
          <w:szCs w:val="26"/>
        </w:rPr>
        <w:t xml:space="preserve"> </w:t>
      </w:r>
      <w:r>
        <w:rPr>
          <w:rFonts w:ascii="Tahoma" w:hAnsi="Tahoma" w:cs="Tahoma"/>
          <w:color w:val="1F1F1F"/>
          <w:sz w:val="26"/>
          <w:szCs w:val="26"/>
        </w:rPr>
        <w:t xml:space="preserve">Concerned </w:t>
      </w:r>
      <w:r w:rsidR="00E458AC">
        <w:rPr>
          <w:rFonts w:ascii="Tahoma" w:hAnsi="Tahoma" w:cs="Tahoma"/>
          <w:color w:val="1F1F1F"/>
          <w:sz w:val="26"/>
          <w:szCs w:val="26"/>
        </w:rPr>
        <w:t>for information and compliance.</w:t>
      </w:r>
    </w:p>
    <w:p w14:paraId="25984099" w14:textId="5607F8B1" w:rsidR="00847C59" w:rsidRPr="00E458AC" w:rsidRDefault="00847C59" w:rsidP="00E458AC">
      <w:pPr>
        <w:ind w:left="284"/>
        <w:jc w:val="both"/>
        <w:rPr>
          <w:rFonts w:ascii="Tahoma" w:hAnsi="Tahoma" w:cs="Tahoma"/>
          <w:color w:val="1F1F1F"/>
          <w:sz w:val="26"/>
          <w:szCs w:val="26"/>
        </w:rPr>
      </w:pPr>
    </w:p>
    <w:p w14:paraId="38CD67DD" w14:textId="5CF2FD4E" w:rsidR="00722853" w:rsidRPr="00847C59" w:rsidRDefault="00722853" w:rsidP="00847C59">
      <w:pPr>
        <w:ind w:left="284"/>
        <w:jc w:val="both"/>
        <w:rPr>
          <w:rFonts w:ascii="Tahoma" w:hAnsi="Tahoma" w:cs="Tahoma"/>
          <w:color w:val="1F1F1F"/>
          <w:sz w:val="26"/>
          <w:szCs w:val="26"/>
        </w:rPr>
      </w:pPr>
    </w:p>
    <w:p w14:paraId="17222DC3" w14:textId="389AC6A2" w:rsidR="00A80BE9" w:rsidRPr="00721541" w:rsidRDefault="00A80BE9" w:rsidP="00063129">
      <w:pPr>
        <w:shd w:val="clear" w:color="auto" w:fill="FFFFFF"/>
        <w:jc w:val="both"/>
        <w:rPr>
          <w:rFonts w:ascii="Tahoma" w:hAnsi="Tahoma" w:cs="Tahoma"/>
          <w:color w:val="222222"/>
          <w:lang w:val="en-US" w:eastAsia="en-US"/>
        </w:rPr>
      </w:pPr>
    </w:p>
    <w:p w14:paraId="1CED1811" w14:textId="4EC0F46E" w:rsidR="00766784" w:rsidRPr="00721541" w:rsidRDefault="00766784" w:rsidP="007F1B5E">
      <w:pPr>
        <w:shd w:val="clear" w:color="auto" w:fill="FFFFFF"/>
        <w:spacing w:before="100" w:beforeAutospacing="1"/>
        <w:ind w:left="284"/>
        <w:jc w:val="both"/>
        <w:rPr>
          <w:rFonts w:ascii="Tahoma" w:hAnsi="Tahoma" w:cs="Tahoma"/>
          <w:color w:val="222222"/>
          <w:lang w:val="en-US" w:eastAsia="en-US"/>
        </w:rPr>
      </w:pPr>
    </w:p>
    <w:p w14:paraId="5B6DF8E6" w14:textId="24F280B3"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6401126" w14:textId="62DE822B" w:rsidR="00766784" w:rsidRDefault="00766784" w:rsidP="007F1B5E">
      <w:pPr>
        <w:shd w:val="clear" w:color="auto" w:fill="FFFFFF"/>
        <w:spacing w:before="100" w:beforeAutospacing="1"/>
        <w:ind w:left="284"/>
        <w:jc w:val="both"/>
        <w:rPr>
          <w:rFonts w:ascii="Tahoma" w:hAnsi="Tahoma" w:cs="Tahoma"/>
          <w:color w:val="222222"/>
          <w:sz w:val="24"/>
          <w:szCs w:val="24"/>
          <w:lang w:val="en-US" w:eastAsia="en-US"/>
        </w:rPr>
      </w:pPr>
    </w:p>
    <w:p w14:paraId="0D34A1A3" w14:textId="3729A0EA"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530EFB69" w14:textId="00CFD326"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3FE410C7" w14:textId="77777777" w:rsidR="00766784" w:rsidRDefault="00766784" w:rsidP="00766784">
      <w:pPr>
        <w:shd w:val="clear" w:color="auto" w:fill="FFFFFF"/>
        <w:spacing w:before="100" w:beforeAutospacing="1" w:after="100" w:afterAutospacing="1" w:line="360" w:lineRule="auto"/>
        <w:ind w:left="-540"/>
        <w:rPr>
          <w:rFonts w:ascii="Tahoma" w:hAnsi="Tahoma" w:cs="Tahoma"/>
          <w:color w:val="222222"/>
          <w:sz w:val="24"/>
          <w:szCs w:val="24"/>
          <w:lang w:val="en-US" w:eastAsia="en-US"/>
        </w:rPr>
      </w:pPr>
    </w:p>
    <w:p w14:paraId="43B9CB51" w14:textId="5BF9AC86" w:rsidR="00A80BE9" w:rsidRPr="00EA0CA6" w:rsidRDefault="00A80BE9" w:rsidP="00A80BE9">
      <w:pPr>
        <w:shd w:val="clear" w:color="auto" w:fill="FFFFFF"/>
        <w:spacing w:before="100" w:beforeAutospacing="1" w:after="100" w:afterAutospacing="1" w:line="360" w:lineRule="auto"/>
        <w:rPr>
          <w:rFonts w:ascii="Tahoma" w:hAnsi="Tahoma" w:cs="Tahoma"/>
          <w:color w:val="222222"/>
          <w:sz w:val="24"/>
          <w:szCs w:val="24"/>
          <w:lang w:val="en-US" w:eastAsia="en-US"/>
        </w:rPr>
      </w:pPr>
    </w:p>
    <w:p w14:paraId="3E4CE913" w14:textId="27965233" w:rsidR="004D7A7B" w:rsidRDefault="004D7A7B" w:rsidP="00A80BE9">
      <w:pPr>
        <w:jc w:val="center"/>
        <w:rPr>
          <w:rFonts w:ascii="Tahoma" w:hAnsi="Tahoma" w:cs="Tahoma"/>
          <w:b/>
          <w:bCs/>
          <w:sz w:val="24"/>
          <w:szCs w:val="24"/>
        </w:rPr>
      </w:pPr>
    </w:p>
    <w:p w14:paraId="03B0D835" w14:textId="0C687E94" w:rsidR="004D7A7B" w:rsidRPr="00766784" w:rsidRDefault="004D7A7B" w:rsidP="00927DD1">
      <w:pPr>
        <w:rPr>
          <w:rFonts w:ascii="Tahoma" w:hAnsi="Tahoma" w:cs="Tahoma"/>
          <w:sz w:val="24"/>
          <w:szCs w:val="24"/>
        </w:rPr>
      </w:pPr>
    </w:p>
    <w:sectPr w:rsidR="004D7A7B" w:rsidRPr="00766784" w:rsidSect="008A2601">
      <w:headerReference w:type="default" r:id="rId7"/>
      <w:pgSz w:w="11906" w:h="16838"/>
      <w:pgMar w:top="568" w:right="566" w:bottom="0" w:left="709" w:header="3"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3D8DB" w14:textId="77777777" w:rsidR="00466F6A" w:rsidRDefault="00466F6A">
      <w:r>
        <w:separator/>
      </w:r>
    </w:p>
  </w:endnote>
  <w:endnote w:type="continuationSeparator" w:id="0">
    <w:p w14:paraId="7CAB915A" w14:textId="77777777" w:rsidR="00466F6A" w:rsidRDefault="00466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C9C7A" w14:textId="77777777" w:rsidR="00466F6A" w:rsidRDefault="00466F6A">
      <w:r>
        <w:separator/>
      </w:r>
    </w:p>
  </w:footnote>
  <w:footnote w:type="continuationSeparator" w:id="0">
    <w:p w14:paraId="607714FD" w14:textId="77777777" w:rsidR="00466F6A" w:rsidRDefault="00466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BBA71" w14:textId="77777777" w:rsidR="00604D04" w:rsidRDefault="00604D04" w:rsidP="00C160EC">
    <w:pPr>
      <w:jc w:val="right"/>
      <w:rPr>
        <w:rFonts w:ascii="Century Gothic" w:eastAsia="Calibri" w:hAnsi="Century Gothic"/>
        <w:sz w:val="16"/>
        <w:szCs w:val="16"/>
      </w:rPr>
    </w:pPr>
  </w:p>
  <w:p w14:paraId="6DEAD302" w14:textId="038DE77A" w:rsidR="00604D04" w:rsidRDefault="00604D04" w:rsidP="00C160EC">
    <w:pPr>
      <w:jc w:val="right"/>
      <w:rPr>
        <w:rFonts w:ascii="Century Gothic" w:eastAsia="Calibri" w:hAnsi="Century Gothic"/>
        <w:sz w:val="16"/>
        <w:szCs w:val="16"/>
      </w:rPr>
    </w:pPr>
  </w:p>
  <w:p w14:paraId="4381D156" w14:textId="4069079A" w:rsidR="00C160EC" w:rsidRDefault="00847C59" w:rsidP="00847C59">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59264" behindDoc="1" locked="0" layoutInCell="1" allowOverlap="1" wp14:anchorId="43FFB112" wp14:editId="24CADFD8">
          <wp:simplePos x="0" y="0"/>
          <wp:positionH relativeFrom="margin">
            <wp:align>left</wp:align>
          </wp:positionH>
          <wp:positionV relativeFrom="page">
            <wp:posOffset>259080</wp:posOffset>
          </wp:positionV>
          <wp:extent cx="768350" cy="743585"/>
          <wp:effectExtent l="0" t="0" r="0" b="0"/>
          <wp:wrapTight wrapText="bothSides">
            <wp:wrapPolygon edited="0">
              <wp:start x="0" y="0"/>
              <wp:lineTo x="0" y="21028"/>
              <wp:lineTo x="20886" y="21028"/>
              <wp:lineTo x="20886" y="0"/>
              <wp:lineTo x="0" y="0"/>
            </wp:wrapPolygon>
          </wp:wrapTight>
          <wp:docPr id="1702793205" name="Picture 170279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71161" cy="746808"/>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p>
  <w:p w14:paraId="4DF18286" w14:textId="0FE09F87" w:rsidR="00C160EC" w:rsidRPr="00461DF9" w:rsidRDefault="00C160EC" w:rsidP="00C160EC">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847C59">
      <w:rPr>
        <w:rFonts w:ascii="Algerian" w:eastAsia="Calibri" w:hAnsi="Algerian"/>
        <w:b/>
        <w:bCs/>
        <w:sz w:val="28"/>
        <w:szCs w:val="28"/>
      </w:rPr>
      <w:t xml:space="preserve">   </w:t>
    </w:r>
    <w:r>
      <w:rPr>
        <w:rFonts w:ascii="Algerian" w:eastAsia="Calibri" w:hAnsi="Algerian"/>
        <w:b/>
        <w:bCs/>
        <w:sz w:val="28"/>
        <w:szCs w:val="28"/>
      </w:rPr>
      <w:t xml:space="preserve"> </w:t>
    </w:r>
    <w:r w:rsidRPr="00461DF9">
      <w:rPr>
        <w:rFonts w:ascii="Algerian" w:eastAsia="Calibri" w:hAnsi="Algerian"/>
        <w:b/>
        <w:bCs/>
        <w:sz w:val="28"/>
        <w:szCs w:val="28"/>
      </w:rPr>
      <w:t>OFFICE OF THE PRINCIPAL,</w:t>
    </w:r>
  </w:p>
  <w:p w14:paraId="45293BED" w14:textId="185578C9" w:rsidR="00C160EC" w:rsidRPr="00461DF9" w:rsidRDefault="00847C59" w:rsidP="00C160EC">
    <w:pPr>
      <w:ind w:left="720" w:hanging="436"/>
      <w:contextualSpacing/>
      <w:jc w:val="center"/>
      <w:rPr>
        <w:rFonts w:ascii="Algerian" w:eastAsia="Calibri" w:hAnsi="Algerian"/>
        <w:b/>
        <w:bCs/>
        <w:sz w:val="28"/>
        <w:szCs w:val="28"/>
      </w:rPr>
    </w:pPr>
    <w:r>
      <w:rPr>
        <w:rFonts w:ascii="Algerian" w:eastAsia="Calibri" w:hAnsi="Algerian"/>
        <w:b/>
        <w:bCs/>
        <w:sz w:val="28"/>
        <w:szCs w:val="28"/>
      </w:rPr>
      <w:t xml:space="preserve"> </w:t>
    </w:r>
    <w:r w:rsidR="00C160EC" w:rsidRPr="00461DF9">
      <w:rPr>
        <w:rFonts w:ascii="Algerian" w:eastAsia="Calibri" w:hAnsi="Algerian"/>
        <w:b/>
        <w:bCs/>
        <w:sz w:val="28"/>
        <w:szCs w:val="28"/>
      </w:rPr>
      <w:t>KASHMIR GOVT. POLYTECHNIC COLLEGE GOGJI BAGH SRINAGAR.</w:t>
    </w:r>
  </w:p>
  <w:p w14:paraId="59ECC67E" w14:textId="557AD17C" w:rsidR="00C160EC" w:rsidRDefault="00C160EC" w:rsidP="00C160EC">
    <w:pPr>
      <w:contextualSpacing/>
      <w:rPr>
        <w:sz w:val="20"/>
        <w:szCs w:val="20"/>
      </w:rPr>
    </w:pPr>
    <w:r>
      <w:t xml:space="preserve">                 </w:t>
    </w:r>
    <w:r w:rsidR="00626912">
      <w:t xml:space="preserve"> </w:t>
    </w:r>
    <w:r>
      <w:t xml:space="preserve"> </w:t>
    </w:r>
    <w:hyperlink r:id="rId2" w:history="1">
      <w:r w:rsidRPr="002C7B1B">
        <w:rPr>
          <w:rStyle w:val="Hyperlink"/>
          <w:rFonts w:ascii="Century Gothic" w:hAnsi="Century Gothic" w:cs="Calibri"/>
          <w:sz w:val="20"/>
          <w:szCs w:val="20"/>
        </w:rPr>
        <w:t>http://www.kgpsrinagar.edu.in.</w:t>
      </w:r>
    </w:hyperlink>
  </w:p>
  <w:p w14:paraId="6B87AFFB" w14:textId="7827F005" w:rsidR="00C160EC" w:rsidRDefault="00C160EC" w:rsidP="00C160EC">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3B73CCB8" w14:textId="63CD41C7" w:rsidR="0044478E" w:rsidRDefault="00E21D97" w:rsidP="00C160EC">
    <w:pPr>
      <w:jc w:val="right"/>
      <w:rPr>
        <w:rFonts w:ascii="Century Gothic" w:eastAsia="Calibri" w:hAnsi="Century Gothic"/>
        <w:color w:val="FFFFFF"/>
        <w:sz w:val="16"/>
        <w:szCs w:val="16"/>
      </w:rPr>
    </w:pPr>
    <w:r>
      <w:rPr>
        <w:rFonts w:ascii="Century Gothic" w:eastAsia="Calibri" w:hAnsi="Century Gothic"/>
        <w:sz w:val="16"/>
        <w:szCs w:val="16"/>
      </w:rPr>
      <w:t xml:space="preserve">             </w:t>
    </w:r>
    <w:r w:rsidR="00721541">
      <w:rPr>
        <w:rFonts w:ascii="Century Gothic" w:eastAsia="Calibri" w:hAnsi="Century Gothic"/>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4867B5"/>
    <w:multiLevelType w:val="multilevel"/>
    <w:tmpl w:val="AE26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766039"/>
    <w:multiLevelType w:val="multilevel"/>
    <w:tmpl w:val="7298B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1C1B4C"/>
    <w:multiLevelType w:val="multilevel"/>
    <w:tmpl w:val="B2D4D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3C0248"/>
    <w:multiLevelType w:val="multilevel"/>
    <w:tmpl w:val="5FF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32000"/>
    <w:multiLevelType w:val="multilevel"/>
    <w:tmpl w:val="B5922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9455BC"/>
    <w:multiLevelType w:val="multilevel"/>
    <w:tmpl w:val="B2A0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467704"/>
    <w:multiLevelType w:val="multilevel"/>
    <w:tmpl w:val="40DA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7B6C44"/>
    <w:multiLevelType w:val="multilevel"/>
    <w:tmpl w:val="9050E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6949CF"/>
    <w:multiLevelType w:val="hybridMultilevel"/>
    <w:tmpl w:val="B14C5B32"/>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19" w15:restartNumberingAfterBreak="0">
    <w:nsid w:val="21D1143C"/>
    <w:multiLevelType w:val="multilevel"/>
    <w:tmpl w:val="E2F6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246635"/>
    <w:multiLevelType w:val="multilevel"/>
    <w:tmpl w:val="7FC63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612421"/>
    <w:multiLevelType w:val="hybridMultilevel"/>
    <w:tmpl w:val="01F0BD4C"/>
    <w:lvl w:ilvl="0" w:tplc="40090001">
      <w:start w:val="1"/>
      <w:numFmt w:val="bullet"/>
      <w:lvlText w:val=""/>
      <w:lvlJc w:val="left"/>
      <w:pPr>
        <w:ind w:left="153" w:hanging="360"/>
      </w:pPr>
      <w:rPr>
        <w:rFonts w:ascii="Symbol" w:hAnsi="Symbol" w:hint="default"/>
      </w:rPr>
    </w:lvl>
    <w:lvl w:ilvl="1" w:tplc="40090003">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22" w15:restartNumberingAfterBreak="0">
    <w:nsid w:val="2FE76850"/>
    <w:multiLevelType w:val="multilevel"/>
    <w:tmpl w:val="0344C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9C7F01"/>
    <w:multiLevelType w:val="multilevel"/>
    <w:tmpl w:val="49C69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4E74603"/>
    <w:multiLevelType w:val="hybridMultilevel"/>
    <w:tmpl w:val="6DBC5406"/>
    <w:lvl w:ilvl="0" w:tplc="B142AE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4F90565"/>
    <w:multiLevelType w:val="hybridMultilevel"/>
    <w:tmpl w:val="BBB245CC"/>
    <w:lvl w:ilvl="0" w:tplc="0AEC77F6">
      <w:start w:val="1"/>
      <w:numFmt w:val="decimal"/>
      <w:lvlText w:val="%1."/>
      <w:lvlJc w:val="left"/>
      <w:pPr>
        <w:ind w:left="-207" w:hanging="360"/>
      </w:pPr>
      <w:rPr>
        <w:rFonts w:hint="default"/>
        <w:b/>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6" w15:restartNumberingAfterBreak="0">
    <w:nsid w:val="463512BD"/>
    <w:multiLevelType w:val="multilevel"/>
    <w:tmpl w:val="2FA89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60682"/>
    <w:multiLevelType w:val="hybridMultilevel"/>
    <w:tmpl w:val="9980595E"/>
    <w:lvl w:ilvl="0" w:tplc="006EE730">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D34080"/>
    <w:multiLevelType w:val="multilevel"/>
    <w:tmpl w:val="8122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6E07A3"/>
    <w:multiLevelType w:val="hybridMultilevel"/>
    <w:tmpl w:val="4A0AD4E6"/>
    <w:lvl w:ilvl="0" w:tplc="40090001">
      <w:start w:val="1"/>
      <w:numFmt w:val="bullet"/>
      <w:lvlText w:val=""/>
      <w:lvlJc w:val="left"/>
      <w:pPr>
        <w:ind w:left="153" w:hanging="360"/>
      </w:pPr>
      <w:rPr>
        <w:rFonts w:ascii="Symbol" w:hAnsi="Symbol" w:hint="default"/>
      </w:rPr>
    </w:lvl>
    <w:lvl w:ilvl="1" w:tplc="40090003" w:tentative="1">
      <w:start w:val="1"/>
      <w:numFmt w:val="bullet"/>
      <w:lvlText w:val="o"/>
      <w:lvlJc w:val="left"/>
      <w:pPr>
        <w:ind w:left="873" w:hanging="360"/>
      </w:pPr>
      <w:rPr>
        <w:rFonts w:ascii="Courier New" w:hAnsi="Courier New" w:cs="Courier New" w:hint="default"/>
      </w:rPr>
    </w:lvl>
    <w:lvl w:ilvl="2" w:tplc="40090005" w:tentative="1">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30" w15:restartNumberingAfterBreak="0">
    <w:nsid w:val="52E14D2C"/>
    <w:multiLevelType w:val="multilevel"/>
    <w:tmpl w:val="954C0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E7CA3"/>
    <w:multiLevelType w:val="multilevel"/>
    <w:tmpl w:val="9EAA4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49B7FDA"/>
    <w:multiLevelType w:val="hybridMultilevel"/>
    <w:tmpl w:val="546C04BC"/>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3" w15:restartNumberingAfterBreak="0">
    <w:nsid w:val="5A857B4B"/>
    <w:multiLevelType w:val="multilevel"/>
    <w:tmpl w:val="72408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8959A4"/>
    <w:multiLevelType w:val="hybridMultilevel"/>
    <w:tmpl w:val="E8AE11FE"/>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7197EE2"/>
    <w:multiLevelType w:val="hybridMultilevel"/>
    <w:tmpl w:val="703C396E"/>
    <w:lvl w:ilvl="0" w:tplc="475891F8">
      <w:start w:val="1"/>
      <w:numFmt w:val="decimal"/>
      <w:lvlText w:val="%1."/>
      <w:lvlJc w:val="left"/>
      <w:pPr>
        <w:ind w:left="180" w:hanging="360"/>
      </w:pPr>
      <w:rPr>
        <w:rFonts w:hint="default"/>
      </w:rPr>
    </w:lvl>
    <w:lvl w:ilvl="1" w:tplc="40090019" w:tentative="1">
      <w:start w:val="1"/>
      <w:numFmt w:val="lowerLetter"/>
      <w:lvlText w:val="%2."/>
      <w:lvlJc w:val="left"/>
      <w:pPr>
        <w:ind w:left="900" w:hanging="360"/>
      </w:pPr>
    </w:lvl>
    <w:lvl w:ilvl="2" w:tplc="4009001B" w:tentative="1">
      <w:start w:val="1"/>
      <w:numFmt w:val="lowerRoman"/>
      <w:lvlText w:val="%3."/>
      <w:lvlJc w:val="right"/>
      <w:pPr>
        <w:ind w:left="1620" w:hanging="180"/>
      </w:pPr>
    </w:lvl>
    <w:lvl w:ilvl="3" w:tplc="4009000F" w:tentative="1">
      <w:start w:val="1"/>
      <w:numFmt w:val="decimal"/>
      <w:lvlText w:val="%4."/>
      <w:lvlJc w:val="left"/>
      <w:pPr>
        <w:ind w:left="2340" w:hanging="360"/>
      </w:pPr>
    </w:lvl>
    <w:lvl w:ilvl="4" w:tplc="40090019" w:tentative="1">
      <w:start w:val="1"/>
      <w:numFmt w:val="lowerLetter"/>
      <w:lvlText w:val="%5."/>
      <w:lvlJc w:val="left"/>
      <w:pPr>
        <w:ind w:left="3060" w:hanging="360"/>
      </w:pPr>
    </w:lvl>
    <w:lvl w:ilvl="5" w:tplc="4009001B" w:tentative="1">
      <w:start w:val="1"/>
      <w:numFmt w:val="lowerRoman"/>
      <w:lvlText w:val="%6."/>
      <w:lvlJc w:val="right"/>
      <w:pPr>
        <w:ind w:left="3780" w:hanging="180"/>
      </w:pPr>
    </w:lvl>
    <w:lvl w:ilvl="6" w:tplc="4009000F" w:tentative="1">
      <w:start w:val="1"/>
      <w:numFmt w:val="decimal"/>
      <w:lvlText w:val="%7."/>
      <w:lvlJc w:val="left"/>
      <w:pPr>
        <w:ind w:left="4500" w:hanging="360"/>
      </w:pPr>
    </w:lvl>
    <w:lvl w:ilvl="7" w:tplc="40090019" w:tentative="1">
      <w:start w:val="1"/>
      <w:numFmt w:val="lowerLetter"/>
      <w:lvlText w:val="%8."/>
      <w:lvlJc w:val="left"/>
      <w:pPr>
        <w:ind w:left="5220" w:hanging="360"/>
      </w:pPr>
    </w:lvl>
    <w:lvl w:ilvl="8" w:tplc="4009001B" w:tentative="1">
      <w:start w:val="1"/>
      <w:numFmt w:val="lowerRoman"/>
      <w:lvlText w:val="%9."/>
      <w:lvlJc w:val="right"/>
      <w:pPr>
        <w:ind w:left="5940" w:hanging="180"/>
      </w:pPr>
    </w:lvl>
  </w:abstractNum>
  <w:abstractNum w:abstractNumId="36" w15:restartNumberingAfterBreak="0">
    <w:nsid w:val="75395EB7"/>
    <w:multiLevelType w:val="multilevel"/>
    <w:tmpl w:val="AE8A8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8662D2"/>
    <w:multiLevelType w:val="multilevel"/>
    <w:tmpl w:val="C53ACF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0814596">
    <w:abstractNumId w:val="9"/>
  </w:num>
  <w:num w:numId="2" w16cid:durableId="912737729">
    <w:abstractNumId w:val="7"/>
  </w:num>
  <w:num w:numId="3" w16cid:durableId="1195969597">
    <w:abstractNumId w:val="6"/>
  </w:num>
  <w:num w:numId="4" w16cid:durableId="1831479020">
    <w:abstractNumId w:val="5"/>
  </w:num>
  <w:num w:numId="5" w16cid:durableId="635448763">
    <w:abstractNumId w:val="4"/>
  </w:num>
  <w:num w:numId="6" w16cid:durableId="663164764">
    <w:abstractNumId w:val="8"/>
  </w:num>
  <w:num w:numId="7" w16cid:durableId="1279263959">
    <w:abstractNumId w:val="3"/>
  </w:num>
  <w:num w:numId="8" w16cid:durableId="1696073089">
    <w:abstractNumId w:val="2"/>
  </w:num>
  <w:num w:numId="9" w16cid:durableId="626854986">
    <w:abstractNumId w:val="1"/>
  </w:num>
  <w:num w:numId="10" w16cid:durableId="1832941929">
    <w:abstractNumId w:val="0"/>
  </w:num>
  <w:num w:numId="11" w16cid:durableId="1409039237">
    <w:abstractNumId w:val="20"/>
  </w:num>
  <w:num w:numId="12" w16cid:durableId="90319938">
    <w:abstractNumId w:val="21"/>
  </w:num>
  <w:num w:numId="13" w16cid:durableId="1437404814">
    <w:abstractNumId w:val="18"/>
  </w:num>
  <w:num w:numId="14" w16cid:durableId="1369574712">
    <w:abstractNumId w:val="29"/>
  </w:num>
  <w:num w:numId="15" w16cid:durableId="1724256909">
    <w:abstractNumId w:val="27"/>
  </w:num>
  <w:num w:numId="16" w16cid:durableId="1191214984">
    <w:abstractNumId w:val="25"/>
  </w:num>
  <w:num w:numId="17" w16cid:durableId="1604610296">
    <w:abstractNumId w:val="22"/>
  </w:num>
  <w:num w:numId="18" w16cid:durableId="1519347584">
    <w:abstractNumId w:val="35"/>
  </w:num>
  <w:num w:numId="19" w16cid:durableId="1610430640">
    <w:abstractNumId w:val="36"/>
  </w:num>
  <w:num w:numId="20" w16cid:durableId="285890922">
    <w:abstractNumId w:val="19"/>
  </w:num>
  <w:num w:numId="21" w16cid:durableId="224028721">
    <w:abstractNumId w:val="13"/>
  </w:num>
  <w:num w:numId="22" w16cid:durableId="215243389">
    <w:abstractNumId w:val="10"/>
  </w:num>
  <w:num w:numId="23" w16cid:durableId="738597273">
    <w:abstractNumId w:val="12"/>
  </w:num>
  <w:num w:numId="24" w16cid:durableId="1001933836">
    <w:abstractNumId w:val="17"/>
  </w:num>
  <w:num w:numId="25" w16cid:durableId="407466183">
    <w:abstractNumId w:val="16"/>
  </w:num>
  <w:num w:numId="26" w16cid:durableId="575437156">
    <w:abstractNumId w:val="33"/>
  </w:num>
  <w:num w:numId="27" w16cid:durableId="1273170033">
    <w:abstractNumId w:val="26"/>
  </w:num>
  <w:num w:numId="28" w16cid:durableId="2011906883">
    <w:abstractNumId w:val="14"/>
  </w:num>
  <w:num w:numId="29" w16cid:durableId="1463572928">
    <w:abstractNumId w:val="23"/>
  </w:num>
  <w:num w:numId="30" w16cid:durableId="1720738984">
    <w:abstractNumId w:val="31"/>
  </w:num>
  <w:num w:numId="31" w16cid:durableId="495221663">
    <w:abstractNumId w:val="24"/>
  </w:num>
  <w:num w:numId="32" w16cid:durableId="496574898">
    <w:abstractNumId w:val="34"/>
  </w:num>
  <w:num w:numId="33" w16cid:durableId="1101072689">
    <w:abstractNumId w:val="30"/>
  </w:num>
  <w:num w:numId="34" w16cid:durableId="2011907473">
    <w:abstractNumId w:val="28"/>
  </w:num>
  <w:num w:numId="35" w16cid:durableId="538977491">
    <w:abstractNumId w:val="37"/>
  </w:num>
  <w:num w:numId="36" w16cid:durableId="1557856642">
    <w:abstractNumId w:val="11"/>
  </w:num>
  <w:num w:numId="37" w16cid:durableId="1834104622">
    <w:abstractNumId w:val="15"/>
  </w:num>
  <w:num w:numId="38" w16cid:durableId="199170866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0C6C"/>
    <w:rsid w:val="00050A31"/>
    <w:rsid w:val="00063129"/>
    <w:rsid w:val="000716D2"/>
    <w:rsid w:val="00071AAB"/>
    <w:rsid w:val="000A2EB0"/>
    <w:rsid w:val="000B76C4"/>
    <w:rsid w:val="000C5610"/>
    <w:rsid w:val="000E6552"/>
    <w:rsid w:val="000F3A4F"/>
    <w:rsid w:val="000F59AC"/>
    <w:rsid w:val="000F662F"/>
    <w:rsid w:val="0010776C"/>
    <w:rsid w:val="001364FE"/>
    <w:rsid w:val="001368DD"/>
    <w:rsid w:val="00147DB3"/>
    <w:rsid w:val="001518A5"/>
    <w:rsid w:val="00160095"/>
    <w:rsid w:val="00170095"/>
    <w:rsid w:val="00170E4F"/>
    <w:rsid w:val="001743F4"/>
    <w:rsid w:val="00187C33"/>
    <w:rsid w:val="001936B7"/>
    <w:rsid w:val="00196AB1"/>
    <w:rsid w:val="001E646F"/>
    <w:rsid w:val="001E7EC2"/>
    <w:rsid w:val="001F1320"/>
    <w:rsid w:val="001F20C2"/>
    <w:rsid w:val="00201333"/>
    <w:rsid w:val="002045B5"/>
    <w:rsid w:val="00210FA7"/>
    <w:rsid w:val="00215347"/>
    <w:rsid w:val="00215CA2"/>
    <w:rsid w:val="00216417"/>
    <w:rsid w:val="00231E89"/>
    <w:rsid w:val="00245DE8"/>
    <w:rsid w:val="00254D6B"/>
    <w:rsid w:val="00264F48"/>
    <w:rsid w:val="0026631D"/>
    <w:rsid w:val="00272FAA"/>
    <w:rsid w:val="00282EDF"/>
    <w:rsid w:val="002A7114"/>
    <w:rsid w:val="002C2F53"/>
    <w:rsid w:val="0033518C"/>
    <w:rsid w:val="003437C2"/>
    <w:rsid w:val="003756E0"/>
    <w:rsid w:val="00377186"/>
    <w:rsid w:val="00377397"/>
    <w:rsid w:val="00392947"/>
    <w:rsid w:val="003A1C03"/>
    <w:rsid w:val="003A7892"/>
    <w:rsid w:val="003F5B25"/>
    <w:rsid w:val="00414627"/>
    <w:rsid w:val="0041554B"/>
    <w:rsid w:val="00425D63"/>
    <w:rsid w:val="0044478E"/>
    <w:rsid w:val="00457729"/>
    <w:rsid w:val="0046104B"/>
    <w:rsid w:val="004643D8"/>
    <w:rsid w:val="00466F6A"/>
    <w:rsid w:val="00477816"/>
    <w:rsid w:val="00497C24"/>
    <w:rsid w:val="004C0BDD"/>
    <w:rsid w:val="004C7BA5"/>
    <w:rsid w:val="004D79C9"/>
    <w:rsid w:val="004D7A7B"/>
    <w:rsid w:val="004E7628"/>
    <w:rsid w:val="004F3334"/>
    <w:rsid w:val="004F48F2"/>
    <w:rsid w:val="004F6EC1"/>
    <w:rsid w:val="005149B1"/>
    <w:rsid w:val="005155A1"/>
    <w:rsid w:val="00522BE9"/>
    <w:rsid w:val="0052319A"/>
    <w:rsid w:val="005367F4"/>
    <w:rsid w:val="00536819"/>
    <w:rsid w:val="00541256"/>
    <w:rsid w:val="005647F2"/>
    <w:rsid w:val="005662D1"/>
    <w:rsid w:val="005706F9"/>
    <w:rsid w:val="00573933"/>
    <w:rsid w:val="00573A09"/>
    <w:rsid w:val="0058708E"/>
    <w:rsid w:val="005A4526"/>
    <w:rsid w:val="005A6289"/>
    <w:rsid w:val="005B6603"/>
    <w:rsid w:val="005C1B16"/>
    <w:rsid w:val="005D5698"/>
    <w:rsid w:val="005E53D0"/>
    <w:rsid w:val="005E64A1"/>
    <w:rsid w:val="006002EB"/>
    <w:rsid w:val="006004A6"/>
    <w:rsid w:val="00604D04"/>
    <w:rsid w:val="00604D34"/>
    <w:rsid w:val="006128EF"/>
    <w:rsid w:val="00624B0E"/>
    <w:rsid w:val="006264B4"/>
    <w:rsid w:val="00626912"/>
    <w:rsid w:val="0063188B"/>
    <w:rsid w:val="00643033"/>
    <w:rsid w:val="00644CC3"/>
    <w:rsid w:val="00661468"/>
    <w:rsid w:val="006649F0"/>
    <w:rsid w:val="0067245D"/>
    <w:rsid w:val="0068470E"/>
    <w:rsid w:val="00690E49"/>
    <w:rsid w:val="00695DCD"/>
    <w:rsid w:val="006A05CC"/>
    <w:rsid w:val="006A1E4D"/>
    <w:rsid w:val="006A35A7"/>
    <w:rsid w:val="006A59DF"/>
    <w:rsid w:val="006B2EDC"/>
    <w:rsid w:val="006C2F11"/>
    <w:rsid w:val="006C5D76"/>
    <w:rsid w:val="006F0CCE"/>
    <w:rsid w:val="006F267E"/>
    <w:rsid w:val="0070544A"/>
    <w:rsid w:val="007152D7"/>
    <w:rsid w:val="00721541"/>
    <w:rsid w:val="00722853"/>
    <w:rsid w:val="00746C14"/>
    <w:rsid w:val="00752D55"/>
    <w:rsid w:val="00766784"/>
    <w:rsid w:val="0077155C"/>
    <w:rsid w:val="0078386D"/>
    <w:rsid w:val="007A37AE"/>
    <w:rsid w:val="007C2C59"/>
    <w:rsid w:val="007F1B5E"/>
    <w:rsid w:val="007F3B24"/>
    <w:rsid w:val="00801F23"/>
    <w:rsid w:val="008334DD"/>
    <w:rsid w:val="00837632"/>
    <w:rsid w:val="00847C59"/>
    <w:rsid w:val="00852E5E"/>
    <w:rsid w:val="0085640F"/>
    <w:rsid w:val="008567AA"/>
    <w:rsid w:val="008612C5"/>
    <w:rsid w:val="00892712"/>
    <w:rsid w:val="008A2601"/>
    <w:rsid w:val="008A46C2"/>
    <w:rsid w:val="008A680A"/>
    <w:rsid w:val="008B0BB0"/>
    <w:rsid w:val="008D1070"/>
    <w:rsid w:val="008E6C4B"/>
    <w:rsid w:val="008E730F"/>
    <w:rsid w:val="008F18C0"/>
    <w:rsid w:val="00907648"/>
    <w:rsid w:val="009201BB"/>
    <w:rsid w:val="00927DD1"/>
    <w:rsid w:val="00930FDE"/>
    <w:rsid w:val="009344A3"/>
    <w:rsid w:val="009779B3"/>
    <w:rsid w:val="00982DBF"/>
    <w:rsid w:val="00984C93"/>
    <w:rsid w:val="00987CE1"/>
    <w:rsid w:val="0099405C"/>
    <w:rsid w:val="00994F30"/>
    <w:rsid w:val="009B34AB"/>
    <w:rsid w:val="009C600F"/>
    <w:rsid w:val="009D125F"/>
    <w:rsid w:val="009D3723"/>
    <w:rsid w:val="009E04F2"/>
    <w:rsid w:val="009E3959"/>
    <w:rsid w:val="009E3DE6"/>
    <w:rsid w:val="00A03B7B"/>
    <w:rsid w:val="00A119F0"/>
    <w:rsid w:val="00A200C9"/>
    <w:rsid w:val="00A250D5"/>
    <w:rsid w:val="00A32F56"/>
    <w:rsid w:val="00A35293"/>
    <w:rsid w:val="00A36028"/>
    <w:rsid w:val="00A77585"/>
    <w:rsid w:val="00A80BE9"/>
    <w:rsid w:val="00A82F54"/>
    <w:rsid w:val="00A91424"/>
    <w:rsid w:val="00AA2C77"/>
    <w:rsid w:val="00AA7D82"/>
    <w:rsid w:val="00AC3FB9"/>
    <w:rsid w:val="00AC702A"/>
    <w:rsid w:val="00AD226F"/>
    <w:rsid w:val="00AD3B3B"/>
    <w:rsid w:val="00B03E5E"/>
    <w:rsid w:val="00B05ADC"/>
    <w:rsid w:val="00B13A52"/>
    <w:rsid w:val="00B23262"/>
    <w:rsid w:val="00B24CF4"/>
    <w:rsid w:val="00B26993"/>
    <w:rsid w:val="00B4570C"/>
    <w:rsid w:val="00B5208C"/>
    <w:rsid w:val="00B74876"/>
    <w:rsid w:val="00B74B79"/>
    <w:rsid w:val="00B8218E"/>
    <w:rsid w:val="00B84D3E"/>
    <w:rsid w:val="00BB4D1F"/>
    <w:rsid w:val="00BB7485"/>
    <w:rsid w:val="00BB7C2B"/>
    <w:rsid w:val="00BC0805"/>
    <w:rsid w:val="00BC1664"/>
    <w:rsid w:val="00BC2546"/>
    <w:rsid w:val="00BC54DE"/>
    <w:rsid w:val="00C05085"/>
    <w:rsid w:val="00C1593D"/>
    <w:rsid w:val="00C160EC"/>
    <w:rsid w:val="00C37FC7"/>
    <w:rsid w:val="00C56C7E"/>
    <w:rsid w:val="00C763DC"/>
    <w:rsid w:val="00C776A4"/>
    <w:rsid w:val="00CA2C6C"/>
    <w:rsid w:val="00CA43D3"/>
    <w:rsid w:val="00CB0F82"/>
    <w:rsid w:val="00CB5179"/>
    <w:rsid w:val="00CB5CDB"/>
    <w:rsid w:val="00CB79EE"/>
    <w:rsid w:val="00CC0600"/>
    <w:rsid w:val="00CC78AC"/>
    <w:rsid w:val="00CF5524"/>
    <w:rsid w:val="00CF7953"/>
    <w:rsid w:val="00D07232"/>
    <w:rsid w:val="00D10245"/>
    <w:rsid w:val="00D21BDD"/>
    <w:rsid w:val="00D243B1"/>
    <w:rsid w:val="00D257BB"/>
    <w:rsid w:val="00D26A28"/>
    <w:rsid w:val="00D65F07"/>
    <w:rsid w:val="00D72DDA"/>
    <w:rsid w:val="00D748AC"/>
    <w:rsid w:val="00D75D3D"/>
    <w:rsid w:val="00D85272"/>
    <w:rsid w:val="00D87ED5"/>
    <w:rsid w:val="00D92BB7"/>
    <w:rsid w:val="00DA30EB"/>
    <w:rsid w:val="00DA75B0"/>
    <w:rsid w:val="00DB703B"/>
    <w:rsid w:val="00DC76D2"/>
    <w:rsid w:val="00DD1000"/>
    <w:rsid w:val="00DD30ED"/>
    <w:rsid w:val="00E17F4F"/>
    <w:rsid w:val="00E21D97"/>
    <w:rsid w:val="00E458AC"/>
    <w:rsid w:val="00E578DA"/>
    <w:rsid w:val="00E64C21"/>
    <w:rsid w:val="00E71214"/>
    <w:rsid w:val="00E826FF"/>
    <w:rsid w:val="00EA0CA6"/>
    <w:rsid w:val="00EC24C6"/>
    <w:rsid w:val="00EF2255"/>
    <w:rsid w:val="00EF2933"/>
    <w:rsid w:val="00EF434A"/>
    <w:rsid w:val="00F01BD2"/>
    <w:rsid w:val="00F05146"/>
    <w:rsid w:val="00F1115D"/>
    <w:rsid w:val="00F22817"/>
    <w:rsid w:val="00F3513C"/>
    <w:rsid w:val="00F37743"/>
    <w:rsid w:val="00F465C5"/>
    <w:rsid w:val="00F5180D"/>
    <w:rsid w:val="00F51B21"/>
    <w:rsid w:val="00F51D87"/>
    <w:rsid w:val="00F5256C"/>
    <w:rsid w:val="00F8142D"/>
    <w:rsid w:val="00F8455C"/>
    <w:rsid w:val="00FA566A"/>
    <w:rsid w:val="00FC5D70"/>
    <w:rsid w:val="00FD39E1"/>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D1397"/>
  <w15:docId w15:val="{8EF3E2FF-30CF-4635-B9FA-0BCDB5BE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uiPriority="99"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Emphasis" w:uiPriority="2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uiPriority w:val="20"/>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link w:val="FooterChar"/>
    <w:uiPriority w:val="99"/>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val="en-US"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1E7EC2"/>
    <w:rPr>
      <w:color w:val="605E5C"/>
      <w:shd w:val="clear" w:color="auto" w:fill="E1DFDD"/>
    </w:rPr>
  </w:style>
  <w:style w:type="paragraph" w:styleId="ListParagraph">
    <w:name w:val="List Paragraph"/>
    <w:basedOn w:val="Normal"/>
    <w:uiPriority w:val="99"/>
    <w:unhideWhenUsed/>
    <w:rsid w:val="0078386D"/>
    <w:pPr>
      <w:ind w:left="720"/>
      <w:contextualSpacing/>
    </w:pPr>
  </w:style>
  <w:style w:type="character" w:customStyle="1" w:styleId="FooterChar">
    <w:name w:val="Footer Char"/>
    <w:basedOn w:val="DefaultParagraphFont"/>
    <w:link w:val="Footer"/>
    <w:uiPriority w:val="99"/>
    <w:rsid w:val="00982DBF"/>
    <w:rPr>
      <w:rFonts w:ascii="Calibri" w:eastAsia="Times New Roman" w:hAnsi="Calibri" w:cs="Times New Roman"/>
      <w:sz w:val="18"/>
      <w:szCs w:val="18"/>
    </w:rPr>
  </w:style>
  <w:style w:type="character" w:customStyle="1" w:styleId="selected">
    <w:name w:val="selected"/>
    <w:basedOn w:val="DefaultParagraphFont"/>
    <w:rsid w:val="00A80B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3970">
      <w:bodyDiv w:val="1"/>
      <w:marLeft w:val="0"/>
      <w:marRight w:val="0"/>
      <w:marTop w:val="0"/>
      <w:marBottom w:val="0"/>
      <w:divBdr>
        <w:top w:val="none" w:sz="0" w:space="0" w:color="auto"/>
        <w:left w:val="none" w:sz="0" w:space="0" w:color="auto"/>
        <w:bottom w:val="none" w:sz="0" w:space="0" w:color="auto"/>
        <w:right w:val="none" w:sz="0" w:space="0" w:color="auto"/>
      </w:divBdr>
    </w:div>
    <w:div w:id="56590055">
      <w:bodyDiv w:val="1"/>
      <w:marLeft w:val="0"/>
      <w:marRight w:val="0"/>
      <w:marTop w:val="0"/>
      <w:marBottom w:val="0"/>
      <w:divBdr>
        <w:top w:val="none" w:sz="0" w:space="0" w:color="auto"/>
        <w:left w:val="none" w:sz="0" w:space="0" w:color="auto"/>
        <w:bottom w:val="none" w:sz="0" w:space="0" w:color="auto"/>
        <w:right w:val="none" w:sz="0" w:space="0" w:color="auto"/>
      </w:divBdr>
    </w:div>
    <w:div w:id="185141233">
      <w:bodyDiv w:val="1"/>
      <w:marLeft w:val="0"/>
      <w:marRight w:val="0"/>
      <w:marTop w:val="0"/>
      <w:marBottom w:val="0"/>
      <w:divBdr>
        <w:top w:val="none" w:sz="0" w:space="0" w:color="auto"/>
        <w:left w:val="none" w:sz="0" w:space="0" w:color="auto"/>
        <w:bottom w:val="none" w:sz="0" w:space="0" w:color="auto"/>
        <w:right w:val="none" w:sz="0" w:space="0" w:color="auto"/>
      </w:divBdr>
    </w:div>
    <w:div w:id="309135999">
      <w:bodyDiv w:val="1"/>
      <w:marLeft w:val="0"/>
      <w:marRight w:val="0"/>
      <w:marTop w:val="0"/>
      <w:marBottom w:val="0"/>
      <w:divBdr>
        <w:top w:val="none" w:sz="0" w:space="0" w:color="auto"/>
        <w:left w:val="none" w:sz="0" w:space="0" w:color="auto"/>
        <w:bottom w:val="none" w:sz="0" w:space="0" w:color="auto"/>
        <w:right w:val="none" w:sz="0" w:space="0" w:color="auto"/>
      </w:divBdr>
    </w:div>
    <w:div w:id="348532600">
      <w:bodyDiv w:val="1"/>
      <w:marLeft w:val="0"/>
      <w:marRight w:val="0"/>
      <w:marTop w:val="0"/>
      <w:marBottom w:val="0"/>
      <w:divBdr>
        <w:top w:val="none" w:sz="0" w:space="0" w:color="auto"/>
        <w:left w:val="none" w:sz="0" w:space="0" w:color="auto"/>
        <w:bottom w:val="none" w:sz="0" w:space="0" w:color="auto"/>
        <w:right w:val="none" w:sz="0" w:space="0" w:color="auto"/>
      </w:divBdr>
    </w:div>
    <w:div w:id="522129338">
      <w:bodyDiv w:val="1"/>
      <w:marLeft w:val="0"/>
      <w:marRight w:val="0"/>
      <w:marTop w:val="0"/>
      <w:marBottom w:val="0"/>
      <w:divBdr>
        <w:top w:val="none" w:sz="0" w:space="0" w:color="auto"/>
        <w:left w:val="none" w:sz="0" w:space="0" w:color="auto"/>
        <w:bottom w:val="none" w:sz="0" w:space="0" w:color="auto"/>
        <w:right w:val="none" w:sz="0" w:space="0" w:color="auto"/>
      </w:divBdr>
    </w:div>
    <w:div w:id="537471867">
      <w:bodyDiv w:val="1"/>
      <w:marLeft w:val="0"/>
      <w:marRight w:val="0"/>
      <w:marTop w:val="0"/>
      <w:marBottom w:val="0"/>
      <w:divBdr>
        <w:top w:val="none" w:sz="0" w:space="0" w:color="auto"/>
        <w:left w:val="none" w:sz="0" w:space="0" w:color="auto"/>
        <w:bottom w:val="none" w:sz="0" w:space="0" w:color="auto"/>
        <w:right w:val="none" w:sz="0" w:space="0" w:color="auto"/>
      </w:divBdr>
    </w:div>
    <w:div w:id="612328359">
      <w:bodyDiv w:val="1"/>
      <w:marLeft w:val="0"/>
      <w:marRight w:val="0"/>
      <w:marTop w:val="0"/>
      <w:marBottom w:val="0"/>
      <w:divBdr>
        <w:top w:val="none" w:sz="0" w:space="0" w:color="auto"/>
        <w:left w:val="none" w:sz="0" w:space="0" w:color="auto"/>
        <w:bottom w:val="none" w:sz="0" w:space="0" w:color="auto"/>
        <w:right w:val="none" w:sz="0" w:space="0" w:color="auto"/>
      </w:divBdr>
    </w:div>
    <w:div w:id="662320959">
      <w:bodyDiv w:val="1"/>
      <w:marLeft w:val="0"/>
      <w:marRight w:val="0"/>
      <w:marTop w:val="0"/>
      <w:marBottom w:val="0"/>
      <w:divBdr>
        <w:top w:val="none" w:sz="0" w:space="0" w:color="auto"/>
        <w:left w:val="none" w:sz="0" w:space="0" w:color="auto"/>
        <w:bottom w:val="none" w:sz="0" w:space="0" w:color="auto"/>
        <w:right w:val="none" w:sz="0" w:space="0" w:color="auto"/>
      </w:divBdr>
      <w:divsChild>
        <w:div w:id="752288206">
          <w:marLeft w:val="0"/>
          <w:marRight w:val="0"/>
          <w:marTop w:val="0"/>
          <w:marBottom w:val="0"/>
          <w:divBdr>
            <w:top w:val="none" w:sz="0" w:space="0" w:color="auto"/>
            <w:left w:val="none" w:sz="0" w:space="0" w:color="auto"/>
            <w:bottom w:val="none" w:sz="0" w:space="0" w:color="auto"/>
            <w:right w:val="none" w:sz="0" w:space="0" w:color="auto"/>
          </w:divBdr>
          <w:divsChild>
            <w:div w:id="767166292">
              <w:marLeft w:val="0"/>
              <w:marRight w:val="0"/>
              <w:marTop w:val="0"/>
              <w:marBottom w:val="240"/>
              <w:divBdr>
                <w:top w:val="none" w:sz="0" w:space="0" w:color="auto"/>
                <w:left w:val="none" w:sz="0" w:space="0" w:color="auto"/>
                <w:bottom w:val="none" w:sz="0" w:space="0" w:color="auto"/>
                <w:right w:val="none" w:sz="0" w:space="0" w:color="auto"/>
              </w:divBdr>
            </w:div>
          </w:divsChild>
        </w:div>
        <w:div w:id="747729862">
          <w:marLeft w:val="0"/>
          <w:marRight w:val="0"/>
          <w:marTop w:val="0"/>
          <w:marBottom w:val="0"/>
          <w:divBdr>
            <w:top w:val="none" w:sz="0" w:space="0" w:color="auto"/>
            <w:left w:val="none" w:sz="0" w:space="0" w:color="auto"/>
            <w:bottom w:val="none" w:sz="0" w:space="0" w:color="auto"/>
            <w:right w:val="none" w:sz="0" w:space="0" w:color="auto"/>
          </w:divBdr>
          <w:divsChild>
            <w:div w:id="133943051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763770011">
      <w:bodyDiv w:val="1"/>
      <w:marLeft w:val="0"/>
      <w:marRight w:val="0"/>
      <w:marTop w:val="0"/>
      <w:marBottom w:val="0"/>
      <w:divBdr>
        <w:top w:val="none" w:sz="0" w:space="0" w:color="auto"/>
        <w:left w:val="none" w:sz="0" w:space="0" w:color="auto"/>
        <w:bottom w:val="none" w:sz="0" w:space="0" w:color="auto"/>
        <w:right w:val="none" w:sz="0" w:space="0" w:color="auto"/>
      </w:divBdr>
    </w:div>
    <w:div w:id="955872795">
      <w:bodyDiv w:val="1"/>
      <w:marLeft w:val="0"/>
      <w:marRight w:val="0"/>
      <w:marTop w:val="0"/>
      <w:marBottom w:val="0"/>
      <w:divBdr>
        <w:top w:val="none" w:sz="0" w:space="0" w:color="auto"/>
        <w:left w:val="none" w:sz="0" w:space="0" w:color="auto"/>
        <w:bottom w:val="none" w:sz="0" w:space="0" w:color="auto"/>
        <w:right w:val="none" w:sz="0" w:space="0" w:color="auto"/>
      </w:divBdr>
    </w:div>
    <w:div w:id="1134250459">
      <w:bodyDiv w:val="1"/>
      <w:marLeft w:val="0"/>
      <w:marRight w:val="0"/>
      <w:marTop w:val="0"/>
      <w:marBottom w:val="0"/>
      <w:divBdr>
        <w:top w:val="none" w:sz="0" w:space="0" w:color="auto"/>
        <w:left w:val="none" w:sz="0" w:space="0" w:color="auto"/>
        <w:bottom w:val="none" w:sz="0" w:space="0" w:color="auto"/>
        <w:right w:val="none" w:sz="0" w:space="0" w:color="auto"/>
      </w:divBdr>
    </w:div>
    <w:div w:id="1233156181">
      <w:bodyDiv w:val="1"/>
      <w:marLeft w:val="0"/>
      <w:marRight w:val="0"/>
      <w:marTop w:val="0"/>
      <w:marBottom w:val="0"/>
      <w:divBdr>
        <w:top w:val="none" w:sz="0" w:space="0" w:color="auto"/>
        <w:left w:val="none" w:sz="0" w:space="0" w:color="auto"/>
        <w:bottom w:val="none" w:sz="0" w:space="0" w:color="auto"/>
        <w:right w:val="none" w:sz="0" w:space="0" w:color="auto"/>
      </w:divBdr>
    </w:div>
    <w:div w:id="1237742395">
      <w:bodyDiv w:val="1"/>
      <w:marLeft w:val="0"/>
      <w:marRight w:val="0"/>
      <w:marTop w:val="0"/>
      <w:marBottom w:val="0"/>
      <w:divBdr>
        <w:top w:val="none" w:sz="0" w:space="0" w:color="auto"/>
        <w:left w:val="none" w:sz="0" w:space="0" w:color="auto"/>
        <w:bottom w:val="none" w:sz="0" w:space="0" w:color="auto"/>
        <w:right w:val="none" w:sz="0" w:space="0" w:color="auto"/>
      </w:divBdr>
    </w:div>
    <w:div w:id="1342199869">
      <w:bodyDiv w:val="1"/>
      <w:marLeft w:val="0"/>
      <w:marRight w:val="0"/>
      <w:marTop w:val="0"/>
      <w:marBottom w:val="0"/>
      <w:divBdr>
        <w:top w:val="none" w:sz="0" w:space="0" w:color="auto"/>
        <w:left w:val="none" w:sz="0" w:space="0" w:color="auto"/>
        <w:bottom w:val="none" w:sz="0" w:space="0" w:color="auto"/>
        <w:right w:val="none" w:sz="0" w:space="0" w:color="auto"/>
      </w:divBdr>
    </w:div>
    <w:div w:id="1377386531">
      <w:bodyDiv w:val="1"/>
      <w:marLeft w:val="0"/>
      <w:marRight w:val="0"/>
      <w:marTop w:val="0"/>
      <w:marBottom w:val="0"/>
      <w:divBdr>
        <w:top w:val="none" w:sz="0" w:space="0" w:color="auto"/>
        <w:left w:val="none" w:sz="0" w:space="0" w:color="auto"/>
        <w:bottom w:val="none" w:sz="0" w:space="0" w:color="auto"/>
        <w:right w:val="none" w:sz="0" w:space="0" w:color="auto"/>
      </w:divBdr>
    </w:div>
    <w:div w:id="1389958355">
      <w:bodyDiv w:val="1"/>
      <w:marLeft w:val="0"/>
      <w:marRight w:val="0"/>
      <w:marTop w:val="0"/>
      <w:marBottom w:val="0"/>
      <w:divBdr>
        <w:top w:val="none" w:sz="0" w:space="0" w:color="auto"/>
        <w:left w:val="none" w:sz="0" w:space="0" w:color="auto"/>
        <w:bottom w:val="none" w:sz="0" w:space="0" w:color="auto"/>
        <w:right w:val="none" w:sz="0" w:space="0" w:color="auto"/>
      </w:divBdr>
    </w:div>
    <w:div w:id="1698701676">
      <w:bodyDiv w:val="1"/>
      <w:marLeft w:val="0"/>
      <w:marRight w:val="0"/>
      <w:marTop w:val="0"/>
      <w:marBottom w:val="0"/>
      <w:divBdr>
        <w:top w:val="none" w:sz="0" w:space="0" w:color="auto"/>
        <w:left w:val="none" w:sz="0" w:space="0" w:color="auto"/>
        <w:bottom w:val="none" w:sz="0" w:space="0" w:color="auto"/>
        <w:right w:val="none" w:sz="0" w:space="0" w:color="auto"/>
      </w:divBdr>
    </w:div>
    <w:div w:id="1769160590">
      <w:bodyDiv w:val="1"/>
      <w:marLeft w:val="0"/>
      <w:marRight w:val="0"/>
      <w:marTop w:val="0"/>
      <w:marBottom w:val="0"/>
      <w:divBdr>
        <w:top w:val="none" w:sz="0" w:space="0" w:color="auto"/>
        <w:left w:val="none" w:sz="0" w:space="0" w:color="auto"/>
        <w:bottom w:val="none" w:sz="0" w:space="0" w:color="auto"/>
        <w:right w:val="none" w:sz="0" w:space="0" w:color="auto"/>
      </w:divBdr>
    </w:div>
    <w:div w:id="1791507462">
      <w:bodyDiv w:val="1"/>
      <w:marLeft w:val="0"/>
      <w:marRight w:val="0"/>
      <w:marTop w:val="0"/>
      <w:marBottom w:val="0"/>
      <w:divBdr>
        <w:top w:val="none" w:sz="0" w:space="0" w:color="auto"/>
        <w:left w:val="none" w:sz="0" w:space="0" w:color="auto"/>
        <w:bottom w:val="none" w:sz="0" w:space="0" w:color="auto"/>
        <w:right w:val="none" w:sz="0" w:space="0" w:color="auto"/>
      </w:divBdr>
    </w:div>
    <w:div w:id="1798139479">
      <w:bodyDiv w:val="1"/>
      <w:marLeft w:val="0"/>
      <w:marRight w:val="0"/>
      <w:marTop w:val="0"/>
      <w:marBottom w:val="0"/>
      <w:divBdr>
        <w:top w:val="none" w:sz="0" w:space="0" w:color="auto"/>
        <w:left w:val="none" w:sz="0" w:space="0" w:color="auto"/>
        <w:bottom w:val="none" w:sz="0" w:space="0" w:color="auto"/>
        <w:right w:val="none" w:sz="0" w:space="0" w:color="auto"/>
      </w:divBdr>
    </w:div>
    <w:div w:id="1877228763">
      <w:bodyDiv w:val="1"/>
      <w:marLeft w:val="0"/>
      <w:marRight w:val="0"/>
      <w:marTop w:val="0"/>
      <w:marBottom w:val="0"/>
      <w:divBdr>
        <w:top w:val="none" w:sz="0" w:space="0" w:color="auto"/>
        <w:left w:val="none" w:sz="0" w:space="0" w:color="auto"/>
        <w:bottom w:val="none" w:sz="0" w:space="0" w:color="auto"/>
        <w:right w:val="none" w:sz="0" w:space="0" w:color="auto"/>
      </w:divBdr>
    </w:div>
    <w:div w:id="1956863863">
      <w:bodyDiv w:val="1"/>
      <w:marLeft w:val="0"/>
      <w:marRight w:val="0"/>
      <w:marTop w:val="0"/>
      <w:marBottom w:val="0"/>
      <w:divBdr>
        <w:top w:val="none" w:sz="0" w:space="0" w:color="auto"/>
        <w:left w:val="none" w:sz="0" w:space="0" w:color="auto"/>
        <w:bottom w:val="none" w:sz="0" w:space="0" w:color="auto"/>
        <w:right w:val="none" w:sz="0" w:space="0" w:color="auto"/>
      </w:divBdr>
    </w:div>
    <w:div w:id="2004115146">
      <w:bodyDiv w:val="1"/>
      <w:marLeft w:val="0"/>
      <w:marRight w:val="0"/>
      <w:marTop w:val="0"/>
      <w:marBottom w:val="0"/>
      <w:divBdr>
        <w:top w:val="none" w:sz="0" w:space="0" w:color="auto"/>
        <w:left w:val="none" w:sz="0" w:space="0" w:color="auto"/>
        <w:bottom w:val="none" w:sz="0" w:space="0" w:color="auto"/>
        <w:right w:val="none" w:sz="0" w:space="0" w:color="auto"/>
      </w:divBdr>
    </w:div>
    <w:div w:id="20854883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wajahat .</cp:lastModifiedBy>
  <cp:revision>3</cp:revision>
  <cp:lastPrinted>2026-02-11T10:29:00Z</cp:lastPrinted>
  <dcterms:created xsi:type="dcterms:W3CDTF">2026-02-11T10:30:00Z</dcterms:created>
  <dcterms:modified xsi:type="dcterms:W3CDTF">2026-02-11T10:30:00Z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147bd31e92497e361bf6ea763558e48bf5a1575f3d2af950cc18e7bb3f2eb1e8</vt:lpwstr>
  </property>
</Properties>
</file>