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21AD" w14:textId="77777777" w:rsidR="00B64E37" w:rsidRDefault="00B64E37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782617F1" w14:textId="5AAA208A" w:rsidR="00B64E37" w:rsidRDefault="00BD636C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64E37">
        <w:rPr>
          <w:rFonts w:ascii="Tahoma" w:hAnsi="Tahoma" w:cs="Tahoma"/>
          <w:color w:val="1F1F1F"/>
          <w:sz w:val="25"/>
          <w:szCs w:val="25"/>
        </w:rPr>
        <w:t>DYSP,</w:t>
      </w:r>
    </w:p>
    <w:p w14:paraId="2CDE6022" w14:textId="68716EDC" w:rsidR="00BD636C" w:rsidRPr="003D1396" w:rsidRDefault="00B64E37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DAR Office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5D17E433" w:rsidR="0015747D" w:rsidRPr="003D1396" w:rsidRDefault="00B64E37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Baramulla,</w:t>
      </w:r>
    </w:p>
    <w:p w14:paraId="30C1F0A4" w14:textId="6C540C31" w:rsidR="00BD636C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1867637F" w14:textId="0DA8E68E" w:rsidR="005211F5" w:rsidRDefault="00900EE4" w:rsidP="005211F5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B64E37"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086237">
        <w:rPr>
          <w:rFonts w:ascii="Tahoma" w:hAnsi="Tahoma" w:cs="Tahoma"/>
          <w:color w:val="1F1F1F"/>
          <w:sz w:val="25"/>
          <w:szCs w:val="25"/>
        </w:rPr>
        <w:t>19-11-2025</w:t>
      </w:r>
    </w:p>
    <w:p w14:paraId="60EBE409" w14:textId="77777777" w:rsidR="00651904" w:rsidRDefault="00651904" w:rsidP="00651904">
      <w:pPr>
        <w:rPr>
          <w:rFonts w:ascii="Tahoma" w:hAnsi="Tahoma" w:cs="Tahoma"/>
          <w:color w:val="1F1F1F"/>
          <w:sz w:val="25"/>
          <w:szCs w:val="25"/>
        </w:rPr>
      </w:pPr>
    </w:p>
    <w:p w14:paraId="3C2F67EB" w14:textId="30651596" w:rsidR="0079509D" w:rsidRDefault="00651904" w:rsidP="00B64E37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51904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B64E37">
        <w:rPr>
          <w:rFonts w:ascii="Tahoma" w:hAnsi="Tahoma" w:cs="Tahoma"/>
          <w:b/>
          <w:bCs/>
          <w:color w:val="1F1F1F"/>
          <w:sz w:val="25"/>
          <w:szCs w:val="25"/>
        </w:rPr>
        <w:t>Verification of Genuiness of Certificate.</w:t>
      </w:r>
    </w:p>
    <w:p w14:paraId="30F9F7A8" w14:textId="77777777" w:rsidR="00B64E37" w:rsidRPr="00B64E37" w:rsidRDefault="00B64E37" w:rsidP="00B64E37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75CCC73" w14:textId="009EAB8C" w:rsidR="00651904" w:rsidRDefault="00651904" w:rsidP="0065190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2D286F">
        <w:rPr>
          <w:rFonts w:ascii="Tahoma" w:hAnsi="Tahoma" w:cs="Tahoma"/>
          <w:color w:val="1F1F1F"/>
          <w:sz w:val="25"/>
          <w:szCs w:val="25"/>
        </w:rPr>
        <w:t>Sir,</w:t>
      </w:r>
    </w:p>
    <w:p w14:paraId="6227C039" w14:textId="77777777" w:rsidR="00B64E37" w:rsidRPr="002D286F" w:rsidRDefault="00B64E37" w:rsidP="0065190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280F603" w14:textId="410B2F91" w:rsidR="00B64E37" w:rsidRPr="00B64E37" w:rsidRDefault="00B64E37" w:rsidP="00B64E37">
      <w:pPr>
        <w:spacing w:line="360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B64E37">
        <w:rPr>
          <w:rFonts w:ascii="Tahoma" w:hAnsi="Tahoma" w:cs="Tahoma"/>
          <w:color w:val="1F1F1F"/>
          <w:sz w:val="25"/>
          <w:szCs w:val="25"/>
        </w:rPr>
        <w:t>This is in reference to your letter N</w:t>
      </w:r>
      <w:r>
        <w:rPr>
          <w:rFonts w:ascii="Tahoma" w:hAnsi="Tahoma" w:cs="Tahoma"/>
          <w:color w:val="1F1F1F"/>
          <w:sz w:val="25"/>
          <w:szCs w:val="25"/>
        </w:rPr>
        <w:t>o</w:t>
      </w:r>
      <w:r w:rsidRPr="00B64E37">
        <w:rPr>
          <w:rFonts w:ascii="Tahoma" w:hAnsi="Tahoma" w:cs="Tahoma"/>
          <w:color w:val="1F1F1F"/>
          <w:sz w:val="25"/>
          <w:szCs w:val="25"/>
        </w:rPr>
        <w:t>. DAR/Veri/2025/11505 dated 1</w:t>
      </w:r>
      <w:r>
        <w:rPr>
          <w:rFonts w:ascii="Tahoma" w:hAnsi="Tahoma" w:cs="Tahoma"/>
          <w:color w:val="1F1F1F"/>
          <w:sz w:val="25"/>
          <w:szCs w:val="25"/>
        </w:rPr>
        <w:t>8</w:t>
      </w:r>
      <w:r w:rsidRPr="00B64E37">
        <w:rPr>
          <w:rFonts w:ascii="Tahoma" w:hAnsi="Tahoma" w:cs="Tahoma"/>
          <w:color w:val="1F1F1F"/>
          <w:sz w:val="25"/>
          <w:szCs w:val="25"/>
        </w:rPr>
        <w:t xml:space="preserve">-10-2025 regarding the verification of Certificate submitted by </w:t>
      </w:r>
      <w:r>
        <w:rPr>
          <w:rFonts w:ascii="Tahoma" w:hAnsi="Tahoma" w:cs="Tahoma"/>
          <w:color w:val="1F1F1F"/>
          <w:sz w:val="25"/>
          <w:szCs w:val="25"/>
        </w:rPr>
        <w:t xml:space="preserve">your Office. </w:t>
      </w:r>
      <w:r w:rsidRPr="00B64E37">
        <w:rPr>
          <w:rFonts w:ascii="Tahoma" w:hAnsi="Tahoma" w:cs="Tahoma"/>
          <w:color w:val="1F1F1F"/>
          <w:sz w:val="25"/>
          <w:szCs w:val="25"/>
        </w:rPr>
        <w:t xml:space="preserve">We </w:t>
      </w:r>
      <w:r>
        <w:rPr>
          <w:rFonts w:ascii="Tahoma" w:hAnsi="Tahoma" w:cs="Tahoma"/>
          <w:color w:val="1F1F1F"/>
          <w:sz w:val="25"/>
          <w:szCs w:val="25"/>
        </w:rPr>
        <w:t xml:space="preserve">acknowledge the </w:t>
      </w:r>
      <w:r w:rsidRPr="00B64E37">
        <w:rPr>
          <w:rFonts w:ascii="Tahoma" w:hAnsi="Tahoma" w:cs="Tahoma"/>
          <w:color w:val="1F1F1F"/>
          <w:sz w:val="25"/>
          <w:szCs w:val="25"/>
        </w:rPr>
        <w:t>genuineness of the Certificate submitted by the individual listed below:</w:t>
      </w:r>
    </w:p>
    <w:p w14:paraId="4ABB4C3C" w14:textId="0922B0D4" w:rsidR="00B64E37" w:rsidRPr="00B64E37" w:rsidRDefault="00B64E37" w:rsidP="00B64E3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64E37">
        <w:rPr>
          <w:rFonts w:ascii="Tahoma" w:hAnsi="Tahoma" w:cs="Tahoma"/>
          <w:color w:val="1F1F1F"/>
          <w:sz w:val="25"/>
          <w:szCs w:val="25"/>
        </w:rPr>
        <w:t>Bilal Ahmad Lone S/o Nazir Ahmad Lone R/O Chanpora Tangmarg</w:t>
      </w:r>
      <w:r w:rsidRPr="00B64E37">
        <w:rPr>
          <w:rFonts w:ascii="Tahoma" w:hAnsi="Tahoma" w:cs="Tahoma"/>
          <w:color w:val="1F1F1F"/>
          <w:sz w:val="25"/>
          <w:szCs w:val="25"/>
        </w:rPr>
        <w:t>.</w:t>
      </w:r>
    </w:p>
    <w:p w14:paraId="34E2EA98" w14:textId="5E2CFED5" w:rsidR="00B64E37" w:rsidRPr="00B64E37" w:rsidRDefault="00B64E37" w:rsidP="00B64E37">
      <w:pPr>
        <w:spacing w:line="360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As per the report from the Coordinator CDTP, the</w:t>
      </w:r>
      <w:r w:rsidRPr="00B64E37">
        <w:rPr>
          <w:rFonts w:ascii="Tahoma" w:hAnsi="Tahoma" w:cs="Tahoma"/>
          <w:color w:val="1F1F1F"/>
          <w:sz w:val="25"/>
          <w:szCs w:val="25"/>
        </w:rPr>
        <w:t xml:space="preserve"> candidate, Bilal Ahmad Lone, has completed the requisite training in the Fitting &amp; Plumbing </w:t>
      </w:r>
      <w:r>
        <w:rPr>
          <w:rFonts w:ascii="Tahoma" w:hAnsi="Tahoma" w:cs="Tahoma"/>
          <w:color w:val="1F1F1F"/>
          <w:sz w:val="25"/>
          <w:szCs w:val="25"/>
        </w:rPr>
        <w:t>course</w:t>
      </w:r>
      <w:r w:rsidRPr="00B64E37">
        <w:rPr>
          <w:rFonts w:ascii="Tahoma" w:hAnsi="Tahoma" w:cs="Tahoma"/>
          <w:color w:val="1F1F1F"/>
          <w:sz w:val="25"/>
          <w:szCs w:val="25"/>
        </w:rPr>
        <w:t xml:space="preserve"> from this </w:t>
      </w:r>
      <w:r w:rsidRPr="00B64E37">
        <w:rPr>
          <w:rFonts w:ascii="Tahoma" w:hAnsi="Tahoma" w:cs="Tahoma"/>
          <w:color w:val="1F1F1F"/>
          <w:sz w:val="25"/>
          <w:szCs w:val="25"/>
        </w:rPr>
        <w:t>institution. The</w:t>
      </w:r>
      <w:r w:rsidRPr="00B64E3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enclosed </w:t>
      </w:r>
      <w:r w:rsidRPr="00B64E37">
        <w:rPr>
          <w:rFonts w:ascii="Tahoma" w:hAnsi="Tahoma" w:cs="Tahoma"/>
          <w:color w:val="1F1F1F"/>
          <w:sz w:val="25"/>
          <w:szCs w:val="25"/>
        </w:rPr>
        <w:t>certificate is genuine.</w:t>
      </w:r>
    </w:p>
    <w:p w14:paraId="14B7A672" w14:textId="64790E92" w:rsidR="00B64E37" w:rsidRDefault="00B64E37" w:rsidP="00B67A01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330E8DC" w14:textId="5661F006" w:rsidR="00B64E37" w:rsidRDefault="00B64E37" w:rsidP="00B67A01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642078D" w14:textId="77777777" w:rsidR="00B64E37" w:rsidRPr="003D1396" w:rsidRDefault="00B64E37" w:rsidP="00B67A01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8F01CD9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12611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64E37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35B6C0F4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B64E37">
      <w:headerReference w:type="default" r:id="rId7"/>
      <w:pgSz w:w="11906" w:h="16838"/>
      <w:pgMar w:top="851" w:right="566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38839" w14:textId="77777777" w:rsidR="0077746C" w:rsidRDefault="0077746C">
      <w:r>
        <w:separator/>
      </w:r>
    </w:p>
  </w:endnote>
  <w:endnote w:type="continuationSeparator" w:id="0">
    <w:p w14:paraId="1E1C04A8" w14:textId="77777777" w:rsidR="0077746C" w:rsidRDefault="0077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2CDA6" w14:textId="77777777" w:rsidR="0077746C" w:rsidRDefault="0077746C">
      <w:r>
        <w:separator/>
      </w:r>
    </w:p>
  </w:footnote>
  <w:footnote w:type="continuationSeparator" w:id="0">
    <w:p w14:paraId="4F671E0D" w14:textId="77777777" w:rsidR="0077746C" w:rsidRDefault="00777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4A845F7"/>
    <w:multiLevelType w:val="hybridMultilevel"/>
    <w:tmpl w:val="41CA605A"/>
    <w:lvl w:ilvl="0" w:tplc="942A9FA6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30" w:hanging="360"/>
      </w:pPr>
    </w:lvl>
    <w:lvl w:ilvl="2" w:tplc="4009001B" w:tentative="1">
      <w:start w:val="1"/>
      <w:numFmt w:val="lowerRoman"/>
      <w:lvlText w:val="%3."/>
      <w:lvlJc w:val="right"/>
      <w:pPr>
        <w:ind w:left="1350" w:hanging="180"/>
      </w:pPr>
    </w:lvl>
    <w:lvl w:ilvl="3" w:tplc="4009000F" w:tentative="1">
      <w:start w:val="1"/>
      <w:numFmt w:val="decimal"/>
      <w:lvlText w:val="%4."/>
      <w:lvlJc w:val="left"/>
      <w:pPr>
        <w:ind w:left="2070" w:hanging="360"/>
      </w:pPr>
    </w:lvl>
    <w:lvl w:ilvl="4" w:tplc="40090019" w:tentative="1">
      <w:start w:val="1"/>
      <w:numFmt w:val="lowerLetter"/>
      <w:lvlText w:val="%5."/>
      <w:lvlJc w:val="left"/>
      <w:pPr>
        <w:ind w:left="2790" w:hanging="360"/>
      </w:pPr>
    </w:lvl>
    <w:lvl w:ilvl="5" w:tplc="4009001B" w:tentative="1">
      <w:start w:val="1"/>
      <w:numFmt w:val="lowerRoman"/>
      <w:lvlText w:val="%6."/>
      <w:lvlJc w:val="right"/>
      <w:pPr>
        <w:ind w:left="3510" w:hanging="180"/>
      </w:pPr>
    </w:lvl>
    <w:lvl w:ilvl="6" w:tplc="4009000F" w:tentative="1">
      <w:start w:val="1"/>
      <w:numFmt w:val="decimal"/>
      <w:lvlText w:val="%7."/>
      <w:lvlJc w:val="left"/>
      <w:pPr>
        <w:ind w:left="4230" w:hanging="360"/>
      </w:pPr>
    </w:lvl>
    <w:lvl w:ilvl="7" w:tplc="40090019" w:tentative="1">
      <w:start w:val="1"/>
      <w:numFmt w:val="lowerLetter"/>
      <w:lvlText w:val="%8."/>
      <w:lvlJc w:val="left"/>
      <w:pPr>
        <w:ind w:left="4950" w:hanging="360"/>
      </w:pPr>
    </w:lvl>
    <w:lvl w:ilvl="8" w:tplc="40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5"/>
  </w:num>
  <w:num w:numId="16">
    <w:abstractNumId w:val="17"/>
  </w:num>
  <w:num w:numId="17">
    <w:abstractNumId w:val="10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76C4"/>
    <w:rsid w:val="000C5610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22356"/>
    <w:rsid w:val="0033518C"/>
    <w:rsid w:val="00342855"/>
    <w:rsid w:val="003437C2"/>
    <w:rsid w:val="0036038D"/>
    <w:rsid w:val="00360589"/>
    <w:rsid w:val="00364ACF"/>
    <w:rsid w:val="003735B5"/>
    <w:rsid w:val="0037624C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176FF"/>
    <w:rsid w:val="0062593F"/>
    <w:rsid w:val="006264B4"/>
    <w:rsid w:val="00635DE5"/>
    <w:rsid w:val="00643033"/>
    <w:rsid w:val="00644CC3"/>
    <w:rsid w:val="00651904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7746C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E4B1E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4E37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1A9B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EF757A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qu">
    <w:name w:val="qu"/>
    <w:basedOn w:val="DefaultParagraphFont"/>
    <w:rsid w:val="00B64E37"/>
  </w:style>
  <w:style w:type="character" w:customStyle="1" w:styleId="gd">
    <w:name w:val="gd"/>
    <w:basedOn w:val="DefaultParagraphFont"/>
    <w:rsid w:val="00B64E37"/>
  </w:style>
  <w:style w:type="character" w:customStyle="1" w:styleId="go">
    <w:name w:val="go"/>
    <w:basedOn w:val="DefaultParagraphFont"/>
    <w:rsid w:val="00B64E37"/>
  </w:style>
  <w:style w:type="character" w:customStyle="1" w:styleId="g3">
    <w:name w:val="g3"/>
    <w:basedOn w:val="DefaultParagraphFont"/>
    <w:rsid w:val="00B64E37"/>
  </w:style>
  <w:style w:type="character" w:customStyle="1" w:styleId="hb">
    <w:name w:val="hb"/>
    <w:basedOn w:val="DefaultParagraphFont"/>
    <w:rsid w:val="00B64E37"/>
  </w:style>
  <w:style w:type="character" w:customStyle="1" w:styleId="g2">
    <w:name w:val="g2"/>
    <w:basedOn w:val="DefaultParagraphFont"/>
    <w:rsid w:val="00B64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1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4256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22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7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97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05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5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09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9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0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9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74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0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48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7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9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7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00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97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7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36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2025-11-19T10:28:00Z</cp:lastPrinted>
  <dcterms:created xsi:type="dcterms:W3CDTF">2025-11-19T10:18:00Z</dcterms:created>
  <dcterms:modified xsi:type="dcterms:W3CDTF">2025-11-19T10:34:00Z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