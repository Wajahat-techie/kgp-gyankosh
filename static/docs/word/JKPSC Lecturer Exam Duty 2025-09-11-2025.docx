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4C3" w14:textId="386ED890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 </w:t>
      </w:r>
      <w:r w:rsidRPr="003439A1">
        <w:rPr>
          <w:rFonts w:ascii="Tahoma" w:hAnsi="Tahoma" w:cs="Tahoma"/>
          <w:b/>
          <w:bCs/>
          <w:sz w:val="24"/>
          <w:szCs w:val="24"/>
        </w:rPr>
        <w:t xml:space="preserve">Order No: </w:t>
      </w:r>
      <w:r w:rsidR="006D459C">
        <w:rPr>
          <w:rFonts w:ascii="Tahoma" w:hAnsi="Tahoma" w:cs="Tahoma"/>
          <w:b/>
          <w:bCs/>
          <w:sz w:val="24"/>
          <w:szCs w:val="24"/>
        </w:rPr>
        <w:t xml:space="preserve">132 </w:t>
      </w:r>
      <w:r w:rsidRPr="003439A1">
        <w:rPr>
          <w:rFonts w:ascii="Tahoma" w:hAnsi="Tahoma" w:cs="Tahoma"/>
          <w:b/>
          <w:bCs/>
          <w:sz w:val="24"/>
          <w:szCs w:val="24"/>
        </w:rPr>
        <w:t>of 2025</w:t>
      </w:r>
    </w:p>
    <w:p w14:paraId="348DB2EC" w14:textId="6CBEAAD7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Dated:</w:t>
      </w:r>
      <w:r w:rsidR="003F467A">
        <w:rPr>
          <w:rFonts w:ascii="Tahoma" w:hAnsi="Tahoma" w:cs="Tahoma"/>
          <w:b/>
          <w:bCs/>
          <w:sz w:val="24"/>
          <w:szCs w:val="24"/>
        </w:rPr>
        <w:t xml:space="preserve"> </w:t>
      </w:r>
      <w:r w:rsidR="006D459C">
        <w:rPr>
          <w:rFonts w:ascii="Tahoma" w:hAnsi="Tahoma" w:cs="Tahoma"/>
          <w:b/>
          <w:bCs/>
          <w:sz w:val="24"/>
          <w:szCs w:val="24"/>
        </w:rPr>
        <w:t>07</w:t>
      </w:r>
      <w:r w:rsidRPr="003439A1">
        <w:rPr>
          <w:rFonts w:ascii="Tahoma" w:hAnsi="Tahoma" w:cs="Tahoma"/>
          <w:b/>
          <w:bCs/>
          <w:sz w:val="24"/>
          <w:szCs w:val="24"/>
        </w:rPr>
        <w:t>-</w:t>
      </w:r>
      <w:r w:rsidR="002C29C8">
        <w:rPr>
          <w:rFonts w:ascii="Tahoma" w:hAnsi="Tahoma" w:cs="Tahoma"/>
          <w:b/>
          <w:bCs/>
          <w:sz w:val="24"/>
          <w:szCs w:val="24"/>
        </w:rPr>
        <w:t>1</w:t>
      </w:r>
      <w:r w:rsidR="006D459C">
        <w:rPr>
          <w:rFonts w:ascii="Tahoma" w:hAnsi="Tahoma" w:cs="Tahoma"/>
          <w:b/>
          <w:bCs/>
          <w:sz w:val="24"/>
          <w:szCs w:val="24"/>
        </w:rPr>
        <w:t>1</w:t>
      </w:r>
      <w:r w:rsidRPr="003439A1">
        <w:rPr>
          <w:rFonts w:ascii="Tahoma" w:hAnsi="Tahoma" w:cs="Tahoma"/>
          <w:b/>
          <w:bCs/>
          <w:sz w:val="24"/>
          <w:szCs w:val="24"/>
        </w:rPr>
        <w:t>-2025</w:t>
      </w:r>
    </w:p>
    <w:p w14:paraId="4BA3A3A0" w14:textId="3095604D" w:rsidR="009F5F59" w:rsidRDefault="006C1F03" w:rsidP="00F037F8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 Post of Lecturer(s) in School </w:t>
      </w:r>
      <w:r w:rsidR="003439A1">
        <w:rPr>
          <w:rFonts w:ascii="Tahoma" w:hAnsi="Tahoma" w:cs="Tahoma"/>
        </w:rPr>
        <w:t>Education</w:t>
      </w:r>
      <w:r w:rsidR="00F14589">
        <w:rPr>
          <w:rFonts w:ascii="Tahoma" w:hAnsi="Tahoma" w:cs="Tahoma"/>
        </w:rPr>
        <w:t xml:space="preserve"> </w:t>
      </w:r>
      <w:r w:rsidR="003439A1">
        <w:rPr>
          <w:rFonts w:ascii="Tahoma" w:hAnsi="Tahoma" w:cs="Tahoma"/>
        </w:rPr>
        <w:t>Department (</w:t>
      </w:r>
      <w:r w:rsidR="00F14589">
        <w:rPr>
          <w:rFonts w:ascii="Tahoma" w:hAnsi="Tahoma" w:cs="Tahoma"/>
        </w:rPr>
        <w:t>Center no S-02)</w:t>
      </w:r>
      <w:r>
        <w:rPr>
          <w:rFonts w:ascii="Tahoma" w:hAnsi="Tahoma" w:cs="Tahoma"/>
        </w:rPr>
        <w:t>, 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 xml:space="preserve">in the institution </w:t>
      </w:r>
      <w:r w:rsidR="00B40F6F" w:rsidRPr="00FA56E8">
        <w:rPr>
          <w:rFonts w:ascii="Tahoma" w:hAnsi="Tahoma" w:cs="Tahoma"/>
        </w:rPr>
        <w:t xml:space="preserve">to be </w:t>
      </w:r>
      <w:r w:rsidRPr="00FA56E8">
        <w:rPr>
          <w:rFonts w:ascii="Tahoma" w:hAnsi="Tahoma" w:cs="Tahoma"/>
        </w:rPr>
        <w:t>held on</w:t>
      </w:r>
      <w:r w:rsidR="00B40F6F" w:rsidRPr="00FA56E8">
        <w:rPr>
          <w:rFonts w:ascii="Tahoma" w:hAnsi="Tahoma" w:cs="Tahoma"/>
        </w:rPr>
        <w:t xml:space="preserve"> </w:t>
      </w:r>
      <w:r w:rsidR="000A4151">
        <w:rPr>
          <w:rFonts w:ascii="Tahoma" w:hAnsi="Tahoma" w:cs="Tahoma"/>
          <w:b/>
          <w:bCs/>
        </w:rPr>
        <w:t>09</w:t>
      </w:r>
      <w:r w:rsidR="00B40F6F" w:rsidRPr="006C1F03">
        <w:rPr>
          <w:rFonts w:ascii="Tahoma" w:hAnsi="Tahoma" w:cs="Tahoma"/>
          <w:b/>
          <w:bCs/>
        </w:rPr>
        <w:t>-</w:t>
      </w:r>
      <w:r w:rsidR="002C29C8">
        <w:rPr>
          <w:rFonts w:ascii="Tahoma" w:hAnsi="Tahoma" w:cs="Tahoma"/>
          <w:b/>
          <w:bCs/>
        </w:rPr>
        <w:t>1</w:t>
      </w:r>
      <w:r w:rsidR="000A4151">
        <w:rPr>
          <w:rFonts w:ascii="Tahoma" w:hAnsi="Tahoma" w:cs="Tahoma"/>
          <w:b/>
          <w:bCs/>
        </w:rPr>
        <w:t>1</w:t>
      </w:r>
      <w:r w:rsidR="00B40F6F" w:rsidRPr="006C1F03">
        <w:rPr>
          <w:rFonts w:ascii="Tahoma" w:hAnsi="Tahoma" w:cs="Tahoma"/>
          <w:b/>
          <w:bCs/>
        </w:rPr>
        <w:t>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4B3C52">
        <w:rPr>
          <w:rFonts w:ascii="Tahoma" w:hAnsi="Tahoma" w:cs="Tahoma"/>
          <w:b/>
          <w:bCs/>
        </w:rPr>
        <w:t>unday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>
        <w:rPr>
          <w:rFonts w:ascii="Tahoma" w:hAnsi="Tahoma" w:cs="Tahoma"/>
        </w:rPr>
        <w:t xml:space="preserve">Shifts </w:t>
      </w:r>
      <w:r w:rsidR="005C508E">
        <w:rPr>
          <w:rFonts w:ascii="Tahoma" w:hAnsi="Tahoma" w:cs="Tahoma"/>
        </w:rPr>
        <w:t>(Paper</w:t>
      </w:r>
      <w:r>
        <w:rPr>
          <w:rFonts w:ascii="Tahoma" w:hAnsi="Tahoma" w:cs="Tahoma"/>
        </w:rPr>
        <w:t xml:space="preserve">-I from </w:t>
      </w:r>
      <w:r w:rsidR="00B40F6F" w:rsidRPr="002C29C8">
        <w:rPr>
          <w:rFonts w:ascii="Tahoma" w:hAnsi="Tahoma" w:cs="Tahoma"/>
          <w:b/>
          <w:bCs/>
        </w:rPr>
        <w:t>10.00</w:t>
      </w:r>
      <w:r w:rsidR="00595996" w:rsidRPr="002C29C8">
        <w:rPr>
          <w:rFonts w:ascii="Tahoma" w:hAnsi="Tahoma" w:cs="Tahoma"/>
          <w:b/>
          <w:bCs/>
        </w:rPr>
        <w:t xml:space="preserve"> a.m.</w:t>
      </w:r>
      <w:r w:rsidR="00B40F6F" w:rsidRPr="002C29C8">
        <w:rPr>
          <w:rFonts w:ascii="Tahoma" w:hAnsi="Tahoma" w:cs="Tahoma"/>
          <w:b/>
          <w:bCs/>
        </w:rPr>
        <w:t xml:space="preserve"> to 1</w:t>
      </w:r>
      <w:r w:rsidR="00F14589" w:rsidRPr="002C29C8">
        <w:rPr>
          <w:rFonts w:ascii="Tahoma" w:hAnsi="Tahoma" w:cs="Tahoma"/>
          <w:b/>
          <w:bCs/>
        </w:rPr>
        <w:t>2</w:t>
      </w:r>
      <w:r w:rsidR="00B40F6F" w:rsidRPr="002C29C8">
        <w:rPr>
          <w:rFonts w:ascii="Tahoma" w:hAnsi="Tahoma" w:cs="Tahoma"/>
          <w:b/>
          <w:bCs/>
        </w:rPr>
        <w:t xml:space="preserve">.00 </w:t>
      </w:r>
      <w:r w:rsidR="00595996" w:rsidRPr="002C29C8">
        <w:rPr>
          <w:rFonts w:ascii="Tahoma" w:hAnsi="Tahoma" w:cs="Tahoma"/>
          <w:b/>
          <w:bCs/>
        </w:rPr>
        <w:t>P</w:t>
      </w:r>
      <w:r w:rsidR="00B40F6F" w:rsidRPr="002C29C8">
        <w:rPr>
          <w:rFonts w:ascii="Tahoma" w:hAnsi="Tahoma" w:cs="Tahoma"/>
          <w:b/>
          <w:bCs/>
        </w:rPr>
        <w:t>.m</w:t>
      </w:r>
      <w:r w:rsidR="00B40F6F" w:rsidRPr="00A500E7">
        <w:rPr>
          <w:rFonts w:ascii="Tahoma" w:hAnsi="Tahoma" w:cs="Tahoma"/>
        </w:rPr>
        <w:t xml:space="preserve">. and Paper-II from </w:t>
      </w:r>
      <w:r w:rsidR="00F14589" w:rsidRPr="002C29C8">
        <w:rPr>
          <w:rFonts w:ascii="Tahoma" w:hAnsi="Tahoma" w:cs="Tahoma"/>
          <w:b/>
          <w:bCs/>
        </w:rPr>
        <w:t>02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to </w:t>
      </w:r>
      <w:r w:rsidR="00F14589" w:rsidRPr="002C29C8">
        <w:rPr>
          <w:rFonts w:ascii="Tahoma" w:hAnsi="Tahoma" w:cs="Tahoma"/>
          <w:b/>
          <w:bCs/>
        </w:rPr>
        <w:t>04</w:t>
      </w:r>
      <w:r w:rsidR="00B40F6F" w:rsidRPr="002C29C8">
        <w:rPr>
          <w:rFonts w:ascii="Tahoma" w:hAnsi="Tahoma" w:cs="Tahoma"/>
          <w:b/>
          <w:bCs/>
        </w:rPr>
        <w:t>.</w:t>
      </w:r>
      <w:r w:rsidR="00F14589" w:rsidRPr="002C29C8">
        <w:rPr>
          <w:rFonts w:ascii="Tahoma" w:hAnsi="Tahoma" w:cs="Tahoma"/>
          <w:b/>
          <w:bCs/>
        </w:rPr>
        <w:t>30</w:t>
      </w:r>
      <w:r w:rsidR="00B40F6F" w:rsidRPr="002C29C8">
        <w:rPr>
          <w:rFonts w:ascii="Tahoma" w:hAnsi="Tahoma" w:cs="Tahoma"/>
          <w:b/>
          <w:bCs/>
        </w:rPr>
        <w:t xml:space="preserve"> </w:t>
      </w:r>
      <w:r w:rsidRPr="002C29C8">
        <w:rPr>
          <w:rFonts w:ascii="Tahoma" w:hAnsi="Tahoma" w:cs="Tahoma"/>
          <w:b/>
          <w:bCs/>
        </w:rPr>
        <w:t>p.m</w:t>
      </w:r>
      <w:r>
        <w:rPr>
          <w:rFonts w:ascii="Tahoma" w:hAnsi="Tahoma" w:cs="Tahoma"/>
        </w:rPr>
        <w:t>.).The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F14589">
        <w:rPr>
          <w:rFonts w:ascii="Tahoma" w:hAnsi="Tahoma" w:cs="Tahoma"/>
          <w:b/>
          <w:bCs/>
        </w:rPr>
        <w:t>00</w:t>
      </w:r>
      <w:r w:rsidR="00B40F6F" w:rsidRPr="005C508E">
        <w:rPr>
          <w:rFonts w:ascii="Tahoma" w:hAnsi="Tahoma" w:cs="Tahoma"/>
          <w:b/>
          <w:bCs/>
        </w:rPr>
        <w:t xml:space="preserve"> AM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r w:rsidR="00C82A02">
        <w:rPr>
          <w:rFonts w:ascii="Tahoma" w:hAnsi="Tahoma" w:cs="Tahoma"/>
        </w:rPr>
        <w:t>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0A8992A3" w14:textId="781545C5" w:rsidR="00975981" w:rsidRPr="004F3C40" w:rsidRDefault="009F5F59" w:rsidP="004F3C4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7030A0"/>
          <w:sz w:val="20"/>
          <w:szCs w:val="20"/>
        </w:rPr>
      </w:pP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 </w:t>
      </w:r>
      <w:r w:rsidR="00C76BE7">
        <w:rPr>
          <w:rFonts w:ascii="Tahoma" w:hAnsi="Tahoma" w:cs="Tahoma"/>
          <w:b/>
          <w:bCs/>
          <w:color w:val="7030A0"/>
          <w:sz w:val="20"/>
          <w:szCs w:val="20"/>
        </w:rPr>
        <w:t xml:space="preserve">  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FIRST PAPER </w:t>
      </w:r>
      <w:r w:rsidR="00E2652C" w:rsidRPr="006633BD">
        <w:rPr>
          <w:rFonts w:ascii="Tahoma" w:hAnsi="Tahoma" w:cs="Tahoma"/>
          <w:b/>
          <w:bCs/>
          <w:color w:val="7030A0"/>
          <w:sz w:val="20"/>
          <w:szCs w:val="20"/>
        </w:rPr>
        <w:t>DUTY (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>FORENOON</w:t>
      </w:r>
      <w:r w:rsidR="008F4ECE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-10.00 to 12.00 </w:t>
      </w:r>
      <w:r w:rsidR="006B3AF4" w:rsidRPr="006633BD">
        <w:rPr>
          <w:rFonts w:ascii="Tahoma" w:hAnsi="Tahoma" w:cs="Tahoma"/>
          <w:b/>
          <w:bCs/>
          <w:color w:val="7030A0"/>
          <w:sz w:val="20"/>
          <w:szCs w:val="20"/>
        </w:rPr>
        <w:t>p</w:t>
      </w:r>
      <w:r w:rsidR="008F4ECE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.m. </w:t>
      </w:r>
      <w:r w:rsidR="003439A1" w:rsidRPr="006633BD">
        <w:rPr>
          <w:rFonts w:ascii="Tahoma" w:hAnsi="Tahoma" w:cs="Tahoma"/>
          <w:b/>
          <w:bCs/>
          <w:color w:val="7030A0"/>
          <w:sz w:val="20"/>
          <w:szCs w:val="20"/>
        </w:rPr>
        <w:t xml:space="preserve">Subject: </w:t>
      </w:r>
      <w:r w:rsidR="00C76BE7">
        <w:rPr>
          <w:rFonts w:ascii="Tahoma" w:hAnsi="Tahoma" w:cs="Tahoma"/>
          <w:b/>
          <w:bCs/>
          <w:color w:val="7030A0"/>
          <w:sz w:val="20"/>
          <w:szCs w:val="20"/>
        </w:rPr>
        <w:t>E</w:t>
      </w:r>
      <w:r w:rsidR="000A4151">
        <w:rPr>
          <w:rFonts w:ascii="Tahoma" w:hAnsi="Tahoma" w:cs="Tahoma"/>
          <w:b/>
          <w:bCs/>
          <w:color w:val="7030A0"/>
          <w:sz w:val="20"/>
          <w:szCs w:val="20"/>
        </w:rPr>
        <w:t>NGLISH</w:t>
      </w:r>
      <w:r w:rsidRPr="006633BD">
        <w:rPr>
          <w:rFonts w:ascii="Tahoma" w:hAnsi="Tahoma" w:cs="Tahoma"/>
          <w:b/>
          <w:bCs/>
          <w:color w:val="7030A0"/>
          <w:sz w:val="20"/>
          <w:szCs w:val="20"/>
        </w:rPr>
        <w:t>):</w:t>
      </w:r>
      <w:r w:rsidR="005C508E" w:rsidRPr="006633BD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</w:t>
      </w:r>
    </w:p>
    <w:tbl>
      <w:tblPr>
        <w:tblW w:w="9178" w:type="dxa"/>
        <w:tblLook w:val="04A0" w:firstRow="1" w:lastRow="0" w:firstColumn="1" w:lastColumn="0" w:noHBand="0" w:noVBand="1"/>
      </w:tblPr>
      <w:tblGrid>
        <w:gridCol w:w="745"/>
        <w:gridCol w:w="2722"/>
        <w:gridCol w:w="1714"/>
        <w:gridCol w:w="2618"/>
        <w:gridCol w:w="1379"/>
      </w:tblGrid>
      <w:tr w:rsidR="004F3C40" w:rsidRPr="004F3C40" w14:paraId="2DC89562" w14:textId="77777777" w:rsidTr="004F3C40">
        <w:trPr>
          <w:trHeight w:val="14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BBA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72CB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B5F0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903E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4F3C40" w:rsidRPr="004F3C40" w14:paraId="595A19FA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794D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6A7F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6AC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4B46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4F3C40" w:rsidRPr="004F3C40" w14:paraId="3AE58EDF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3732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53EC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Mr.Javeed Ahmad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980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6424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3CF1869E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DA0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7104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Mr.Parvaiz Hassan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8C73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5FA2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3597142B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412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E424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Mr.Rouf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1276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0BE07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72340DB8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D98B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E38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Mr.Javeed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991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D1CA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46BF8097" w14:textId="77777777" w:rsidTr="004F3C40">
        <w:trPr>
          <w:trHeight w:val="148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FF35C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4F3C40" w:rsidRPr="004F3C40" w14:paraId="2F53008A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5048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ADF6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8FC4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43BA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0CD5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4F3C40" w:rsidRPr="004F3C40" w14:paraId="491EC48C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77F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08C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Mr.Basit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Riyaz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49FC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2601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1208(RM 1-Electrical 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C770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5978EB71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FE8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9E4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B474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A38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003A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7839FB12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3CB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438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Mr.Amir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307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43B6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7C6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62FDE8DF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1D87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997C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Mr.Bashir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Kumar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1A67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A51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0B4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5842B1DD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BA38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E51A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Mr.Wajahat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06AE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2394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EB7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1C3FD9A6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E3F8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717F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Mr.Shabir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6D3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A160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B852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80</w:t>
            </w:r>
          </w:p>
        </w:tc>
      </w:tr>
      <w:tr w:rsidR="004F3C40" w:rsidRPr="004F3C40" w14:paraId="7C36E115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D7CD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EFA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Mr.Muzamil Hussain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6549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87DD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C8DE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4E99AE69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5ED5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450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Mr.Rafiq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AAFA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580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4988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6FC6A9D6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E15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58F5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Mr.Showkat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A4A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412F" w14:textId="4CE9118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1208-12</w:t>
            </w:r>
            <w:r w:rsidR="00625C7C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697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0CB28DEA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E773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1732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225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04908" w14:textId="02D30B7C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</w:t>
            </w:r>
            <w:r w:rsidR="00625C7C">
              <w:rPr>
                <w:rFonts w:ascii="Aptos Narrow" w:hAnsi="Aptos Narrow"/>
                <w:color w:val="000000"/>
              </w:rPr>
              <w:t>1</w:t>
            </w:r>
            <w:r w:rsidRPr="004F3C40">
              <w:rPr>
                <w:rFonts w:ascii="Aptos Narrow" w:hAnsi="Aptos Narrow"/>
                <w:color w:val="000000"/>
              </w:rPr>
              <w:t>-1213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760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6781FB6E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FEC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D9D7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Mr.Mushtaq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E5C4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1AA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A90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556BBD7B" w14:textId="77777777" w:rsidTr="004F3C40">
        <w:trPr>
          <w:trHeight w:val="148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97AA4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4F3C40" w:rsidRPr="004F3C40" w14:paraId="7497CA3A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0FC2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6AC7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2A5C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E694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9CC8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4F3C40" w:rsidRPr="004F3C40" w14:paraId="7857D4CD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10F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51A1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Mr.Farooq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8A4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75A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1105(L5)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6A2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04253B90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BACD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385C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Ms.Rehana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122C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F85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1105(L5)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2FE6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1257D1EF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AAED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82C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Ms.Sumaira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4F3C40">
              <w:rPr>
                <w:rFonts w:ascii="Aptos Narrow" w:hAnsi="Aptos Narrow"/>
                <w:color w:val="000000"/>
              </w:rPr>
              <w:t>Kadeemi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F5B1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680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1106(L4)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5A27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4F3C40" w:rsidRPr="004F3C40" w14:paraId="7EC170E9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719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E82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Mr.Rizwan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02E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DAE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1106(L4)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2709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13BF3F74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5A96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FEF7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Mr.Yasir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Manzoor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374E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FB1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1107(L6)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49C5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299CD533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20A4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F88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Mr.Aaqib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Farooq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051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768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1107(L6)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E64C6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6090DC55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D42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5BE3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Ms.Shabnum Jeelani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F481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D157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1108(L2)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E174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04FE676B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1904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8E71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Mr.Suhail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E58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3DE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1108(L2)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54B4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4718E147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283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D17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Mr.Manzoor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61D7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44AC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1109(L3)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55C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4F3C40" w:rsidRPr="004F3C40" w14:paraId="54DBC7E9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731C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DF9C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Ms.Shaziya Ali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60F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F8E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1109(L3)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F549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4022F0E8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200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71D2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Mr.Ashiq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Hussain Patloo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5AB1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0A5F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1110(L1)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833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55DBA2DB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0CDE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7AD5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Mr.Arif Zargar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1088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899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1110(L1)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88F9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4787F3CD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382B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F06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Mr.Shabir Ahmad Ahangar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7B3E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D3F4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1F7B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4F3C40" w:rsidRPr="004F3C40" w14:paraId="1E50DDAC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0E9A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478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Mr.Bilal Ahmad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568D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4465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4F74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0093EB15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4E2B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F23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Mr.Shameem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A9FA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C106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1105-1107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D27F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5FA48073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33C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7CF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Mr.Bilal Ahmad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B96E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80C9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1108-1111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7779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21CE5C5F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0A16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BEBC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Mr.Mohd Shafi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9CC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AC7A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ADB5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37E103E2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A7D5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F10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Mr.Mohd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9A0D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19C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29DE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6600C97D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EC1D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EBBD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Ms.Fatima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9923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AD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FEE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5DB738CF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EB2C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C50A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Mr.Fayaz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E2B5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2B12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3169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5D03FDA8" w14:textId="77777777" w:rsidTr="004F3C40">
        <w:trPr>
          <w:trHeight w:val="14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4AB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F4A4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EEF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9842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85E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500</w:t>
            </w:r>
          </w:p>
        </w:tc>
      </w:tr>
    </w:tbl>
    <w:p w14:paraId="0F57BC8B" w14:textId="77777777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08E488EE" w14:textId="77777777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1F48223B" w14:textId="77777777" w:rsidR="00C76BE7" w:rsidRDefault="00C76BE7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0865B92D" w14:textId="77777777" w:rsidR="00221FE5" w:rsidRDefault="00221F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0A5956A4" w14:textId="77777777" w:rsidR="00221FE5" w:rsidRDefault="00221F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0A2F46DD" w14:textId="77777777" w:rsidR="00221FE5" w:rsidRDefault="00221F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209C5B07" w14:textId="77777777" w:rsidR="00E47579" w:rsidRDefault="00E47579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68D7E07A" w14:textId="77777777" w:rsidR="00E47579" w:rsidRDefault="00E47579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73E6BE0F" w14:textId="3067EA42" w:rsidR="00C76BE7" w:rsidRDefault="008F4ECE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  <w:r w:rsidRPr="002C29C8">
        <w:rPr>
          <w:rFonts w:ascii="Tahoma" w:hAnsi="Tahoma" w:cs="Tahoma"/>
          <w:b/>
          <w:bCs/>
          <w:color w:val="7030A0"/>
        </w:rPr>
        <w:t xml:space="preserve">SECOND PAPER DUTY (AFTERNOON 02.30 to 04.30 </w:t>
      </w:r>
      <w:r w:rsidR="00E2652C" w:rsidRPr="002C29C8">
        <w:rPr>
          <w:rFonts w:ascii="Tahoma" w:hAnsi="Tahoma" w:cs="Tahoma"/>
          <w:b/>
          <w:bCs/>
          <w:color w:val="7030A0"/>
        </w:rPr>
        <w:t>p.m. Subject</w:t>
      </w:r>
      <w:r w:rsidRPr="002C29C8">
        <w:rPr>
          <w:rFonts w:ascii="Tahoma" w:hAnsi="Tahoma" w:cs="Tahoma"/>
          <w:b/>
          <w:bCs/>
          <w:color w:val="7030A0"/>
        </w:rPr>
        <w:t xml:space="preserve">: </w:t>
      </w:r>
      <w:r w:rsidR="00221FE5">
        <w:rPr>
          <w:rFonts w:ascii="Tahoma" w:hAnsi="Tahoma" w:cs="Tahoma"/>
          <w:b/>
          <w:bCs/>
          <w:color w:val="7030A0"/>
        </w:rPr>
        <w:t>POLITICAL SCIENCE</w:t>
      </w:r>
      <w:r w:rsidRPr="002C29C8">
        <w:rPr>
          <w:rFonts w:ascii="Tahoma" w:hAnsi="Tahoma" w:cs="Tahoma"/>
          <w:b/>
          <w:bCs/>
          <w:color w:val="7030A0"/>
        </w:rPr>
        <w:t>)</w:t>
      </w:r>
    </w:p>
    <w:tbl>
      <w:tblPr>
        <w:tblW w:w="9385" w:type="dxa"/>
        <w:tblLook w:val="04A0" w:firstRow="1" w:lastRow="0" w:firstColumn="1" w:lastColumn="0" w:noHBand="0" w:noVBand="1"/>
      </w:tblPr>
      <w:tblGrid>
        <w:gridCol w:w="748"/>
        <w:gridCol w:w="2962"/>
        <w:gridCol w:w="1858"/>
        <w:gridCol w:w="1829"/>
        <w:gridCol w:w="1988"/>
      </w:tblGrid>
      <w:tr w:rsidR="004F3C40" w:rsidRPr="004F3C40" w14:paraId="7A2965B5" w14:textId="77777777" w:rsidTr="004F3C40">
        <w:trPr>
          <w:trHeight w:val="144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4643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6347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0EA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3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5F5F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 xml:space="preserve">        Allotted Room</w:t>
            </w:r>
          </w:p>
        </w:tc>
      </w:tr>
      <w:tr w:rsidR="004F3C40" w:rsidRPr="004F3C40" w14:paraId="65C6FA5B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C95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AE5F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Dr. Shafquat Ara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42D4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Supervisor</w:t>
            </w:r>
          </w:p>
        </w:tc>
        <w:tc>
          <w:tcPr>
            <w:tcW w:w="38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92D9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Control Room</w:t>
            </w:r>
          </w:p>
        </w:tc>
      </w:tr>
      <w:tr w:rsidR="004F3C40" w:rsidRPr="004F3C40" w14:paraId="1CFF8485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F629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69D3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Mr.Javeed Ahmad Najar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16B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Asst.Supervisor</w:t>
            </w:r>
          </w:p>
        </w:tc>
        <w:tc>
          <w:tcPr>
            <w:tcW w:w="381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DB6C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49517C2A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BA45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C055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Mr.Parvaiz Hassan Mir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470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1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87E7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588D7AD7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298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70AD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Mr.Rouf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Mir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6C78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Clerk</w:t>
            </w:r>
          </w:p>
        </w:tc>
        <w:tc>
          <w:tcPr>
            <w:tcW w:w="381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149B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25B979DE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E5F9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654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Mr.Javeed Baba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4B23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381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1390" w14:textId="77777777" w:rsidR="004F3C40" w:rsidRPr="004F3C40" w:rsidRDefault="004F3C40" w:rsidP="004F3C40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4F3C40" w:rsidRPr="004F3C40" w14:paraId="2618C1CB" w14:textId="77777777" w:rsidTr="004F3C40">
        <w:trPr>
          <w:trHeight w:val="144"/>
        </w:trPr>
        <w:tc>
          <w:tcPr>
            <w:tcW w:w="93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850B8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 xml:space="preserve"> Academic Block 01</w:t>
            </w:r>
          </w:p>
        </w:tc>
      </w:tr>
      <w:tr w:rsidR="004F3C40" w:rsidRPr="004F3C40" w14:paraId="47E0BFD0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F4A9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E0F8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755A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17A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0EF1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4F3C40" w:rsidRPr="004F3C40" w14:paraId="1CF22F82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B577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7665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Ms.Nowsheeba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Shah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D157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CEFC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7DA6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11FDE3ED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5476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0DE3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Mr.Amir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Khan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76E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FF38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4EB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24D1B036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DA5B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BDE5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Mr.Bashir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Kumar</w:t>
            </w:r>
          </w:p>
        </w:tc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D563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0848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9B42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21FA8C51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1D24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916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Mr.Wajahat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FAE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71B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1212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8AA4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</w:tr>
      <w:tr w:rsidR="004F3C40" w:rsidRPr="004F3C40" w14:paraId="2052CFC4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5BD6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F877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Mr.Shabir Ahmad Mir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D77F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F0E8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15F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54</w:t>
            </w:r>
          </w:p>
        </w:tc>
      </w:tr>
      <w:tr w:rsidR="004F3C40" w:rsidRPr="004F3C40" w14:paraId="295C61F8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9469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5745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Mr.Rafiq Ahmad Dar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CAF2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4A7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94C2D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3EC4AF03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7383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5717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Mr.Showkat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003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4E0D2" w14:textId="561BE5B6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120</w:t>
            </w:r>
            <w:r w:rsidR="00340830">
              <w:rPr>
                <w:rFonts w:ascii="Aptos Narrow" w:hAnsi="Aptos Narrow"/>
                <w:color w:val="000000"/>
              </w:rPr>
              <w:t>9</w:t>
            </w:r>
            <w:r w:rsidRPr="004F3C40">
              <w:rPr>
                <w:rFonts w:ascii="Aptos Narrow" w:hAnsi="Aptos Narrow"/>
                <w:color w:val="000000"/>
              </w:rPr>
              <w:t>-12</w:t>
            </w:r>
            <w:r w:rsidR="006724B3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C3E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170F100B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CDE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8BE4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Ms. Afroza Bashir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965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80A61" w14:textId="7B4E2492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121</w:t>
            </w:r>
            <w:r w:rsidR="006724B3">
              <w:rPr>
                <w:rFonts w:ascii="Aptos Narrow" w:hAnsi="Aptos Narrow"/>
                <w:color w:val="000000"/>
              </w:rPr>
              <w:t>2</w:t>
            </w:r>
            <w:r w:rsidRPr="004F3C40">
              <w:rPr>
                <w:rFonts w:ascii="Aptos Narrow" w:hAnsi="Aptos Narrow"/>
                <w:color w:val="000000"/>
              </w:rPr>
              <w:t>-1213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221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54ECADBF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7210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A073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Mr.Mushtaq Punjabi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4B43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2C0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DC8C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1DD46ACE" w14:textId="77777777" w:rsidTr="004F3C40">
        <w:trPr>
          <w:trHeight w:val="144"/>
        </w:trPr>
        <w:tc>
          <w:tcPr>
            <w:tcW w:w="93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D2535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4F3C40" w:rsidRPr="004F3C40" w14:paraId="70C84436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222C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S No.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CD9C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B64A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782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Allotted Room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BDC1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4F3C40" w:rsidRPr="004F3C40" w14:paraId="627EC4DC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DB93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291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Mr.Farooq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Chopan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DE9B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CFE4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1105(L5)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DFE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5A2567D7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163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93F0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Ms.Rehana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Shafi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509E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A9D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1105(L5)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6CF2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22E7B922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D7A7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45D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Mr.Muzamil Hussain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AA7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65A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1106(L4)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0EB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4F3C40" w:rsidRPr="004F3C40" w14:paraId="4DFF3FC3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616D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7B0A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Mr.Rizwan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Bashir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1532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FB5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1106(L4)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9E42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01EEBB2A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E0A5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423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Mr.Yasir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Manzoor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125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700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1107(L6)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DF57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390E1F1D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EE11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D4CD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Mr.Aaqib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Farooq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930F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464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1107(L6)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D841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248E4B43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C6BC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C61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Ms.Shabnum Jeelani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A36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2C4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1108(L2)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AE69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29BF65C9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A199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47DF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Mr.Suhail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Sultan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02FF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DD88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1108(L2)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F657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2B37174B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5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4B65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Mr.Manzoor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Khan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4852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A0B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1109(L3)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052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4F3C40" w:rsidRPr="004F3C40" w14:paraId="500AE51C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5557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C791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Ms.Shaziya Ali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5BE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BF89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1109(L3)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BEDB4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6EC7BB55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4516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4A9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Mr.Basit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 w:rsidRPr="004F3C40">
              <w:rPr>
                <w:rFonts w:ascii="Aptos Narrow" w:hAnsi="Aptos Narrow"/>
                <w:color w:val="000000"/>
              </w:rPr>
              <w:t>Reyaz</w:t>
            </w:r>
            <w:proofErr w:type="spellEnd"/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12D7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AFBD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1110(L1)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B278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48</w:t>
            </w:r>
          </w:p>
        </w:tc>
      </w:tr>
      <w:tr w:rsidR="004F3C40" w:rsidRPr="004F3C40" w14:paraId="013C3BA8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A978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D6D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Mr.Arif Zargar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B44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D723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1110(L1)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75D4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212812B8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9566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740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Mr.Shabir Ahmad Ahangar</w:t>
            </w:r>
          </w:p>
        </w:tc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0D6C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6D7E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1111</w:t>
            </w:r>
          </w:p>
        </w:tc>
        <w:tc>
          <w:tcPr>
            <w:tcW w:w="1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49F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36</w:t>
            </w:r>
          </w:p>
        </w:tc>
      </w:tr>
      <w:tr w:rsidR="004F3C40" w:rsidRPr="004F3C40" w14:paraId="4C96379A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2DCC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D5F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Mr.Bilal Ahmad Khan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511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Invigilator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D5ED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1111</w:t>
            </w:r>
          </w:p>
        </w:tc>
        <w:tc>
          <w:tcPr>
            <w:tcW w:w="1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D125C" w14:textId="77777777" w:rsidR="004F3C40" w:rsidRPr="004F3C40" w:rsidRDefault="004F3C40" w:rsidP="004F3C40">
            <w:pPr>
              <w:rPr>
                <w:rFonts w:ascii="Aptos Narrow" w:hAnsi="Aptos Narrow"/>
                <w:color w:val="000000"/>
              </w:rPr>
            </w:pPr>
          </w:p>
        </w:tc>
      </w:tr>
      <w:tr w:rsidR="004F3C40" w:rsidRPr="004F3C40" w14:paraId="6C42791A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E32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AA26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Mr.Shameem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4B1E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9505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1105-1107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B211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46ABEF58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C84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A3D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Mr.Bilal Ahmad Ganaie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52FB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542F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1108-1111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61D3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474CFEA0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9E26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592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Mr.Mohd Shafi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9C43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Class-IV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8C2D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F55E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79A20D43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140B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D49F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Mr.Mohd Sultan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9D8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6D54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0D617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15DC44D5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CC88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6DB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Ms.Fatima</w:t>
            </w:r>
            <w:proofErr w:type="spellEnd"/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036C4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Sweeper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A78A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24A9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0B662E86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664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EBBD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proofErr w:type="spellStart"/>
            <w:r w:rsidRPr="004F3C40">
              <w:rPr>
                <w:rFonts w:ascii="Aptos Narrow" w:hAnsi="Aptos Narrow"/>
                <w:color w:val="000000"/>
              </w:rPr>
              <w:t>Mr.Fayaz</w:t>
            </w:r>
            <w:proofErr w:type="spellEnd"/>
            <w:r w:rsidRPr="004F3C40">
              <w:rPr>
                <w:rFonts w:ascii="Aptos Narrow" w:hAnsi="Aptos Narrow"/>
                <w:color w:val="000000"/>
              </w:rPr>
              <w:t xml:space="preserve"> Ahmad 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46B8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1665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General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0F511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4F3C40" w:rsidRPr="004F3C40" w14:paraId="551010E5" w14:textId="77777777" w:rsidTr="004F3C40">
        <w:trPr>
          <w:trHeight w:val="144"/>
        </w:trPr>
        <w:tc>
          <w:tcPr>
            <w:tcW w:w="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377A3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18FD6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7B0F2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color w:val="000000"/>
              </w:rPr>
            </w:pPr>
            <w:r w:rsidRPr="004F3C40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C3A90" w14:textId="77777777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4F3C40">
              <w:rPr>
                <w:rFonts w:ascii="Aptos Narrow" w:hAnsi="Aptos Narrow"/>
                <w:b/>
                <w:bCs/>
                <w:color w:val="000000"/>
              </w:rPr>
              <w:t>Total Candidates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F6985" w14:textId="4C7FBCEF" w:rsidR="004F3C40" w:rsidRPr="004F3C40" w:rsidRDefault="004F3C40" w:rsidP="004F3C40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450</w:t>
            </w:r>
          </w:p>
        </w:tc>
      </w:tr>
    </w:tbl>
    <w:p w14:paraId="4282CA6B" w14:textId="74B90BF5" w:rsidR="00221FE5" w:rsidRDefault="00221F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399DA777" w14:textId="0A6FC7F4" w:rsidR="00221FE5" w:rsidRDefault="00221FE5" w:rsidP="00975981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</w:p>
    <w:p w14:paraId="4BE69C3B" w14:textId="7D56A2F8" w:rsidR="0089711E" w:rsidRPr="002C29C8" w:rsidRDefault="00F245E3" w:rsidP="00E47579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24D5A1" wp14:editId="71E45B17">
            <wp:simplePos x="0" y="0"/>
            <wp:positionH relativeFrom="column">
              <wp:posOffset>3937000</wp:posOffset>
            </wp:positionH>
            <wp:positionV relativeFrom="paragraph">
              <wp:posOffset>6985</wp:posOffset>
            </wp:positionV>
            <wp:extent cx="1220470" cy="654050"/>
            <wp:effectExtent l="0" t="0" r="0" b="0"/>
            <wp:wrapTight wrapText="bothSides">
              <wp:wrapPolygon edited="0">
                <wp:start x="8766" y="0"/>
                <wp:lineTo x="5732" y="1887"/>
                <wp:lineTo x="337" y="8179"/>
                <wp:lineTo x="0" y="11324"/>
                <wp:lineTo x="0" y="13212"/>
                <wp:lineTo x="6406" y="20761"/>
                <wp:lineTo x="8429" y="20761"/>
                <wp:lineTo x="9777" y="12583"/>
                <wp:lineTo x="9440" y="10695"/>
                <wp:lineTo x="21240" y="7550"/>
                <wp:lineTo x="21240" y="1258"/>
                <wp:lineTo x="14497" y="0"/>
                <wp:lineTo x="8766" y="0"/>
              </wp:wrapPolygon>
            </wp:wrapTight>
            <wp:docPr id="7181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7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4614C" w14:textId="668CE11F" w:rsidR="008F4ECE" w:rsidRPr="00E350CD" w:rsidRDefault="00031AAE" w:rsidP="00E350CD">
      <w:pPr>
        <w:tabs>
          <w:tab w:val="left" w:pos="1575"/>
        </w:tabs>
        <w:jc w:val="both"/>
        <w:rPr>
          <w:rFonts w:ascii="Tahoma" w:hAnsi="Tahoma" w:cs="Tahoma"/>
          <w:b/>
          <w:bCs/>
          <w:color w:val="7030A0"/>
          <w:sz w:val="25"/>
          <w:szCs w:val="25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2A8D5FE3">
                <wp:simplePos x="0" y="0"/>
                <wp:positionH relativeFrom="margin">
                  <wp:align>left</wp:align>
                </wp:positionH>
                <wp:positionV relativeFrom="paragraph">
                  <wp:posOffset>6130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5E534CA2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031AAE">
                              <w:rPr>
                                <w:rFonts w:ascii="Tahoma" w:hAnsi="Tahoma" w:cs="Tahoma"/>
                                <w:color w:val="1F1F1F"/>
                              </w:rPr>
                              <w:t>1</w:t>
                            </w:r>
                            <w:r w:rsidR="006D459C">
                              <w:rPr>
                                <w:rFonts w:ascii="Tahoma" w:hAnsi="Tahoma" w:cs="Tahoma"/>
                                <w:color w:val="1F1F1F"/>
                              </w:rPr>
                              <w:t>548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44A05715" w14:textId="6551FCF0" w:rsidR="005C508E" w:rsidRPr="002C29C8" w:rsidRDefault="005C508E" w:rsidP="002C29C8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6D459C">
                              <w:rPr>
                                <w:rFonts w:ascii="Tahoma" w:hAnsi="Tahoma" w:cs="Tahoma"/>
                                <w:color w:val="1F1F1F"/>
                              </w:rPr>
                              <w:t>07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</w:t>
                            </w:r>
                            <w:r w:rsidR="006D459C">
                              <w:rPr>
                                <w:rFonts w:ascii="Tahoma" w:hAnsi="Tahoma" w:cs="Tahoma"/>
                                <w:color w:val="1F1F1F"/>
                              </w:rPr>
                              <w:t>1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5pt;width:141pt;height:46.5pt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" filled="f" stroked="f" strokeweight=".5pt">
                <v:textbox>
                  <w:txbxContent>
                    <w:p w14:paraId="6114BD94" w14:textId="5E534CA2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031AAE">
                        <w:rPr>
                          <w:rFonts w:ascii="Tahoma" w:hAnsi="Tahoma" w:cs="Tahoma"/>
                          <w:color w:val="1F1F1F"/>
                        </w:rPr>
                        <w:t>1</w:t>
                      </w:r>
                      <w:r w:rsidR="006D459C">
                        <w:rPr>
                          <w:rFonts w:ascii="Tahoma" w:hAnsi="Tahoma" w:cs="Tahoma"/>
                          <w:color w:val="1F1F1F"/>
                        </w:rPr>
                        <w:t>548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</w:t>
                      </w:r>
                    </w:p>
                    <w:p w14:paraId="44A05715" w14:textId="6551FCF0" w:rsidR="005C508E" w:rsidRPr="002C29C8" w:rsidRDefault="005C508E" w:rsidP="002C29C8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6D459C">
                        <w:rPr>
                          <w:rFonts w:ascii="Tahoma" w:hAnsi="Tahoma" w:cs="Tahoma"/>
                          <w:color w:val="1F1F1F"/>
                        </w:rPr>
                        <w:t>07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</w:t>
                      </w:r>
                      <w:r w:rsidR="006D459C">
                        <w:rPr>
                          <w:rFonts w:ascii="Tahoma" w:hAnsi="Tahoma" w:cs="Tahoma"/>
                          <w:color w:val="1F1F1F"/>
                        </w:rPr>
                        <w:t>1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D4229A9" w14:textId="77777777" w:rsidR="00ED7265" w:rsidRDefault="008F4ECE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</w:t>
      </w:r>
    </w:p>
    <w:p w14:paraId="70A496CF" w14:textId="77777777" w:rsidR="00ED7265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F54693C" w14:textId="43622B42" w:rsidR="00ED7265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7333160" w14:textId="693358D9" w:rsidR="00975981" w:rsidRPr="003073C8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  <w:r w:rsidR="00207BD6"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</w:p>
    <w:p w14:paraId="51F9D650" w14:textId="65292303" w:rsidR="00975981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</w:t>
      </w:r>
      <w:r w:rsidR="00C76BE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Kashmir Govt.Polytechnic College</w:t>
      </w:r>
    </w:p>
    <w:p w14:paraId="789F9BDE" w14:textId="04B4A388" w:rsidR="00975981" w:rsidRPr="003073C8" w:rsidRDefault="00975981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</w:t>
      </w:r>
      <w:r w:rsidR="00ED7265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C76BE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2EBBF290" w14:textId="408E2229" w:rsidR="003439A1" w:rsidRDefault="008F4ECE" w:rsidP="00E350CD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199D6F1B" w14:textId="0036D2E0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9D31E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49F148B0" w14:textId="60CAD32A" w:rsidR="008F4ECE" w:rsidRDefault="008F4ECE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17A1979" w14:textId="77777777" w:rsidR="00975981" w:rsidRDefault="00975981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2C29C8">
      <w:headerReference w:type="default" r:id="rId8"/>
      <w:pgSz w:w="11906" w:h="16838"/>
      <w:pgMar w:top="574" w:right="47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3B4B" w14:textId="77777777" w:rsidR="008728CB" w:rsidRDefault="008728CB">
      <w:r>
        <w:separator/>
      </w:r>
    </w:p>
  </w:endnote>
  <w:endnote w:type="continuationSeparator" w:id="0">
    <w:p w14:paraId="72C26C4F" w14:textId="77777777" w:rsidR="008728CB" w:rsidRDefault="00872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8BA4" w14:textId="77777777" w:rsidR="008728CB" w:rsidRDefault="008728CB">
      <w:r>
        <w:separator/>
      </w:r>
    </w:p>
  </w:footnote>
  <w:footnote w:type="continuationSeparator" w:id="0">
    <w:p w14:paraId="7F2BF7D9" w14:textId="77777777" w:rsidR="008728CB" w:rsidRDefault="00872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61094659" name="Picture 13610946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524BADD3" w:rsidR="0044478E" w:rsidRDefault="00C160EC" w:rsidP="00975981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5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4558806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4DF2"/>
    <w:rsid w:val="00027199"/>
    <w:rsid w:val="00031AAE"/>
    <w:rsid w:val="00044931"/>
    <w:rsid w:val="00050A31"/>
    <w:rsid w:val="000716D2"/>
    <w:rsid w:val="00071AAB"/>
    <w:rsid w:val="000A2EB0"/>
    <w:rsid w:val="000A4151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9777F"/>
    <w:rsid w:val="001E7EC2"/>
    <w:rsid w:val="001F1320"/>
    <w:rsid w:val="00201333"/>
    <w:rsid w:val="00207BD6"/>
    <w:rsid w:val="00210FA7"/>
    <w:rsid w:val="00215347"/>
    <w:rsid w:val="00216417"/>
    <w:rsid w:val="00221FE5"/>
    <w:rsid w:val="00222A57"/>
    <w:rsid w:val="002274F8"/>
    <w:rsid w:val="00231D27"/>
    <w:rsid w:val="002426CD"/>
    <w:rsid w:val="0026631D"/>
    <w:rsid w:val="00272656"/>
    <w:rsid w:val="0027460E"/>
    <w:rsid w:val="00274D15"/>
    <w:rsid w:val="00291C4B"/>
    <w:rsid w:val="002B17A1"/>
    <w:rsid w:val="002C0C2D"/>
    <w:rsid w:val="002C29C8"/>
    <w:rsid w:val="002C2F53"/>
    <w:rsid w:val="002D5D53"/>
    <w:rsid w:val="002F427C"/>
    <w:rsid w:val="002F5FAA"/>
    <w:rsid w:val="00302A54"/>
    <w:rsid w:val="003073C8"/>
    <w:rsid w:val="00326EC4"/>
    <w:rsid w:val="0033518C"/>
    <w:rsid w:val="00340830"/>
    <w:rsid w:val="0034115E"/>
    <w:rsid w:val="003437C2"/>
    <w:rsid w:val="003439A1"/>
    <w:rsid w:val="00361157"/>
    <w:rsid w:val="00370595"/>
    <w:rsid w:val="003756E0"/>
    <w:rsid w:val="00375761"/>
    <w:rsid w:val="00377186"/>
    <w:rsid w:val="00377397"/>
    <w:rsid w:val="00377AF2"/>
    <w:rsid w:val="00394B9B"/>
    <w:rsid w:val="003958C7"/>
    <w:rsid w:val="003A1C03"/>
    <w:rsid w:val="003A7892"/>
    <w:rsid w:val="003B55FF"/>
    <w:rsid w:val="003B7D51"/>
    <w:rsid w:val="003C2FE5"/>
    <w:rsid w:val="003C40C9"/>
    <w:rsid w:val="003F467A"/>
    <w:rsid w:val="003F5B25"/>
    <w:rsid w:val="00414627"/>
    <w:rsid w:val="00425D63"/>
    <w:rsid w:val="00432D03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B3C52"/>
    <w:rsid w:val="004B785A"/>
    <w:rsid w:val="004C163D"/>
    <w:rsid w:val="004C4D96"/>
    <w:rsid w:val="004C7BA5"/>
    <w:rsid w:val="004D7A7B"/>
    <w:rsid w:val="004E7628"/>
    <w:rsid w:val="004F3334"/>
    <w:rsid w:val="004F3C40"/>
    <w:rsid w:val="004F48F2"/>
    <w:rsid w:val="0050160A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95996"/>
    <w:rsid w:val="00597665"/>
    <w:rsid w:val="005A4526"/>
    <w:rsid w:val="005B6603"/>
    <w:rsid w:val="005B6776"/>
    <w:rsid w:val="005C1B16"/>
    <w:rsid w:val="005C508E"/>
    <w:rsid w:val="005D5698"/>
    <w:rsid w:val="005E0986"/>
    <w:rsid w:val="005E53D0"/>
    <w:rsid w:val="005E64A1"/>
    <w:rsid w:val="005F0AA3"/>
    <w:rsid w:val="005F26A9"/>
    <w:rsid w:val="005F3A43"/>
    <w:rsid w:val="005F470D"/>
    <w:rsid w:val="005F5778"/>
    <w:rsid w:val="006002EB"/>
    <w:rsid w:val="00604D34"/>
    <w:rsid w:val="006128EF"/>
    <w:rsid w:val="0061352E"/>
    <w:rsid w:val="00615E8A"/>
    <w:rsid w:val="00624B0E"/>
    <w:rsid w:val="00625C7C"/>
    <w:rsid w:val="006264B4"/>
    <w:rsid w:val="00643033"/>
    <w:rsid w:val="00644CC3"/>
    <w:rsid w:val="00646DFE"/>
    <w:rsid w:val="00661468"/>
    <w:rsid w:val="006633BD"/>
    <w:rsid w:val="006649F0"/>
    <w:rsid w:val="00667A67"/>
    <w:rsid w:val="0067245D"/>
    <w:rsid w:val="006724B3"/>
    <w:rsid w:val="00674238"/>
    <w:rsid w:val="0068470E"/>
    <w:rsid w:val="00690E49"/>
    <w:rsid w:val="00695DCD"/>
    <w:rsid w:val="006A05CC"/>
    <w:rsid w:val="006A1E4D"/>
    <w:rsid w:val="006A35A7"/>
    <w:rsid w:val="006A7038"/>
    <w:rsid w:val="006B3AF4"/>
    <w:rsid w:val="006B6C5C"/>
    <w:rsid w:val="006C1F03"/>
    <w:rsid w:val="006D459C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09A0"/>
    <w:rsid w:val="00721541"/>
    <w:rsid w:val="00731169"/>
    <w:rsid w:val="00731686"/>
    <w:rsid w:val="00733099"/>
    <w:rsid w:val="0074542A"/>
    <w:rsid w:val="00746C14"/>
    <w:rsid w:val="00761C0A"/>
    <w:rsid w:val="00766784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7E06"/>
    <w:rsid w:val="00823C29"/>
    <w:rsid w:val="0083091F"/>
    <w:rsid w:val="00837632"/>
    <w:rsid w:val="0085640F"/>
    <w:rsid w:val="008567AA"/>
    <w:rsid w:val="0086035B"/>
    <w:rsid w:val="008728CB"/>
    <w:rsid w:val="0088511B"/>
    <w:rsid w:val="00891AE0"/>
    <w:rsid w:val="00892712"/>
    <w:rsid w:val="0089711E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20329"/>
    <w:rsid w:val="00927410"/>
    <w:rsid w:val="00927DD1"/>
    <w:rsid w:val="00930FDE"/>
    <w:rsid w:val="009324FC"/>
    <w:rsid w:val="009344A3"/>
    <w:rsid w:val="009414A1"/>
    <w:rsid w:val="0095426D"/>
    <w:rsid w:val="00962994"/>
    <w:rsid w:val="00973438"/>
    <w:rsid w:val="00975981"/>
    <w:rsid w:val="009779B3"/>
    <w:rsid w:val="00982DBF"/>
    <w:rsid w:val="00984A16"/>
    <w:rsid w:val="00984C93"/>
    <w:rsid w:val="00987CE1"/>
    <w:rsid w:val="0099405C"/>
    <w:rsid w:val="00994F30"/>
    <w:rsid w:val="009C5633"/>
    <w:rsid w:val="009C600F"/>
    <w:rsid w:val="009D125F"/>
    <w:rsid w:val="009D31EC"/>
    <w:rsid w:val="009D3380"/>
    <w:rsid w:val="009D3723"/>
    <w:rsid w:val="009E04F2"/>
    <w:rsid w:val="009E7793"/>
    <w:rsid w:val="009F39F3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44AC"/>
    <w:rsid w:val="00A36028"/>
    <w:rsid w:val="00A46C1B"/>
    <w:rsid w:val="00A5502C"/>
    <w:rsid w:val="00A77585"/>
    <w:rsid w:val="00A80BE9"/>
    <w:rsid w:val="00A82429"/>
    <w:rsid w:val="00A82F54"/>
    <w:rsid w:val="00A91424"/>
    <w:rsid w:val="00A93E05"/>
    <w:rsid w:val="00AA1ACD"/>
    <w:rsid w:val="00AA2C77"/>
    <w:rsid w:val="00AA60E2"/>
    <w:rsid w:val="00AC3FB9"/>
    <w:rsid w:val="00AC4100"/>
    <w:rsid w:val="00AC702A"/>
    <w:rsid w:val="00AC7C5F"/>
    <w:rsid w:val="00AD226F"/>
    <w:rsid w:val="00AE331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3D60"/>
    <w:rsid w:val="00B5623F"/>
    <w:rsid w:val="00B71946"/>
    <w:rsid w:val="00B74876"/>
    <w:rsid w:val="00B74B79"/>
    <w:rsid w:val="00B87F4D"/>
    <w:rsid w:val="00B96C15"/>
    <w:rsid w:val="00BB7485"/>
    <w:rsid w:val="00BB7C2B"/>
    <w:rsid w:val="00BC1664"/>
    <w:rsid w:val="00BC2546"/>
    <w:rsid w:val="00BC413F"/>
    <w:rsid w:val="00BC4A49"/>
    <w:rsid w:val="00BC7D86"/>
    <w:rsid w:val="00BF3763"/>
    <w:rsid w:val="00C0184B"/>
    <w:rsid w:val="00C05085"/>
    <w:rsid w:val="00C1593D"/>
    <w:rsid w:val="00C159CA"/>
    <w:rsid w:val="00C160EC"/>
    <w:rsid w:val="00C1796A"/>
    <w:rsid w:val="00C20AAE"/>
    <w:rsid w:val="00C2645C"/>
    <w:rsid w:val="00C33EFA"/>
    <w:rsid w:val="00C37FC7"/>
    <w:rsid w:val="00C426F4"/>
    <w:rsid w:val="00C5130F"/>
    <w:rsid w:val="00C56C7E"/>
    <w:rsid w:val="00C76BE7"/>
    <w:rsid w:val="00C776A4"/>
    <w:rsid w:val="00C82A02"/>
    <w:rsid w:val="00CA2C6C"/>
    <w:rsid w:val="00CA43D3"/>
    <w:rsid w:val="00CA7021"/>
    <w:rsid w:val="00CB0F82"/>
    <w:rsid w:val="00CB433C"/>
    <w:rsid w:val="00CB5179"/>
    <w:rsid w:val="00CC0600"/>
    <w:rsid w:val="00CC78AC"/>
    <w:rsid w:val="00CE386B"/>
    <w:rsid w:val="00CE7A1A"/>
    <w:rsid w:val="00CF2CC7"/>
    <w:rsid w:val="00CF3540"/>
    <w:rsid w:val="00CF7953"/>
    <w:rsid w:val="00D05B94"/>
    <w:rsid w:val="00D07232"/>
    <w:rsid w:val="00D10245"/>
    <w:rsid w:val="00D11147"/>
    <w:rsid w:val="00D21BDD"/>
    <w:rsid w:val="00D2209F"/>
    <w:rsid w:val="00D25401"/>
    <w:rsid w:val="00D257BB"/>
    <w:rsid w:val="00D46341"/>
    <w:rsid w:val="00D47E24"/>
    <w:rsid w:val="00D65F07"/>
    <w:rsid w:val="00D72DDA"/>
    <w:rsid w:val="00D82292"/>
    <w:rsid w:val="00D92BB7"/>
    <w:rsid w:val="00DA75B0"/>
    <w:rsid w:val="00DC76D2"/>
    <w:rsid w:val="00DD30ED"/>
    <w:rsid w:val="00E16217"/>
    <w:rsid w:val="00E17F4F"/>
    <w:rsid w:val="00E21D97"/>
    <w:rsid w:val="00E2652C"/>
    <w:rsid w:val="00E27867"/>
    <w:rsid w:val="00E350CD"/>
    <w:rsid w:val="00E403F0"/>
    <w:rsid w:val="00E44342"/>
    <w:rsid w:val="00E47579"/>
    <w:rsid w:val="00E578DA"/>
    <w:rsid w:val="00E64C21"/>
    <w:rsid w:val="00E74108"/>
    <w:rsid w:val="00E826FF"/>
    <w:rsid w:val="00E83C66"/>
    <w:rsid w:val="00E86EF9"/>
    <w:rsid w:val="00EA0B4F"/>
    <w:rsid w:val="00EA0CA6"/>
    <w:rsid w:val="00EA412C"/>
    <w:rsid w:val="00EA49CB"/>
    <w:rsid w:val="00EA5E48"/>
    <w:rsid w:val="00EA7DEB"/>
    <w:rsid w:val="00EC1A8C"/>
    <w:rsid w:val="00EC24C6"/>
    <w:rsid w:val="00EC4587"/>
    <w:rsid w:val="00ED7265"/>
    <w:rsid w:val="00EF2255"/>
    <w:rsid w:val="00EF2933"/>
    <w:rsid w:val="00F01BD2"/>
    <w:rsid w:val="00F037F8"/>
    <w:rsid w:val="00F05146"/>
    <w:rsid w:val="00F1115D"/>
    <w:rsid w:val="00F14589"/>
    <w:rsid w:val="00F150EB"/>
    <w:rsid w:val="00F1543D"/>
    <w:rsid w:val="00F245E3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7445B"/>
    <w:rsid w:val="00F77150"/>
    <w:rsid w:val="00F8142D"/>
    <w:rsid w:val="00F8455C"/>
    <w:rsid w:val="00F94E4E"/>
    <w:rsid w:val="00F95D3F"/>
    <w:rsid w:val="00FA0940"/>
    <w:rsid w:val="00FA566A"/>
    <w:rsid w:val="00FB3D97"/>
    <w:rsid w:val="00FC04C5"/>
    <w:rsid w:val="00FD0046"/>
    <w:rsid w:val="00FD45C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683</Words>
  <Characters>3970</Characters>
  <Application>Microsoft Office Word</Application>
  <DocSecurity>0</DocSecurity>
  <Lines>567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13</cp:revision>
  <cp:lastPrinted>2025-11-07T09:23:00Z</cp:lastPrinted>
  <dcterms:created xsi:type="dcterms:W3CDTF">2025-11-07T08:33:00Z</dcterms:created>
  <dcterms:modified xsi:type="dcterms:W3CDTF">2025-11-07T09:31:00Z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