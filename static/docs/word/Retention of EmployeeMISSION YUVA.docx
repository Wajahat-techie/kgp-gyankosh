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406A" w14:textId="77777777" w:rsidR="00FE34DB" w:rsidRDefault="00FE34DB" w:rsidP="00311FCA">
      <w:pPr>
        <w:rPr>
          <w:rFonts w:ascii="Tahoma" w:hAnsi="Tahoma" w:cs="Tahoma"/>
          <w:sz w:val="25"/>
          <w:szCs w:val="25"/>
        </w:rPr>
      </w:pPr>
      <w:bookmarkStart w:id="0" w:name="_Hlk201913794"/>
    </w:p>
    <w:p w14:paraId="6171EDBD" w14:textId="26ADF89A" w:rsidR="00173553" w:rsidRDefault="00173553" w:rsidP="00311FCA">
      <w:pPr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The Director,</w:t>
      </w:r>
    </w:p>
    <w:p w14:paraId="6ABA6381" w14:textId="77777777" w:rsidR="00173553" w:rsidRDefault="00173553" w:rsidP="00311FCA">
      <w:pPr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Development,</w:t>
      </w:r>
    </w:p>
    <w:p w14:paraId="6196AC79" w14:textId="4D481A2B" w:rsidR="0066140D" w:rsidRDefault="00173553" w:rsidP="00311FCA">
      <w:pPr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1D6765A9" w14:textId="77777777" w:rsidR="00D4402D" w:rsidRDefault="00D4402D" w:rsidP="00311FCA">
      <w:pPr>
        <w:rPr>
          <w:rFonts w:ascii="Tahoma" w:hAnsi="Tahoma" w:cs="Tahoma"/>
          <w:sz w:val="25"/>
          <w:szCs w:val="25"/>
        </w:rPr>
      </w:pPr>
    </w:p>
    <w:p w14:paraId="348F6E61" w14:textId="2259D2E8" w:rsidR="00173553" w:rsidRDefault="00173553" w:rsidP="00311FCA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48276F">
        <w:rPr>
          <w:rFonts w:ascii="Tahoma" w:hAnsi="Tahoma" w:cs="Tahoma"/>
          <w:color w:val="1F1F1F"/>
          <w:sz w:val="25"/>
          <w:szCs w:val="25"/>
        </w:rPr>
        <w:t>856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7F54F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8276F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67384E">
        <w:rPr>
          <w:rFonts w:ascii="Tahoma" w:hAnsi="Tahoma" w:cs="Tahoma"/>
          <w:color w:val="1F1F1F"/>
          <w:sz w:val="25"/>
          <w:szCs w:val="25"/>
        </w:rPr>
        <w:t>1</w:t>
      </w:r>
      <w:r w:rsidR="0048276F">
        <w:rPr>
          <w:rFonts w:ascii="Tahoma" w:hAnsi="Tahoma" w:cs="Tahoma"/>
          <w:color w:val="1F1F1F"/>
          <w:sz w:val="25"/>
          <w:szCs w:val="25"/>
        </w:rPr>
        <w:t>4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162C66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1383BD31" w14:textId="77777777" w:rsidR="00272450" w:rsidRPr="00D4402D" w:rsidRDefault="00272450" w:rsidP="00311FCA">
      <w:pPr>
        <w:rPr>
          <w:rFonts w:ascii="Tahoma" w:hAnsi="Tahoma" w:cs="Tahoma"/>
          <w:color w:val="1F1F1F"/>
          <w:sz w:val="25"/>
          <w:szCs w:val="25"/>
        </w:rPr>
      </w:pPr>
    </w:p>
    <w:p w14:paraId="75A5FA7E" w14:textId="1038EFB7" w:rsidR="00272450" w:rsidRDefault="00173553" w:rsidP="00272450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11FCA">
        <w:rPr>
          <w:rFonts w:ascii="Tahoma" w:hAnsi="Tahoma" w:cs="Tahoma"/>
          <w:b/>
          <w:bCs/>
          <w:color w:val="1F1F1F"/>
          <w:sz w:val="25"/>
          <w:szCs w:val="25"/>
        </w:rPr>
        <w:t>Subject</w:t>
      </w:r>
      <w:r w:rsidR="00272450">
        <w:rPr>
          <w:rFonts w:ascii="Tahoma" w:hAnsi="Tahoma" w:cs="Tahoma"/>
          <w:b/>
          <w:bCs/>
          <w:color w:val="1F1F1F"/>
          <w:sz w:val="25"/>
          <w:szCs w:val="25"/>
        </w:rPr>
        <w:t xml:space="preserve">: </w:t>
      </w:r>
      <w:r w:rsidR="00272450" w:rsidRPr="00272450">
        <w:rPr>
          <w:rFonts w:ascii="Tahoma" w:hAnsi="Tahoma" w:cs="Tahoma"/>
          <w:b/>
          <w:bCs/>
          <w:color w:val="1F1F1F"/>
          <w:sz w:val="25"/>
          <w:szCs w:val="25"/>
        </w:rPr>
        <w:t>Employee Retention During Summer Vacation Period</w:t>
      </w:r>
      <w:r w:rsidR="0048276F">
        <w:rPr>
          <w:rFonts w:ascii="Tahoma" w:hAnsi="Tahoma" w:cs="Tahoma"/>
          <w:b/>
          <w:bCs/>
          <w:color w:val="1F1F1F"/>
          <w:sz w:val="25"/>
          <w:szCs w:val="25"/>
        </w:rPr>
        <w:t xml:space="preserve"> for Mission YUVA.</w:t>
      </w:r>
    </w:p>
    <w:p w14:paraId="6A779BE2" w14:textId="77777777" w:rsidR="00272450" w:rsidRDefault="00272450" w:rsidP="00272450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5C4D08C" w14:textId="4D8964FD" w:rsidR="00272450" w:rsidRPr="00272450" w:rsidRDefault="00272450" w:rsidP="00272450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272450">
        <w:rPr>
          <w:rFonts w:ascii="Tahoma" w:hAnsi="Tahoma" w:cs="Tahoma"/>
          <w:color w:val="1F1F1F"/>
          <w:sz w:val="25"/>
          <w:szCs w:val="25"/>
        </w:rPr>
        <w:t>Sir,</w:t>
      </w:r>
    </w:p>
    <w:p w14:paraId="7339DBA8" w14:textId="77777777" w:rsidR="00272450" w:rsidRDefault="00272450" w:rsidP="00272450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1EE3717" w14:textId="35620F18" w:rsidR="00137BC7" w:rsidRPr="00137BC7" w:rsidRDefault="00272450" w:rsidP="00137BC7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272450">
        <w:rPr>
          <w:rFonts w:ascii="Tahoma" w:hAnsi="Tahoma" w:cs="Tahoma"/>
          <w:color w:val="1F1F1F"/>
          <w:sz w:val="25"/>
          <w:szCs w:val="25"/>
        </w:rPr>
        <w:t xml:space="preserve">With reference to your office order no 218 of </w:t>
      </w:r>
      <w:r w:rsidR="007F54F8" w:rsidRPr="00272450">
        <w:rPr>
          <w:rFonts w:ascii="Tahoma" w:hAnsi="Tahoma" w:cs="Tahoma"/>
          <w:color w:val="1F1F1F"/>
          <w:sz w:val="25"/>
          <w:szCs w:val="25"/>
        </w:rPr>
        <w:t>2025, dated</w:t>
      </w:r>
      <w:r w:rsidRPr="00272450">
        <w:rPr>
          <w:rFonts w:ascii="Tahoma" w:hAnsi="Tahoma" w:cs="Tahoma"/>
          <w:color w:val="1F1F1F"/>
          <w:sz w:val="25"/>
          <w:szCs w:val="25"/>
        </w:rPr>
        <w:t xml:space="preserve"> 25-07-2025</w:t>
      </w:r>
      <w:r w:rsidR="00DA3321">
        <w:rPr>
          <w:rFonts w:ascii="Tahoma" w:hAnsi="Tahoma" w:cs="Tahoma"/>
          <w:color w:val="1F1F1F"/>
          <w:sz w:val="25"/>
          <w:szCs w:val="25"/>
        </w:rPr>
        <w:t>,</w:t>
      </w:r>
      <w:r w:rsidRPr="00272450">
        <w:rPr>
          <w:rFonts w:ascii="Tahoma" w:hAnsi="Tahoma" w:cs="Tahoma"/>
          <w:color w:val="1F1F1F"/>
          <w:sz w:val="25"/>
          <w:szCs w:val="25"/>
        </w:rPr>
        <w:t xml:space="preserve"> regarding the summer vacation in the Government/Private </w:t>
      </w:r>
      <w:r w:rsidR="007F54F8" w:rsidRPr="00272450">
        <w:rPr>
          <w:rFonts w:ascii="Tahoma" w:hAnsi="Tahoma" w:cs="Tahoma"/>
          <w:color w:val="1F1F1F"/>
          <w:sz w:val="25"/>
          <w:szCs w:val="25"/>
        </w:rPr>
        <w:t xml:space="preserve">Polytechnics, </w:t>
      </w:r>
      <w:r w:rsidR="00137BC7" w:rsidRPr="00137BC7">
        <w:rPr>
          <w:rFonts w:ascii="Tahoma" w:hAnsi="Tahoma" w:cs="Tahoma"/>
          <w:color w:val="1F1F1F"/>
          <w:sz w:val="25"/>
          <w:szCs w:val="25"/>
        </w:rPr>
        <w:t>I request the issuance of</w:t>
      </w:r>
      <w:r w:rsidR="00137BC7">
        <w:rPr>
          <w:rFonts w:ascii="Tahoma" w:hAnsi="Tahoma" w:cs="Tahoma"/>
          <w:color w:val="1F1F1F"/>
          <w:sz w:val="25"/>
          <w:szCs w:val="25"/>
        </w:rPr>
        <w:t xml:space="preserve"> an </w:t>
      </w:r>
      <w:r w:rsidR="00137BC7" w:rsidRPr="00137BC7">
        <w:rPr>
          <w:rFonts w:ascii="Tahoma" w:hAnsi="Tahoma" w:cs="Tahoma"/>
          <w:color w:val="1F1F1F"/>
          <w:sz w:val="25"/>
          <w:szCs w:val="25"/>
        </w:rPr>
        <w:t>order for the retention of the following officers of this institution</w:t>
      </w:r>
      <w:r w:rsidR="00137BC7">
        <w:rPr>
          <w:rFonts w:ascii="Tahoma" w:hAnsi="Tahoma" w:cs="Tahoma"/>
          <w:color w:val="1F1F1F"/>
          <w:sz w:val="25"/>
          <w:szCs w:val="25"/>
        </w:rPr>
        <w:t xml:space="preserve"> who have been assigned the role of Resource Persons for the </w:t>
      </w:r>
      <w:r w:rsidR="00137BC7" w:rsidRPr="00137BC7">
        <w:rPr>
          <w:rFonts w:ascii="Tahoma" w:hAnsi="Tahoma" w:cs="Tahoma"/>
          <w:color w:val="1F1F1F"/>
          <w:sz w:val="25"/>
          <w:szCs w:val="25"/>
        </w:rPr>
        <w:t>Capacity Building Program</w:t>
      </w:r>
      <w:r w:rsidR="0067384E">
        <w:rPr>
          <w:rFonts w:ascii="Tahoma" w:hAnsi="Tahoma" w:cs="Tahoma"/>
          <w:color w:val="1F1F1F"/>
          <w:sz w:val="25"/>
          <w:szCs w:val="25"/>
        </w:rPr>
        <w:t xml:space="preserve"> of </w:t>
      </w:r>
      <w:r w:rsidR="00137BC7" w:rsidRPr="00137BC7">
        <w:rPr>
          <w:rFonts w:ascii="Tahoma" w:hAnsi="Tahoma" w:cs="Tahoma"/>
          <w:color w:val="1F1F1F"/>
          <w:sz w:val="25"/>
          <w:szCs w:val="25"/>
        </w:rPr>
        <w:t>Mission YUVA</w:t>
      </w:r>
      <w:r w:rsidR="0067384E">
        <w:rPr>
          <w:rFonts w:ascii="Tahoma" w:hAnsi="Tahoma" w:cs="Tahoma"/>
          <w:color w:val="1F1F1F"/>
          <w:sz w:val="25"/>
          <w:szCs w:val="25"/>
        </w:rPr>
        <w:t>.</w:t>
      </w:r>
    </w:p>
    <w:p w14:paraId="26D35525" w14:textId="2AC42507" w:rsidR="00DA3321" w:rsidRDefault="00DA3321" w:rsidP="00272450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8550" w:type="dxa"/>
        <w:tblInd w:w="-5" w:type="dxa"/>
        <w:tblLook w:val="04A0" w:firstRow="1" w:lastRow="0" w:firstColumn="1" w:lastColumn="0" w:noHBand="0" w:noVBand="1"/>
      </w:tblPr>
      <w:tblGrid>
        <w:gridCol w:w="900"/>
        <w:gridCol w:w="3600"/>
        <w:gridCol w:w="4050"/>
      </w:tblGrid>
      <w:tr w:rsidR="00162C66" w:rsidRPr="00272450" w14:paraId="040B3BE8" w14:textId="77777777" w:rsidTr="00162C66">
        <w:trPr>
          <w:trHeight w:val="36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6AD17" w14:textId="302BE34B" w:rsidR="00162C66" w:rsidRPr="00272450" w:rsidRDefault="00162C66" w:rsidP="00272450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 No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B0401" w14:textId="50D8DF89" w:rsidR="00162C66" w:rsidRPr="00272450" w:rsidRDefault="00162C66" w:rsidP="00272450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Officer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5A20" w14:textId="77777777" w:rsidR="00162C66" w:rsidRPr="00272450" w:rsidRDefault="00162C66" w:rsidP="00272450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Designation</w:t>
            </w:r>
          </w:p>
        </w:tc>
      </w:tr>
      <w:tr w:rsidR="00DA3321" w:rsidRPr="00272450" w14:paraId="2F6DFFEB" w14:textId="77777777" w:rsidTr="00DA3321">
        <w:trPr>
          <w:trHeight w:val="36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1A401" w14:textId="4B304CDD" w:rsidR="00DA3321" w:rsidRPr="00272450" w:rsidRDefault="00DA3321" w:rsidP="00DA332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BD9FBE" w14:textId="66CFA280" w:rsidR="00DA3321" w:rsidRPr="00272450" w:rsidRDefault="00DA3321" w:rsidP="00DA332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 xml:space="preserve">Er. Shabir Ahmad 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A60CA5" w14:textId="4699E7A9" w:rsidR="00DA3321" w:rsidRPr="00272450" w:rsidRDefault="00DA3321" w:rsidP="00DA332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Lecturer I</w:t>
            </w: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Computer</w:t>
            </w: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DA3321" w:rsidRPr="00272450" w14:paraId="37AD58E6" w14:textId="77777777" w:rsidTr="00DA3321">
        <w:trPr>
          <w:trHeight w:val="36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FA7D9" w14:textId="30CD961F" w:rsidR="00DA3321" w:rsidRPr="00272450" w:rsidRDefault="00DA3321" w:rsidP="00DA332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702A1" w14:textId="48456C79" w:rsidR="00DA3321" w:rsidRPr="00272450" w:rsidRDefault="00DA3321" w:rsidP="00DA332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  </w:t>
            </w: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Er. Mohd Amin Wani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8CA951" w14:textId="2A5F2A50" w:rsidR="00DA3321" w:rsidRPr="00272450" w:rsidRDefault="00DA3321" w:rsidP="00DA332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72450">
              <w:rPr>
                <w:rFonts w:ascii="Tahoma" w:hAnsi="Tahoma" w:cs="Tahoma"/>
                <w:color w:val="000000"/>
                <w:sz w:val="24"/>
                <w:szCs w:val="24"/>
              </w:rPr>
              <w:t>Lecturer-I Electrical Engineering</w:t>
            </w:r>
          </w:p>
        </w:tc>
      </w:tr>
    </w:tbl>
    <w:p w14:paraId="63D4C875" w14:textId="77777777" w:rsidR="00272450" w:rsidRPr="00272450" w:rsidRDefault="00272450" w:rsidP="00272450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81E40D8" w14:textId="7B87B9AB" w:rsidR="0066140D" w:rsidRDefault="0066140D" w:rsidP="00272450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0F6D0026" w:rsidR="00CD7194" w:rsidRDefault="0066140D" w:rsidP="0066140D">
      <w:pPr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</w:t>
      </w:r>
      <w:r w:rsidR="00595921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2184E6C3" w14:textId="1B1D885E" w:rsidR="00A24E90" w:rsidRDefault="0048276F" w:rsidP="0059592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866DC03" wp14:editId="6D76080E">
            <wp:simplePos x="0" y="0"/>
            <wp:positionH relativeFrom="column">
              <wp:posOffset>4240530</wp:posOffset>
            </wp:positionH>
            <wp:positionV relativeFrom="paragraph">
              <wp:posOffset>240665</wp:posOffset>
            </wp:positionV>
            <wp:extent cx="1440180" cy="768350"/>
            <wp:effectExtent l="0" t="0" r="7620" b="0"/>
            <wp:wrapTight wrapText="bothSides">
              <wp:wrapPolygon edited="0">
                <wp:start x="13143" y="0"/>
                <wp:lineTo x="8286" y="536"/>
                <wp:lineTo x="1714" y="5891"/>
                <wp:lineTo x="1714" y="9104"/>
                <wp:lineTo x="0" y="11782"/>
                <wp:lineTo x="0" y="13388"/>
                <wp:lineTo x="6571" y="17673"/>
                <wp:lineTo x="6857" y="20886"/>
                <wp:lineTo x="8571" y="20886"/>
                <wp:lineTo x="8857" y="17673"/>
                <wp:lineTo x="13429" y="9104"/>
                <wp:lineTo x="21429" y="4820"/>
                <wp:lineTo x="21429" y="1607"/>
                <wp:lineTo x="14571" y="0"/>
                <wp:lineTo x="13143" y="0"/>
              </wp:wrapPolygon>
            </wp:wrapTight>
            <wp:docPr id="999351972" name="Picture 1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51972" name="Picture 1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</w:t>
      </w:r>
      <w:r w:rsidR="0066140D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4E9F919" w14:textId="77777777" w:rsidR="0048276F" w:rsidRDefault="0048276F" w:rsidP="0059592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10FA4EE" w14:textId="77777777" w:rsidR="0048276F" w:rsidRDefault="0048276F" w:rsidP="0059592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2D80DAC" w14:textId="77777777" w:rsidR="0066140D" w:rsidRDefault="0066140D" w:rsidP="0066140D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0DCE12FE" w14:textId="66206BC3" w:rsidR="00A24E90" w:rsidRPr="003D1396" w:rsidRDefault="0066140D" w:rsidP="0066140D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595921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09123104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Kashmir Government Polytechnic College</w:t>
      </w:r>
    </w:p>
    <w:p w14:paraId="6FBE2CB0" w14:textId="28616AE8" w:rsidR="00683CF5" w:rsidRDefault="00247F8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C4767E0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808D94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70B3149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76ED68A" w14:textId="77777777" w:rsidR="00485BD1" w:rsidRDefault="00485BD1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C4F1CC0" w14:textId="420EBCC1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CD71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173553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FE34DB">
      <w:headerReference w:type="default" r:id="rId8"/>
      <w:pgSz w:w="11906" w:h="16838"/>
      <w:pgMar w:top="1501" w:right="656" w:bottom="8" w:left="990" w:header="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E7C75" w14:textId="77777777" w:rsidR="00AD3348" w:rsidRDefault="00AD3348">
      <w:r>
        <w:separator/>
      </w:r>
    </w:p>
  </w:endnote>
  <w:endnote w:type="continuationSeparator" w:id="0">
    <w:p w14:paraId="69A0ED4B" w14:textId="77777777" w:rsidR="00AD3348" w:rsidRDefault="00AD3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95BA9" w14:textId="77777777" w:rsidR="00AD3348" w:rsidRDefault="00AD3348">
      <w:r>
        <w:separator/>
      </w:r>
    </w:p>
  </w:footnote>
  <w:footnote w:type="continuationSeparator" w:id="0">
    <w:p w14:paraId="3FE474F6" w14:textId="77777777" w:rsidR="00AD3348" w:rsidRDefault="00AD33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F2BC28E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5E9C4B12" w:rsidR="00B14580" w:rsidRDefault="0066140D" w:rsidP="0066140D">
    <w:pPr>
      <w:tabs>
        <w:tab w:val="left" w:pos="3420"/>
        <w:tab w:val="right" w:pos="8580"/>
      </w:tabs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ab/>
    </w:r>
    <w:r>
      <w:rPr>
        <w:rFonts w:ascii="Century Gothic" w:eastAsia="Calibri" w:hAnsi="Century Gothic"/>
        <w:sz w:val="16"/>
        <w:szCs w:val="16"/>
      </w:rPr>
      <w:tab/>
    </w:r>
  </w:p>
  <w:p w14:paraId="70D033A1" w14:textId="2CF8E6A7" w:rsidR="00B14580" w:rsidRPr="00461DF9" w:rsidRDefault="00FE34DB" w:rsidP="00137BC7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3ED38CB0">
          <wp:simplePos x="0" y="0"/>
          <wp:positionH relativeFrom="margin">
            <wp:posOffset>191770</wp:posOffset>
          </wp:positionH>
          <wp:positionV relativeFrom="page">
            <wp:posOffset>274320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098535333" name="Picture 2098535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37BC7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A0D43BD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</w:t>
    </w:r>
    <w:r w:rsidR="0066140D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7B7781"/>
    <w:multiLevelType w:val="multilevel"/>
    <w:tmpl w:val="A45E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E4287"/>
    <w:multiLevelType w:val="multilevel"/>
    <w:tmpl w:val="EA60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E9B0B4A"/>
    <w:multiLevelType w:val="multilevel"/>
    <w:tmpl w:val="ADAE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957766"/>
    <w:multiLevelType w:val="multilevel"/>
    <w:tmpl w:val="BFE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366815">
    <w:abstractNumId w:val="9"/>
  </w:num>
  <w:num w:numId="2" w16cid:durableId="1153329872">
    <w:abstractNumId w:val="7"/>
  </w:num>
  <w:num w:numId="3" w16cid:durableId="2023362082">
    <w:abstractNumId w:val="6"/>
  </w:num>
  <w:num w:numId="4" w16cid:durableId="649872436">
    <w:abstractNumId w:val="5"/>
  </w:num>
  <w:num w:numId="5" w16cid:durableId="1937668570">
    <w:abstractNumId w:val="4"/>
  </w:num>
  <w:num w:numId="6" w16cid:durableId="934171378">
    <w:abstractNumId w:val="8"/>
  </w:num>
  <w:num w:numId="7" w16cid:durableId="100609757">
    <w:abstractNumId w:val="3"/>
  </w:num>
  <w:num w:numId="8" w16cid:durableId="1347636292">
    <w:abstractNumId w:val="2"/>
  </w:num>
  <w:num w:numId="9" w16cid:durableId="1275747374">
    <w:abstractNumId w:val="1"/>
  </w:num>
  <w:num w:numId="10" w16cid:durableId="351615481">
    <w:abstractNumId w:val="0"/>
  </w:num>
  <w:num w:numId="11" w16cid:durableId="1911768320">
    <w:abstractNumId w:val="12"/>
  </w:num>
  <w:num w:numId="12" w16cid:durableId="1850364332">
    <w:abstractNumId w:val="14"/>
  </w:num>
  <w:num w:numId="13" w16cid:durableId="1352952521">
    <w:abstractNumId w:val="10"/>
  </w:num>
  <w:num w:numId="14" w16cid:durableId="182522438">
    <w:abstractNumId w:val="16"/>
  </w:num>
  <w:num w:numId="15" w16cid:durableId="438380575">
    <w:abstractNumId w:val="15"/>
  </w:num>
  <w:num w:numId="16" w16cid:durableId="1700818881">
    <w:abstractNumId w:val="17"/>
  </w:num>
  <w:num w:numId="17" w16cid:durableId="708532525">
    <w:abstractNumId w:val="11"/>
  </w:num>
  <w:num w:numId="18" w16cid:durableId="917983294">
    <w:abstractNumId w:val="18"/>
  </w:num>
  <w:num w:numId="19" w16cid:durableId="655963877">
    <w:abstractNumId w:val="13"/>
  </w:num>
  <w:num w:numId="20" w16cid:durableId="10054751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02BE"/>
    <w:rsid w:val="00033893"/>
    <w:rsid w:val="00035D9D"/>
    <w:rsid w:val="000450C6"/>
    <w:rsid w:val="00045AAD"/>
    <w:rsid w:val="00050A31"/>
    <w:rsid w:val="000716D2"/>
    <w:rsid w:val="00071AAB"/>
    <w:rsid w:val="00074E8B"/>
    <w:rsid w:val="0007558A"/>
    <w:rsid w:val="00076448"/>
    <w:rsid w:val="00076EA7"/>
    <w:rsid w:val="00082091"/>
    <w:rsid w:val="000B76C4"/>
    <w:rsid w:val="000C20B0"/>
    <w:rsid w:val="000C5610"/>
    <w:rsid w:val="000E6552"/>
    <w:rsid w:val="000F2264"/>
    <w:rsid w:val="000F334E"/>
    <w:rsid w:val="000F3A4F"/>
    <w:rsid w:val="000F59AC"/>
    <w:rsid w:val="00104124"/>
    <w:rsid w:val="00121CFB"/>
    <w:rsid w:val="001364FE"/>
    <w:rsid w:val="001368DD"/>
    <w:rsid w:val="00137BC7"/>
    <w:rsid w:val="001423C7"/>
    <w:rsid w:val="00147128"/>
    <w:rsid w:val="001476A0"/>
    <w:rsid w:val="00147DB3"/>
    <w:rsid w:val="001517A1"/>
    <w:rsid w:val="001518A5"/>
    <w:rsid w:val="0015747D"/>
    <w:rsid w:val="00162C66"/>
    <w:rsid w:val="00166556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72450"/>
    <w:rsid w:val="002A5606"/>
    <w:rsid w:val="002C2F53"/>
    <w:rsid w:val="002D0BC4"/>
    <w:rsid w:val="002F1995"/>
    <w:rsid w:val="00311FCA"/>
    <w:rsid w:val="00314B39"/>
    <w:rsid w:val="00322356"/>
    <w:rsid w:val="0033518C"/>
    <w:rsid w:val="00337606"/>
    <w:rsid w:val="00342855"/>
    <w:rsid w:val="003437C2"/>
    <w:rsid w:val="00346F27"/>
    <w:rsid w:val="0036038D"/>
    <w:rsid w:val="00360589"/>
    <w:rsid w:val="003617EB"/>
    <w:rsid w:val="003735B5"/>
    <w:rsid w:val="00377186"/>
    <w:rsid w:val="0037797E"/>
    <w:rsid w:val="003A1C03"/>
    <w:rsid w:val="003C3196"/>
    <w:rsid w:val="003D1396"/>
    <w:rsid w:val="003F752C"/>
    <w:rsid w:val="00407EB6"/>
    <w:rsid w:val="00414627"/>
    <w:rsid w:val="00420B16"/>
    <w:rsid w:val="00421AFA"/>
    <w:rsid w:val="00425D63"/>
    <w:rsid w:val="00461DF9"/>
    <w:rsid w:val="004643D8"/>
    <w:rsid w:val="0048205E"/>
    <w:rsid w:val="0048276F"/>
    <w:rsid w:val="004831C3"/>
    <w:rsid w:val="00485BD1"/>
    <w:rsid w:val="00497C24"/>
    <w:rsid w:val="004B3216"/>
    <w:rsid w:val="004C7BA5"/>
    <w:rsid w:val="004D2AEC"/>
    <w:rsid w:val="004E5652"/>
    <w:rsid w:val="004E7628"/>
    <w:rsid w:val="004F48F2"/>
    <w:rsid w:val="004F5F0F"/>
    <w:rsid w:val="005047B5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94CCC"/>
    <w:rsid w:val="00595921"/>
    <w:rsid w:val="005A4526"/>
    <w:rsid w:val="005B473D"/>
    <w:rsid w:val="005C1B16"/>
    <w:rsid w:val="005E53D0"/>
    <w:rsid w:val="005E759A"/>
    <w:rsid w:val="005F0F78"/>
    <w:rsid w:val="006002EB"/>
    <w:rsid w:val="006128EF"/>
    <w:rsid w:val="00620DBB"/>
    <w:rsid w:val="006264B4"/>
    <w:rsid w:val="00635DE5"/>
    <w:rsid w:val="00643033"/>
    <w:rsid w:val="00644CC3"/>
    <w:rsid w:val="0065245E"/>
    <w:rsid w:val="0066140D"/>
    <w:rsid w:val="00661468"/>
    <w:rsid w:val="006649F0"/>
    <w:rsid w:val="0067245D"/>
    <w:rsid w:val="0067384E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F3D0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54F8"/>
    <w:rsid w:val="007F6994"/>
    <w:rsid w:val="00801F23"/>
    <w:rsid w:val="008048EF"/>
    <w:rsid w:val="008245D6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B23C7"/>
    <w:rsid w:val="008C0489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5545A"/>
    <w:rsid w:val="00965277"/>
    <w:rsid w:val="0098040C"/>
    <w:rsid w:val="00984C93"/>
    <w:rsid w:val="00987CE1"/>
    <w:rsid w:val="0099405C"/>
    <w:rsid w:val="009A1100"/>
    <w:rsid w:val="009A199D"/>
    <w:rsid w:val="009B27AA"/>
    <w:rsid w:val="009B3342"/>
    <w:rsid w:val="009B4C6D"/>
    <w:rsid w:val="009C600F"/>
    <w:rsid w:val="009D3723"/>
    <w:rsid w:val="009D7362"/>
    <w:rsid w:val="009E04F2"/>
    <w:rsid w:val="00A00745"/>
    <w:rsid w:val="00A02CB2"/>
    <w:rsid w:val="00A03B7B"/>
    <w:rsid w:val="00A05BB6"/>
    <w:rsid w:val="00A13D12"/>
    <w:rsid w:val="00A200C9"/>
    <w:rsid w:val="00A24E90"/>
    <w:rsid w:val="00A250D5"/>
    <w:rsid w:val="00A32F56"/>
    <w:rsid w:val="00A36028"/>
    <w:rsid w:val="00A47EA1"/>
    <w:rsid w:val="00A86E40"/>
    <w:rsid w:val="00A91424"/>
    <w:rsid w:val="00A932FA"/>
    <w:rsid w:val="00A9467C"/>
    <w:rsid w:val="00AA2C77"/>
    <w:rsid w:val="00AB2CF2"/>
    <w:rsid w:val="00AC3FB9"/>
    <w:rsid w:val="00AC702A"/>
    <w:rsid w:val="00AD0FA7"/>
    <w:rsid w:val="00AD226F"/>
    <w:rsid w:val="00AD3348"/>
    <w:rsid w:val="00AF292B"/>
    <w:rsid w:val="00B00AC8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55D2"/>
    <w:rsid w:val="00BB7C2B"/>
    <w:rsid w:val="00BC1664"/>
    <w:rsid w:val="00BC2546"/>
    <w:rsid w:val="00BD636C"/>
    <w:rsid w:val="00BE301B"/>
    <w:rsid w:val="00BE41BC"/>
    <w:rsid w:val="00BF3E13"/>
    <w:rsid w:val="00C05085"/>
    <w:rsid w:val="00C1593D"/>
    <w:rsid w:val="00C17FA6"/>
    <w:rsid w:val="00C30CD8"/>
    <w:rsid w:val="00C37528"/>
    <w:rsid w:val="00C45227"/>
    <w:rsid w:val="00C56C7E"/>
    <w:rsid w:val="00C644CF"/>
    <w:rsid w:val="00C73C0F"/>
    <w:rsid w:val="00C776A4"/>
    <w:rsid w:val="00C87630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402D"/>
    <w:rsid w:val="00D464E1"/>
    <w:rsid w:val="00D5625E"/>
    <w:rsid w:val="00D6579E"/>
    <w:rsid w:val="00D65F07"/>
    <w:rsid w:val="00D6725C"/>
    <w:rsid w:val="00D704F3"/>
    <w:rsid w:val="00D918EB"/>
    <w:rsid w:val="00D92BB7"/>
    <w:rsid w:val="00DA3321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0049"/>
    <w:rsid w:val="00EC24C6"/>
    <w:rsid w:val="00EC2E3F"/>
    <w:rsid w:val="00EF2933"/>
    <w:rsid w:val="00F05146"/>
    <w:rsid w:val="00F10EB0"/>
    <w:rsid w:val="00F1115D"/>
    <w:rsid w:val="00F12A53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E34D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7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163</Words>
  <Characters>975</Characters>
  <Application>Microsoft Office Word</Application>
  <DocSecurity>0</DocSecurity>
  <Lines>75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8</cp:revision>
  <cp:lastPrinted>2025-08-14T09:46:00Z</cp:lastPrinted>
  <dcterms:created xsi:type="dcterms:W3CDTF">2025-08-09T10:03:00Z</dcterms:created>
  <dcterms:modified xsi:type="dcterms:W3CDTF">2025-08-14T09:46:00Z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