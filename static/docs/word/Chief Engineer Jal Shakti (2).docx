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358" w14:textId="77777777" w:rsidR="005C501A" w:rsidRDefault="005C501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</w:p>
    <w:p w14:paraId="7E724C60" w14:textId="56BB76FF" w:rsidR="00803C5A" w:rsidRDefault="00803C5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Chief Engineer, </w:t>
      </w:r>
    </w:p>
    <w:p w14:paraId="6DE315EC" w14:textId="47901B40" w:rsidR="00A03137" w:rsidRDefault="00803C5A" w:rsidP="00A03137">
      <w:pPr>
        <w:ind w:left="360"/>
        <w:rPr>
          <w:rFonts w:ascii="Tahoma" w:hAnsi="Tahoma" w:cs="Tahoma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Jal Shakti Department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759630D6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DE2F2A">
        <w:rPr>
          <w:rFonts w:ascii="Tahoma" w:hAnsi="Tahoma" w:cs="Tahoma"/>
          <w:color w:val="1F1F1F"/>
          <w:sz w:val="25"/>
          <w:szCs w:val="25"/>
        </w:rPr>
        <w:t>1</w:t>
      </w:r>
      <w:r w:rsidR="00803C5A">
        <w:rPr>
          <w:rFonts w:ascii="Tahoma" w:hAnsi="Tahoma" w:cs="Tahoma"/>
          <w:color w:val="1F1F1F"/>
          <w:sz w:val="25"/>
          <w:szCs w:val="25"/>
        </w:rPr>
        <w:t>2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2CD181E" w14:textId="1F21780E" w:rsidR="00803C5A" w:rsidRDefault="00D45E5D" w:rsidP="00803C5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</w:t>
      </w:r>
      <w:r w:rsidRPr="00803C5A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r w:rsidR="00DE2F2A" w:rsidRPr="00803C5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803C5A" w:rsidRPr="00803C5A">
        <w:rPr>
          <w:rFonts w:ascii="Tahoma" w:hAnsi="Tahoma" w:cs="Tahoma"/>
          <w:b/>
          <w:bCs/>
          <w:color w:val="1F1F1F"/>
          <w:sz w:val="25"/>
          <w:szCs w:val="25"/>
        </w:rPr>
        <w:t>Request for Provision of Daily Water Tanker for College, Hostel, and Staff Quarters</w:t>
      </w:r>
      <w:r w:rsidR="00803C5A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0425BD1" w14:textId="77777777" w:rsidR="00803C5A" w:rsidRPr="00803C5A" w:rsidRDefault="00803C5A" w:rsidP="00803C5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0B01F8" w14:textId="7D4156A9" w:rsidR="00803C5A" w:rsidRDefault="00803C5A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>Sir/Madam,</w:t>
      </w:r>
    </w:p>
    <w:p w14:paraId="5E0BFE4A" w14:textId="3865945D" w:rsidR="005C501A" w:rsidRDefault="00803C5A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it is to mention that this institution is </w:t>
      </w:r>
      <w:r w:rsidRPr="00803C5A">
        <w:rPr>
          <w:rFonts w:ascii="Tahoma" w:hAnsi="Tahoma" w:cs="Tahoma"/>
          <w:color w:val="1F1F1F"/>
          <w:sz w:val="25"/>
          <w:szCs w:val="25"/>
        </w:rPr>
        <w:t>experiencing a severe</w:t>
      </w:r>
      <w:r w:rsidR="005C501A">
        <w:rPr>
          <w:rFonts w:ascii="Tahoma" w:hAnsi="Tahoma" w:cs="Tahoma"/>
          <w:color w:val="1F1F1F"/>
          <w:sz w:val="25"/>
          <w:szCs w:val="25"/>
        </w:rPr>
        <w:t xml:space="preserve"> shortage of water</w:t>
      </w:r>
      <w:r w:rsidR="004C2322">
        <w:rPr>
          <w:rFonts w:ascii="Tahoma" w:hAnsi="Tahoma" w:cs="Tahoma"/>
          <w:color w:val="1F1F1F"/>
          <w:sz w:val="25"/>
          <w:szCs w:val="25"/>
        </w:rPr>
        <w:t xml:space="preserve"> supply</w:t>
      </w:r>
      <w:r w:rsidR="005C501A">
        <w:rPr>
          <w:rFonts w:ascii="Tahoma" w:hAnsi="Tahoma" w:cs="Tahoma"/>
          <w:color w:val="1F1F1F"/>
          <w:sz w:val="25"/>
          <w:szCs w:val="25"/>
        </w:rPr>
        <w:t xml:space="preserve">, which has </w:t>
      </w:r>
      <w:r w:rsidRPr="00803C5A">
        <w:rPr>
          <w:rFonts w:ascii="Tahoma" w:hAnsi="Tahoma" w:cs="Tahoma"/>
          <w:color w:val="1F1F1F"/>
          <w:sz w:val="25"/>
          <w:szCs w:val="25"/>
        </w:rPr>
        <w:t>significantly impair</w:t>
      </w:r>
      <w:r w:rsidR="005C501A">
        <w:rPr>
          <w:rFonts w:ascii="Tahoma" w:hAnsi="Tahoma" w:cs="Tahoma"/>
          <w:color w:val="1F1F1F"/>
          <w:sz w:val="25"/>
          <w:szCs w:val="25"/>
        </w:rPr>
        <w:t>ed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our ability to meet the daily water needs of our students</w:t>
      </w:r>
      <w:r>
        <w:rPr>
          <w:rFonts w:ascii="Tahoma" w:hAnsi="Tahoma" w:cs="Tahoma"/>
          <w:color w:val="1F1F1F"/>
          <w:sz w:val="25"/>
          <w:szCs w:val="25"/>
        </w:rPr>
        <w:t xml:space="preserve"> and staff</w:t>
      </w:r>
      <w:r w:rsidRPr="00803C5A">
        <w:rPr>
          <w:rFonts w:ascii="Tahoma" w:hAnsi="Tahoma" w:cs="Tahoma"/>
          <w:color w:val="1F1F1F"/>
          <w:sz w:val="25"/>
          <w:szCs w:val="25"/>
        </w:rPr>
        <w:t>. The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absence of a consistent water supply </w:t>
      </w:r>
      <w:r w:rsidR="004C2322">
        <w:rPr>
          <w:rFonts w:ascii="Tahoma" w:hAnsi="Tahoma" w:cs="Tahoma"/>
          <w:color w:val="1F1F1F"/>
          <w:sz w:val="25"/>
          <w:szCs w:val="25"/>
        </w:rPr>
        <w:t xml:space="preserve">has </w:t>
      </w:r>
      <w:r w:rsidRPr="00803C5A">
        <w:rPr>
          <w:rFonts w:ascii="Tahoma" w:hAnsi="Tahoma" w:cs="Tahoma"/>
          <w:color w:val="1F1F1F"/>
          <w:sz w:val="25"/>
          <w:szCs w:val="25"/>
        </w:rPr>
        <w:t>pose</w:t>
      </w:r>
      <w:r w:rsidR="004C2322">
        <w:rPr>
          <w:rFonts w:ascii="Tahoma" w:hAnsi="Tahoma" w:cs="Tahoma"/>
          <w:color w:val="1F1F1F"/>
          <w:sz w:val="25"/>
          <w:szCs w:val="25"/>
        </w:rPr>
        <w:t>d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significant challenges to daily operations, hygiene, and the overall well-being</w:t>
      </w:r>
      <w:r w:rsidR="004C2322">
        <w:rPr>
          <w:rFonts w:ascii="Tahoma" w:hAnsi="Tahoma" w:cs="Tahoma"/>
          <w:color w:val="1F1F1F"/>
          <w:sz w:val="25"/>
          <w:szCs w:val="25"/>
        </w:rPr>
        <w:t xml:space="preserve"> of the students and the staff.</w:t>
      </w:r>
    </w:p>
    <w:p w14:paraId="5ACD05D3" w14:textId="06D0783E" w:rsidR="00803C5A" w:rsidRDefault="005C501A" w:rsidP="005C501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C501A">
        <w:rPr>
          <w:rFonts w:ascii="Tahoma" w:hAnsi="Tahoma" w:cs="Tahoma"/>
          <w:color w:val="1F1F1F"/>
          <w:sz w:val="25"/>
          <w:szCs w:val="25"/>
        </w:rPr>
        <w:t xml:space="preserve">We urgently request </w:t>
      </w:r>
      <w:r>
        <w:rPr>
          <w:rFonts w:ascii="Tahoma" w:hAnsi="Tahoma" w:cs="Tahoma"/>
          <w:color w:val="1F1F1F"/>
          <w:sz w:val="25"/>
          <w:szCs w:val="25"/>
        </w:rPr>
        <w:t xml:space="preserve">to </w:t>
      </w:r>
      <w:r w:rsidRPr="005C501A">
        <w:rPr>
          <w:rFonts w:ascii="Tahoma" w:hAnsi="Tahoma" w:cs="Tahoma"/>
          <w:color w:val="1F1F1F"/>
          <w:sz w:val="25"/>
          <w:szCs w:val="25"/>
        </w:rPr>
        <w:t xml:space="preserve">provide a water tanker </w:t>
      </w:r>
      <w:r>
        <w:rPr>
          <w:rFonts w:ascii="Tahoma" w:hAnsi="Tahoma" w:cs="Tahoma"/>
          <w:color w:val="1F1F1F"/>
          <w:sz w:val="25"/>
          <w:szCs w:val="25"/>
        </w:rPr>
        <w:t>daily</w:t>
      </w:r>
      <w:r w:rsidRPr="005C501A">
        <w:rPr>
          <w:rFonts w:ascii="Tahoma" w:hAnsi="Tahoma" w:cs="Tahoma"/>
          <w:color w:val="1F1F1F"/>
          <w:sz w:val="25"/>
          <w:szCs w:val="25"/>
        </w:rPr>
        <w:t xml:space="preserve"> to ensure an adequate supply of water for drinking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C501A">
        <w:rPr>
          <w:rFonts w:ascii="Tahoma" w:hAnsi="Tahoma" w:cs="Tahoma"/>
          <w:color w:val="1F1F1F"/>
          <w:sz w:val="25"/>
          <w:szCs w:val="25"/>
        </w:rPr>
        <w:t xml:space="preserve">and other essential requirements. This arrangement is critical until the normal water supply is fully </w:t>
      </w:r>
      <w:r w:rsidRPr="005C501A">
        <w:rPr>
          <w:rFonts w:ascii="Tahoma" w:hAnsi="Tahoma" w:cs="Tahoma"/>
          <w:color w:val="1F1F1F"/>
          <w:sz w:val="25"/>
          <w:szCs w:val="25"/>
        </w:rPr>
        <w:t>restored.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We</w:t>
      </w:r>
      <w:r w:rsidR="00803C5A" w:rsidRPr="00803C5A">
        <w:rPr>
          <w:rFonts w:ascii="Tahoma" w:hAnsi="Tahoma" w:cs="Tahoma"/>
          <w:color w:val="1F1F1F"/>
          <w:sz w:val="25"/>
          <w:szCs w:val="25"/>
        </w:rPr>
        <w:t xml:space="preserve"> kindly request your immediate attention to this pressing </w:t>
      </w:r>
      <w:r w:rsidRPr="00803C5A">
        <w:rPr>
          <w:rFonts w:ascii="Tahoma" w:hAnsi="Tahoma" w:cs="Tahoma"/>
          <w:color w:val="1F1F1F"/>
          <w:sz w:val="25"/>
          <w:szCs w:val="25"/>
        </w:rPr>
        <w:t>matter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 For</w:t>
      </w:r>
      <w:r w:rsidR="00803C5A" w:rsidRPr="00803C5A">
        <w:rPr>
          <w:rFonts w:ascii="Tahoma" w:hAnsi="Tahoma" w:cs="Tahoma"/>
          <w:color w:val="1F1F1F"/>
          <w:sz w:val="25"/>
          <w:szCs w:val="25"/>
        </w:rPr>
        <w:t xml:space="preserve"> coordination, please contact Er. Ali Mohd Khan at 7006406972.</w:t>
      </w:r>
    </w:p>
    <w:p w14:paraId="00774A81" w14:textId="77777777" w:rsidR="005C501A" w:rsidRDefault="005C501A" w:rsidP="005C501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A71B1B6" w14:textId="77777777" w:rsidR="005C501A" w:rsidRPr="00803C5A" w:rsidRDefault="005C501A" w:rsidP="005C501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993C7" w14:textId="77777777" w:rsidR="00C12F58" w:rsidRPr="00A03137" w:rsidRDefault="00C12F58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5C501A">
      <w:headerReference w:type="default" r:id="rId7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0789" w14:textId="77777777" w:rsidR="00A84B10" w:rsidRDefault="00A84B10">
      <w:r>
        <w:separator/>
      </w:r>
    </w:p>
  </w:endnote>
  <w:endnote w:type="continuationSeparator" w:id="0">
    <w:p w14:paraId="7671E814" w14:textId="77777777" w:rsidR="00A84B10" w:rsidRDefault="00A84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FFBD" w14:textId="77777777" w:rsidR="00A84B10" w:rsidRDefault="00A84B10">
      <w:r>
        <w:separator/>
      </w:r>
    </w:p>
  </w:footnote>
  <w:footnote w:type="continuationSeparator" w:id="0">
    <w:p w14:paraId="3111758F" w14:textId="77777777" w:rsidR="00A84B10" w:rsidRDefault="00A84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75599225" name="Picture 575599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7"/>
  </w:num>
  <w:num w:numId="15" w16cid:durableId="1044796055">
    <w:abstractNumId w:val="15"/>
  </w:num>
  <w:num w:numId="16" w16cid:durableId="1853303922">
    <w:abstractNumId w:val="18"/>
  </w:num>
  <w:num w:numId="17" w16cid:durableId="740441839">
    <w:abstractNumId w:val="14"/>
  </w:num>
  <w:num w:numId="18" w16cid:durableId="1714306528">
    <w:abstractNumId w:val="10"/>
  </w:num>
  <w:num w:numId="19" w16cid:durableId="5547765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070A9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DF38AC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854E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201</Words>
  <Characters>1176</Characters>
  <Application>Microsoft Office Word</Application>
  <DocSecurity>0</DocSecurity>
  <Lines>47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2025-07-07T09:05:00Z</cp:lastPrinted>
  <dcterms:created xsi:type="dcterms:W3CDTF">2025-07-12T03:26:00Z</dcterms:created>
  <dcterms:modified xsi:type="dcterms:W3CDTF">2025-07-12T03:42:00Z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