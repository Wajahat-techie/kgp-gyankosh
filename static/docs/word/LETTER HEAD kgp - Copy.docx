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CAEFE0" w14:textId="77777777" w:rsidR="00C5211E" w:rsidRDefault="00C5211E">
      <w:pPr>
        <w:rPr>
          <w:lang w:val="en-US"/>
        </w:rPr>
      </w:pPr>
    </w:p>
    <w:p w14:paraId="23869130" w14:textId="52179689" w:rsidR="00917F07" w:rsidRPr="00917F07" w:rsidRDefault="00917F07">
      <w:pPr>
        <w:rPr>
          <w:rFonts w:ascii="Tahoma" w:hAnsi="Tahoma" w:cs="Tahoma"/>
          <w:sz w:val="26"/>
          <w:szCs w:val="26"/>
          <w:lang w:val="en-US"/>
        </w:rPr>
      </w:pPr>
      <w:r w:rsidRPr="00917F07">
        <w:rPr>
          <w:rFonts w:ascii="Tahoma" w:hAnsi="Tahoma" w:cs="Tahoma"/>
          <w:sz w:val="26"/>
          <w:szCs w:val="26"/>
          <w:lang w:val="en-US"/>
        </w:rPr>
        <w:t>The Director,</w:t>
      </w:r>
    </w:p>
    <w:p w14:paraId="1B60227B" w14:textId="16DAF5C1" w:rsidR="00917F07" w:rsidRPr="00917F07" w:rsidRDefault="00917F07">
      <w:pPr>
        <w:rPr>
          <w:rFonts w:ascii="Tahoma" w:hAnsi="Tahoma" w:cs="Tahoma"/>
          <w:sz w:val="26"/>
          <w:szCs w:val="26"/>
          <w:lang w:val="en-US"/>
        </w:rPr>
      </w:pPr>
      <w:r w:rsidRPr="00917F07">
        <w:rPr>
          <w:rFonts w:ascii="Tahoma" w:hAnsi="Tahoma" w:cs="Tahoma"/>
          <w:sz w:val="26"/>
          <w:szCs w:val="26"/>
          <w:lang w:val="en-US"/>
        </w:rPr>
        <w:t>Skill Development Department,</w:t>
      </w:r>
    </w:p>
    <w:p w14:paraId="0C2231BE" w14:textId="0BA0CC09" w:rsidR="00917F07" w:rsidRPr="00917F07" w:rsidRDefault="00917F07">
      <w:pPr>
        <w:rPr>
          <w:rFonts w:ascii="Tahoma" w:hAnsi="Tahoma" w:cs="Tahoma"/>
          <w:sz w:val="26"/>
          <w:szCs w:val="26"/>
          <w:lang w:val="en-US"/>
        </w:rPr>
      </w:pPr>
      <w:r w:rsidRPr="00917F07">
        <w:rPr>
          <w:rFonts w:ascii="Tahoma" w:hAnsi="Tahoma" w:cs="Tahoma"/>
          <w:sz w:val="26"/>
          <w:szCs w:val="26"/>
          <w:lang w:val="en-US"/>
        </w:rPr>
        <w:t>Jammu/Srinagar.</w:t>
      </w:r>
    </w:p>
    <w:p w14:paraId="32C03868" w14:textId="77777777" w:rsidR="00917F07" w:rsidRDefault="00917F07">
      <w:pPr>
        <w:rPr>
          <w:rFonts w:ascii="Tahoma" w:hAnsi="Tahoma" w:cs="Tahoma"/>
          <w:sz w:val="26"/>
          <w:szCs w:val="26"/>
          <w:lang w:val="en-US"/>
        </w:rPr>
      </w:pPr>
    </w:p>
    <w:p w14:paraId="31DE3E75" w14:textId="1B667178" w:rsidR="00917F07" w:rsidRDefault="00917F07">
      <w:pPr>
        <w:rPr>
          <w:rFonts w:ascii="Tahoma" w:hAnsi="Tahoma" w:cs="Tahoma"/>
          <w:sz w:val="26"/>
          <w:szCs w:val="26"/>
          <w:lang w:val="en-US"/>
        </w:rPr>
      </w:pPr>
      <w:r>
        <w:rPr>
          <w:rFonts w:ascii="Tahoma" w:hAnsi="Tahoma" w:cs="Tahoma"/>
          <w:sz w:val="26"/>
          <w:szCs w:val="26"/>
          <w:lang w:val="en-US"/>
        </w:rPr>
        <w:t xml:space="preserve">No: KGP/Estt/2023/                                          Dated: 29-12-2023 </w:t>
      </w:r>
    </w:p>
    <w:p w14:paraId="6D323CDE" w14:textId="360EE92B" w:rsidR="00917F07" w:rsidRPr="00917F07" w:rsidRDefault="00917F07">
      <w:pPr>
        <w:rPr>
          <w:rFonts w:ascii="Tahoma" w:hAnsi="Tahoma" w:cs="Tahoma"/>
          <w:sz w:val="26"/>
          <w:szCs w:val="26"/>
          <w:lang w:val="en-US"/>
        </w:rPr>
      </w:pPr>
      <w:r>
        <w:rPr>
          <w:rFonts w:ascii="Tahoma" w:hAnsi="Tahoma" w:cs="Tahoma"/>
          <w:sz w:val="26"/>
          <w:szCs w:val="26"/>
          <w:lang w:val="en-US"/>
        </w:rPr>
        <w:t xml:space="preserve">                                                       </w:t>
      </w:r>
    </w:p>
    <w:p w14:paraId="1340BE08" w14:textId="5326599D" w:rsidR="00917F07" w:rsidRPr="00917F07" w:rsidRDefault="00917F07">
      <w:pPr>
        <w:rPr>
          <w:rFonts w:ascii="Tahoma" w:hAnsi="Tahoma" w:cs="Tahoma"/>
          <w:b/>
          <w:sz w:val="26"/>
          <w:szCs w:val="26"/>
          <w:lang w:val="en-US"/>
        </w:rPr>
      </w:pPr>
      <w:r w:rsidRPr="00917F07">
        <w:rPr>
          <w:rFonts w:ascii="Tahoma" w:hAnsi="Tahoma" w:cs="Tahoma"/>
          <w:b/>
          <w:sz w:val="26"/>
          <w:szCs w:val="26"/>
          <w:lang w:val="en-US"/>
        </w:rPr>
        <w:t>Subject:</w:t>
      </w:r>
      <w:r>
        <w:rPr>
          <w:rFonts w:ascii="Tahoma" w:hAnsi="Tahoma" w:cs="Tahoma"/>
          <w:b/>
          <w:sz w:val="26"/>
          <w:szCs w:val="26"/>
          <w:lang w:val="en-US"/>
        </w:rPr>
        <w:t xml:space="preserve"> </w:t>
      </w:r>
      <w:r w:rsidRPr="00917F07">
        <w:rPr>
          <w:rFonts w:ascii="Tahoma" w:hAnsi="Tahoma" w:cs="Tahoma"/>
          <w:b/>
          <w:sz w:val="26"/>
          <w:szCs w:val="26"/>
          <w:lang w:val="en-US"/>
        </w:rPr>
        <w:t>Updation/Monitoring of EPM Portal in respect of Officers/Official borne on the establishment of subordinate of Skill Development.</w:t>
      </w:r>
    </w:p>
    <w:p w14:paraId="63D55EC0" w14:textId="77777777" w:rsidR="00917F07" w:rsidRDefault="00917F07">
      <w:pPr>
        <w:rPr>
          <w:rFonts w:ascii="Tahoma" w:hAnsi="Tahoma" w:cs="Tahoma"/>
          <w:sz w:val="26"/>
          <w:szCs w:val="26"/>
          <w:lang w:val="en-US"/>
        </w:rPr>
      </w:pPr>
    </w:p>
    <w:p w14:paraId="7513E837" w14:textId="6088E9C8" w:rsidR="00917F07" w:rsidRDefault="00917F07" w:rsidP="00917F07">
      <w:pPr>
        <w:spacing w:line="276" w:lineRule="auto"/>
        <w:rPr>
          <w:rFonts w:ascii="Tahoma" w:hAnsi="Tahoma" w:cs="Tahoma"/>
          <w:sz w:val="26"/>
          <w:szCs w:val="26"/>
          <w:lang w:val="en-US"/>
        </w:rPr>
      </w:pPr>
      <w:r>
        <w:rPr>
          <w:rFonts w:ascii="Tahoma" w:hAnsi="Tahoma" w:cs="Tahoma"/>
          <w:sz w:val="26"/>
          <w:szCs w:val="26"/>
          <w:lang w:val="en-US"/>
        </w:rPr>
        <w:t>Dear Sir,</w:t>
      </w:r>
    </w:p>
    <w:p w14:paraId="2FAB7A8B" w14:textId="77777777" w:rsidR="00917F07" w:rsidRDefault="00917F07" w:rsidP="00917F07">
      <w:pPr>
        <w:spacing w:line="276" w:lineRule="auto"/>
        <w:rPr>
          <w:rFonts w:ascii="Tahoma" w:hAnsi="Tahoma" w:cs="Tahoma"/>
          <w:sz w:val="26"/>
          <w:szCs w:val="26"/>
          <w:lang w:val="en-US"/>
        </w:rPr>
      </w:pPr>
    </w:p>
    <w:p w14:paraId="7F7D7BD6" w14:textId="47BB8454" w:rsidR="00917F07" w:rsidRDefault="00917F07" w:rsidP="00917F07">
      <w:pPr>
        <w:spacing w:line="276" w:lineRule="auto"/>
        <w:jc w:val="both"/>
        <w:rPr>
          <w:rFonts w:ascii="Tahoma" w:hAnsi="Tahoma" w:cs="Tahoma"/>
          <w:sz w:val="26"/>
          <w:szCs w:val="26"/>
          <w:lang w:val="en-US"/>
        </w:rPr>
      </w:pPr>
      <w:r>
        <w:rPr>
          <w:rFonts w:ascii="Tahoma" w:hAnsi="Tahoma" w:cs="Tahoma"/>
          <w:sz w:val="26"/>
          <w:szCs w:val="26"/>
          <w:lang w:val="en-US"/>
        </w:rPr>
        <w:t>In reference to the above captioned subject and your office letter no DSD/Poly/101/95323/2330-31; dated 23-12-2023, kindly find the required details in the devised format.</w:t>
      </w:r>
    </w:p>
    <w:p w14:paraId="7FD07642" w14:textId="77777777" w:rsidR="00917F07" w:rsidRDefault="00917F07" w:rsidP="00917F07">
      <w:pPr>
        <w:spacing w:line="276" w:lineRule="auto"/>
        <w:jc w:val="both"/>
        <w:rPr>
          <w:rFonts w:ascii="Tahoma" w:hAnsi="Tahoma" w:cs="Tahoma"/>
          <w:sz w:val="26"/>
          <w:szCs w:val="26"/>
          <w:lang w:val="en-US"/>
        </w:rPr>
      </w:pPr>
    </w:p>
    <w:tbl>
      <w:tblPr>
        <w:tblW w:w="11031" w:type="dxa"/>
        <w:tblInd w:w="-612" w:type="dxa"/>
        <w:tblLook w:val="04A0" w:firstRow="1" w:lastRow="0" w:firstColumn="1" w:lastColumn="0" w:noHBand="0" w:noVBand="1"/>
      </w:tblPr>
      <w:tblGrid>
        <w:gridCol w:w="623"/>
        <w:gridCol w:w="1568"/>
        <w:gridCol w:w="1162"/>
        <w:gridCol w:w="1165"/>
        <w:gridCol w:w="1162"/>
        <w:gridCol w:w="1712"/>
        <w:gridCol w:w="1635"/>
        <w:gridCol w:w="1173"/>
        <w:gridCol w:w="974"/>
      </w:tblGrid>
      <w:tr w:rsidR="00917F07" w:rsidRPr="00917F07" w14:paraId="78AABCC8" w14:textId="77777777" w:rsidTr="00917F07">
        <w:trPr>
          <w:trHeight w:val="126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EE05C" w14:textId="77777777" w:rsidR="00917F07" w:rsidRPr="00917F07" w:rsidRDefault="00917F07" w:rsidP="00917F07">
            <w:pPr>
              <w:jc w:val="center"/>
              <w:rPr>
                <w:rFonts w:cs="Calibri"/>
                <w:b/>
                <w:bCs/>
                <w:color w:val="000000"/>
                <w:sz w:val="21"/>
                <w:szCs w:val="21"/>
                <w:lang w:val="en-US" w:eastAsia="en-US"/>
              </w:rPr>
            </w:pPr>
            <w:proofErr w:type="spellStart"/>
            <w:r w:rsidRPr="00917F07">
              <w:rPr>
                <w:rFonts w:cs="Calibri"/>
                <w:b/>
                <w:bCs/>
                <w:color w:val="000000"/>
                <w:sz w:val="21"/>
                <w:szCs w:val="21"/>
                <w:lang w:val="en-US" w:eastAsia="en-US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1F8C5" w14:textId="77777777" w:rsidR="00917F07" w:rsidRPr="00917F07" w:rsidRDefault="00917F07" w:rsidP="00917F07">
            <w:pPr>
              <w:jc w:val="center"/>
              <w:rPr>
                <w:rFonts w:cs="Calibri"/>
                <w:b/>
                <w:bCs/>
                <w:color w:val="000000"/>
                <w:sz w:val="21"/>
                <w:szCs w:val="21"/>
                <w:lang w:val="en-US" w:eastAsia="en-US"/>
              </w:rPr>
            </w:pPr>
            <w:r w:rsidRPr="00917F07">
              <w:rPr>
                <w:rFonts w:cs="Calibri"/>
                <w:b/>
                <w:bCs/>
                <w:color w:val="000000"/>
                <w:sz w:val="21"/>
                <w:szCs w:val="21"/>
                <w:lang w:val="en-US" w:eastAsia="en-US"/>
              </w:rPr>
              <w:t>Name of Office/Institute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1851E" w14:textId="77777777" w:rsidR="00917F07" w:rsidRPr="00917F07" w:rsidRDefault="00917F07" w:rsidP="00917F07">
            <w:pPr>
              <w:jc w:val="center"/>
              <w:rPr>
                <w:rFonts w:cs="Calibri"/>
                <w:b/>
                <w:bCs/>
                <w:color w:val="000000"/>
                <w:sz w:val="21"/>
                <w:szCs w:val="21"/>
                <w:lang w:val="en-US" w:eastAsia="en-US"/>
              </w:rPr>
            </w:pPr>
            <w:r w:rsidRPr="00917F07">
              <w:rPr>
                <w:rFonts w:cs="Calibri"/>
                <w:b/>
                <w:bCs/>
                <w:color w:val="000000"/>
                <w:sz w:val="21"/>
                <w:szCs w:val="21"/>
                <w:lang w:val="en-US" w:eastAsia="en-US"/>
              </w:rPr>
              <w:t xml:space="preserve">Total No. of Employees </w:t>
            </w:r>
            <w:r w:rsidRPr="00917F07">
              <w:rPr>
                <w:rFonts w:cs="Calibri"/>
                <w:b/>
                <w:bCs/>
                <w:color w:val="000000"/>
                <w:sz w:val="21"/>
                <w:szCs w:val="21"/>
                <w:lang w:val="en-US" w:eastAsia="en-US"/>
              </w:rPr>
              <w:br/>
              <w:t>in Position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CAAEF" w14:textId="77777777" w:rsidR="00917F07" w:rsidRPr="00917F07" w:rsidRDefault="00917F07" w:rsidP="00917F07">
            <w:pPr>
              <w:jc w:val="center"/>
              <w:rPr>
                <w:rFonts w:cs="Calibri"/>
                <w:b/>
                <w:bCs/>
                <w:color w:val="000000"/>
                <w:sz w:val="21"/>
                <w:szCs w:val="21"/>
                <w:lang w:val="en-US" w:eastAsia="en-US"/>
              </w:rPr>
            </w:pPr>
            <w:r w:rsidRPr="00917F07">
              <w:rPr>
                <w:rFonts w:cs="Calibri"/>
                <w:b/>
                <w:bCs/>
                <w:color w:val="000000"/>
                <w:sz w:val="21"/>
                <w:szCs w:val="21"/>
                <w:lang w:val="en-US" w:eastAsia="en-US"/>
              </w:rPr>
              <w:t>No. of employees registered in EPM Portal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68743" w14:textId="77777777" w:rsidR="00917F07" w:rsidRPr="00917F07" w:rsidRDefault="00917F07" w:rsidP="00917F07">
            <w:pPr>
              <w:jc w:val="center"/>
              <w:rPr>
                <w:rFonts w:cs="Calibri"/>
                <w:b/>
                <w:bCs/>
                <w:color w:val="000000"/>
                <w:sz w:val="21"/>
                <w:szCs w:val="21"/>
                <w:lang w:val="en-US" w:eastAsia="en-US"/>
              </w:rPr>
            </w:pPr>
            <w:r w:rsidRPr="00917F07">
              <w:rPr>
                <w:rFonts w:cs="Calibri"/>
                <w:b/>
                <w:bCs/>
                <w:color w:val="000000"/>
                <w:sz w:val="21"/>
                <w:szCs w:val="21"/>
                <w:lang w:val="en-US" w:eastAsia="en-US"/>
              </w:rPr>
              <w:t>No. Employees not registered on Portal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FF9AB" w14:textId="77777777" w:rsidR="00917F07" w:rsidRPr="00917F07" w:rsidRDefault="00917F07" w:rsidP="00917F07">
            <w:pPr>
              <w:jc w:val="center"/>
              <w:rPr>
                <w:rFonts w:cs="Calibri"/>
                <w:b/>
                <w:bCs/>
                <w:color w:val="000000"/>
                <w:sz w:val="21"/>
                <w:szCs w:val="21"/>
                <w:lang w:val="en-US" w:eastAsia="en-US"/>
              </w:rPr>
            </w:pPr>
            <w:r w:rsidRPr="00917F07">
              <w:rPr>
                <w:rFonts w:cs="Calibri"/>
                <w:b/>
                <w:bCs/>
                <w:color w:val="000000"/>
                <w:sz w:val="21"/>
                <w:szCs w:val="21"/>
                <w:lang w:val="en-US" w:eastAsia="en-US"/>
              </w:rPr>
              <w:t xml:space="preserve"> Name and designation of the employee of EPM who are not submitting monthly report on EPM Portal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9F746" w14:textId="785685AA" w:rsidR="00917F07" w:rsidRPr="00917F07" w:rsidRDefault="00917F07" w:rsidP="00917F07">
            <w:pPr>
              <w:jc w:val="center"/>
              <w:rPr>
                <w:rFonts w:cs="Calibri"/>
                <w:b/>
                <w:bCs/>
                <w:color w:val="000000"/>
                <w:sz w:val="21"/>
                <w:szCs w:val="21"/>
                <w:lang w:val="en-US" w:eastAsia="en-US"/>
              </w:rPr>
            </w:pPr>
            <w:r w:rsidRPr="00917F07">
              <w:rPr>
                <w:rFonts w:cs="Calibri"/>
                <w:b/>
                <w:bCs/>
                <w:color w:val="000000"/>
                <w:sz w:val="21"/>
                <w:szCs w:val="21"/>
                <w:lang w:val="en-US" w:eastAsia="en-US"/>
              </w:rPr>
              <w:t>Reasons for non-registration employees on Portal EPM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036AF" w14:textId="77777777" w:rsidR="00917F07" w:rsidRPr="00917F07" w:rsidRDefault="00917F07" w:rsidP="00917F07">
            <w:pPr>
              <w:jc w:val="center"/>
              <w:rPr>
                <w:rFonts w:cs="Calibri"/>
                <w:b/>
                <w:bCs/>
                <w:color w:val="000000"/>
                <w:sz w:val="21"/>
                <w:szCs w:val="21"/>
                <w:lang w:val="en-US" w:eastAsia="en-US"/>
              </w:rPr>
            </w:pPr>
            <w:r w:rsidRPr="00917F07">
              <w:rPr>
                <w:rFonts w:cs="Calibri"/>
                <w:b/>
                <w:bCs/>
                <w:color w:val="000000"/>
                <w:sz w:val="21"/>
                <w:szCs w:val="21"/>
                <w:lang w:val="en-US" w:eastAsia="en-US"/>
              </w:rPr>
              <w:t>Reasons for not filling report on EPM Portal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EB3F7" w14:textId="77777777" w:rsidR="00917F07" w:rsidRPr="00917F07" w:rsidRDefault="00917F07" w:rsidP="00917F07">
            <w:pPr>
              <w:jc w:val="center"/>
              <w:rPr>
                <w:rFonts w:cs="Calibri"/>
                <w:b/>
                <w:bCs/>
                <w:color w:val="000000"/>
                <w:sz w:val="21"/>
                <w:szCs w:val="21"/>
                <w:lang w:val="en-US" w:eastAsia="en-US"/>
              </w:rPr>
            </w:pPr>
            <w:r w:rsidRPr="00917F07">
              <w:rPr>
                <w:rFonts w:cs="Calibri"/>
                <w:b/>
                <w:bCs/>
                <w:color w:val="000000"/>
                <w:sz w:val="21"/>
                <w:szCs w:val="21"/>
                <w:lang w:val="en-US" w:eastAsia="en-US"/>
              </w:rPr>
              <w:t>Remarks</w:t>
            </w:r>
          </w:p>
        </w:tc>
      </w:tr>
      <w:tr w:rsidR="00917F07" w:rsidRPr="00917F07" w14:paraId="6F3CE841" w14:textId="77777777" w:rsidTr="00917F07">
        <w:trPr>
          <w:trHeight w:val="29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92B62" w14:textId="77777777" w:rsidR="00917F07" w:rsidRPr="00917F07" w:rsidRDefault="00917F07" w:rsidP="00917F07">
            <w:pPr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917F07">
              <w:rPr>
                <w:rFonts w:cs="Calibri"/>
                <w:b/>
                <w:bCs/>
                <w:color w:val="000000"/>
                <w:lang w:val="en-US" w:eastAsia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229A3" w14:textId="77777777" w:rsidR="00917F07" w:rsidRPr="00917F07" w:rsidRDefault="00917F07" w:rsidP="00917F07">
            <w:pPr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917F07">
              <w:rPr>
                <w:rFonts w:cs="Calibri"/>
                <w:b/>
                <w:bCs/>
                <w:color w:val="000000"/>
                <w:lang w:val="en-US" w:eastAsia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446A8" w14:textId="77777777" w:rsidR="00917F07" w:rsidRPr="00917F07" w:rsidRDefault="00917F07" w:rsidP="00917F07">
            <w:pPr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917F07">
              <w:rPr>
                <w:rFonts w:cs="Calibri"/>
                <w:b/>
                <w:bCs/>
                <w:color w:val="000000"/>
                <w:lang w:val="en-US" w:eastAsia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758D9" w14:textId="77777777" w:rsidR="00917F07" w:rsidRPr="00917F07" w:rsidRDefault="00917F07" w:rsidP="00917F07">
            <w:pPr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917F07">
              <w:rPr>
                <w:rFonts w:cs="Calibri"/>
                <w:b/>
                <w:bCs/>
                <w:color w:val="000000"/>
                <w:lang w:val="en-US" w:eastAsia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8510D" w14:textId="77777777" w:rsidR="00917F07" w:rsidRPr="00917F07" w:rsidRDefault="00917F07" w:rsidP="00917F07">
            <w:pPr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917F07">
              <w:rPr>
                <w:rFonts w:cs="Calibri"/>
                <w:b/>
                <w:bCs/>
                <w:color w:val="000000"/>
                <w:lang w:val="en-US" w:eastAsia="en-US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A3FDC" w14:textId="77777777" w:rsidR="00917F07" w:rsidRPr="00917F07" w:rsidRDefault="00917F07" w:rsidP="00917F07">
            <w:pPr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917F07">
              <w:rPr>
                <w:rFonts w:cs="Calibri"/>
                <w:b/>
                <w:bCs/>
                <w:color w:val="000000"/>
                <w:lang w:val="en-US" w:eastAsia="en-US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0901F" w14:textId="77777777" w:rsidR="00917F07" w:rsidRPr="00917F07" w:rsidRDefault="00917F07" w:rsidP="00917F07">
            <w:pPr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917F07">
              <w:rPr>
                <w:rFonts w:cs="Calibri"/>
                <w:b/>
                <w:bCs/>
                <w:color w:val="000000"/>
                <w:lang w:val="en-US" w:eastAsia="en-US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5CDC1" w14:textId="77777777" w:rsidR="00917F07" w:rsidRPr="00917F07" w:rsidRDefault="00917F07" w:rsidP="00917F07">
            <w:pPr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917F07">
              <w:rPr>
                <w:rFonts w:cs="Calibri"/>
                <w:b/>
                <w:bCs/>
                <w:color w:val="000000"/>
                <w:lang w:val="en-US" w:eastAsia="en-US"/>
              </w:rPr>
              <w:t>8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32C72" w14:textId="77777777" w:rsidR="00917F07" w:rsidRPr="00917F07" w:rsidRDefault="00917F07" w:rsidP="00917F07">
            <w:pPr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917F07">
              <w:rPr>
                <w:rFonts w:cs="Calibri"/>
                <w:b/>
                <w:bCs/>
                <w:color w:val="000000"/>
                <w:lang w:val="en-US" w:eastAsia="en-US"/>
              </w:rPr>
              <w:t>9</w:t>
            </w:r>
          </w:p>
        </w:tc>
      </w:tr>
      <w:tr w:rsidR="00917F07" w:rsidRPr="00917F07" w14:paraId="063A5EDA" w14:textId="77777777" w:rsidTr="00917F07">
        <w:trPr>
          <w:trHeight w:val="297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6F376" w14:textId="77777777" w:rsidR="00917F07" w:rsidRPr="00917F07" w:rsidRDefault="00917F07" w:rsidP="00917F07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917F07">
              <w:rPr>
                <w:rFonts w:cs="Calibri"/>
                <w:color w:val="000000"/>
                <w:lang w:val="en-US" w:eastAsia="en-US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6B46F" w14:textId="77777777" w:rsidR="00917F07" w:rsidRPr="00917F07" w:rsidRDefault="00917F07" w:rsidP="00917F07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917F07">
              <w:rPr>
                <w:rFonts w:cs="Calibri"/>
                <w:color w:val="000000"/>
                <w:lang w:val="en-US" w:eastAsia="en-US"/>
              </w:rPr>
              <w:t>KGP</w:t>
            </w:r>
            <w:r w:rsidRPr="00917F07">
              <w:rPr>
                <w:rFonts w:cs="Calibri"/>
                <w:color w:val="000000"/>
                <w:lang w:val="en-US" w:eastAsia="en-US"/>
              </w:rPr>
              <w:br/>
              <w:t xml:space="preserve"> SRINAGAR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4D381" w14:textId="77777777" w:rsidR="00917F07" w:rsidRPr="00917F07" w:rsidRDefault="00917F07" w:rsidP="00917F07">
            <w:pPr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917F07">
              <w:rPr>
                <w:rFonts w:cs="Calibri"/>
                <w:b/>
                <w:bCs/>
                <w:color w:val="000000"/>
                <w:lang w:val="en-US" w:eastAsia="en-US"/>
              </w:rPr>
              <w:t>109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2B2C9" w14:textId="77777777" w:rsidR="00917F07" w:rsidRPr="00917F07" w:rsidRDefault="00917F07" w:rsidP="00917F07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917F07">
              <w:rPr>
                <w:rFonts w:cs="Calibri"/>
                <w:color w:val="000000"/>
                <w:lang w:val="en-US" w:eastAsia="en-US"/>
              </w:rPr>
              <w:t>105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1A854" w14:textId="77777777" w:rsidR="00917F07" w:rsidRPr="00917F07" w:rsidRDefault="00917F07" w:rsidP="00917F07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917F07">
              <w:rPr>
                <w:rFonts w:cs="Calibri"/>
                <w:color w:val="000000"/>
                <w:lang w:val="en-US" w:eastAsia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B37A27" w14:textId="77777777" w:rsidR="00917F07" w:rsidRPr="00917F07" w:rsidRDefault="00917F07" w:rsidP="00917F07">
            <w:pPr>
              <w:jc w:val="center"/>
              <w:rPr>
                <w:rFonts w:cs="Calibri"/>
                <w:lang w:val="en-US" w:eastAsia="en-US"/>
              </w:rPr>
            </w:pPr>
            <w:r w:rsidRPr="00917F07">
              <w:rPr>
                <w:rFonts w:cs="Calibri"/>
                <w:lang w:val="en-US" w:eastAsia="en-US"/>
              </w:rPr>
              <w:t xml:space="preserve">Nida-ul Amin,  Lecturer-I                       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6209A1" w14:textId="77777777" w:rsidR="00917F07" w:rsidRPr="00917F07" w:rsidRDefault="00917F07" w:rsidP="00917F07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917F07">
              <w:rPr>
                <w:rFonts w:cs="Calibri"/>
                <w:color w:val="000000"/>
                <w:lang w:val="en-US" w:eastAsia="en-US"/>
              </w:rPr>
              <w:t>Absconding from duty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828B4" w14:textId="77777777" w:rsidR="00917F07" w:rsidRPr="00917F07" w:rsidRDefault="00917F07" w:rsidP="00917F07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917F07">
              <w:rPr>
                <w:rFonts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E323F" w14:textId="77777777" w:rsidR="00917F07" w:rsidRPr="00917F07" w:rsidRDefault="00917F07" w:rsidP="00917F07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917F07">
              <w:rPr>
                <w:rFonts w:cs="Calibri"/>
                <w:color w:val="000000"/>
                <w:lang w:val="en-US" w:eastAsia="en-US"/>
              </w:rPr>
              <w:t> </w:t>
            </w:r>
          </w:p>
        </w:tc>
      </w:tr>
      <w:tr w:rsidR="00917F07" w:rsidRPr="00917F07" w14:paraId="754B1346" w14:textId="77777777" w:rsidTr="00917F07">
        <w:trPr>
          <w:trHeight w:val="594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57B02" w14:textId="77777777" w:rsidR="00917F07" w:rsidRPr="00917F07" w:rsidRDefault="00917F07" w:rsidP="00917F07">
            <w:pPr>
              <w:rPr>
                <w:rFonts w:cs="Calibri"/>
                <w:color w:val="000000"/>
                <w:lang w:val="en-US"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CBCD7" w14:textId="77777777" w:rsidR="00917F07" w:rsidRPr="00917F07" w:rsidRDefault="00917F07" w:rsidP="00917F07">
            <w:pPr>
              <w:rPr>
                <w:rFonts w:cs="Calibri"/>
                <w:color w:val="000000"/>
                <w:lang w:val="en-US"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55806" w14:textId="77777777" w:rsidR="00917F07" w:rsidRPr="00917F07" w:rsidRDefault="00917F07" w:rsidP="00917F07">
            <w:pPr>
              <w:rPr>
                <w:rFonts w:cs="Calibri"/>
                <w:b/>
                <w:bCs/>
                <w:color w:val="000000"/>
                <w:lang w:val="en-US"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C8CE" w14:textId="77777777" w:rsidR="00917F07" w:rsidRPr="00917F07" w:rsidRDefault="00917F07" w:rsidP="00917F07">
            <w:pPr>
              <w:rPr>
                <w:rFonts w:cs="Calibri"/>
                <w:color w:val="000000"/>
                <w:lang w:val="en-US"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A4C86" w14:textId="77777777" w:rsidR="00917F07" w:rsidRPr="00917F07" w:rsidRDefault="00917F07" w:rsidP="00917F07">
            <w:pPr>
              <w:rPr>
                <w:rFonts w:cs="Calibri"/>
                <w:color w:val="000000"/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56614F" w14:textId="77777777" w:rsidR="00917F07" w:rsidRPr="00917F07" w:rsidRDefault="00917F07" w:rsidP="00917F07">
            <w:pPr>
              <w:jc w:val="center"/>
              <w:rPr>
                <w:rFonts w:cs="Calibri"/>
                <w:lang w:val="en-US" w:eastAsia="en-US"/>
              </w:rPr>
            </w:pPr>
            <w:r w:rsidRPr="00917F07">
              <w:rPr>
                <w:rFonts w:cs="Calibri"/>
                <w:lang w:val="en-US" w:eastAsia="en-US"/>
              </w:rPr>
              <w:t xml:space="preserve">Gulzar Ahmad Sheikh,Safaiwala                                               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FE91D" w14:textId="77777777" w:rsidR="00917F07" w:rsidRPr="00917F07" w:rsidRDefault="00917F07" w:rsidP="00917F07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917F07">
              <w:rPr>
                <w:rFonts w:cs="Calibri"/>
                <w:color w:val="000000"/>
                <w:lang w:val="en-US" w:eastAsia="en-US"/>
              </w:rPr>
              <w:t>Non availability of Smart Phone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F006E" w14:textId="77777777" w:rsidR="00917F07" w:rsidRPr="00917F07" w:rsidRDefault="00917F07" w:rsidP="00917F07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917F07">
              <w:rPr>
                <w:rFonts w:cs="Calibri"/>
                <w:color w:val="000000"/>
                <w:lang w:val="en-US" w:eastAsia="en-US"/>
              </w:rPr>
              <w:t>Non availability of Smart Phone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088C1" w14:textId="2AFCDDD9" w:rsidR="00917F07" w:rsidRPr="00917F07" w:rsidRDefault="00CF4EA1" w:rsidP="00917F07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917F07">
              <w:rPr>
                <w:rFonts w:cs="Calibri"/>
                <w:color w:val="000000"/>
                <w:lang w:val="en-US" w:eastAsia="en-US"/>
              </w:rPr>
              <w:t>Will be taken care</w:t>
            </w:r>
            <w:r>
              <w:rPr>
                <w:rFonts w:cs="Calibri"/>
                <w:color w:val="000000"/>
                <w:lang w:val="en-US" w:eastAsia="en-US"/>
              </w:rPr>
              <w:t xml:space="preserve"> of</w:t>
            </w:r>
            <w:r w:rsidRPr="00917F07">
              <w:rPr>
                <w:rFonts w:cs="Calibri"/>
                <w:color w:val="000000"/>
                <w:lang w:val="en-US" w:eastAsia="en-US"/>
              </w:rPr>
              <w:t xml:space="preserve"> in future</w:t>
            </w:r>
            <w:r w:rsidR="00A833CE">
              <w:rPr>
                <w:rFonts w:cs="Calibri"/>
                <w:color w:val="000000"/>
                <w:lang w:val="en-US" w:eastAsia="en-US"/>
              </w:rPr>
              <w:t>.</w:t>
            </w:r>
          </w:p>
        </w:tc>
      </w:tr>
      <w:tr w:rsidR="00917F07" w:rsidRPr="00917F07" w14:paraId="2E723698" w14:textId="77777777" w:rsidTr="00917F07">
        <w:trPr>
          <w:trHeight w:val="594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F695A" w14:textId="77777777" w:rsidR="00917F07" w:rsidRPr="00917F07" w:rsidRDefault="00917F07" w:rsidP="00917F07">
            <w:pPr>
              <w:rPr>
                <w:rFonts w:cs="Calibri"/>
                <w:color w:val="000000"/>
                <w:lang w:val="en-US"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98FEB" w14:textId="77777777" w:rsidR="00917F07" w:rsidRPr="00917F07" w:rsidRDefault="00917F07" w:rsidP="00917F07">
            <w:pPr>
              <w:rPr>
                <w:rFonts w:cs="Calibri"/>
                <w:color w:val="000000"/>
                <w:lang w:val="en-US"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2E544" w14:textId="77777777" w:rsidR="00917F07" w:rsidRPr="00917F07" w:rsidRDefault="00917F07" w:rsidP="00917F07">
            <w:pPr>
              <w:rPr>
                <w:rFonts w:cs="Calibri"/>
                <w:b/>
                <w:bCs/>
                <w:color w:val="000000"/>
                <w:lang w:val="en-US"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232B3" w14:textId="77777777" w:rsidR="00917F07" w:rsidRPr="00917F07" w:rsidRDefault="00917F07" w:rsidP="00917F07">
            <w:pPr>
              <w:rPr>
                <w:rFonts w:cs="Calibri"/>
                <w:color w:val="000000"/>
                <w:lang w:val="en-US"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FE46E" w14:textId="77777777" w:rsidR="00917F07" w:rsidRPr="00917F07" w:rsidRDefault="00917F07" w:rsidP="00917F07">
            <w:pPr>
              <w:rPr>
                <w:rFonts w:cs="Calibri"/>
                <w:color w:val="000000"/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2B1CE9" w14:textId="77777777" w:rsidR="00917F07" w:rsidRPr="00917F07" w:rsidRDefault="00917F07" w:rsidP="00917F07">
            <w:pPr>
              <w:jc w:val="center"/>
              <w:rPr>
                <w:rFonts w:cs="Calibri"/>
                <w:lang w:val="en-US" w:eastAsia="en-US"/>
              </w:rPr>
            </w:pPr>
            <w:r w:rsidRPr="00917F07">
              <w:rPr>
                <w:rFonts w:cs="Calibri"/>
                <w:lang w:val="en-US" w:eastAsia="en-US"/>
              </w:rPr>
              <w:t xml:space="preserve">Mehraj-ud-din Sheikh,Safaiwala                                                         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10563" w14:textId="77777777" w:rsidR="00917F07" w:rsidRPr="00917F07" w:rsidRDefault="00917F07" w:rsidP="00917F07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917F07">
              <w:rPr>
                <w:rFonts w:cs="Calibri"/>
                <w:color w:val="000000"/>
                <w:lang w:val="en-US" w:eastAsia="en-US"/>
              </w:rPr>
              <w:t>Non availability of Smart Phone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892A3" w14:textId="77777777" w:rsidR="00917F07" w:rsidRPr="00917F07" w:rsidRDefault="00917F07" w:rsidP="00917F07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917F07">
              <w:rPr>
                <w:rFonts w:cs="Calibri"/>
                <w:color w:val="000000"/>
                <w:lang w:val="en-US" w:eastAsia="en-US"/>
              </w:rPr>
              <w:t>Non availability of Smart Phone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E51BB" w14:textId="41D790D1" w:rsidR="00917F07" w:rsidRPr="00917F07" w:rsidRDefault="00CF4EA1" w:rsidP="00917F07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917F07">
              <w:rPr>
                <w:rFonts w:cs="Calibri"/>
                <w:color w:val="000000"/>
                <w:lang w:val="en-US" w:eastAsia="en-US"/>
              </w:rPr>
              <w:t>Will be taken care</w:t>
            </w:r>
            <w:r>
              <w:rPr>
                <w:rFonts w:cs="Calibri"/>
                <w:color w:val="000000"/>
                <w:lang w:val="en-US" w:eastAsia="en-US"/>
              </w:rPr>
              <w:t xml:space="preserve"> of</w:t>
            </w:r>
            <w:r w:rsidRPr="00917F07">
              <w:rPr>
                <w:rFonts w:cs="Calibri"/>
                <w:color w:val="000000"/>
                <w:lang w:val="en-US" w:eastAsia="en-US"/>
              </w:rPr>
              <w:t xml:space="preserve"> in future</w:t>
            </w:r>
            <w:r w:rsidR="00A833CE">
              <w:rPr>
                <w:rFonts w:cs="Calibri"/>
                <w:color w:val="000000"/>
                <w:lang w:val="en-US" w:eastAsia="en-US"/>
              </w:rPr>
              <w:t>.</w:t>
            </w:r>
          </w:p>
        </w:tc>
      </w:tr>
      <w:tr w:rsidR="00917F07" w:rsidRPr="00917F07" w14:paraId="74848772" w14:textId="77777777" w:rsidTr="00917F07">
        <w:trPr>
          <w:trHeight w:val="594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53FE1" w14:textId="77777777" w:rsidR="00917F07" w:rsidRPr="00917F07" w:rsidRDefault="00917F07" w:rsidP="00917F07">
            <w:pPr>
              <w:rPr>
                <w:rFonts w:cs="Calibri"/>
                <w:color w:val="000000"/>
                <w:lang w:val="en-US"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092B3" w14:textId="77777777" w:rsidR="00917F07" w:rsidRPr="00917F07" w:rsidRDefault="00917F07" w:rsidP="00917F07">
            <w:pPr>
              <w:rPr>
                <w:rFonts w:cs="Calibri"/>
                <w:color w:val="000000"/>
                <w:lang w:val="en-US"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8AF86" w14:textId="77777777" w:rsidR="00917F07" w:rsidRPr="00917F07" w:rsidRDefault="00917F07" w:rsidP="00917F07">
            <w:pPr>
              <w:rPr>
                <w:rFonts w:cs="Calibri"/>
                <w:b/>
                <w:bCs/>
                <w:color w:val="000000"/>
                <w:lang w:val="en-US"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280FE" w14:textId="77777777" w:rsidR="00917F07" w:rsidRPr="00917F07" w:rsidRDefault="00917F07" w:rsidP="00917F07">
            <w:pPr>
              <w:rPr>
                <w:rFonts w:cs="Calibri"/>
                <w:color w:val="000000"/>
                <w:lang w:val="en-US"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B7DE4" w14:textId="77777777" w:rsidR="00917F07" w:rsidRPr="00917F07" w:rsidRDefault="00917F07" w:rsidP="00917F07">
            <w:pPr>
              <w:rPr>
                <w:rFonts w:cs="Calibri"/>
                <w:color w:val="000000"/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898A10" w14:textId="77777777" w:rsidR="00917F07" w:rsidRPr="00917F07" w:rsidRDefault="00917F07" w:rsidP="00917F07">
            <w:pPr>
              <w:jc w:val="center"/>
              <w:rPr>
                <w:rFonts w:cs="Calibri"/>
                <w:lang w:val="en-US" w:eastAsia="en-US"/>
              </w:rPr>
            </w:pPr>
            <w:r w:rsidRPr="00917F07">
              <w:rPr>
                <w:rFonts w:cs="Calibri"/>
                <w:lang w:val="en-US" w:eastAsia="en-US"/>
              </w:rPr>
              <w:t xml:space="preserve">Mohd Yousuf Wagay,Hostel Servant                                               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279EE" w14:textId="77777777" w:rsidR="00917F07" w:rsidRPr="00917F07" w:rsidRDefault="00917F07" w:rsidP="00917F07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917F07">
              <w:rPr>
                <w:rFonts w:cs="Calibri"/>
                <w:color w:val="000000"/>
                <w:lang w:val="en-US" w:eastAsia="en-US"/>
              </w:rPr>
              <w:t>Non availability of Smart Phone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C6B83" w14:textId="77777777" w:rsidR="00917F07" w:rsidRPr="00917F07" w:rsidRDefault="00917F07" w:rsidP="00917F07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917F07">
              <w:rPr>
                <w:rFonts w:cs="Calibri"/>
                <w:color w:val="000000"/>
                <w:lang w:val="en-US" w:eastAsia="en-US"/>
              </w:rPr>
              <w:t>Non availability of Smart Phone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56872" w14:textId="05DB8A9B" w:rsidR="00917F07" w:rsidRPr="00917F07" w:rsidRDefault="00917F07" w:rsidP="00917F07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917F07">
              <w:rPr>
                <w:rFonts w:cs="Calibri"/>
                <w:color w:val="000000"/>
                <w:lang w:val="en-US" w:eastAsia="en-US"/>
              </w:rPr>
              <w:t>Will be taken care</w:t>
            </w:r>
            <w:r w:rsidR="00CF4EA1">
              <w:rPr>
                <w:rFonts w:cs="Calibri"/>
                <w:color w:val="000000"/>
                <w:lang w:val="en-US" w:eastAsia="en-US"/>
              </w:rPr>
              <w:t xml:space="preserve"> of</w:t>
            </w:r>
            <w:r w:rsidRPr="00917F07">
              <w:rPr>
                <w:rFonts w:cs="Calibri"/>
                <w:color w:val="000000"/>
                <w:lang w:val="en-US" w:eastAsia="en-US"/>
              </w:rPr>
              <w:t xml:space="preserve"> in future</w:t>
            </w:r>
            <w:r w:rsidR="00A833CE">
              <w:rPr>
                <w:rFonts w:cs="Calibri"/>
                <w:color w:val="000000"/>
                <w:lang w:val="en-US" w:eastAsia="en-US"/>
              </w:rPr>
              <w:t>.</w:t>
            </w:r>
          </w:p>
        </w:tc>
      </w:tr>
    </w:tbl>
    <w:p w14:paraId="441BC1FD" w14:textId="77777777" w:rsidR="00917F07" w:rsidRDefault="00917F07" w:rsidP="00917F07">
      <w:pPr>
        <w:jc w:val="both"/>
        <w:rPr>
          <w:rFonts w:ascii="Tahoma" w:hAnsi="Tahoma" w:cs="Tahoma"/>
          <w:sz w:val="26"/>
          <w:szCs w:val="26"/>
          <w:lang w:val="en-US"/>
        </w:rPr>
      </w:pPr>
    </w:p>
    <w:p w14:paraId="77EDE5FE" w14:textId="0D50B754" w:rsidR="00917F07" w:rsidRDefault="00917F07" w:rsidP="00917F07">
      <w:pPr>
        <w:jc w:val="both"/>
        <w:rPr>
          <w:rFonts w:ascii="Tahoma" w:hAnsi="Tahoma" w:cs="Tahoma"/>
          <w:sz w:val="26"/>
          <w:szCs w:val="26"/>
          <w:lang w:val="en-US"/>
        </w:rPr>
      </w:pPr>
      <w:r>
        <w:rPr>
          <w:rFonts w:ascii="Tahoma" w:hAnsi="Tahoma" w:cs="Tahoma"/>
          <w:sz w:val="26"/>
          <w:szCs w:val="26"/>
          <w:lang w:val="en-US"/>
        </w:rPr>
        <w:t xml:space="preserve">                                                              Principal</w:t>
      </w:r>
    </w:p>
    <w:p w14:paraId="2278199F" w14:textId="77777777" w:rsidR="00917F07" w:rsidRDefault="00917F07" w:rsidP="00917F07">
      <w:pPr>
        <w:jc w:val="both"/>
        <w:rPr>
          <w:rFonts w:ascii="Tahoma" w:hAnsi="Tahoma" w:cs="Tahoma"/>
          <w:sz w:val="26"/>
          <w:szCs w:val="26"/>
          <w:lang w:val="en-US"/>
        </w:rPr>
      </w:pPr>
    </w:p>
    <w:p w14:paraId="06F3CF27" w14:textId="55C28513" w:rsidR="00917F07" w:rsidRDefault="00917F07" w:rsidP="00917F07">
      <w:pPr>
        <w:jc w:val="both"/>
        <w:rPr>
          <w:rFonts w:ascii="Tahoma" w:hAnsi="Tahoma" w:cs="Tahoma"/>
          <w:sz w:val="26"/>
          <w:szCs w:val="26"/>
          <w:lang w:val="en-US"/>
        </w:rPr>
      </w:pPr>
      <w:r>
        <w:rPr>
          <w:rFonts w:ascii="Tahoma" w:hAnsi="Tahoma" w:cs="Tahoma"/>
          <w:sz w:val="26"/>
          <w:szCs w:val="26"/>
          <w:lang w:val="en-US"/>
        </w:rPr>
        <w:t xml:space="preserve">                                                 Kashmir Govt.Polytechnic</w:t>
      </w:r>
      <w:bookmarkStart w:id="0" w:name="_GoBack"/>
      <w:bookmarkEnd w:id="0"/>
      <w:r>
        <w:rPr>
          <w:rFonts w:ascii="Tahoma" w:hAnsi="Tahoma" w:cs="Tahoma"/>
          <w:sz w:val="26"/>
          <w:szCs w:val="26"/>
          <w:lang w:val="en-US"/>
        </w:rPr>
        <w:t xml:space="preserve"> College,</w:t>
      </w:r>
    </w:p>
    <w:p w14:paraId="4E393B14" w14:textId="0D1E12C3" w:rsidR="00917F07" w:rsidRPr="00917F07" w:rsidRDefault="00917F07" w:rsidP="00917F07">
      <w:pPr>
        <w:jc w:val="both"/>
        <w:rPr>
          <w:rFonts w:ascii="Tahoma" w:hAnsi="Tahoma" w:cs="Tahoma"/>
          <w:sz w:val="26"/>
          <w:szCs w:val="26"/>
          <w:lang w:val="en-US"/>
        </w:rPr>
      </w:pPr>
      <w:r>
        <w:rPr>
          <w:rFonts w:ascii="Tahoma" w:hAnsi="Tahoma" w:cs="Tahoma"/>
          <w:sz w:val="26"/>
          <w:szCs w:val="26"/>
          <w:lang w:val="en-US"/>
        </w:rPr>
        <w:t xml:space="preserve">                                                              Srinagar.</w:t>
      </w:r>
    </w:p>
    <w:sectPr w:rsidR="00917F07" w:rsidRPr="00917F07" w:rsidSect="00917F07">
      <w:headerReference w:type="default" r:id="rId8"/>
      <w:pgSz w:w="11906" w:h="16838"/>
      <w:pgMar w:top="1170" w:right="1016" w:bottom="72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52F436" w14:textId="77777777" w:rsidR="00087347" w:rsidRDefault="00087347">
      <w:r>
        <w:separator/>
      </w:r>
    </w:p>
  </w:endnote>
  <w:endnote w:type="continuationSeparator" w:id="0">
    <w:p w14:paraId="34455191" w14:textId="77777777" w:rsidR="00087347" w:rsidRDefault="00087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307FFB" w14:textId="77777777" w:rsidR="00087347" w:rsidRDefault="00087347">
      <w:r>
        <w:separator/>
      </w:r>
    </w:p>
  </w:footnote>
  <w:footnote w:type="continuationSeparator" w:id="0">
    <w:p w14:paraId="493FA5B6" w14:textId="77777777" w:rsidR="00087347" w:rsidRDefault="000873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7BA33C" w14:textId="77777777" w:rsidR="00C5211E" w:rsidRDefault="00087347">
    <w:pPr>
      <w:jc w:val="right"/>
      <w:rPr>
        <w:rFonts w:ascii="Century Gothic" w:eastAsia="Calibri" w:hAnsi="Century Gothic"/>
        <w:sz w:val="16"/>
        <w:szCs w:val="16"/>
      </w:rPr>
    </w:pPr>
    <w:bookmarkStart w:id="1" w:name="_Hlk140413541"/>
    <w:bookmarkStart w:id="2" w:name="_Hlk140413542"/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5E323825" w14:textId="77777777" w:rsidR="00C5211E" w:rsidRDefault="00087347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22D12502" wp14:editId="4C858AC1">
          <wp:simplePos x="0" y="0"/>
          <wp:positionH relativeFrom="column">
            <wp:posOffset>-31750</wp:posOffset>
          </wp:positionH>
          <wp:positionV relativeFrom="page">
            <wp:posOffset>521970</wp:posOffset>
          </wp:positionV>
          <wp:extent cx="609600" cy="590550"/>
          <wp:effectExtent l="0" t="0" r="0" b="0"/>
          <wp:wrapTight wrapText="bothSides">
            <wp:wrapPolygon edited="0">
              <wp:start x="0" y="0"/>
              <wp:lineTo x="0" y="20903"/>
              <wp:lineTo x="20925" y="20903"/>
              <wp:lineTo x="20925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eastAsia="Calibri" w:hAnsi="Century Gothic"/>
        <w:sz w:val="16"/>
        <w:szCs w:val="16"/>
      </w:rPr>
      <w:t>Fax</w:t>
    </w:r>
    <w:proofErr w:type="gramStart"/>
    <w:r>
      <w:rPr>
        <w:rFonts w:ascii="Century Gothic" w:eastAsia="Calibri" w:hAnsi="Century Gothic"/>
        <w:sz w:val="16"/>
        <w:szCs w:val="16"/>
      </w:rPr>
      <w:t>:  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7A0CD51" w14:textId="77777777" w:rsidR="00C5211E" w:rsidRDefault="00087347">
    <w:pPr>
      <w:ind w:left="720"/>
      <w:contextualSpacing/>
      <w:jc w:val="center"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>OFFICE OF THE PRINCIPAL,</w:t>
    </w:r>
  </w:p>
  <w:p w14:paraId="7EF16926" w14:textId="4E29776D" w:rsidR="00C5211E" w:rsidRDefault="00917F07" w:rsidP="00917F07">
    <w:pPr>
      <w:tabs>
        <w:tab w:val="center" w:pos="4513"/>
      </w:tabs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ab/>
      <w:t xml:space="preserve">     </w:t>
    </w:r>
    <w:proofErr w:type="gramStart"/>
    <w:r w:rsidR="00087347">
      <w:rPr>
        <w:rFonts w:ascii="Century Gothic" w:eastAsia="Calibri" w:hAnsi="Century Gothic"/>
        <w:b/>
        <w:bCs/>
      </w:rPr>
      <w:t>KASHMIR  GOVT</w:t>
    </w:r>
    <w:proofErr w:type="gramEnd"/>
    <w:r w:rsidR="00087347">
      <w:rPr>
        <w:rFonts w:ascii="Century Gothic" w:eastAsia="Calibri" w:hAnsi="Century Gothic"/>
        <w:b/>
        <w:bCs/>
      </w:rPr>
      <w:t>. POLYTECHNIC , COLLEGE GOGJI BAGH SRINAGAR.</w:t>
    </w:r>
  </w:p>
  <w:p w14:paraId="0E5BD703" w14:textId="79824702" w:rsidR="00C5211E" w:rsidRDefault="00087347">
    <w:pPr>
      <w:contextualSpacing/>
      <w:jc w:val="center"/>
      <w:rPr>
        <w:sz w:val="20"/>
        <w:szCs w:val="20"/>
      </w:rPr>
    </w:pPr>
    <w:hyperlink r:id="rId2" w:history="1">
      <w:r w:rsidR="00120EED" w:rsidRPr="005430B4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74543978" w14:textId="77777777" w:rsidR="00C5211E" w:rsidRDefault="00087347">
    <w:pPr>
      <w:jc w:val="center"/>
      <w:rPr>
        <w:sz w:val="20"/>
        <w:szCs w:val="20"/>
      </w:rPr>
    </w:pPr>
    <w:r>
      <w:rPr>
        <w:sz w:val="20"/>
        <w:szCs w:val="20"/>
      </w:rPr>
      <w:t xml:space="preserve">   Email: </w:t>
    </w:r>
    <w:hyperlink r:id="rId3" w:history="1">
      <w:r>
        <w:rPr>
          <w:rStyle w:val="Hyperlink"/>
          <w:sz w:val="20"/>
          <w:szCs w:val="20"/>
        </w:rPr>
        <w:t>kgpolysgr@rediffmail.com</w:t>
      </w:r>
    </w:hyperlink>
  </w:p>
  <w:bookmarkEnd w:id="1"/>
  <w:bookmarkEnd w:id="2"/>
  <w:p w14:paraId="5E2DB750" w14:textId="77777777" w:rsidR="00C5211E" w:rsidRDefault="00C521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FB6074"/>
    <w:rsid w:val="00050A31"/>
    <w:rsid w:val="000716D2"/>
    <w:rsid w:val="00071AAB"/>
    <w:rsid w:val="00087347"/>
    <w:rsid w:val="000B76C4"/>
    <w:rsid w:val="000C5610"/>
    <w:rsid w:val="000E6552"/>
    <w:rsid w:val="000F3A4F"/>
    <w:rsid w:val="000F59AC"/>
    <w:rsid w:val="00120EED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A3F78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234C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17F07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833CE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211E"/>
    <w:rsid w:val="00C56C7E"/>
    <w:rsid w:val="00C776A4"/>
    <w:rsid w:val="00CA2C6C"/>
    <w:rsid w:val="00CC0600"/>
    <w:rsid w:val="00CC78AC"/>
    <w:rsid w:val="00CF4EA1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C4DF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267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20EED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267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20E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976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5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9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3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1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6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0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4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4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Altaf Husaian</cp:lastModifiedBy>
  <cp:revision>6</cp:revision>
  <cp:lastPrinted>2023-12-29T07:22:00Z</cp:lastPrinted>
  <dcterms:created xsi:type="dcterms:W3CDTF">2023-06-13T10:07:00Z</dcterms:created>
  <dcterms:modified xsi:type="dcterms:W3CDTF">2023-12-29T07:25:00Z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</Properties>
</file>