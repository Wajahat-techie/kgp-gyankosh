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519D" w14:textId="4F066A62" w:rsidR="00FB021C" w:rsidRPr="00FB021C" w:rsidRDefault="00FB021C" w:rsidP="009C6814">
      <w:pPr>
        <w:tabs>
          <w:tab w:val="left" w:pos="5685"/>
        </w:tabs>
        <w:ind w:hanging="270"/>
        <w:rPr>
          <w:rFonts w:ascii="Tahoma" w:hAnsi="Tahoma" w:cs="Tahoma"/>
          <w:color w:val="000000"/>
          <w:sz w:val="26"/>
          <w:szCs w:val="26"/>
        </w:rPr>
      </w:pPr>
      <w:r w:rsidRPr="00FB021C">
        <w:rPr>
          <w:rFonts w:ascii="Tahoma" w:hAnsi="Tahoma" w:cs="Tahoma"/>
          <w:color w:val="000000"/>
          <w:sz w:val="26"/>
          <w:szCs w:val="26"/>
        </w:rPr>
        <w:t>The Assistant Labour Commissioner</w:t>
      </w:r>
      <w:r>
        <w:rPr>
          <w:rFonts w:ascii="Tahoma" w:hAnsi="Tahoma" w:cs="Tahoma"/>
          <w:color w:val="000000"/>
          <w:sz w:val="26"/>
          <w:szCs w:val="26"/>
        </w:rPr>
        <w:t>,</w:t>
      </w:r>
      <w:r w:rsidRPr="00FB021C">
        <w:rPr>
          <w:rFonts w:ascii="Tahoma" w:hAnsi="Tahoma" w:cs="Tahoma"/>
          <w:color w:val="000000"/>
          <w:sz w:val="26"/>
          <w:szCs w:val="26"/>
        </w:rPr>
        <w:t xml:space="preserve"> </w:t>
      </w:r>
    </w:p>
    <w:p w14:paraId="1AD44A70" w14:textId="77777777" w:rsidR="004272B2" w:rsidRDefault="00FB021C" w:rsidP="004272B2">
      <w:pPr>
        <w:tabs>
          <w:tab w:val="left" w:pos="5685"/>
        </w:tabs>
        <w:ind w:left="-270"/>
        <w:rPr>
          <w:rFonts w:ascii="Tahoma" w:hAnsi="Tahoma" w:cs="Tahoma"/>
          <w:color w:val="000000"/>
          <w:sz w:val="26"/>
          <w:szCs w:val="26"/>
        </w:rPr>
      </w:pPr>
      <w:r w:rsidRPr="00FB021C">
        <w:rPr>
          <w:rFonts w:ascii="Tahoma" w:hAnsi="Tahoma" w:cs="Tahoma"/>
          <w:color w:val="000000"/>
          <w:sz w:val="26"/>
          <w:szCs w:val="26"/>
        </w:rPr>
        <w:t>Bandipora J&amp;K.</w:t>
      </w:r>
    </w:p>
    <w:p w14:paraId="2CE50BCF" w14:textId="07BA8D88" w:rsidR="00FB021C" w:rsidRDefault="00FB021C" w:rsidP="004272B2">
      <w:pPr>
        <w:tabs>
          <w:tab w:val="left" w:pos="5685"/>
        </w:tabs>
        <w:ind w:left="-270"/>
        <w:rPr>
          <w:rFonts w:ascii="Tahoma" w:hAnsi="Tahoma" w:cs="Tahoma"/>
          <w:color w:val="000000"/>
          <w:sz w:val="26"/>
          <w:szCs w:val="26"/>
        </w:rPr>
      </w:pPr>
      <w:r w:rsidRPr="00FB021C">
        <w:rPr>
          <w:rFonts w:ascii="Tahoma" w:hAnsi="Tahoma" w:cs="Tahoma"/>
          <w:color w:val="000000"/>
          <w:sz w:val="26"/>
          <w:szCs w:val="26"/>
        </w:rPr>
        <w:t xml:space="preserve"> </w:t>
      </w:r>
    </w:p>
    <w:p w14:paraId="2322F393" w14:textId="41DA04A5" w:rsidR="009C6814" w:rsidRPr="00FB021C" w:rsidRDefault="009C6814" w:rsidP="009C6814">
      <w:pPr>
        <w:tabs>
          <w:tab w:val="left" w:pos="5685"/>
        </w:tabs>
        <w:ind w:left="-270"/>
        <w:rPr>
          <w:rFonts w:ascii="Tahoma" w:hAnsi="Tahoma" w:cs="Tahoma"/>
          <w:color w:val="000000"/>
          <w:sz w:val="26"/>
          <w:szCs w:val="26"/>
        </w:rPr>
      </w:pPr>
      <w:proofErr w:type="gramStart"/>
      <w:r>
        <w:rPr>
          <w:rFonts w:ascii="Tahoma" w:hAnsi="Tahoma" w:cs="Tahoma"/>
          <w:color w:val="000000"/>
          <w:sz w:val="26"/>
          <w:szCs w:val="26"/>
        </w:rPr>
        <w:t>No:KGP</w:t>
      </w:r>
      <w:proofErr w:type="gramEnd"/>
      <w:r>
        <w:rPr>
          <w:rFonts w:ascii="Tahoma" w:hAnsi="Tahoma" w:cs="Tahoma"/>
          <w:color w:val="000000"/>
          <w:sz w:val="26"/>
          <w:szCs w:val="26"/>
        </w:rPr>
        <w:t>/Estt/2025</w:t>
      </w:r>
      <w:r w:rsidR="004272B2">
        <w:rPr>
          <w:rFonts w:ascii="Tahoma" w:hAnsi="Tahoma" w:cs="Tahoma"/>
          <w:color w:val="000000"/>
          <w:sz w:val="26"/>
          <w:szCs w:val="26"/>
        </w:rPr>
        <w:t>/1609</w:t>
      </w:r>
      <w:r>
        <w:rPr>
          <w:rFonts w:ascii="Tahoma" w:hAnsi="Tahoma" w:cs="Tahoma"/>
          <w:color w:val="000000"/>
          <w:sz w:val="26"/>
          <w:szCs w:val="26"/>
        </w:rPr>
        <w:t xml:space="preserve">                                      Dated:14-11-2025</w:t>
      </w:r>
    </w:p>
    <w:p w14:paraId="0A971C9C" w14:textId="63F11497" w:rsidR="00FB021C" w:rsidRPr="009C6814" w:rsidRDefault="009C6814" w:rsidP="009C6814">
      <w:pPr>
        <w:tabs>
          <w:tab w:val="left" w:pos="5685"/>
        </w:tabs>
        <w:ind w:left="-270"/>
        <w:rPr>
          <w:rFonts w:ascii="Tahoma" w:hAnsi="Tahoma" w:cs="Tahoma"/>
          <w:b/>
          <w:bCs/>
          <w:color w:val="000000"/>
          <w:sz w:val="26"/>
          <w:szCs w:val="26"/>
        </w:rPr>
      </w:pPr>
      <w:r w:rsidRPr="00FB021C">
        <w:rPr>
          <w:rFonts w:ascii="Tahoma" w:hAnsi="Tahoma" w:cs="Tahoma"/>
          <w:b/>
          <w:bCs/>
          <w:color w:val="000000"/>
          <w:sz w:val="26"/>
          <w:szCs w:val="26"/>
        </w:rPr>
        <w:t>Subject:</w:t>
      </w:r>
      <w:r w:rsidR="004272B2">
        <w:rPr>
          <w:rFonts w:ascii="Tahoma" w:hAnsi="Tahoma" w:cs="Tahoma"/>
          <w:b/>
          <w:bCs/>
          <w:color w:val="000000"/>
          <w:sz w:val="26"/>
          <w:szCs w:val="26"/>
        </w:rPr>
        <w:t xml:space="preserve"> </w:t>
      </w:r>
      <w:r w:rsidR="00FB021C" w:rsidRPr="00FB021C">
        <w:rPr>
          <w:rFonts w:ascii="Tahoma" w:hAnsi="Tahoma" w:cs="Tahoma"/>
          <w:b/>
          <w:bCs/>
          <w:color w:val="000000"/>
          <w:sz w:val="26"/>
          <w:szCs w:val="26"/>
        </w:rPr>
        <w:t>Details of Bonafide Certificates Issued to Students.</w:t>
      </w:r>
    </w:p>
    <w:p w14:paraId="62314F35" w14:textId="06546476" w:rsidR="00FB021C" w:rsidRPr="00FB021C" w:rsidRDefault="00FB021C" w:rsidP="009C6814">
      <w:pPr>
        <w:tabs>
          <w:tab w:val="left" w:pos="5685"/>
        </w:tabs>
        <w:ind w:left="-270"/>
        <w:rPr>
          <w:rFonts w:ascii="Tahoma" w:hAnsi="Tahoma" w:cs="Tahoma"/>
          <w:color w:val="000000"/>
          <w:sz w:val="26"/>
          <w:szCs w:val="26"/>
        </w:rPr>
      </w:pPr>
      <w:r w:rsidRPr="00FB021C">
        <w:rPr>
          <w:rFonts w:ascii="Tahoma" w:hAnsi="Tahoma" w:cs="Tahoma"/>
          <w:color w:val="000000"/>
          <w:sz w:val="26"/>
          <w:szCs w:val="26"/>
        </w:rPr>
        <w:t>Sir,</w:t>
      </w:r>
    </w:p>
    <w:p w14:paraId="0A1F708B" w14:textId="7BA318ED" w:rsidR="00FB021C" w:rsidRDefault="00FB021C" w:rsidP="009C6814">
      <w:pPr>
        <w:ind w:left="-270"/>
        <w:jc w:val="both"/>
        <w:rPr>
          <w:rFonts w:ascii="Tahoma" w:hAnsi="Tahoma" w:cs="Tahoma"/>
          <w:color w:val="000000"/>
          <w:sz w:val="26"/>
          <w:szCs w:val="26"/>
        </w:rPr>
      </w:pPr>
      <w:r w:rsidRPr="00FB021C">
        <w:rPr>
          <w:rFonts w:ascii="Tahoma" w:hAnsi="Tahoma" w:cs="Tahoma"/>
          <w:sz w:val="26"/>
          <w:szCs w:val="26"/>
        </w:rPr>
        <w:t>In response to your</w:t>
      </w:r>
      <w:r w:rsidRPr="00FB021C">
        <w:rPr>
          <w:rFonts w:ascii="Tahoma" w:hAnsi="Tahoma" w:cs="Tahoma"/>
          <w:sz w:val="26"/>
          <w:szCs w:val="26"/>
        </w:rPr>
        <w:t xml:space="preserve"> letter no ALC/BPR/2025/</w:t>
      </w:r>
      <w:proofErr w:type="gramStart"/>
      <w:r w:rsidRPr="00FB021C">
        <w:rPr>
          <w:rFonts w:ascii="Tahoma" w:hAnsi="Tahoma" w:cs="Tahoma"/>
          <w:sz w:val="26"/>
          <w:szCs w:val="26"/>
        </w:rPr>
        <w:t>733,dated</w:t>
      </w:r>
      <w:proofErr w:type="gramEnd"/>
      <w:r w:rsidRPr="00FB021C">
        <w:rPr>
          <w:rFonts w:ascii="Tahoma" w:hAnsi="Tahoma" w:cs="Tahoma"/>
          <w:sz w:val="26"/>
          <w:szCs w:val="26"/>
        </w:rPr>
        <w:t xml:space="preserve"> 10-06-</w:t>
      </w:r>
      <w:r w:rsidR="009C6814">
        <w:rPr>
          <w:rFonts w:ascii="Tahoma" w:hAnsi="Tahoma" w:cs="Tahoma"/>
          <w:sz w:val="26"/>
          <w:szCs w:val="26"/>
        </w:rPr>
        <w:t>2025</w:t>
      </w:r>
      <w:r w:rsidRPr="00FB021C">
        <w:rPr>
          <w:rFonts w:ascii="Tahoma" w:hAnsi="Tahoma" w:cs="Tahoma"/>
          <w:sz w:val="26"/>
          <w:szCs w:val="26"/>
        </w:rPr>
        <w:t xml:space="preserve">, regarding the subject cited above the </w:t>
      </w:r>
      <w:r w:rsidRPr="00FB021C">
        <w:rPr>
          <w:rFonts w:ascii="Tahoma" w:hAnsi="Tahoma" w:cs="Tahoma"/>
          <w:color w:val="000000"/>
          <w:sz w:val="26"/>
          <w:szCs w:val="26"/>
        </w:rPr>
        <w:t>details of bonafide certificates issued to</w:t>
      </w:r>
      <w:r>
        <w:rPr>
          <w:rFonts w:ascii="Tahoma" w:hAnsi="Tahoma" w:cs="Tahoma"/>
          <w:color w:val="000000"/>
          <w:sz w:val="26"/>
          <w:szCs w:val="26"/>
        </w:rPr>
        <w:t xml:space="preserve"> </w:t>
      </w:r>
      <w:r w:rsidRPr="00FB021C">
        <w:rPr>
          <w:rFonts w:ascii="Tahoma" w:hAnsi="Tahoma" w:cs="Tahoma"/>
          <w:color w:val="000000"/>
          <w:sz w:val="26"/>
          <w:szCs w:val="26"/>
        </w:rPr>
        <w:t xml:space="preserve">Students from this </w:t>
      </w:r>
      <w:r w:rsidR="009C6814" w:rsidRPr="00FB021C">
        <w:rPr>
          <w:rFonts w:ascii="Tahoma" w:hAnsi="Tahoma" w:cs="Tahoma"/>
          <w:color w:val="000000"/>
          <w:sz w:val="26"/>
          <w:szCs w:val="26"/>
        </w:rPr>
        <w:t>office.</w:t>
      </w:r>
      <w:r w:rsidR="009C6814">
        <w:rPr>
          <w:rFonts w:ascii="Tahoma" w:hAnsi="Tahoma" w:cs="Tahoma"/>
          <w:color w:val="000000"/>
          <w:sz w:val="26"/>
          <w:szCs w:val="26"/>
        </w:rPr>
        <w:t xml:space="preserve"> Details</w:t>
      </w:r>
      <w:r>
        <w:rPr>
          <w:rFonts w:ascii="Tahoma" w:hAnsi="Tahoma" w:cs="Tahoma"/>
          <w:color w:val="000000"/>
          <w:sz w:val="26"/>
          <w:szCs w:val="26"/>
        </w:rPr>
        <w:t xml:space="preserve"> are also provided in the soft copy send along with the email.</w:t>
      </w:r>
    </w:p>
    <w:tbl>
      <w:tblPr>
        <w:tblW w:w="10771" w:type="dxa"/>
        <w:tblInd w:w="-498" w:type="dxa"/>
        <w:tblLook w:val="04A0" w:firstRow="1" w:lastRow="0" w:firstColumn="1" w:lastColumn="0" w:noHBand="0" w:noVBand="1"/>
      </w:tblPr>
      <w:tblGrid>
        <w:gridCol w:w="623"/>
        <w:gridCol w:w="1647"/>
        <w:gridCol w:w="1283"/>
        <w:gridCol w:w="1141"/>
        <w:gridCol w:w="938"/>
        <w:gridCol w:w="1679"/>
        <w:gridCol w:w="1153"/>
        <w:gridCol w:w="1122"/>
        <w:gridCol w:w="1185"/>
      </w:tblGrid>
      <w:tr w:rsidR="009C6814" w:rsidRPr="009C6814" w14:paraId="1ED83FF3" w14:textId="77777777" w:rsidTr="009C6814">
        <w:trPr>
          <w:trHeight w:val="777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C9514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S.no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0010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Name of Student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323A8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Parentage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BC8E3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Course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672D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Duration Of Course</w:t>
            </w: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FD1A3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Dispatch Number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A0AB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Date of Issue of Bonafide Certificate</w:t>
            </w:r>
          </w:p>
        </w:tc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91625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Class/Sem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36E39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Session</w:t>
            </w:r>
          </w:p>
        </w:tc>
      </w:tr>
      <w:tr w:rsidR="009C6814" w:rsidRPr="009C6814" w14:paraId="62D7857B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A0C71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C299D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Fazan Nazir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5285B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Nazir Ahmad Bhat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9E70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IT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FD0D3" w14:textId="652B8881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  <w:r w:rsidR="009C6814">
              <w:rPr>
                <w:rFonts w:ascii="Aptos Narrow" w:hAnsi="Aptos Narrow"/>
                <w:color w:val="000000"/>
                <w:sz w:val="20"/>
                <w:szCs w:val="20"/>
              </w:rPr>
              <w:t xml:space="preserve"> </w:t>
            </w: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B2915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/Bf/2025/347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40357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12/06/2025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0EBFD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6th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9F20C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MJ-</w:t>
            </w:r>
            <w:proofErr w:type="gram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  Passout</w:t>
            </w:r>
            <w:proofErr w:type="gramEnd"/>
          </w:p>
        </w:tc>
      </w:tr>
      <w:tr w:rsidR="009C6814" w:rsidRPr="009C6814" w14:paraId="02C8C446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8B8B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2458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Afshana Majid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3179B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Ab Majid Dar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D4B1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IT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5C4C0" w14:textId="7E448561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9B564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/Bf/2025/941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0ADA6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30/08/2025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2777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6th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F13D6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MJ-</w:t>
            </w:r>
            <w:proofErr w:type="gram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2024  Passout</w:t>
            </w:r>
            <w:proofErr w:type="gramEnd"/>
          </w:p>
        </w:tc>
      </w:tr>
      <w:tr w:rsidR="009C6814" w:rsidRPr="009C6814" w14:paraId="3BE9BD18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E688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BE3C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Arif Hussain Mir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D00DC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Khani Zaman Mir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6D608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Civil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DD025" w14:textId="7D5E2ACB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6C9BF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/Bf/2025/1048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687F8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16/09/2025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AF7E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3rd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64033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7BF8AB87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81006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B6289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Mohammad Liyaqat Mir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00FFD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Abdul Lateef Mir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23E3D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Civil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AA87D" w14:textId="3714A63A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EA6D8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/Bf/2025/1085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3617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18/09/2025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E1601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5th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EDD3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5DD0EF2A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952E8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E414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Mohammad Arif Mir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C41E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Noor Hassan Mir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9ECD9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Civil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0332D" w14:textId="7C405471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80004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/Bf/2025/1083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57BE8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18/09/2025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F673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5th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6C2EF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44852E45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3FBC5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E826C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Sarhan Mehraj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E1226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Mehraj ud Din Teli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AF606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MLT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D2330" w14:textId="1F832FF3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BCE9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/Bf/2025/1201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05A54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29 /09/2025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637A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5th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12A0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6C0FE676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F8F7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7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7FBCA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Mohsin </w:t>
            </w: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Reyaz</w:t>
            </w:r>
            <w:proofErr w:type="spellEnd"/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348FA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Reyaz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Ahmad Hajam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37B6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Civil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31849" w14:textId="732C9DCD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75C86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/Bf/2025/1197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53667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29 /09/2025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4F054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1st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47101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698CE586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9386D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6754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Mohammad Haseeb Dar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F04A8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Ghulam Mohammad Dar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27A45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Mechanical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98FB8" w14:textId="790F3298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B59F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/Bf/2025/1226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81813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03 /10/2025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07095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1st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C029B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0F24049F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E3133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9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26478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Nazima Majeed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51B8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Ab Majeed Bhat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CB10C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Civil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1185E" w14:textId="570ECA1E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07D2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/Bf/2025/1243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D309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06 /10/2025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CB91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1st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46FDC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6917502E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F5FD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6EDE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Mubashir Mohi ud Din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0E46C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Ghulam Mohi ud Din Bhat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7DD99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LT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D12AC" w14:textId="03132A7F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20D07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/Bf/2025/1342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A9665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14/10/2025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853CC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1st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367F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12AC892B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BE76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A34F6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Owais Haseeb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E9E94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Haseeb Ahmad Bhat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66C1C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Civil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E2791" w14:textId="0F089DE8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0C4C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/Bf/2025/1356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9339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15 /10/2025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C53DD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3rd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A0773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1E9D3CE2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6E78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DD728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Muskan Ashraf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3BF39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Mohd Ashraf Khan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BBCD9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LT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8C1FA" w14:textId="53C703C2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65217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/Bf/2025/1355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7EDA8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15/10/2025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533CD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3rd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11D49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62BD650A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568E5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5D4E9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Tahoor Ahmad Sheikh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5BF9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Mohd Younis Sheikh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2FE1B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Civil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B4951" w14:textId="27A84000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89DC3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/Bf/2025/1359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92D1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15 /10/2025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295E2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3rd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CB51F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47DFADF4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A2E71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4578D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Anjuman Maqbool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FA666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M.Maqbool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Sheikh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F594B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Wood Tech.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15B9A" w14:textId="6DB66953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3F61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/Bf/2025/1376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5A834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16/10/2025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29B6B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1st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1517B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46159355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15469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03A2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Mohammad Faheem </w:t>
            </w: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Halqa</w:t>
            </w:r>
            <w:proofErr w:type="spellEnd"/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2D2B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Mohammad Sidiq </w:t>
            </w: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Halqa</w:t>
            </w:r>
            <w:proofErr w:type="spellEnd"/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B72E7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Mechanical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3E462" w14:textId="5CDE8209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D3C9F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/Bf/2025/1431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B825E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23/10/2025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52B7D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5th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21E0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642B9707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1F999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34A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Naseer Ahmad Mir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CDA5B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Farid Ahmad Mir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1B50B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Civil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B349F" w14:textId="38F282EC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E987F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/Bf/2025/1428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D06B9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23 /10/2025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79EBB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5th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13644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  <w:tr w:rsidR="009C6814" w:rsidRPr="009C6814" w14:paraId="739C76D7" w14:textId="77777777" w:rsidTr="009C6814">
        <w:trPr>
          <w:trHeight w:val="144"/>
        </w:trPr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DC46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39919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Abdul Qadoos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54898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Mohammad Yaqoob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EDA7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Civil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EF81E" w14:textId="6269839D" w:rsidR="00FB021C" w:rsidRPr="00FB021C" w:rsidRDefault="009C6814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 Year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1734A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proofErr w:type="spellStart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Kgp</w:t>
            </w:r>
            <w:proofErr w:type="spellEnd"/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/Bf/2025/1545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08FEF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 xml:space="preserve"> 07/11/2025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EAA8D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5th semester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1D530" w14:textId="77777777" w:rsidR="00FB021C" w:rsidRPr="00FB021C" w:rsidRDefault="00FB021C" w:rsidP="00FB021C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FB021C">
              <w:rPr>
                <w:rFonts w:ascii="Aptos Narrow" w:hAnsi="Aptos Narrow"/>
                <w:color w:val="000000"/>
                <w:sz w:val="20"/>
                <w:szCs w:val="20"/>
              </w:rPr>
              <w:t>2025-26</w:t>
            </w:r>
          </w:p>
        </w:tc>
      </w:tr>
    </w:tbl>
    <w:p w14:paraId="0CE36641" w14:textId="5B9F9212" w:rsidR="00964226" w:rsidRDefault="004272B2" w:rsidP="009C6814">
      <w:pPr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FD6FDD1" wp14:editId="1A03B259">
            <wp:simplePos x="0" y="0"/>
            <wp:positionH relativeFrom="column">
              <wp:posOffset>4415790</wp:posOffset>
            </wp:positionH>
            <wp:positionV relativeFrom="paragraph">
              <wp:posOffset>181610</wp:posOffset>
            </wp:positionV>
            <wp:extent cx="1079500" cy="576580"/>
            <wp:effectExtent l="0" t="0" r="6350" b="0"/>
            <wp:wrapTight wrapText="bothSides">
              <wp:wrapPolygon edited="0">
                <wp:start x="12960" y="0"/>
                <wp:lineTo x="8386" y="0"/>
                <wp:lineTo x="0" y="7850"/>
                <wp:lineTo x="0" y="13559"/>
                <wp:lineTo x="6480" y="20696"/>
                <wp:lineTo x="8386" y="20696"/>
                <wp:lineTo x="9911" y="12132"/>
                <wp:lineTo x="9911" y="11419"/>
                <wp:lineTo x="21346" y="7137"/>
                <wp:lineTo x="21346" y="1427"/>
                <wp:lineTo x="14485" y="0"/>
                <wp:lineTo x="12960" y="0"/>
              </wp:wrapPolygon>
            </wp:wrapTight>
            <wp:docPr id="19934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6814">
        <w:rPr>
          <w:rFonts w:ascii="Tahoma" w:hAnsi="Tahoma" w:cs="Tahoma"/>
          <w:color w:val="1F1F1F"/>
          <w:sz w:val="26"/>
          <w:szCs w:val="26"/>
        </w:rPr>
        <w:t xml:space="preserve">      </w:t>
      </w:r>
      <w:r w:rsidR="00FB021C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</w:t>
      </w:r>
      <w:r w:rsidR="009C6814">
        <w:rPr>
          <w:rFonts w:ascii="Tahoma" w:hAnsi="Tahoma" w:cs="Tahoma"/>
          <w:color w:val="1F1F1F"/>
          <w:sz w:val="26"/>
          <w:szCs w:val="26"/>
        </w:rPr>
        <w:t xml:space="preserve"> </w:t>
      </w:r>
      <w:r w:rsidR="00FB021C">
        <w:rPr>
          <w:rFonts w:ascii="Tahoma" w:hAnsi="Tahoma" w:cs="Tahoma"/>
          <w:color w:val="1F1F1F"/>
          <w:sz w:val="26"/>
          <w:szCs w:val="26"/>
        </w:rPr>
        <w:t xml:space="preserve"> </w:t>
      </w:r>
      <w:r w:rsidR="00247F81" w:rsidRPr="00FB021C">
        <w:rPr>
          <w:rFonts w:ascii="Tahoma" w:hAnsi="Tahoma" w:cs="Tahoma"/>
          <w:color w:val="1F1F1F"/>
          <w:sz w:val="26"/>
          <w:szCs w:val="26"/>
        </w:rPr>
        <w:t xml:space="preserve">Yours </w:t>
      </w:r>
      <w:r w:rsidR="00A47EA1" w:rsidRPr="00FB021C">
        <w:rPr>
          <w:rFonts w:ascii="Tahoma" w:hAnsi="Tahoma" w:cs="Tahoma"/>
          <w:color w:val="1F1F1F"/>
          <w:sz w:val="26"/>
          <w:szCs w:val="26"/>
        </w:rPr>
        <w:t>Faithfully</w:t>
      </w:r>
    </w:p>
    <w:p w14:paraId="435F956D" w14:textId="6FC7B60A" w:rsidR="002A5606" w:rsidRPr="00FB021C" w:rsidRDefault="00AB2CF2" w:rsidP="009C6814">
      <w:pPr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FB021C">
        <w:rPr>
          <w:rFonts w:ascii="Tahoma" w:hAnsi="Tahoma" w:cs="Tahoma"/>
          <w:color w:val="1F1F1F"/>
          <w:sz w:val="26"/>
          <w:szCs w:val="26"/>
        </w:rPr>
        <w:t xml:space="preserve">                                     </w:t>
      </w:r>
    </w:p>
    <w:p w14:paraId="2141638F" w14:textId="5CA719B6" w:rsidR="00247F81" w:rsidRPr="00FB021C" w:rsidRDefault="00247F81" w:rsidP="00D6579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FB021C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</w:t>
      </w:r>
      <w:r w:rsidR="009C6814">
        <w:rPr>
          <w:rFonts w:ascii="Tahoma" w:hAnsi="Tahoma" w:cs="Tahoma"/>
          <w:color w:val="1F1F1F"/>
          <w:sz w:val="26"/>
          <w:szCs w:val="26"/>
        </w:rPr>
        <w:t xml:space="preserve">   </w:t>
      </w:r>
      <w:r w:rsidRPr="00FB021C">
        <w:rPr>
          <w:rFonts w:ascii="Tahoma" w:hAnsi="Tahoma" w:cs="Tahoma"/>
          <w:color w:val="1F1F1F"/>
          <w:sz w:val="26"/>
          <w:szCs w:val="26"/>
        </w:rPr>
        <w:t xml:space="preserve">   Principal</w:t>
      </w:r>
    </w:p>
    <w:p w14:paraId="6495290F" w14:textId="1765ABD3" w:rsidR="00247F81" w:rsidRPr="00FB021C" w:rsidRDefault="00247F81" w:rsidP="00D6579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FB021C">
        <w:rPr>
          <w:rFonts w:ascii="Tahoma" w:hAnsi="Tahoma" w:cs="Tahoma"/>
          <w:color w:val="1F1F1F"/>
          <w:sz w:val="26"/>
          <w:szCs w:val="26"/>
        </w:rPr>
        <w:t xml:space="preserve">    </w:t>
      </w:r>
      <w:r w:rsidR="00E936E1" w:rsidRPr="00FB021C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FB021C">
        <w:rPr>
          <w:rFonts w:ascii="Tahoma" w:hAnsi="Tahoma" w:cs="Tahoma"/>
          <w:color w:val="1F1F1F"/>
          <w:sz w:val="26"/>
          <w:szCs w:val="26"/>
        </w:rPr>
        <w:t xml:space="preserve">                                 </w:t>
      </w:r>
      <w:r w:rsidR="009C6814">
        <w:rPr>
          <w:rFonts w:ascii="Tahoma" w:hAnsi="Tahoma" w:cs="Tahoma"/>
          <w:color w:val="1F1F1F"/>
          <w:sz w:val="26"/>
          <w:szCs w:val="26"/>
        </w:rPr>
        <w:t xml:space="preserve">  </w:t>
      </w:r>
      <w:r w:rsidRPr="00FB021C">
        <w:rPr>
          <w:rFonts w:ascii="Tahoma" w:hAnsi="Tahoma" w:cs="Tahoma"/>
          <w:color w:val="1F1F1F"/>
          <w:sz w:val="26"/>
          <w:szCs w:val="26"/>
        </w:rPr>
        <w:t xml:space="preserve"> </w:t>
      </w:r>
      <w:r w:rsidR="009C6814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FB021C">
        <w:rPr>
          <w:rFonts w:ascii="Tahoma" w:hAnsi="Tahoma" w:cs="Tahoma"/>
          <w:color w:val="1F1F1F"/>
          <w:sz w:val="26"/>
          <w:szCs w:val="26"/>
        </w:rPr>
        <w:t>Kashmir Government Polytechnic College</w:t>
      </w:r>
    </w:p>
    <w:p w14:paraId="646F0D65" w14:textId="48B1AFF6" w:rsidR="00A9467C" w:rsidRPr="00FB021C" w:rsidRDefault="00247F81" w:rsidP="00D6579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FB021C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</w:t>
      </w:r>
      <w:r w:rsidR="009C6814">
        <w:rPr>
          <w:rFonts w:ascii="Tahoma" w:hAnsi="Tahoma" w:cs="Tahoma"/>
          <w:color w:val="1F1F1F"/>
          <w:sz w:val="26"/>
          <w:szCs w:val="26"/>
        </w:rPr>
        <w:t xml:space="preserve">   </w:t>
      </w:r>
      <w:r w:rsidRPr="00FB021C">
        <w:rPr>
          <w:rFonts w:ascii="Tahoma" w:hAnsi="Tahoma" w:cs="Tahoma"/>
          <w:color w:val="1F1F1F"/>
          <w:sz w:val="26"/>
          <w:szCs w:val="26"/>
        </w:rPr>
        <w:t xml:space="preserve">  </w:t>
      </w:r>
      <w:r w:rsidR="00F909F8" w:rsidRPr="00FB021C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FB021C">
        <w:rPr>
          <w:rFonts w:ascii="Tahoma" w:hAnsi="Tahoma" w:cs="Tahoma"/>
          <w:color w:val="1F1F1F"/>
          <w:sz w:val="26"/>
          <w:szCs w:val="26"/>
        </w:rPr>
        <w:t>Srinagar</w:t>
      </w:r>
    </w:p>
    <w:p w14:paraId="3AE845C7" w14:textId="7BC9C24C" w:rsidR="00A47EA1" w:rsidRPr="00FB021C" w:rsidRDefault="00A47EA1" w:rsidP="00D6579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54031DF8" w14:textId="16A19687" w:rsidR="00A47EA1" w:rsidRPr="00FB021C" w:rsidRDefault="00A47EA1" w:rsidP="00E936E1">
      <w:pPr>
        <w:jc w:val="both"/>
        <w:rPr>
          <w:rFonts w:ascii="Tahoma" w:hAnsi="Tahoma" w:cs="Tahoma"/>
          <w:color w:val="1F1F1F"/>
          <w:sz w:val="26"/>
          <w:szCs w:val="26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232F7E">
      <w:headerReference w:type="default" r:id="rId8"/>
      <w:pgSz w:w="11906" w:h="16838"/>
      <w:pgMar w:top="851" w:right="656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B5DE9" w14:textId="77777777" w:rsidR="003747BB" w:rsidRDefault="003747BB">
      <w:r>
        <w:separator/>
      </w:r>
    </w:p>
  </w:endnote>
  <w:endnote w:type="continuationSeparator" w:id="0">
    <w:p w14:paraId="56C42BAC" w14:textId="77777777" w:rsidR="003747BB" w:rsidRDefault="00374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A125E" w14:textId="77777777" w:rsidR="003747BB" w:rsidRDefault="003747BB">
      <w:r>
        <w:separator/>
      </w:r>
    </w:p>
  </w:footnote>
  <w:footnote w:type="continuationSeparator" w:id="0">
    <w:p w14:paraId="78CA757E" w14:textId="77777777" w:rsidR="003747BB" w:rsidRDefault="00374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95959311" name="Picture 5959593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6042309">
    <w:abstractNumId w:val="9"/>
  </w:num>
  <w:num w:numId="2" w16cid:durableId="1046222738">
    <w:abstractNumId w:val="7"/>
  </w:num>
  <w:num w:numId="3" w16cid:durableId="318387104">
    <w:abstractNumId w:val="6"/>
  </w:num>
  <w:num w:numId="4" w16cid:durableId="641810486">
    <w:abstractNumId w:val="5"/>
  </w:num>
  <w:num w:numId="5" w16cid:durableId="1063136017">
    <w:abstractNumId w:val="4"/>
  </w:num>
  <w:num w:numId="6" w16cid:durableId="1570537390">
    <w:abstractNumId w:val="8"/>
  </w:num>
  <w:num w:numId="7" w16cid:durableId="219559293">
    <w:abstractNumId w:val="3"/>
  </w:num>
  <w:num w:numId="8" w16cid:durableId="19204005">
    <w:abstractNumId w:val="2"/>
  </w:num>
  <w:num w:numId="9" w16cid:durableId="1741637522">
    <w:abstractNumId w:val="1"/>
  </w:num>
  <w:num w:numId="10" w16cid:durableId="512110456">
    <w:abstractNumId w:val="0"/>
  </w:num>
  <w:num w:numId="11" w16cid:durableId="2129855229">
    <w:abstractNumId w:val="12"/>
  </w:num>
  <w:num w:numId="12" w16cid:durableId="1589919809">
    <w:abstractNumId w:val="13"/>
  </w:num>
  <w:num w:numId="13" w16cid:durableId="1134560748">
    <w:abstractNumId w:val="11"/>
  </w:num>
  <w:num w:numId="14" w16cid:durableId="1938318915">
    <w:abstractNumId w:val="16"/>
  </w:num>
  <w:num w:numId="15" w16cid:durableId="456725031">
    <w:abstractNumId w:val="14"/>
  </w:num>
  <w:num w:numId="16" w16cid:durableId="370762862">
    <w:abstractNumId w:val="15"/>
  </w:num>
  <w:num w:numId="17" w16cid:durableId="14533267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AC2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47BB"/>
    <w:rsid w:val="00377186"/>
    <w:rsid w:val="0037797E"/>
    <w:rsid w:val="003A1C03"/>
    <w:rsid w:val="003C3196"/>
    <w:rsid w:val="003D1396"/>
    <w:rsid w:val="00414627"/>
    <w:rsid w:val="00420B16"/>
    <w:rsid w:val="00425D63"/>
    <w:rsid w:val="004272B2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4226"/>
    <w:rsid w:val="00965277"/>
    <w:rsid w:val="0097162B"/>
    <w:rsid w:val="00984C93"/>
    <w:rsid w:val="00987CE1"/>
    <w:rsid w:val="0099405C"/>
    <w:rsid w:val="009A1100"/>
    <w:rsid w:val="009B27AA"/>
    <w:rsid w:val="009B7E04"/>
    <w:rsid w:val="009C600F"/>
    <w:rsid w:val="009C6814"/>
    <w:rsid w:val="009D3723"/>
    <w:rsid w:val="009E04F2"/>
    <w:rsid w:val="009F7819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34C5D"/>
    <w:rsid w:val="00F3513C"/>
    <w:rsid w:val="00F4290F"/>
    <w:rsid w:val="00F465C5"/>
    <w:rsid w:val="00F5180D"/>
    <w:rsid w:val="00F51B21"/>
    <w:rsid w:val="00F51D87"/>
    <w:rsid w:val="00F52DA3"/>
    <w:rsid w:val="00F651FC"/>
    <w:rsid w:val="00F8455C"/>
    <w:rsid w:val="00F909F8"/>
    <w:rsid w:val="00FB021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1960</Characters>
  <Application>Microsoft Office Word</Application>
  <DocSecurity>0</DocSecurity>
  <Lines>260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2025-11-14T10:11:00Z</cp:lastPrinted>
  <dcterms:created xsi:type="dcterms:W3CDTF">2025-11-14T10:07:00Z</dcterms:created>
  <dcterms:modified xsi:type="dcterms:W3CDTF">2025-11-14T10:13:00Z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