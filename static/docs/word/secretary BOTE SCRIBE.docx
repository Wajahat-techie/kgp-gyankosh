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3E89" w14:textId="3A2A107A" w:rsidR="00247F81" w:rsidRPr="001E487E" w:rsidRDefault="00247F81" w:rsidP="008048EF">
      <w:pPr>
        <w:ind w:hanging="36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>The Secretary,</w:t>
      </w:r>
    </w:p>
    <w:p w14:paraId="0CBFE823" w14:textId="77777777" w:rsidR="00247F81" w:rsidRPr="001E487E" w:rsidRDefault="00247F81" w:rsidP="00247F81">
      <w:pPr>
        <w:ind w:left="-36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>Board of Technical Education,</w:t>
      </w:r>
    </w:p>
    <w:p w14:paraId="39393C70" w14:textId="77777777" w:rsidR="00247F81" w:rsidRPr="001E487E" w:rsidRDefault="00247F81" w:rsidP="00247F81">
      <w:pPr>
        <w:ind w:left="-36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>Srinagar.</w:t>
      </w:r>
    </w:p>
    <w:p w14:paraId="63D07797" w14:textId="77777777" w:rsidR="00247F81" w:rsidRPr="001E487E" w:rsidRDefault="00247F81" w:rsidP="00247F81">
      <w:pPr>
        <w:rPr>
          <w:rFonts w:ascii="Tahoma" w:hAnsi="Tahoma" w:cs="Tahoma"/>
          <w:sz w:val="25"/>
          <w:szCs w:val="25"/>
        </w:rPr>
      </w:pPr>
    </w:p>
    <w:p w14:paraId="4F88D311" w14:textId="2F100FCB" w:rsidR="00247F81" w:rsidRPr="001E487E" w:rsidRDefault="00247F81" w:rsidP="00247F81">
      <w:pPr>
        <w:ind w:hanging="284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>No:</w:t>
      </w:r>
      <w:r w:rsidR="00033893" w:rsidRPr="001E487E">
        <w:rPr>
          <w:rFonts w:ascii="Tahoma" w:hAnsi="Tahoma" w:cs="Tahoma"/>
          <w:sz w:val="25"/>
          <w:szCs w:val="25"/>
        </w:rPr>
        <w:t xml:space="preserve"> </w:t>
      </w:r>
      <w:r w:rsidR="002D0BC4" w:rsidRPr="001E487E">
        <w:rPr>
          <w:rFonts w:ascii="Tahoma" w:hAnsi="Tahoma" w:cs="Tahoma"/>
          <w:sz w:val="25"/>
          <w:szCs w:val="25"/>
        </w:rPr>
        <w:t>KGP/Estt/202</w:t>
      </w:r>
      <w:r w:rsidR="001E487E" w:rsidRPr="001E487E">
        <w:rPr>
          <w:rFonts w:ascii="Tahoma" w:hAnsi="Tahoma" w:cs="Tahoma"/>
          <w:sz w:val="25"/>
          <w:szCs w:val="25"/>
        </w:rPr>
        <w:t>4</w:t>
      </w:r>
      <w:r w:rsidR="002D0BC4" w:rsidRPr="001E487E">
        <w:rPr>
          <w:rFonts w:ascii="Tahoma" w:hAnsi="Tahoma" w:cs="Tahoma"/>
          <w:sz w:val="25"/>
          <w:szCs w:val="25"/>
        </w:rPr>
        <w:t xml:space="preserve">/          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Dated:</w:t>
      </w:r>
      <w:r w:rsidR="001F08DE" w:rsidRPr="001E487E">
        <w:rPr>
          <w:rFonts w:ascii="Tahoma" w:hAnsi="Tahoma" w:cs="Tahoma"/>
          <w:sz w:val="25"/>
          <w:szCs w:val="25"/>
        </w:rPr>
        <w:t xml:space="preserve"> </w:t>
      </w:r>
      <w:r w:rsidR="002D0BC4" w:rsidRPr="001E487E">
        <w:rPr>
          <w:rFonts w:ascii="Tahoma" w:hAnsi="Tahoma" w:cs="Tahoma"/>
          <w:sz w:val="25"/>
          <w:szCs w:val="25"/>
        </w:rPr>
        <w:t>19</w:t>
      </w:r>
      <w:r w:rsidRPr="001E487E">
        <w:rPr>
          <w:rFonts w:ascii="Tahoma" w:hAnsi="Tahoma" w:cs="Tahoma"/>
          <w:sz w:val="25"/>
          <w:szCs w:val="25"/>
        </w:rPr>
        <w:t>-</w:t>
      </w:r>
      <w:r w:rsidR="002D0BC4" w:rsidRPr="001E487E">
        <w:rPr>
          <w:rFonts w:ascii="Tahoma" w:hAnsi="Tahoma" w:cs="Tahoma"/>
          <w:sz w:val="25"/>
          <w:szCs w:val="25"/>
        </w:rPr>
        <w:t>01</w:t>
      </w:r>
      <w:r w:rsidRPr="001E487E">
        <w:rPr>
          <w:rFonts w:ascii="Tahoma" w:hAnsi="Tahoma" w:cs="Tahoma"/>
          <w:sz w:val="25"/>
          <w:szCs w:val="25"/>
        </w:rPr>
        <w:t>-202</w:t>
      </w:r>
      <w:r w:rsidR="002D0BC4" w:rsidRPr="001E487E">
        <w:rPr>
          <w:rFonts w:ascii="Tahoma" w:hAnsi="Tahoma" w:cs="Tahoma"/>
          <w:sz w:val="25"/>
          <w:szCs w:val="25"/>
        </w:rPr>
        <w:t>4</w:t>
      </w:r>
    </w:p>
    <w:p w14:paraId="4F160CA4" w14:textId="77777777" w:rsidR="00247F81" w:rsidRPr="001E487E" w:rsidRDefault="00247F81" w:rsidP="00247F81">
      <w:pPr>
        <w:ind w:hanging="284"/>
        <w:rPr>
          <w:rFonts w:ascii="Tahoma" w:hAnsi="Tahoma" w:cs="Tahoma"/>
          <w:sz w:val="25"/>
          <w:szCs w:val="25"/>
        </w:rPr>
      </w:pPr>
    </w:p>
    <w:p w14:paraId="1BEFC4C6" w14:textId="34F6104A" w:rsidR="00247F81" w:rsidRPr="001E487E" w:rsidRDefault="00247F81" w:rsidP="00247F81">
      <w:pPr>
        <w:ind w:left="-360"/>
        <w:rPr>
          <w:rFonts w:ascii="Tahoma" w:hAnsi="Tahoma" w:cs="Tahoma"/>
          <w:b/>
          <w:bCs/>
          <w:sz w:val="25"/>
          <w:szCs w:val="25"/>
        </w:rPr>
      </w:pPr>
      <w:r w:rsidRPr="001E487E">
        <w:rPr>
          <w:rFonts w:ascii="Tahoma" w:hAnsi="Tahoma" w:cs="Tahoma"/>
          <w:b/>
          <w:bCs/>
          <w:sz w:val="25"/>
          <w:szCs w:val="25"/>
        </w:rPr>
        <w:t xml:space="preserve">Sub: </w:t>
      </w:r>
      <w:r w:rsidR="002D0BC4" w:rsidRPr="00E93D9F">
        <w:rPr>
          <w:rFonts w:ascii="Tahoma" w:hAnsi="Tahoma" w:cs="Tahoma"/>
          <w:b/>
          <w:bCs/>
          <w:color w:val="1F1F1F"/>
          <w:sz w:val="25"/>
          <w:szCs w:val="25"/>
        </w:rPr>
        <w:t>Permission to Use Scribe for Student - Mohd Waseem Kumar</w:t>
      </w:r>
      <w:r w:rsidR="00035D9D" w:rsidRPr="001E487E">
        <w:rPr>
          <w:rFonts w:ascii="Tahoma" w:hAnsi="Tahoma" w:cs="Tahoma"/>
          <w:b/>
          <w:bCs/>
          <w:color w:val="1F1F1F"/>
          <w:sz w:val="25"/>
          <w:szCs w:val="25"/>
        </w:rPr>
        <w:t xml:space="preserve"> of 3</w:t>
      </w:r>
      <w:r w:rsidR="00035D9D" w:rsidRPr="001E487E">
        <w:rPr>
          <w:rFonts w:ascii="Tahoma" w:hAnsi="Tahoma" w:cs="Tahoma"/>
          <w:b/>
          <w:bCs/>
          <w:color w:val="1F1F1F"/>
          <w:sz w:val="25"/>
          <w:szCs w:val="25"/>
          <w:vertAlign w:val="superscript"/>
        </w:rPr>
        <w:t>rd</w:t>
      </w:r>
      <w:r w:rsidR="00035D9D" w:rsidRPr="001E487E">
        <w:rPr>
          <w:rFonts w:ascii="Tahoma" w:hAnsi="Tahoma" w:cs="Tahoma"/>
          <w:b/>
          <w:bCs/>
          <w:color w:val="1F1F1F"/>
          <w:sz w:val="25"/>
          <w:szCs w:val="25"/>
        </w:rPr>
        <w:t xml:space="preserve"> Semester for ND23 Examination.</w:t>
      </w:r>
    </w:p>
    <w:p w14:paraId="585CA78F" w14:textId="77777777" w:rsidR="00247F81" w:rsidRPr="001E487E" w:rsidRDefault="00247F81" w:rsidP="00247F81">
      <w:pPr>
        <w:ind w:left="-360"/>
        <w:rPr>
          <w:rFonts w:ascii="Tahoma" w:hAnsi="Tahoma" w:cs="Tahoma"/>
          <w:b/>
          <w:bCs/>
          <w:sz w:val="25"/>
          <w:szCs w:val="25"/>
        </w:rPr>
      </w:pPr>
    </w:p>
    <w:p w14:paraId="75950BA9" w14:textId="05EB8FCD" w:rsidR="00247F81" w:rsidRPr="001E487E" w:rsidRDefault="00035D9D" w:rsidP="00247F81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Dear </w:t>
      </w:r>
      <w:r w:rsidR="00247F81" w:rsidRPr="001E487E">
        <w:rPr>
          <w:rFonts w:ascii="Tahoma" w:hAnsi="Tahoma" w:cs="Tahoma"/>
          <w:sz w:val="25"/>
          <w:szCs w:val="25"/>
        </w:rPr>
        <w:t>Madam,</w:t>
      </w:r>
    </w:p>
    <w:p w14:paraId="186D0718" w14:textId="1131E227" w:rsidR="00033893" w:rsidRPr="001E487E" w:rsidRDefault="00247F81" w:rsidP="00033893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With reference to the </w:t>
      </w:r>
      <w:r w:rsidR="00033893" w:rsidRPr="001E487E">
        <w:rPr>
          <w:rFonts w:ascii="Tahoma" w:hAnsi="Tahoma" w:cs="Tahoma"/>
          <w:sz w:val="25"/>
          <w:szCs w:val="25"/>
        </w:rPr>
        <w:t>above-captioned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1F08DE" w:rsidRPr="001E487E">
        <w:rPr>
          <w:rFonts w:ascii="Tahoma" w:hAnsi="Tahoma" w:cs="Tahoma"/>
          <w:sz w:val="25"/>
          <w:szCs w:val="25"/>
        </w:rPr>
        <w:t>subject,</w:t>
      </w:r>
      <w:r w:rsidR="008048EF" w:rsidRPr="001E487E">
        <w:rPr>
          <w:rFonts w:ascii="Tahoma" w:hAnsi="Tahoma" w:cs="Tahoma"/>
          <w:sz w:val="25"/>
          <w:szCs w:val="25"/>
        </w:rPr>
        <w:t xml:space="preserve"> </w:t>
      </w:r>
      <w:r w:rsidR="00033893" w:rsidRPr="001E487E">
        <w:rPr>
          <w:rFonts w:ascii="Tahoma" w:hAnsi="Tahoma" w:cs="Tahoma"/>
          <w:sz w:val="25"/>
          <w:szCs w:val="25"/>
        </w:rPr>
        <w:t>we request</w:t>
      </w:r>
      <w:r w:rsidR="00033893" w:rsidRPr="00E93D9F">
        <w:rPr>
          <w:rFonts w:ascii="Tahoma" w:hAnsi="Tahoma" w:cs="Tahoma"/>
          <w:color w:val="1F1F1F"/>
          <w:sz w:val="25"/>
          <w:szCs w:val="25"/>
        </w:rPr>
        <w:t xml:space="preserve"> permission for Mohd Waseem Kumar, a student of </w:t>
      </w:r>
      <w:r w:rsidR="00033893" w:rsidRPr="001E487E">
        <w:rPr>
          <w:rFonts w:ascii="Tahoma" w:hAnsi="Tahoma" w:cs="Tahoma"/>
          <w:color w:val="1F1F1F"/>
          <w:sz w:val="25"/>
          <w:szCs w:val="25"/>
        </w:rPr>
        <w:t>3</w:t>
      </w:r>
      <w:r w:rsidR="00033893" w:rsidRPr="001E487E">
        <w:rPr>
          <w:rFonts w:ascii="Tahoma" w:hAnsi="Tahoma" w:cs="Tahoma"/>
          <w:color w:val="1F1F1F"/>
          <w:sz w:val="25"/>
          <w:szCs w:val="25"/>
          <w:vertAlign w:val="superscript"/>
        </w:rPr>
        <w:t>rd</w:t>
      </w:r>
      <w:r w:rsidR="00033893" w:rsidRPr="001E487E">
        <w:rPr>
          <w:rFonts w:ascii="Tahoma" w:hAnsi="Tahoma" w:cs="Tahoma"/>
          <w:color w:val="1F1F1F"/>
          <w:sz w:val="25"/>
          <w:szCs w:val="25"/>
        </w:rPr>
        <w:t xml:space="preserve"> Semester Computer Engineering</w:t>
      </w:r>
      <w:r w:rsidR="008048EF" w:rsidRPr="001E487E">
        <w:rPr>
          <w:rFonts w:ascii="Tahoma" w:hAnsi="Tahoma" w:cs="Tahoma"/>
          <w:color w:val="1F1F1F"/>
          <w:sz w:val="25"/>
          <w:szCs w:val="25"/>
        </w:rPr>
        <w:t xml:space="preserve"> at</w:t>
      </w:r>
      <w:r w:rsidR="00033893" w:rsidRPr="001E487E">
        <w:rPr>
          <w:rFonts w:ascii="Tahoma" w:hAnsi="Tahoma" w:cs="Tahoma"/>
          <w:color w:val="1F1F1F"/>
          <w:sz w:val="25"/>
          <w:szCs w:val="25"/>
        </w:rPr>
        <w:t xml:space="preserve"> this Institution</w:t>
      </w:r>
      <w:r w:rsidR="00033893" w:rsidRPr="00E93D9F">
        <w:rPr>
          <w:rFonts w:ascii="Tahoma" w:hAnsi="Tahoma" w:cs="Tahoma"/>
          <w:color w:val="1F1F1F"/>
          <w:sz w:val="25"/>
          <w:szCs w:val="25"/>
        </w:rPr>
        <w:t xml:space="preserve"> to use a scribe during the upcoming examinations. Mohd Waseem has been diagnosed with</w:t>
      </w:r>
      <w:r w:rsidR="008048EF" w:rsidRPr="001E48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1E487E">
        <w:rPr>
          <w:rFonts w:ascii="Tahoma" w:hAnsi="Tahoma" w:cs="Tahoma"/>
          <w:color w:val="1F1F1F"/>
          <w:sz w:val="25"/>
          <w:szCs w:val="25"/>
        </w:rPr>
        <w:t>low Vision (Both Operated Congenital Cataract).</w:t>
      </w:r>
      <w:r w:rsidR="001E487E" w:rsidRPr="001E487E">
        <w:t xml:space="preserve"> </w:t>
      </w:r>
      <w:r w:rsidR="001E487E" w:rsidRPr="001E487E">
        <w:rPr>
          <w:rFonts w:ascii="Tahoma" w:hAnsi="Tahoma" w:cs="Tahoma"/>
          <w:color w:val="1F1F1F"/>
          <w:sz w:val="25"/>
          <w:szCs w:val="25"/>
        </w:rPr>
        <w:t>We believe that utilizing a scribe will enable Mohd Waseem to participate in the examinations without undue disadvantage and showcase his true potential</w:t>
      </w:r>
      <w:r w:rsidR="001E48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33893" w:rsidRPr="00E93D9F">
        <w:rPr>
          <w:rFonts w:ascii="Tahoma" w:hAnsi="Tahoma" w:cs="Tahoma"/>
          <w:color w:val="1F1F1F"/>
          <w:sz w:val="25"/>
          <w:szCs w:val="25"/>
        </w:rPr>
        <w:t>which affects his ability to write legibly and at pace.</w:t>
      </w:r>
      <w:r w:rsidR="008048EF" w:rsidRPr="001E48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33893" w:rsidRPr="00E93D9F">
        <w:rPr>
          <w:rFonts w:ascii="Tahoma" w:hAnsi="Tahoma" w:cs="Tahoma"/>
          <w:color w:val="1F1F1F"/>
          <w:sz w:val="25"/>
          <w:szCs w:val="25"/>
        </w:rPr>
        <w:t xml:space="preserve">In order to ensure that Mohd Waseem has a fair opportunity to demonstrate his knowledge and skills during the examinations, we request permission for him to utilize the assistance of a scribe. The scribe, Munazah Manzoor, is a student of </w:t>
      </w:r>
      <w:r w:rsidR="001D02DE" w:rsidRPr="001E487E">
        <w:rPr>
          <w:rFonts w:ascii="Tahoma" w:hAnsi="Tahoma" w:cs="Tahoma"/>
          <w:color w:val="1F1F1F"/>
          <w:sz w:val="25"/>
          <w:szCs w:val="25"/>
        </w:rPr>
        <w:t>10</w:t>
      </w:r>
      <w:r w:rsidR="001D02DE" w:rsidRPr="001E487E">
        <w:rPr>
          <w:rFonts w:ascii="Tahoma" w:hAnsi="Tahoma" w:cs="Tahoma"/>
          <w:color w:val="1F1F1F"/>
          <w:sz w:val="25"/>
          <w:szCs w:val="25"/>
          <w:vertAlign w:val="superscript"/>
        </w:rPr>
        <w:t>th</w:t>
      </w:r>
      <w:r w:rsidR="001D02DE" w:rsidRPr="001E487E">
        <w:rPr>
          <w:rFonts w:ascii="Tahoma" w:hAnsi="Tahoma" w:cs="Tahoma"/>
          <w:color w:val="1F1F1F"/>
          <w:sz w:val="25"/>
          <w:szCs w:val="25"/>
        </w:rPr>
        <w:t xml:space="preserve"> class</w:t>
      </w:r>
      <w:r w:rsidR="00033893" w:rsidRPr="00E93D9F">
        <w:rPr>
          <w:rFonts w:ascii="Tahoma" w:hAnsi="Tahoma" w:cs="Tahoma"/>
          <w:color w:val="1F1F1F"/>
          <w:sz w:val="25"/>
          <w:szCs w:val="25"/>
        </w:rPr>
        <w:t xml:space="preserve"> in </w:t>
      </w:r>
      <w:r w:rsidR="00033893" w:rsidRPr="001E487E">
        <w:rPr>
          <w:rFonts w:ascii="Tahoma" w:hAnsi="Tahoma" w:cs="Tahoma"/>
          <w:color w:val="1F1F1F"/>
          <w:sz w:val="25"/>
          <w:szCs w:val="25"/>
        </w:rPr>
        <w:t xml:space="preserve">Tibetan Public School </w:t>
      </w:r>
      <w:r w:rsidR="00033893" w:rsidRPr="00E93D9F">
        <w:rPr>
          <w:rFonts w:ascii="Tahoma" w:hAnsi="Tahoma" w:cs="Tahoma"/>
          <w:color w:val="1F1F1F"/>
          <w:sz w:val="25"/>
          <w:szCs w:val="25"/>
        </w:rPr>
        <w:t>and has volunteered to assist Mohd Waseem</w:t>
      </w:r>
      <w:r w:rsidR="008048EF" w:rsidRPr="001E487E">
        <w:rPr>
          <w:rFonts w:ascii="Tahoma" w:hAnsi="Tahoma" w:cs="Tahoma"/>
          <w:color w:val="1F1F1F"/>
          <w:sz w:val="25"/>
          <w:szCs w:val="25"/>
        </w:rPr>
        <w:t xml:space="preserve"> Kumar</w:t>
      </w:r>
      <w:r w:rsidR="00033893" w:rsidRPr="00E93D9F">
        <w:rPr>
          <w:rFonts w:ascii="Tahoma" w:hAnsi="Tahoma" w:cs="Tahoma"/>
          <w:color w:val="1F1F1F"/>
          <w:sz w:val="25"/>
          <w:szCs w:val="25"/>
        </w:rPr>
        <w:t>.</w:t>
      </w:r>
      <w:r w:rsidR="008048EF" w:rsidRPr="001E487E">
        <w:rPr>
          <w:rFonts w:ascii="Tahoma" w:hAnsi="Tahoma" w:cs="Tahoma"/>
          <w:sz w:val="25"/>
          <w:szCs w:val="25"/>
        </w:rPr>
        <w:t xml:space="preserve"> </w:t>
      </w:r>
      <w:r w:rsidR="008048EF" w:rsidRPr="001E487E">
        <w:rPr>
          <w:rFonts w:ascii="Tahoma" w:hAnsi="Tahoma" w:cs="Tahoma"/>
          <w:color w:val="1F1F1F"/>
          <w:sz w:val="25"/>
          <w:szCs w:val="25"/>
        </w:rPr>
        <w:t>We believe that utilizing a scribe will enable Mohd Waseem to participate in the examinations without undue disadvantage and showcase his true potential.</w:t>
      </w:r>
    </w:p>
    <w:p w14:paraId="081DBA73" w14:textId="29B5F04C" w:rsidR="00033893" w:rsidRPr="00E93D9F" w:rsidRDefault="00033893" w:rsidP="00033893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</w:t>
      </w:r>
      <w:r w:rsidRPr="00E93D9F">
        <w:rPr>
          <w:rFonts w:ascii="Tahoma" w:hAnsi="Tahoma" w:cs="Tahoma"/>
          <w:color w:val="1F1F1F"/>
          <w:sz w:val="25"/>
          <w:szCs w:val="25"/>
        </w:rPr>
        <w:t>We have attached the following documents to support our request:</w:t>
      </w:r>
    </w:p>
    <w:p w14:paraId="7CF9F937" w14:textId="5A4CFA73" w:rsidR="00033893" w:rsidRPr="001E487E" w:rsidRDefault="001D02DE" w:rsidP="008048EF">
      <w:pPr>
        <w:numPr>
          <w:ilvl w:val="0"/>
          <w:numId w:val="11"/>
        </w:numPr>
        <w:shd w:val="clear" w:color="auto" w:fill="FFFFFF"/>
        <w:spacing w:before="100" w:beforeAutospacing="1" w:after="150"/>
        <w:ind w:left="480" w:hanging="480"/>
        <w:rPr>
          <w:rFonts w:ascii="Tahoma" w:hAnsi="Tahoma" w:cs="Tahoma"/>
          <w:color w:val="1F1F1F"/>
          <w:sz w:val="25"/>
          <w:szCs w:val="25"/>
        </w:rPr>
      </w:pPr>
      <w:r w:rsidRPr="001E487E">
        <w:rPr>
          <w:rFonts w:ascii="Tahoma" w:hAnsi="Tahoma" w:cs="Tahoma"/>
          <w:color w:val="1F1F1F"/>
          <w:sz w:val="25"/>
          <w:szCs w:val="25"/>
        </w:rPr>
        <w:t>Disability</w:t>
      </w:r>
      <w:r w:rsidR="00033893" w:rsidRPr="00E93D9F">
        <w:rPr>
          <w:rFonts w:ascii="Tahoma" w:hAnsi="Tahoma" w:cs="Tahoma"/>
          <w:color w:val="1F1F1F"/>
          <w:sz w:val="25"/>
          <w:szCs w:val="25"/>
        </w:rPr>
        <w:t xml:space="preserve"> certificate from </w:t>
      </w:r>
      <w:r w:rsidRPr="001E487E">
        <w:rPr>
          <w:rFonts w:ascii="Tahoma" w:hAnsi="Tahoma" w:cs="Tahoma"/>
          <w:color w:val="1F1F1F"/>
          <w:sz w:val="25"/>
          <w:szCs w:val="25"/>
        </w:rPr>
        <w:t>Chief Medical Officer, Kupwara.</w:t>
      </w:r>
    </w:p>
    <w:p w14:paraId="63988F03" w14:textId="50603B00" w:rsidR="001D02DE" w:rsidRPr="00E93D9F" w:rsidRDefault="001D02DE" w:rsidP="008048EF">
      <w:pPr>
        <w:numPr>
          <w:ilvl w:val="0"/>
          <w:numId w:val="11"/>
        </w:numPr>
        <w:shd w:val="clear" w:color="auto" w:fill="FFFFFF"/>
        <w:spacing w:before="100" w:beforeAutospacing="1" w:after="150"/>
        <w:ind w:left="480" w:hanging="480"/>
        <w:rPr>
          <w:rFonts w:ascii="Tahoma" w:hAnsi="Tahoma" w:cs="Tahoma"/>
          <w:color w:val="1F1F1F"/>
          <w:sz w:val="25"/>
          <w:szCs w:val="25"/>
        </w:rPr>
      </w:pPr>
      <w:r w:rsidRPr="001E487E">
        <w:rPr>
          <w:rFonts w:ascii="Tahoma" w:hAnsi="Tahoma" w:cs="Tahoma"/>
          <w:color w:val="1F1F1F"/>
          <w:sz w:val="25"/>
          <w:szCs w:val="25"/>
        </w:rPr>
        <w:t>Unique Disability Certificate.</w:t>
      </w:r>
    </w:p>
    <w:p w14:paraId="31833BF7" w14:textId="34F94807" w:rsidR="008048EF" w:rsidRPr="001E487E" w:rsidRDefault="00033893" w:rsidP="008048EF">
      <w:pPr>
        <w:numPr>
          <w:ilvl w:val="0"/>
          <w:numId w:val="11"/>
        </w:numPr>
        <w:shd w:val="clear" w:color="auto" w:fill="FFFFFF"/>
        <w:spacing w:before="100" w:beforeAutospacing="1" w:after="150"/>
        <w:ind w:left="480" w:hanging="480"/>
        <w:rPr>
          <w:rFonts w:ascii="Tahoma" w:hAnsi="Tahoma" w:cs="Tahoma"/>
          <w:color w:val="1F1F1F"/>
          <w:sz w:val="25"/>
          <w:szCs w:val="25"/>
        </w:rPr>
      </w:pPr>
      <w:r w:rsidRPr="00E93D9F">
        <w:rPr>
          <w:rFonts w:ascii="Tahoma" w:hAnsi="Tahoma" w:cs="Tahoma"/>
          <w:color w:val="1F1F1F"/>
          <w:sz w:val="25"/>
          <w:szCs w:val="25"/>
        </w:rPr>
        <w:t>Cop</w:t>
      </w:r>
      <w:r w:rsidR="008048EF" w:rsidRPr="001E487E">
        <w:rPr>
          <w:rFonts w:ascii="Tahoma" w:hAnsi="Tahoma" w:cs="Tahoma"/>
          <w:color w:val="1F1F1F"/>
          <w:sz w:val="25"/>
          <w:szCs w:val="25"/>
        </w:rPr>
        <w:t>y</w:t>
      </w:r>
      <w:r w:rsidRPr="00E93D9F">
        <w:rPr>
          <w:rFonts w:ascii="Tahoma" w:hAnsi="Tahoma" w:cs="Tahoma"/>
          <w:color w:val="1F1F1F"/>
          <w:sz w:val="25"/>
          <w:szCs w:val="25"/>
        </w:rPr>
        <w:t xml:space="preserve"> of</w:t>
      </w:r>
      <w:r w:rsidR="008048EF" w:rsidRPr="001E487E">
        <w:rPr>
          <w:rFonts w:ascii="Tahoma" w:hAnsi="Tahoma" w:cs="Tahoma"/>
          <w:color w:val="1F1F1F"/>
          <w:sz w:val="25"/>
          <w:szCs w:val="25"/>
        </w:rPr>
        <w:t xml:space="preserve"> Student Identity card and Aadhar Card</w:t>
      </w:r>
      <w:r w:rsidR="001D02DE" w:rsidRPr="001E487E">
        <w:rPr>
          <w:rFonts w:ascii="Tahoma" w:hAnsi="Tahoma" w:cs="Tahoma"/>
          <w:color w:val="1F1F1F"/>
          <w:sz w:val="25"/>
          <w:szCs w:val="25"/>
        </w:rPr>
        <w:t xml:space="preserve"> of Scribe.</w:t>
      </w:r>
    </w:p>
    <w:p w14:paraId="27EEAE02" w14:textId="77777777" w:rsidR="008048EF" w:rsidRPr="00E93D9F" w:rsidRDefault="008048EF" w:rsidP="00033893">
      <w:pPr>
        <w:shd w:val="clear" w:color="auto" w:fill="FFFFFF"/>
        <w:spacing w:before="360" w:after="360"/>
        <w:rPr>
          <w:rFonts w:ascii="Tahoma" w:hAnsi="Tahoma" w:cs="Tahoma"/>
          <w:color w:val="1F1F1F"/>
          <w:sz w:val="25"/>
          <w:szCs w:val="25"/>
        </w:rPr>
      </w:pPr>
    </w:p>
    <w:p w14:paraId="5E3DA5E6" w14:textId="025D9451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Yours Faithfully</w:t>
      </w:r>
    </w:p>
    <w:p w14:paraId="7E125B31" w14:textId="77777777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2141638F" w14:textId="5DDDCAF6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 Principal</w:t>
      </w:r>
    </w:p>
    <w:p w14:paraId="6495290F" w14:textId="24F88311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Kashmir Government Polytechnic College</w:t>
      </w:r>
    </w:p>
    <w:p w14:paraId="5D50072E" w14:textId="179C9648" w:rsidR="00247F81" w:rsidRPr="001E487E" w:rsidRDefault="00247F81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048EF">
      <w:headerReference w:type="default" r:id="rId7"/>
      <w:pgSz w:w="11906" w:h="16838"/>
      <w:pgMar w:top="1170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9F516" w14:textId="77777777" w:rsidR="0069352F" w:rsidRDefault="0069352F">
      <w:r>
        <w:separator/>
      </w:r>
    </w:p>
  </w:endnote>
  <w:endnote w:type="continuationSeparator" w:id="0">
    <w:p w14:paraId="10D2F901" w14:textId="77777777" w:rsidR="0069352F" w:rsidRDefault="00693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9415F" w14:textId="77777777" w:rsidR="0069352F" w:rsidRDefault="0069352F">
      <w:r>
        <w:separator/>
      </w:r>
    </w:p>
  </w:footnote>
  <w:footnote w:type="continuationSeparator" w:id="0">
    <w:p w14:paraId="74A798EA" w14:textId="77777777" w:rsidR="0069352F" w:rsidRDefault="00693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77777777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77777777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AA201C0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7E59A238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4FB12C90" w14:textId="57310C7A" w:rsidR="00B14580" w:rsidRDefault="0069352F">
    <w:pPr>
      <w:contextualSpacing/>
      <w:jc w:val="center"/>
      <w:rPr>
        <w:sz w:val="20"/>
        <w:szCs w:val="20"/>
      </w:rPr>
    </w:pPr>
    <w:hyperlink r:id="rId2" w:history="1">
      <w:r w:rsidR="00360589" w:rsidRPr="002123C7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77777777" w:rsidR="00B14580" w:rsidRDefault="0069352F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02DE"/>
    <w:rsid w:val="001E487E"/>
    <w:rsid w:val="001F08DE"/>
    <w:rsid w:val="00201333"/>
    <w:rsid w:val="00210FA7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C03"/>
    <w:rsid w:val="00414627"/>
    <w:rsid w:val="00420B16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352F"/>
    <w:rsid w:val="00695DCD"/>
    <w:rsid w:val="006A05CC"/>
    <w:rsid w:val="006A35A7"/>
    <w:rsid w:val="006C7C59"/>
    <w:rsid w:val="00705C8D"/>
    <w:rsid w:val="007152D7"/>
    <w:rsid w:val="00746C14"/>
    <w:rsid w:val="007C2C59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60B3A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221</Words>
  <Characters>1253</Characters>
  <Application>Microsoft Office Word</Application>
  <DocSecurity>0</DocSecurity>
  <Lines>35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2024-01-19T06:29:00Z</cp:lastPrinted>
  <dcterms:created xsi:type="dcterms:W3CDTF">2024-01-19T05:57:00Z</dcterms:created>
  <dcterms:modified xsi:type="dcterms:W3CDTF">2024-01-19T06:47:00Z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