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68D61B58" w14:textId="061C2DC7" w:rsidR="00BF0658" w:rsidRPr="00A1679C" w:rsidRDefault="00BF0658" w:rsidP="00BF0658">
      <w:pPr>
        <w:ind w:left="-142"/>
        <w:jc w:val="both"/>
        <w:rPr>
          <w:rFonts w:ascii="Tahoma" w:hAnsi="Tahoma" w:cs="Tahoma"/>
          <w:color w:val="1F1F1F"/>
          <w:sz w:val="25"/>
          <w:szCs w:val="25"/>
        </w:rPr>
      </w:pPr>
      <w:r>
        <w:rPr>
          <w:rFonts w:ascii="Tahoma" w:hAnsi="Tahoma" w:cs="Tahoma"/>
          <w:color w:val="1F1F1F"/>
          <w:sz w:val="24"/>
          <w:szCs w:val="24"/>
        </w:rPr>
        <w:t xml:space="preserve"> </w:t>
      </w:r>
      <w:r w:rsidRPr="00A1679C">
        <w:rPr>
          <w:rFonts w:ascii="Tahoma" w:hAnsi="Tahoma" w:cs="Tahoma"/>
          <w:color w:val="1F1F1F"/>
          <w:sz w:val="25"/>
          <w:szCs w:val="25"/>
        </w:rPr>
        <w:t>Head of the Department,</w:t>
      </w:r>
    </w:p>
    <w:p w14:paraId="338A5795" w14:textId="61A3204E"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Department of Mechanical Engineering,</w:t>
      </w:r>
    </w:p>
    <w:p w14:paraId="1289BD4B" w14:textId="1FD54F04"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National Institute of Technology, Srinagar.</w:t>
      </w:r>
    </w:p>
    <w:p w14:paraId="03A935E6" w14:textId="288B7235" w:rsidR="00C51518" w:rsidRPr="00A1679C" w:rsidRDefault="00C51518" w:rsidP="00BF0658">
      <w:pPr>
        <w:tabs>
          <w:tab w:val="left" w:pos="-142"/>
        </w:tabs>
        <w:ind w:left="-142"/>
        <w:jc w:val="both"/>
        <w:rPr>
          <w:rFonts w:ascii="Tahoma" w:hAnsi="Tahoma" w:cs="Tahoma"/>
          <w:color w:val="1F1F1F"/>
          <w:sz w:val="25"/>
          <w:szCs w:val="25"/>
        </w:rPr>
      </w:pPr>
    </w:p>
    <w:p w14:paraId="3890EE23" w14:textId="5545191B"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No: KGP</w:t>
      </w:r>
      <w:r w:rsidR="000F0DFA" w:rsidRPr="00A1679C">
        <w:rPr>
          <w:rFonts w:ascii="Tahoma" w:hAnsi="Tahoma" w:cs="Tahoma"/>
          <w:color w:val="1F1F1F"/>
          <w:sz w:val="25"/>
          <w:szCs w:val="25"/>
        </w:rPr>
        <w:t>/Estt/2026/</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Dated:0</w:t>
      </w:r>
      <w:r w:rsidR="00C51518" w:rsidRPr="00A1679C">
        <w:rPr>
          <w:rFonts w:ascii="Tahoma" w:hAnsi="Tahoma" w:cs="Tahoma"/>
          <w:color w:val="1F1F1F"/>
          <w:sz w:val="25"/>
          <w:szCs w:val="25"/>
        </w:rPr>
        <w:t>4</w:t>
      </w:r>
      <w:r w:rsidR="000F0DFA" w:rsidRPr="00A1679C">
        <w:rPr>
          <w:rFonts w:ascii="Tahoma" w:hAnsi="Tahoma" w:cs="Tahoma"/>
          <w:color w:val="1F1F1F"/>
          <w:sz w:val="25"/>
          <w:szCs w:val="25"/>
        </w:rPr>
        <w:t>-02-2026</w:t>
      </w:r>
    </w:p>
    <w:p w14:paraId="1B6F7324" w14:textId="77777777" w:rsidR="00BF0658" w:rsidRPr="00A1679C" w:rsidRDefault="00BF0658" w:rsidP="00BF0658">
      <w:pPr>
        <w:tabs>
          <w:tab w:val="left" w:pos="-142"/>
        </w:tabs>
        <w:ind w:left="-142"/>
        <w:jc w:val="both"/>
        <w:rPr>
          <w:rFonts w:ascii="Tahoma" w:hAnsi="Tahoma" w:cs="Tahoma"/>
          <w:color w:val="1F1F1F"/>
          <w:sz w:val="25"/>
          <w:szCs w:val="25"/>
        </w:rPr>
      </w:pPr>
    </w:p>
    <w:p w14:paraId="5BE2B4A7" w14:textId="384B4F8D" w:rsidR="00BF0658" w:rsidRPr="00A1679C" w:rsidRDefault="00BF0658"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Subject:</w:t>
      </w:r>
      <w:r w:rsidR="00DF2739">
        <w:rPr>
          <w:rFonts w:ascii="Tahoma" w:hAnsi="Tahoma" w:cs="Tahoma"/>
          <w:b/>
          <w:bCs/>
          <w:color w:val="1F1F1F"/>
          <w:sz w:val="25"/>
          <w:szCs w:val="25"/>
        </w:rPr>
        <w:t xml:space="preserve"> </w:t>
      </w:r>
      <w:r w:rsidRPr="00A1679C">
        <w:rPr>
          <w:rFonts w:ascii="Tahoma" w:hAnsi="Tahoma" w:cs="Tahoma"/>
          <w:b/>
          <w:bCs/>
          <w:color w:val="1F1F1F"/>
          <w:sz w:val="25"/>
          <w:szCs w:val="25"/>
        </w:rPr>
        <w:t>Request for Deputation of Faculty Member / Representative for Verification of Equipment and Tools Procured by SLPC Committee, Directorate of Skill Development – reg</w:t>
      </w:r>
      <w:r w:rsidRPr="00A1679C">
        <w:rPr>
          <w:rFonts w:ascii="Tahoma" w:hAnsi="Tahoma" w:cs="Tahoma"/>
          <w:color w:val="1F1F1F"/>
          <w:sz w:val="25"/>
          <w:szCs w:val="25"/>
        </w:rPr>
        <w:t>.</w:t>
      </w:r>
    </w:p>
    <w:p w14:paraId="56FACA4E" w14:textId="77777777" w:rsidR="00BF0658" w:rsidRPr="00A1679C" w:rsidRDefault="00BF0658" w:rsidP="00BF0658">
      <w:pPr>
        <w:tabs>
          <w:tab w:val="left" w:pos="-142"/>
        </w:tabs>
        <w:ind w:left="-142"/>
        <w:jc w:val="both"/>
        <w:rPr>
          <w:rFonts w:ascii="Tahoma" w:hAnsi="Tahoma" w:cs="Tahoma"/>
          <w:color w:val="1F1F1F"/>
          <w:sz w:val="25"/>
          <w:szCs w:val="25"/>
        </w:rPr>
      </w:pPr>
    </w:p>
    <w:p w14:paraId="2339463C" w14:textId="77777777" w:rsidR="00BF0658" w:rsidRPr="00A1679C" w:rsidRDefault="00BF0658" w:rsidP="00BF0658">
      <w:pPr>
        <w:ind w:left="-142"/>
        <w:jc w:val="both"/>
        <w:rPr>
          <w:rFonts w:ascii="Tahoma" w:hAnsi="Tahoma" w:cs="Tahoma"/>
          <w:color w:val="1F1F1F"/>
          <w:sz w:val="25"/>
          <w:szCs w:val="25"/>
        </w:rPr>
      </w:pPr>
      <w:r w:rsidRPr="00A1679C">
        <w:rPr>
          <w:rFonts w:ascii="Tahoma" w:hAnsi="Tahoma" w:cs="Tahoma"/>
          <w:color w:val="1F1F1F"/>
          <w:sz w:val="25"/>
          <w:szCs w:val="25"/>
        </w:rPr>
        <w:t>Respected Sir,</w:t>
      </w:r>
    </w:p>
    <w:p w14:paraId="67481DEC" w14:textId="6A81575F"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 am pleased to inform you that the State Level Purchase Committee (SLPC), under the Directorate of Skill Development, has procured various equipment and tools for this institution to strengthen skill development infrastructure and facilitate hands-on training for students.</w:t>
      </w:r>
    </w:p>
    <w:p w14:paraId="54B0D46E" w14:textId="1995026C"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In accordance with the directions issued by the SLPC Committee, as recorded in the Minutes of the Meeting held on 01-01-2026, a joint verification team is to be constituted for physical inspection, verification, and acceptance of the supplied items. The said verification team shall comprise:</w:t>
      </w:r>
    </w:p>
    <w:p w14:paraId="1ED256CE" w14:textId="101482FF"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Concerned representative(faculty/staff) from National Institute of Technology Srinagar.</w:t>
      </w:r>
    </w:p>
    <w:p w14:paraId="0658E452" w14:textId="56F25BE0"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Student representative from KGP Srinagar and</w:t>
      </w:r>
    </w:p>
    <w:p w14:paraId="1B3BDC35" w14:textId="3DFB3DDF" w:rsidR="00BF0658" w:rsidRPr="00A1679C" w:rsidRDefault="00BF0658" w:rsidP="00BC7358">
      <w:pPr>
        <w:numPr>
          <w:ilvl w:val="0"/>
          <w:numId w:val="28"/>
        </w:numPr>
        <w:tabs>
          <w:tab w:val="clear" w:pos="720"/>
          <w:tab w:val="num" w:pos="142"/>
        </w:tabs>
        <w:ind w:left="-142" w:firstLine="0"/>
        <w:jc w:val="both"/>
        <w:rPr>
          <w:rFonts w:ascii="Tahoma" w:hAnsi="Tahoma" w:cs="Tahoma"/>
          <w:color w:val="1F1F1F"/>
          <w:sz w:val="25"/>
          <w:szCs w:val="25"/>
        </w:rPr>
      </w:pPr>
      <w:r w:rsidRPr="00A1679C">
        <w:rPr>
          <w:rFonts w:ascii="Tahoma" w:hAnsi="Tahoma" w:cs="Tahoma"/>
          <w:color w:val="1F1F1F"/>
          <w:sz w:val="25"/>
          <w:szCs w:val="25"/>
        </w:rPr>
        <w:t>The internal verification team of this Institution.</w:t>
      </w:r>
    </w:p>
    <w:p w14:paraId="07A4BC49" w14:textId="5250A282"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In view of the above, I kindly request you to depute a suitable faculty member/staff/representative from your esteemed department to participate in the verification process.</w:t>
      </w:r>
    </w:p>
    <w:p w14:paraId="3B2F734D" w14:textId="4A6D5936"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Detailed information, including the list of procured items, specifications, quantities, delivery challans, and other relevant documents, shall be provided in advance to the deputed for effective coordination and smooth conduct of the verification.</w:t>
      </w:r>
    </w:p>
    <w:p w14:paraId="26672F89" w14:textId="3F7616B0"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For all coordination purposes, including scheduling the verification visit and sharing of documents, the deputed personnel may kindly contact Mr. Mohd Amin Wani, on mobile number 9796878788.</w:t>
      </w:r>
    </w:p>
    <w:p w14:paraId="5F975716"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Your valuable cooperation and expeditious action in deputing the concerned personnel will greatly facilitate the timely completion of the verification formalities and subsequent utilization of the equipment for intended skill development objectives.</w:t>
      </w:r>
    </w:p>
    <w:p w14:paraId="550A750F" w14:textId="77777777" w:rsidR="00BF0658" w:rsidRPr="00A1679C" w:rsidRDefault="00BF0658" w:rsidP="00BC7358">
      <w:pPr>
        <w:ind w:left="-142"/>
        <w:jc w:val="both"/>
        <w:rPr>
          <w:rFonts w:ascii="Tahoma" w:hAnsi="Tahoma" w:cs="Tahoma"/>
          <w:color w:val="1F1F1F"/>
          <w:sz w:val="25"/>
          <w:szCs w:val="25"/>
        </w:rPr>
      </w:pPr>
    </w:p>
    <w:p w14:paraId="4BF4C94C" w14:textId="77777777" w:rsidR="00BF0658" w:rsidRPr="00A1679C" w:rsidRDefault="00BF0658" w:rsidP="00BC7358">
      <w:pPr>
        <w:ind w:left="-142"/>
        <w:jc w:val="both"/>
        <w:rPr>
          <w:rFonts w:ascii="Tahoma" w:hAnsi="Tahoma" w:cs="Tahoma"/>
          <w:color w:val="1F1F1F"/>
          <w:sz w:val="25"/>
          <w:szCs w:val="25"/>
        </w:rPr>
      </w:pPr>
      <w:r w:rsidRPr="00A1679C">
        <w:rPr>
          <w:rFonts w:ascii="Tahoma" w:hAnsi="Tahoma" w:cs="Tahoma"/>
          <w:color w:val="1F1F1F"/>
          <w:sz w:val="25"/>
          <w:szCs w:val="25"/>
        </w:rPr>
        <w:t>Thanking you for your kind attention and continued support.</w:t>
      </w:r>
    </w:p>
    <w:p w14:paraId="76095BE5" w14:textId="77777777" w:rsidR="00BF0658" w:rsidRPr="00A1679C" w:rsidRDefault="00BF0658" w:rsidP="00BF0658">
      <w:pPr>
        <w:ind w:left="-142"/>
        <w:jc w:val="both"/>
        <w:rPr>
          <w:rFonts w:ascii="Tahoma" w:hAnsi="Tahoma" w:cs="Tahoma"/>
          <w:color w:val="1F1F1F"/>
          <w:sz w:val="25"/>
          <w:szCs w:val="25"/>
        </w:rPr>
      </w:pPr>
    </w:p>
    <w:p w14:paraId="6C67B09C" w14:textId="07398C79" w:rsidR="00BF0658" w:rsidRDefault="00247F8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0CDF5F17" w14:textId="6F6BE2CA" w:rsidR="00A35B21" w:rsidRPr="00A1679C" w:rsidRDefault="00A35B21" w:rsidP="00A1679C">
      <w:pPr>
        <w:jc w:val="both"/>
        <w:rPr>
          <w:rFonts w:ascii="Tahoma" w:hAnsi="Tahoma" w:cs="Tahoma"/>
          <w:color w:val="1F1F1F"/>
          <w:sz w:val="25"/>
          <w:szCs w:val="25"/>
        </w:rPr>
      </w:pPr>
    </w:p>
    <w:p w14:paraId="315EB4DE" w14:textId="18E84E5B" w:rsidR="00716985" w:rsidRPr="00A1679C" w:rsidRDefault="00A35B21" w:rsidP="00BF0658">
      <w:pPr>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BF0658"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5D1D91E5" w:rsidR="00247F81"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6DB3AD6C" w:rsidR="00602844" w:rsidRPr="00A1679C" w:rsidRDefault="00716985" w:rsidP="00BF0658">
      <w:pPr>
        <w:tabs>
          <w:tab w:val="left" w:pos="-142"/>
        </w:tabs>
        <w:ind w:left="-142"/>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CE58936" w14:textId="482D6DB0" w:rsidR="004340BC" w:rsidRPr="00A1679C" w:rsidRDefault="00C9369C" w:rsidP="00BF0658">
      <w:pPr>
        <w:tabs>
          <w:tab w:val="left" w:pos="-142"/>
        </w:tabs>
        <w:ind w:left="-142"/>
        <w:jc w:val="both"/>
        <w:rPr>
          <w:rFonts w:ascii="Tahoma" w:hAnsi="Tahoma" w:cs="Tahoma"/>
          <w:color w:val="1F1F1F"/>
          <w:sz w:val="25"/>
          <w:szCs w:val="25"/>
        </w:rPr>
      </w:pPr>
      <w:r w:rsidRPr="00A1679C">
        <w:rPr>
          <w:rFonts w:ascii="Tahoma" w:hAnsi="Tahoma" w:cs="Tahoma"/>
          <w:b/>
          <w:bCs/>
          <w:color w:val="1F1F1F"/>
          <w:sz w:val="25"/>
          <w:szCs w:val="25"/>
        </w:rPr>
        <w:t>Copy to the</w:t>
      </w:r>
      <w:r w:rsidR="004340BC" w:rsidRPr="00A1679C">
        <w:rPr>
          <w:rFonts w:ascii="Tahoma" w:hAnsi="Tahoma" w:cs="Tahoma"/>
          <w:b/>
          <w:bCs/>
          <w:color w:val="1F1F1F"/>
          <w:sz w:val="25"/>
          <w:szCs w:val="25"/>
        </w:rPr>
        <w:t>:</w:t>
      </w:r>
    </w:p>
    <w:p w14:paraId="0AAB7F3B" w14:textId="77777777" w:rsidR="00BF0658" w:rsidRPr="00A1679C" w:rsidRDefault="00BF0658" w:rsidP="00BF0658">
      <w:pPr>
        <w:numPr>
          <w:ilvl w:val="0"/>
          <w:numId w:val="29"/>
        </w:numPr>
        <w:tabs>
          <w:tab w:val="clear" w:pos="720"/>
          <w:tab w:val="num" w:pos="284"/>
        </w:tabs>
        <w:ind w:left="-142" w:firstLine="0"/>
        <w:jc w:val="both"/>
        <w:rPr>
          <w:rFonts w:ascii="Tahoma" w:hAnsi="Tahoma" w:cs="Tahoma"/>
          <w:color w:val="1F1F1F"/>
          <w:sz w:val="25"/>
          <w:szCs w:val="25"/>
        </w:rPr>
      </w:pPr>
      <w:r w:rsidRPr="00A1679C">
        <w:rPr>
          <w:rFonts w:ascii="Tahoma" w:hAnsi="Tahoma" w:cs="Tahoma"/>
          <w:color w:val="1F1F1F"/>
          <w:sz w:val="25"/>
          <w:szCs w:val="25"/>
        </w:rPr>
        <w:t>Mr. Mohd Amin Wani – for information and necessary follow-up coordination.</w:t>
      </w:r>
    </w:p>
    <w:p w14:paraId="703CB207" w14:textId="2F4F7F02" w:rsidR="00BF0658" w:rsidRPr="00A1679C" w:rsidRDefault="00BF0658" w:rsidP="00BF0658">
      <w:pPr>
        <w:numPr>
          <w:ilvl w:val="0"/>
          <w:numId w:val="29"/>
        </w:numPr>
        <w:tabs>
          <w:tab w:val="clear" w:pos="720"/>
          <w:tab w:val="num" w:pos="284"/>
        </w:tabs>
        <w:ind w:left="-142" w:firstLine="0"/>
        <w:jc w:val="both"/>
        <w:rPr>
          <w:rFonts w:ascii="Tahoma" w:hAnsi="Tahoma" w:cs="Tahoma"/>
          <w:color w:val="1F1F1F"/>
          <w:sz w:val="25"/>
          <w:szCs w:val="25"/>
        </w:rPr>
      </w:pPr>
      <w:r w:rsidRPr="00A1679C">
        <w:rPr>
          <w:rFonts w:ascii="Tahoma" w:hAnsi="Tahoma" w:cs="Tahoma"/>
          <w:color w:val="1F1F1F"/>
          <w:sz w:val="25"/>
          <w:szCs w:val="25"/>
        </w:rPr>
        <w:t>Record File.</w:t>
      </w:r>
    </w:p>
    <w:p w14:paraId="54031DF8" w14:textId="16A19687" w:rsidR="00A47EA1" w:rsidRPr="00A1679C" w:rsidRDefault="00A47EA1" w:rsidP="006D627E">
      <w:pPr>
        <w:jc w:val="both"/>
        <w:rPr>
          <w:rFonts w:ascii="Tahoma" w:hAnsi="Tahoma" w:cs="Tahoma"/>
          <w:color w:val="1F1F1F"/>
          <w:sz w:val="25"/>
          <w:szCs w:val="25"/>
        </w:rPr>
      </w:pP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BC7358">
      <w:headerReference w:type="default" r:id="rId7"/>
      <w:pgSz w:w="11906" w:h="16838"/>
      <w:pgMar w:top="851" w:right="991"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F745" w14:textId="77777777" w:rsidR="00C075FE" w:rsidRDefault="00C075FE">
      <w:r>
        <w:separator/>
      </w:r>
    </w:p>
  </w:endnote>
  <w:endnote w:type="continuationSeparator" w:id="0">
    <w:p w14:paraId="012C8F57" w14:textId="77777777" w:rsidR="00C075FE" w:rsidRDefault="00C07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D66E" w14:textId="77777777" w:rsidR="00C075FE" w:rsidRDefault="00C075FE">
      <w:r>
        <w:separator/>
      </w:r>
    </w:p>
  </w:footnote>
  <w:footnote w:type="continuationSeparator" w:id="0">
    <w:p w14:paraId="1285521C" w14:textId="77777777" w:rsidR="00C075FE" w:rsidRDefault="00C07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774312079" name="Picture 77431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7"/>
  </w:num>
  <w:num w:numId="12" w16cid:durableId="1238247403">
    <w:abstractNumId w:val="18"/>
  </w:num>
  <w:num w:numId="13" w16cid:durableId="1842115250">
    <w:abstractNumId w:val="13"/>
  </w:num>
  <w:num w:numId="14" w16cid:durableId="1856142404">
    <w:abstractNumId w:val="23"/>
  </w:num>
  <w:num w:numId="15" w16cid:durableId="770468745">
    <w:abstractNumId w:val="19"/>
  </w:num>
  <w:num w:numId="16" w16cid:durableId="502548540">
    <w:abstractNumId w:val="21"/>
  </w:num>
  <w:num w:numId="17" w16cid:durableId="917251015">
    <w:abstractNumId w:val="10"/>
  </w:num>
  <w:num w:numId="18" w16cid:durableId="769816562">
    <w:abstractNumId w:val="24"/>
  </w:num>
  <w:num w:numId="19" w16cid:durableId="498546869">
    <w:abstractNumId w:val="28"/>
  </w:num>
  <w:num w:numId="20" w16cid:durableId="183591037">
    <w:abstractNumId w:val="12"/>
  </w:num>
  <w:num w:numId="21" w16cid:durableId="20860143">
    <w:abstractNumId w:val="11"/>
  </w:num>
  <w:num w:numId="22" w16cid:durableId="774714656">
    <w:abstractNumId w:val="27"/>
  </w:num>
  <w:num w:numId="23" w16cid:durableId="1855026908">
    <w:abstractNumId w:val="22"/>
  </w:num>
  <w:num w:numId="24" w16cid:durableId="1747148554">
    <w:abstractNumId w:val="26"/>
  </w:num>
  <w:num w:numId="25" w16cid:durableId="684016100">
    <w:abstractNumId w:val="16"/>
  </w:num>
  <w:num w:numId="26" w16cid:durableId="575632675">
    <w:abstractNumId w:val="14"/>
  </w:num>
  <w:num w:numId="27" w16cid:durableId="358892105">
    <w:abstractNumId w:val="25"/>
  </w:num>
  <w:num w:numId="28" w16cid:durableId="1125275681">
    <w:abstractNumId w:val="15"/>
  </w:num>
  <w:num w:numId="29" w16cid:durableId="12561364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46E68"/>
    <w:rsid w:val="00247F81"/>
    <w:rsid w:val="0025209F"/>
    <w:rsid w:val="0026631D"/>
    <w:rsid w:val="00272108"/>
    <w:rsid w:val="002878B2"/>
    <w:rsid w:val="002A5606"/>
    <w:rsid w:val="002C2F53"/>
    <w:rsid w:val="002D0BC4"/>
    <w:rsid w:val="002F1995"/>
    <w:rsid w:val="00322356"/>
    <w:rsid w:val="0033518C"/>
    <w:rsid w:val="00342855"/>
    <w:rsid w:val="003437C2"/>
    <w:rsid w:val="00343E70"/>
    <w:rsid w:val="0036038D"/>
    <w:rsid w:val="00360589"/>
    <w:rsid w:val="00361B46"/>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61DF9"/>
    <w:rsid w:val="004643D8"/>
    <w:rsid w:val="00465100"/>
    <w:rsid w:val="00476566"/>
    <w:rsid w:val="0048205E"/>
    <w:rsid w:val="004831C3"/>
    <w:rsid w:val="00493C0E"/>
    <w:rsid w:val="00497C24"/>
    <w:rsid w:val="004A7F93"/>
    <w:rsid w:val="004B3216"/>
    <w:rsid w:val="004B4DA7"/>
    <w:rsid w:val="004C7BA5"/>
    <w:rsid w:val="004D2AEC"/>
    <w:rsid w:val="004E5652"/>
    <w:rsid w:val="004E7628"/>
    <w:rsid w:val="004F48F2"/>
    <w:rsid w:val="005065F5"/>
    <w:rsid w:val="0050696F"/>
    <w:rsid w:val="005149B1"/>
    <w:rsid w:val="00527AED"/>
    <w:rsid w:val="005366CB"/>
    <w:rsid w:val="0054412E"/>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28EF"/>
    <w:rsid w:val="0062593F"/>
    <w:rsid w:val="006264B4"/>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F292B"/>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2739"/>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C5DF3"/>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2026-02-02T08:49:00Z</cp:lastPrinted>
  <dcterms:created xsi:type="dcterms:W3CDTF">2026-02-03T14:23:00Z</dcterms:created>
  <dcterms:modified xsi:type="dcterms:W3CDTF">2026-02-03T14:26:00Z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