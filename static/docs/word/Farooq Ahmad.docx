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0F358" w14:textId="77777777" w:rsidR="005C501A" w:rsidRDefault="005C501A" w:rsidP="00A03137">
      <w:pPr>
        <w:ind w:left="360"/>
        <w:rPr>
          <w:rFonts w:ascii="Tahoma" w:hAnsi="Tahoma" w:cs="Tahoma"/>
          <w:color w:val="1F1F1F"/>
          <w:sz w:val="25"/>
          <w:szCs w:val="25"/>
        </w:rPr>
      </w:pPr>
      <w:bookmarkStart w:id="0" w:name="_Hlk201913794"/>
    </w:p>
    <w:bookmarkEnd w:id="0"/>
    <w:p w14:paraId="00774A81" w14:textId="77777777" w:rsidR="005C501A" w:rsidRDefault="005C501A" w:rsidP="005C501A">
      <w:pPr>
        <w:spacing w:line="360" w:lineRule="auto"/>
        <w:ind w:left="360"/>
        <w:jc w:val="both"/>
        <w:rPr>
          <w:rFonts w:ascii="Tahoma" w:hAnsi="Tahoma" w:cs="Tahoma"/>
          <w:color w:val="1F1F1F"/>
          <w:sz w:val="25"/>
          <w:szCs w:val="25"/>
        </w:rPr>
      </w:pPr>
    </w:p>
    <w:p w14:paraId="2876941D" w14:textId="0A78896B" w:rsidR="00F942F1" w:rsidRPr="00F942F1" w:rsidRDefault="00F942F1" w:rsidP="00F942F1">
      <w:pPr>
        <w:spacing w:line="360" w:lineRule="auto"/>
        <w:ind w:left="360"/>
        <w:jc w:val="both"/>
        <w:rPr>
          <w:rFonts w:ascii="Tahoma" w:hAnsi="Tahoma" w:cs="Tahoma"/>
          <w:b/>
          <w:bCs/>
          <w:color w:val="1F1F1F"/>
          <w:sz w:val="40"/>
          <w:szCs w:val="40"/>
        </w:rPr>
      </w:pPr>
      <w:r>
        <w:rPr>
          <w:rFonts w:ascii="Tahoma" w:hAnsi="Tahoma" w:cs="Tahoma"/>
          <w:b/>
          <w:bCs/>
          <w:color w:val="1F1F1F"/>
          <w:sz w:val="25"/>
          <w:szCs w:val="25"/>
        </w:rPr>
        <w:t xml:space="preserve">                               </w:t>
      </w:r>
      <w:r w:rsidR="00D8318E">
        <w:rPr>
          <w:rFonts w:ascii="Tahoma" w:hAnsi="Tahoma" w:cs="Tahoma"/>
          <w:b/>
          <w:bCs/>
          <w:color w:val="1F1F1F"/>
          <w:sz w:val="25"/>
          <w:szCs w:val="25"/>
        </w:rPr>
        <w:t xml:space="preserve"> </w:t>
      </w:r>
      <w:r w:rsidRPr="00F942F1">
        <w:rPr>
          <w:rFonts w:ascii="Tahoma" w:hAnsi="Tahoma" w:cs="Tahoma"/>
          <w:b/>
          <w:bCs/>
          <w:color w:val="1F1F1F"/>
          <w:sz w:val="40"/>
          <w:szCs w:val="40"/>
        </w:rPr>
        <w:t>NOTICE</w:t>
      </w:r>
    </w:p>
    <w:p w14:paraId="448D46FE" w14:textId="3B02FD80" w:rsidR="00F942F1" w:rsidRDefault="00F942F1" w:rsidP="00F942F1">
      <w:pPr>
        <w:ind w:left="360"/>
        <w:jc w:val="both"/>
        <w:rPr>
          <w:rFonts w:ascii="Tahoma" w:hAnsi="Tahoma" w:cs="Tahoma"/>
          <w:b/>
          <w:bCs/>
          <w:color w:val="1F1F1F"/>
          <w:sz w:val="25"/>
          <w:szCs w:val="25"/>
        </w:rPr>
      </w:pPr>
      <w:r w:rsidRPr="00F942F1">
        <w:rPr>
          <w:rFonts w:ascii="Tahoma" w:hAnsi="Tahoma" w:cs="Tahoma"/>
          <w:b/>
          <w:bCs/>
          <w:color w:val="1F1F1F"/>
          <w:sz w:val="25"/>
          <w:szCs w:val="25"/>
        </w:rPr>
        <w:t>Subject: Immediate Action on Complaint Against Mr. Farooq Ahmad Bhat</w:t>
      </w:r>
      <w:r>
        <w:rPr>
          <w:rFonts w:ascii="Tahoma" w:hAnsi="Tahoma" w:cs="Tahoma"/>
          <w:b/>
          <w:bCs/>
          <w:color w:val="1F1F1F"/>
          <w:sz w:val="25"/>
          <w:szCs w:val="25"/>
        </w:rPr>
        <w:t>, Demonstrator Electrical Engineering.</w:t>
      </w:r>
    </w:p>
    <w:p w14:paraId="3A21BAAB" w14:textId="77777777" w:rsidR="00F942F1" w:rsidRPr="00F942F1" w:rsidRDefault="00F942F1" w:rsidP="00F942F1">
      <w:pPr>
        <w:ind w:left="360"/>
        <w:jc w:val="both"/>
        <w:rPr>
          <w:rFonts w:ascii="Tahoma" w:hAnsi="Tahoma" w:cs="Tahoma"/>
          <w:b/>
          <w:bCs/>
          <w:color w:val="1F1F1F"/>
          <w:sz w:val="25"/>
          <w:szCs w:val="25"/>
        </w:rPr>
      </w:pPr>
    </w:p>
    <w:p w14:paraId="08BF1024" w14:textId="77777777" w:rsidR="00F942F1" w:rsidRPr="00F942F1" w:rsidRDefault="00F942F1" w:rsidP="00F942F1">
      <w:pPr>
        <w:spacing w:line="360" w:lineRule="auto"/>
        <w:ind w:left="360"/>
        <w:jc w:val="both"/>
        <w:rPr>
          <w:rFonts w:ascii="Tahoma" w:hAnsi="Tahoma" w:cs="Tahoma"/>
          <w:color w:val="1F1F1F"/>
          <w:sz w:val="25"/>
          <w:szCs w:val="25"/>
        </w:rPr>
      </w:pPr>
      <w:r w:rsidRPr="00F942F1">
        <w:rPr>
          <w:rFonts w:ascii="Tahoma" w:hAnsi="Tahoma" w:cs="Tahoma"/>
          <w:color w:val="1F1F1F"/>
          <w:sz w:val="25"/>
          <w:szCs w:val="25"/>
        </w:rPr>
        <w:t>A complaint has been received from students alleging sexual abuse by Mr. Farooq Ahmad Bhat, Demonstrator, Electrical Engineering. As per institutional policy, the matter is referred to the Sexual Harassment Committee for a thorough and expeditious enquiry.</w:t>
      </w:r>
    </w:p>
    <w:p w14:paraId="203C8400" w14:textId="77777777" w:rsidR="009E4DBA" w:rsidRDefault="00F942F1" w:rsidP="009E4DBA">
      <w:pPr>
        <w:spacing w:line="360" w:lineRule="auto"/>
        <w:ind w:left="360"/>
        <w:jc w:val="both"/>
        <w:rPr>
          <w:rFonts w:ascii="Tahoma" w:hAnsi="Tahoma" w:cs="Tahoma"/>
          <w:color w:val="1F1F1F"/>
          <w:sz w:val="25"/>
          <w:szCs w:val="25"/>
        </w:rPr>
      </w:pPr>
      <w:r>
        <w:rPr>
          <w:rFonts w:ascii="Tahoma" w:hAnsi="Tahoma" w:cs="Tahoma"/>
          <w:color w:val="1F1F1F"/>
          <w:sz w:val="25"/>
          <w:szCs w:val="25"/>
        </w:rPr>
        <w:t>Further,</w:t>
      </w:r>
      <w:r w:rsidRPr="00F942F1">
        <w:rPr>
          <w:rFonts w:ascii="Tahoma" w:hAnsi="Tahoma" w:cs="Tahoma"/>
          <w:color w:val="1F1F1F"/>
          <w:sz w:val="25"/>
          <w:szCs w:val="25"/>
        </w:rPr>
        <w:t xml:space="preserve"> Mr. Farooq Ahmad Bhat is debarred from all duties involving student engagement </w:t>
      </w:r>
      <w:proofErr w:type="gramStart"/>
      <w:r w:rsidRPr="00F942F1">
        <w:rPr>
          <w:rFonts w:ascii="Tahoma" w:hAnsi="Tahoma" w:cs="Tahoma"/>
          <w:color w:val="1F1F1F"/>
          <w:sz w:val="25"/>
          <w:szCs w:val="25"/>
        </w:rPr>
        <w:t>With</w:t>
      </w:r>
      <w:proofErr w:type="gramEnd"/>
      <w:r w:rsidRPr="00F942F1">
        <w:rPr>
          <w:rFonts w:ascii="Tahoma" w:hAnsi="Tahoma" w:cs="Tahoma"/>
          <w:color w:val="1F1F1F"/>
          <w:sz w:val="25"/>
          <w:szCs w:val="25"/>
        </w:rPr>
        <w:t xml:space="preserve"> immediate effect, and is hereby attached to the administra</w:t>
      </w:r>
      <w:r>
        <w:rPr>
          <w:rFonts w:ascii="Tahoma" w:hAnsi="Tahoma" w:cs="Tahoma"/>
          <w:color w:val="1F1F1F"/>
          <w:sz w:val="25"/>
          <w:szCs w:val="25"/>
        </w:rPr>
        <w:t>tion section</w:t>
      </w:r>
      <w:r w:rsidRPr="00F942F1">
        <w:rPr>
          <w:rFonts w:ascii="Tahoma" w:hAnsi="Tahoma" w:cs="Tahoma"/>
          <w:color w:val="1F1F1F"/>
          <w:sz w:val="25"/>
          <w:szCs w:val="25"/>
        </w:rPr>
        <w:t xml:space="preserve"> until further notice.</w:t>
      </w:r>
    </w:p>
    <w:p w14:paraId="70F3D2D2" w14:textId="4B8D7640" w:rsidR="004A5659" w:rsidRPr="00F942F1" w:rsidRDefault="00F942F1" w:rsidP="009E4DBA">
      <w:pPr>
        <w:spacing w:line="360" w:lineRule="auto"/>
        <w:ind w:left="360"/>
        <w:jc w:val="both"/>
        <w:rPr>
          <w:rFonts w:ascii="Tahoma" w:hAnsi="Tahoma" w:cs="Tahoma"/>
          <w:color w:val="1F1F1F"/>
          <w:sz w:val="25"/>
          <w:szCs w:val="25"/>
        </w:rPr>
      </w:pPr>
      <w:r w:rsidRPr="00F942F1">
        <w:rPr>
          <w:rFonts w:ascii="Tahoma" w:hAnsi="Tahoma" w:cs="Tahoma"/>
          <w:color w:val="1F1F1F"/>
          <w:sz w:val="25"/>
          <w:szCs w:val="25"/>
        </w:rPr>
        <w:t xml:space="preserve">The Sexual Harassment Committee is directed to initiate the enquiry promptly and submit a detailed report </w:t>
      </w:r>
      <w:r>
        <w:rPr>
          <w:rFonts w:ascii="Tahoma" w:hAnsi="Tahoma" w:cs="Tahoma"/>
          <w:color w:val="1F1F1F"/>
          <w:sz w:val="25"/>
          <w:szCs w:val="25"/>
        </w:rPr>
        <w:t>within next 03 working days</w:t>
      </w:r>
      <w:r w:rsidRPr="00F942F1">
        <w:rPr>
          <w:rFonts w:ascii="Tahoma" w:hAnsi="Tahoma" w:cs="Tahoma"/>
          <w:color w:val="1F1F1F"/>
          <w:sz w:val="25"/>
          <w:szCs w:val="25"/>
        </w:rPr>
        <w:t>.</w:t>
      </w:r>
      <w:r w:rsidR="009E4DBA">
        <w:rPr>
          <w:rFonts w:ascii="Tahoma" w:hAnsi="Tahoma" w:cs="Tahoma"/>
          <w:color w:val="1F1F1F"/>
          <w:sz w:val="25"/>
          <w:szCs w:val="25"/>
        </w:rPr>
        <w:t xml:space="preserve"> </w:t>
      </w:r>
      <w:proofErr w:type="spellStart"/>
      <w:proofErr w:type="gramStart"/>
      <w:r w:rsidR="004A5659">
        <w:rPr>
          <w:rFonts w:ascii="Tahoma" w:hAnsi="Tahoma" w:cs="Tahoma"/>
          <w:color w:val="1F1F1F"/>
          <w:sz w:val="25"/>
          <w:szCs w:val="25"/>
        </w:rPr>
        <w:t>Further,All</w:t>
      </w:r>
      <w:proofErr w:type="spellEnd"/>
      <w:proofErr w:type="gramEnd"/>
      <w:r w:rsidR="004A5659">
        <w:rPr>
          <w:rFonts w:ascii="Tahoma" w:hAnsi="Tahoma" w:cs="Tahoma"/>
          <w:color w:val="1F1F1F"/>
          <w:sz w:val="25"/>
          <w:szCs w:val="25"/>
        </w:rPr>
        <w:t xml:space="preserve"> the HOD’s/Incharge HOD’s and section officer of this institution will be part of the Sexual Harassment committee for completing the enquiry within the timeline.</w:t>
      </w:r>
    </w:p>
    <w:p w14:paraId="1401857F" w14:textId="77777777" w:rsidR="00F942F1" w:rsidRDefault="00F942F1" w:rsidP="005C501A">
      <w:pPr>
        <w:spacing w:line="360" w:lineRule="auto"/>
        <w:ind w:left="360"/>
        <w:jc w:val="both"/>
        <w:rPr>
          <w:rFonts w:ascii="Tahoma" w:hAnsi="Tahoma" w:cs="Tahoma"/>
          <w:color w:val="1F1F1F"/>
          <w:sz w:val="25"/>
          <w:szCs w:val="25"/>
        </w:rPr>
      </w:pPr>
    </w:p>
    <w:p w14:paraId="5A71B1B6" w14:textId="77777777" w:rsidR="005C501A" w:rsidRPr="00803C5A" w:rsidRDefault="005C501A" w:rsidP="005C501A">
      <w:pPr>
        <w:spacing w:line="360" w:lineRule="auto"/>
        <w:ind w:left="360"/>
        <w:jc w:val="both"/>
        <w:rPr>
          <w:rFonts w:ascii="Tahoma" w:hAnsi="Tahoma" w:cs="Tahoma"/>
          <w:color w:val="1F1F1F"/>
          <w:sz w:val="25"/>
          <w:szCs w:val="25"/>
        </w:rPr>
      </w:pPr>
    </w:p>
    <w:p w14:paraId="255993C7" w14:textId="77777777" w:rsidR="00C12F58" w:rsidRPr="00A03137" w:rsidRDefault="00C12F58" w:rsidP="00803C5A">
      <w:pPr>
        <w:spacing w:line="360" w:lineRule="auto"/>
        <w:ind w:left="360"/>
        <w:jc w:val="both"/>
        <w:rPr>
          <w:rFonts w:ascii="Tahoma" w:hAnsi="Tahoma" w:cs="Tahoma"/>
          <w:color w:val="1F1F1F"/>
          <w:sz w:val="25"/>
          <w:szCs w:val="25"/>
        </w:rPr>
      </w:pPr>
    </w:p>
    <w:p w14:paraId="15F2EC46" w14:textId="297697A2" w:rsidR="00076EA7" w:rsidRPr="00337606" w:rsidRDefault="00D8318E" w:rsidP="00F942F1">
      <w:pPr>
        <w:spacing w:line="360" w:lineRule="auto"/>
        <w:jc w:val="both"/>
        <w:rPr>
          <w:rFonts w:ascii="Tahoma" w:hAnsi="Tahoma" w:cs="Tahoma"/>
          <w:color w:val="1F1F1F"/>
          <w:sz w:val="25"/>
          <w:szCs w:val="25"/>
        </w:rPr>
      </w:pPr>
      <w:r>
        <w:rPr>
          <w:rFonts w:ascii="Tahoma" w:hAnsi="Tahoma" w:cs="Tahoma"/>
          <w:noProof/>
          <w:color w:val="1F1F1F"/>
          <w:sz w:val="25"/>
          <w:szCs w:val="25"/>
        </w:rPr>
        <mc:AlternateContent>
          <mc:Choice Requires="wps">
            <w:drawing>
              <wp:anchor distT="0" distB="0" distL="114300" distR="114300" simplePos="0" relativeHeight="251659264" behindDoc="0" locked="0" layoutInCell="1" allowOverlap="1" wp14:anchorId="45A3D8D9" wp14:editId="455B93E4">
                <wp:simplePos x="0" y="0"/>
                <wp:positionH relativeFrom="column">
                  <wp:posOffset>159385</wp:posOffset>
                </wp:positionH>
                <wp:positionV relativeFrom="paragraph">
                  <wp:posOffset>175895</wp:posOffset>
                </wp:positionV>
                <wp:extent cx="2254250" cy="838200"/>
                <wp:effectExtent l="0" t="0" r="0" b="0"/>
                <wp:wrapNone/>
                <wp:docPr id="938388466" name="Text Box 1"/>
                <wp:cNvGraphicFramePr/>
                <a:graphic xmlns:a="http://schemas.openxmlformats.org/drawingml/2006/main">
                  <a:graphicData uri="http://schemas.microsoft.com/office/word/2010/wordprocessingShape">
                    <wps:wsp>
                      <wps:cNvSpPr txBox="1"/>
                      <wps:spPr>
                        <a:xfrm>
                          <a:off x="0" y="0"/>
                          <a:ext cx="2254250" cy="838200"/>
                        </a:xfrm>
                        <a:prstGeom prst="rect">
                          <a:avLst/>
                        </a:prstGeom>
                        <a:solidFill>
                          <a:schemeClr val="lt1"/>
                        </a:solidFill>
                        <a:ln w="6350">
                          <a:noFill/>
                        </a:ln>
                      </wps:spPr>
                      <wps:txbx>
                        <w:txbxContent>
                          <w:p w14:paraId="4554FED3" w14:textId="488D712C" w:rsidR="00D8318E" w:rsidRDefault="00D8318E" w:rsidP="00D8318E">
                            <w:pPr>
                              <w:ind w:left="36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Pr>
                                <w:rFonts w:ascii="Tahoma" w:hAnsi="Tahoma" w:cs="Tahoma"/>
                                <w:color w:val="1F1F1F"/>
                                <w:sz w:val="25"/>
                                <w:szCs w:val="25"/>
                              </w:rPr>
                              <w:t>12-07-2025</w:t>
                            </w:r>
                          </w:p>
                          <w:p w14:paraId="51F1CE9E" w14:textId="77777777" w:rsidR="00D8318E" w:rsidRDefault="00D831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5A3D8D9" id="_x0000_t202" coordsize="21600,21600" o:spt="202" path="m,l,21600r21600,l21600,xe">
                <v:stroke joinstyle="miter"/>
                <v:path gradientshapeok="t" o:connecttype="rect"/>
              </v:shapetype>
              <v:shape id="Text Box 1" o:spid="_x0000_s1026" type="#_x0000_t202" style="position:absolute;left:0;text-align:left;margin-left:12.55pt;margin-top:13.85pt;width:177.5pt;height:6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" fillcolor="white [3201]" stroked="f" strokeweight=".5pt">
                <v:textbox>
                  <w:txbxContent>
                    <w:p w14:paraId="4554FED3" w14:textId="488D712C" w:rsidR="00D8318E" w:rsidRDefault="00D8318E" w:rsidP="00D8318E">
                      <w:pPr>
                        <w:ind w:left="36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Pr>
                          <w:rFonts w:ascii="Tahoma" w:hAnsi="Tahoma" w:cs="Tahoma"/>
                          <w:color w:val="1F1F1F"/>
                          <w:sz w:val="25"/>
                          <w:szCs w:val="25"/>
                        </w:rPr>
                        <w:t>1</w:t>
                      </w:r>
                      <w:r>
                        <w:rPr>
                          <w:rFonts w:ascii="Tahoma" w:hAnsi="Tahoma" w:cs="Tahoma"/>
                          <w:color w:val="1F1F1F"/>
                          <w:sz w:val="25"/>
                          <w:szCs w:val="25"/>
                        </w:rPr>
                        <w:t>2</w:t>
                      </w:r>
                      <w:r>
                        <w:rPr>
                          <w:rFonts w:ascii="Tahoma" w:hAnsi="Tahoma" w:cs="Tahoma"/>
                          <w:color w:val="1F1F1F"/>
                          <w:sz w:val="25"/>
                          <w:szCs w:val="25"/>
                        </w:rPr>
                        <w:t>-07-2025</w:t>
                      </w:r>
                    </w:p>
                    <w:p w14:paraId="51F1CE9E" w14:textId="77777777" w:rsidR="00D8318E" w:rsidRDefault="00D8318E"/>
                  </w:txbxContent>
                </v:textbox>
              </v:shape>
            </w:pict>
          </mc:Fallback>
        </mc:AlternateContent>
      </w:r>
      <w:r w:rsidR="00AB2CF2" w:rsidRPr="00337606">
        <w:rPr>
          <w:rFonts w:ascii="Tahoma" w:hAnsi="Tahoma" w:cs="Tahoma"/>
          <w:color w:val="1F1F1F"/>
          <w:sz w:val="25"/>
          <w:szCs w:val="25"/>
        </w:rPr>
        <w:t xml:space="preserve">                                        </w:t>
      </w:r>
      <w:r w:rsidR="003C2E46">
        <w:rPr>
          <w:rFonts w:ascii="Tahoma" w:hAnsi="Tahoma" w:cs="Tahoma"/>
          <w:color w:val="1F1F1F"/>
          <w:sz w:val="25"/>
          <w:szCs w:val="25"/>
        </w:rPr>
        <w:t xml:space="preserve">              </w:t>
      </w:r>
      <w:r w:rsidR="00AB2CF2" w:rsidRPr="00337606">
        <w:rPr>
          <w:rFonts w:ascii="Tahoma" w:hAnsi="Tahoma" w:cs="Tahoma"/>
          <w:color w:val="1F1F1F"/>
          <w:sz w:val="25"/>
          <w:szCs w:val="25"/>
        </w:rPr>
        <w:t xml:space="preserve">  </w:t>
      </w:r>
    </w:p>
    <w:p w14:paraId="2141638F" w14:textId="3EBB5ED0"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D8318E">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0BDCC490" w14:textId="77777777" w:rsidR="00D8318E" w:rsidRDefault="00D8318E" w:rsidP="00A03137">
      <w:pPr>
        <w:ind w:left="360"/>
        <w:jc w:val="both"/>
        <w:rPr>
          <w:rFonts w:ascii="Tahoma" w:hAnsi="Tahoma" w:cs="Tahoma"/>
          <w:color w:val="1F1F1F"/>
          <w:sz w:val="25"/>
          <w:szCs w:val="25"/>
        </w:rPr>
      </w:pPr>
    </w:p>
    <w:p w14:paraId="14165E5F" w14:textId="77777777" w:rsidR="00D8318E" w:rsidRDefault="00D8318E" w:rsidP="00A03137">
      <w:pPr>
        <w:ind w:left="360"/>
        <w:jc w:val="both"/>
        <w:rPr>
          <w:rFonts w:ascii="Tahoma" w:hAnsi="Tahoma" w:cs="Tahoma"/>
          <w:color w:val="1F1F1F"/>
          <w:sz w:val="25"/>
          <w:szCs w:val="25"/>
        </w:rPr>
      </w:pPr>
    </w:p>
    <w:p w14:paraId="5F79906C" w14:textId="77777777" w:rsidR="00D8318E" w:rsidRDefault="00D8318E" w:rsidP="00A03137">
      <w:pPr>
        <w:ind w:left="360"/>
        <w:jc w:val="both"/>
        <w:rPr>
          <w:rFonts w:ascii="Tahoma" w:hAnsi="Tahoma" w:cs="Tahoma"/>
          <w:color w:val="1F1F1F"/>
          <w:sz w:val="25"/>
          <w:szCs w:val="25"/>
        </w:rPr>
      </w:pPr>
    </w:p>
    <w:p w14:paraId="78CF9F73" w14:textId="460724F9" w:rsidR="00D8318E" w:rsidRPr="00D8318E" w:rsidRDefault="00D8318E" w:rsidP="00D8318E">
      <w:pPr>
        <w:ind w:left="360"/>
        <w:jc w:val="both"/>
        <w:rPr>
          <w:rFonts w:ascii="Tahoma" w:hAnsi="Tahoma" w:cs="Tahoma"/>
          <w:b/>
          <w:bCs/>
          <w:color w:val="1F1F1F"/>
          <w:sz w:val="25"/>
          <w:szCs w:val="25"/>
        </w:rPr>
      </w:pPr>
      <w:r w:rsidRPr="00D8318E">
        <w:rPr>
          <w:rFonts w:ascii="Tahoma" w:hAnsi="Tahoma" w:cs="Tahoma"/>
          <w:b/>
          <w:bCs/>
          <w:color w:val="1F1F1F"/>
          <w:sz w:val="25"/>
          <w:szCs w:val="25"/>
        </w:rPr>
        <w:t>Copy to the:</w:t>
      </w:r>
    </w:p>
    <w:p w14:paraId="0B20787B" w14:textId="40C695C8" w:rsidR="00D8318E" w:rsidRDefault="00D8318E" w:rsidP="00D8318E">
      <w:pPr>
        <w:ind w:left="360"/>
        <w:jc w:val="both"/>
        <w:rPr>
          <w:rFonts w:ascii="Tahoma" w:hAnsi="Tahoma" w:cs="Tahoma"/>
          <w:color w:val="1F1F1F"/>
          <w:sz w:val="25"/>
          <w:szCs w:val="25"/>
        </w:rPr>
      </w:pPr>
      <w:r>
        <w:rPr>
          <w:rFonts w:ascii="Tahoma" w:hAnsi="Tahoma" w:cs="Tahoma"/>
          <w:color w:val="1F1F1F"/>
          <w:sz w:val="25"/>
          <w:szCs w:val="25"/>
        </w:rPr>
        <w:t>1.All concerned for information.</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5C501A">
      <w:headerReference w:type="default" r:id="rId7"/>
      <w:pgSz w:w="11906" w:h="16838"/>
      <w:pgMar w:top="1170" w:right="83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60B2C" w14:textId="77777777" w:rsidR="00C16E3A" w:rsidRDefault="00C16E3A">
      <w:r>
        <w:separator/>
      </w:r>
    </w:p>
  </w:endnote>
  <w:endnote w:type="continuationSeparator" w:id="0">
    <w:p w14:paraId="74D9DE0D" w14:textId="77777777" w:rsidR="00C16E3A" w:rsidRDefault="00C16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6BADC" w14:textId="77777777" w:rsidR="00C16E3A" w:rsidRDefault="00C16E3A">
      <w:r>
        <w:separator/>
      </w:r>
    </w:p>
  </w:footnote>
  <w:footnote w:type="continuationSeparator" w:id="0">
    <w:p w14:paraId="0ADED7E8" w14:textId="77777777" w:rsidR="00C16E3A" w:rsidRDefault="00C16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575599225" name="Picture 57559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819573409">
    <w:abstractNumId w:val="9"/>
  </w:num>
  <w:num w:numId="2" w16cid:durableId="1017774765">
    <w:abstractNumId w:val="7"/>
  </w:num>
  <w:num w:numId="3" w16cid:durableId="2096242777">
    <w:abstractNumId w:val="6"/>
  </w:num>
  <w:num w:numId="4" w16cid:durableId="1350401830">
    <w:abstractNumId w:val="5"/>
  </w:num>
  <w:num w:numId="5" w16cid:durableId="1056079487">
    <w:abstractNumId w:val="4"/>
  </w:num>
  <w:num w:numId="6" w16cid:durableId="111873663">
    <w:abstractNumId w:val="8"/>
  </w:num>
  <w:num w:numId="7" w16cid:durableId="1822041528">
    <w:abstractNumId w:val="3"/>
  </w:num>
  <w:num w:numId="8" w16cid:durableId="1091242750">
    <w:abstractNumId w:val="2"/>
  </w:num>
  <w:num w:numId="9" w16cid:durableId="1032727508">
    <w:abstractNumId w:val="1"/>
  </w:num>
  <w:num w:numId="10" w16cid:durableId="1263488373">
    <w:abstractNumId w:val="0"/>
  </w:num>
  <w:num w:numId="11" w16cid:durableId="713625798">
    <w:abstractNumId w:val="12"/>
  </w:num>
  <w:num w:numId="12" w16cid:durableId="1027366698">
    <w:abstractNumId w:val="13"/>
  </w:num>
  <w:num w:numId="13" w16cid:durableId="19089482">
    <w:abstractNumId w:val="11"/>
  </w:num>
  <w:num w:numId="14" w16cid:durableId="1886982164">
    <w:abstractNumId w:val="17"/>
  </w:num>
  <w:num w:numId="15" w16cid:durableId="1044796055">
    <w:abstractNumId w:val="15"/>
  </w:num>
  <w:num w:numId="16" w16cid:durableId="1853303922">
    <w:abstractNumId w:val="18"/>
  </w:num>
  <w:num w:numId="17" w16cid:durableId="740441839">
    <w:abstractNumId w:val="14"/>
  </w:num>
  <w:num w:numId="18" w16cid:durableId="1714306528">
    <w:abstractNumId w:val="10"/>
  </w:num>
  <w:num w:numId="19" w16cid:durableId="5547765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1E07"/>
    <w:rsid w:val="00033893"/>
    <w:rsid w:val="00035D9D"/>
    <w:rsid w:val="000450C6"/>
    <w:rsid w:val="000457E9"/>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97397"/>
    <w:rsid w:val="002A5606"/>
    <w:rsid w:val="002C2F53"/>
    <w:rsid w:val="002D0BC4"/>
    <w:rsid w:val="002F1995"/>
    <w:rsid w:val="00322356"/>
    <w:rsid w:val="0033518C"/>
    <w:rsid w:val="00337606"/>
    <w:rsid w:val="00342855"/>
    <w:rsid w:val="003437C2"/>
    <w:rsid w:val="0036038D"/>
    <w:rsid w:val="00360589"/>
    <w:rsid w:val="00372335"/>
    <w:rsid w:val="003735B5"/>
    <w:rsid w:val="003737B7"/>
    <w:rsid w:val="00377186"/>
    <w:rsid w:val="0037797E"/>
    <w:rsid w:val="00381641"/>
    <w:rsid w:val="003832DA"/>
    <w:rsid w:val="003A1C03"/>
    <w:rsid w:val="003C2E46"/>
    <w:rsid w:val="003C3196"/>
    <w:rsid w:val="003D1396"/>
    <w:rsid w:val="00414627"/>
    <w:rsid w:val="00420B16"/>
    <w:rsid w:val="00421AFA"/>
    <w:rsid w:val="00425A12"/>
    <w:rsid w:val="00425D63"/>
    <w:rsid w:val="00461DF9"/>
    <w:rsid w:val="004643D8"/>
    <w:rsid w:val="0048205E"/>
    <w:rsid w:val="004831C3"/>
    <w:rsid w:val="00497C24"/>
    <w:rsid w:val="004A5659"/>
    <w:rsid w:val="004B3216"/>
    <w:rsid w:val="004C2322"/>
    <w:rsid w:val="004C7BA5"/>
    <w:rsid w:val="004D2AEC"/>
    <w:rsid w:val="004E5652"/>
    <w:rsid w:val="004E7628"/>
    <w:rsid w:val="004F48F2"/>
    <w:rsid w:val="005065F5"/>
    <w:rsid w:val="0050696F"/>
    <w:rsid w:val="005149B1"/>
    <w:rsid w:val="005208C9"/>
    <w:rsid w:val="00527AED"/>
    <w:rsid w:val="005366CB"/>
    <w:rsid w:val="005511E0"/>
    <w:rsid w:val="00554BB2"/>
    <w:rsid w:val="005647F2"/>
    <w:rsid w:val="005662D1"/>
    <w:rsid w:val="00572053"/>
    <w:rsid w:val="00573A09"/>
    <w:rsid w:val="0058776A"/>
    <w:rsid w:val="005A4526"/>
    <w:rsid w:val="005B473D"/>
    <w:rsid w:val="005C1B16"/>
    <w:rsid w:val="005C501A"/>
    <w:rsid w:val="005E53D0"/>
    <w:rsid w:val="005E759A"/>
    <w:rsid w:val="005F0F78"/>
    <w:rsid w:val="006002EB"/>
    <w:rsid w:val="006062D2"/>
    <w:rsid w:val="006128EF"/>
    <w:rsid w:val="00613CFA"/>
    <w:rsid w:val="006264B4"/>
    <w:rsid w:val="00632CB9"/>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7FC8"/>
    <w:rsid w:val="00762F19"/>
    <w:rsid w:val="007A65F9"/>
    <w:rsid w:val="007B6B21"/>
    <w:rsid w:val="007C2C59"/>
    <w:rsid w:val="007C3556"/>
    <w:rsid w:val="007C794F"/>
    <w:rsid w:val="007E433B"/>
    <w:rsid w:val="007F6994"/>
    <w:rsid w:val="00801F23"/>
    <w:rsid w:val="00803C5A"/>
    <w:rsid w:val="008048EF"/>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9E4DBA"/>
    <w:rsid w:val="00A00745"/>
    <w:rsid w:val="00A02CB2"/>
    <w:rsid w:val="00A03137"/>
    <w:rsid w:val="00A03B7B"/>
    <w:rsid w:val="00A05BB6"/>
    <w:rsid w:val="00A13D12"/>
    <w:rsid w:val="00A200C9"/>
    <w:rsid w:val="00A250D5"/>
    <w:rsid w:val="00A32F56"/>
    <w:rsid w:val="00A36028"/>
    <w:rsid w:val="00A47EA1"/>
    <w:rsid w:val="00A84B10"/>
    <w:rsid w:val="00A86E40"/>
    <w:rsid w:val="00A91424"/>
    <w:rsid w:val="00A9467C"/>
    <w:rsid w:val="00AA2C77"/>
    <w:rsid w:val="00AA5C1D"/>
    <w:rsid w:val="00AB2CF2"/>
    <w:rsid w:val="00AC3FB9"/>
    <w:rsid w:val="00AC702A"/>
    <w:rsid w:val="00AD0FA7"/>
    <w:rsid w:val="00AD1A8E"/>
    <w:rsid w:val="00AD226F"/>
    <w:rsid w:val="00AF292B"/>
    <w:rsid w:val="00AF4BE2"/>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070A9"/>
    <w:rsid w:val="00C12F58"/>
    <w:rsid w:val="00C1593D"/>
    <w:rsid w:val="00C16E3A"/>
    <w:rsid w:val="00C17FA6"/>
    <w:rsid w:val="00C45227"/>
    <w:rsid w:val="00C56C7E"/>
    <w:rsid w:val="00C644CF"/>
    <w:rsid w:val="00C73C0F"/>
    <w:rsid w:val="00C776A4"/>
    <w:rsid w:val="00CA2C6C"/>
    <w:rsid w:val="00CB030E"/>
    <w:rsid w:val="00CB0652"/>
    <w:rsid w:val="00CC0600"/>
    <w:rsid w:val="00CC586C"/>
    <w:rsid w:val="00CC78AC"/>
    <w:rsid w:val="00CD7194"/>
    <w:rsid w:val="00CF3120"/>
    <w:rsid w:val="00CF7953"/>
    <w:rsid w:val="00D07232"/>
    <w:rsid w:val="00D10245"/>
    <w:rsid w:val="00D21BDD"/>
    <w:rsid w:val="00D34210"/>
    <w:rsid w:val="00D45E5D"/>
    <w:rsid w:val="00D464E1"/>
    <w:rsid w:val="00D5625E"/>
    <w:rsid w:val="00D6579E"/>
    <w:rsid w:val="00D65F07"/>
    <w:rsid w:val="00D704F3"/>
    <w:rsid w:val="00D80CBE"/>
    <w:rsid w:val="00D8318E"/>
    <w:rsid w:val="00D92B62"/>
    <w:rsid w:val="00D92BB7"/>
    <w:rsid w:val="00DC76D2"/>
    <w:rsid w:val="00DD30ED"/>
    <w:rsid w:val="00DE2F2A"/>
    <w:rsid w:val="00DE34B8"/>
    <w:rsid w:val="00DF03A7"/>
    <w:rsid w:val="00DF38AC"/>
    <w:rsid w:val="00E00548"/>
    <w:rsid w:val="00E03670"/>
    <w:rsid w:val="00E05D9F"/>
    <w:rsid w:val="00E64C21"/>
    <w:rsid w:val="00E66F64"/>
    <w:rsid w:val="00E67631"/>
    <w:rsid w:val="00E73B98"/>
    <w:rsid w:val="00E7798A"/>
    <w:rsid w:val="00E81656"/>
    <w:rsid w:val="00EC24C6"/>
    <w:rsid w:val="00ED40EF"/>
    <w:rsid w:val="00EF2933"/>
    <w:rsid w:val="00F05146"/>
    <w:rsid w:val="00F1115D"/>
    <w:rsid w:val="00F34C5D"/>
    <w:rsid w:val="00F3513C"/>
    <w:rsid w:val="00F465C5"/>
    <w:rsid w:val="00F46641"/>
    <w:rsid w:val="00F5180D"/>
    <w:rsid w:val="00F51B21"/>
    <w:rsid w:val="00F51D87"/>
    <w:rsid w:val="00F52DA3"/>
    <w:rsid w:val="00F649D8"/>
    <w:rsid w:val="00F8455C"/>
    <w:rsid w:val="00F854EF"/>
    <w:rsid w:val="00F909F8"/>
    <w:rsid w:val="00F942F1"/>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043">
      <w:bodyDiv w:val="1"/>
      <w:marLeft w:val="0"/>
      <w:marRight w:val="0"/>
      <w:marTop w:val="0"/>
      <w:marBottom w:val="0"/>
      <w:divBdr>
        <w:top w:val="none" w:sz="0" w:space="0" w:color="auto"/>
        <w:left w:val="none" w:sz="0" w:space="0" w:color="auto"/>
        <w:bottom w:val="none" w:sz="0" w:space="0" w:color="auto"/>
        <w:right w:val="none" w:sz="0" w:space="0" w:color="auto"/>
      </w:divBdr>
    </w:div>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0035731">
      <w:bodyDiv w:val="1"/>
      <w:marLeft w:val="0"/>
      <w:marRight w:val="0"/>
      <w:marTop w:val="0"/>
      <w:marBottom w:val="0"/>
      <w:divBdr>
        <w:top w:val="none" w:sz="0" w:space="0" w:color="auto"/>
        <w:left w:val="none" w:sz="0" w:space="0" w:color="auto"/>
        <w:bottom w:val="none" w:sz="0" w:space="0" w:color="auto"/>
        <w:right w:val="none" w:sz="0" w:space="0" w:color="auto"/>
      </w:divBdr>
      <w:divsChild>
        <w:div w:id="190799737">
          <w:marLeft w:val="0"/>
          <w:marRight w:val="0"/>
          <w:marTop w:val="0"/>
          <w:marBottom w:val="0"/>
          <w:divBdr>
            <w:top w:val="none" w:sz="0" w:space="0" w:color="auto"/>
            <w:left w:val="none" w:sz="0" w:space="0" w:color="auto"/>
            <w:bottom w:val="none" w:sz="0" w:space="0" w:color="auto"/>
            <w:right w:val="none" w:sz="0" w:space="0" w:color="auto"/>
          </w:divBdr>
        </w:div>
        <w:div w:id="1355113706">
          <w:marLeft w:val="0"/>
          <w:marRight w:val="0"/>
          <w:marTop w:val="0"/>
          <w:marBottom w:val="0"/>
          <w:divBdr>
            <w:top w:val="none" w:sz="0" w:space="0" w:color="auto"/>
            <w:left w:val="none" w:sz="0" w:space="0" w:color="auto"/>
            <w:bottom w:val="none" w:sz="0" w:space="0" w:color="auto"/>
            <w:right w:val="none" w:sz="0" w:space="0" w:color="auto"/>
          </w:divBdr>
        </w:div>
        <w:div w:id="90443430">
          <w:marLeft w:val="0"/>
          <w:marRight w:val="0"/>
          <w:marTop w:val="0"/>
          <w:marBottom w:val="0"/>
          <w:divBdr>
            <w:top w:val="none" w:sz="0" w:space="0" w:color="auto"/>
            <w:left w:val="none" w:sz="0" w:space="0" w:color="auto"/>
            <w:bottom w:val="none" w:sz="0" w:space="0" w:color="auto"/>
            <w:right w:val="none" w:sz="0" w:space="0" w:color="auto"/>
          </w:divBdr>
        </w:div>
        <w:div w:id="151216883">
          <w:marLeft w:val="0"/>
          <w:marRight w:val="0"/>
          <w:marTop w:val="0"/>
          <w:marBottom w:val="0"/>
          <w:divBdr>
            <w:top w:val="none" w:sz="0" w:space="0" w:color="auto"/>
            <w:left w:val="none" w:sz="0" w:space="0" w:color="auto"/>
            <w:bottom w:val="none" w:sz="0" w:space="0" w:color="auto"/>
            <w:right w:val="none" w:sz="0" w:space="0" w:color="auto"/>
          </w:divBdr>
        </w:div>
        <w:div w:id="688142620">
          <w:marLeft w:val="0"/>
          <w:marRight w:val="0"/>
          <w:marTop w:val="0"/>
          <w:marBottom w:val="0"/>
          <w:divBdr>
            <w:top w:val="none" w:sz="0" w:space="0" w:color="auto"/>
            <w:left w:val="none" w:sz="0" w:space="0" w:color="auto"/>
            <w:bottom w:val="none" w:sz="0" w:space="0" w:color="auto"/>
            <w:right w:val="none" w:sz="0" w:space="0" w:color="auto"/>
          </w:divBdr>
        </w:div>
      </w:divsChild>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3188886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770722">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7604789">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59851084">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00677237">
      <w:bodyDiv w:val="1"/>
      <w:marLeft w:val="0"/>
      <w:marRight w:val="0"/>
      <w:marTop w:val="0"/>
      <w:marBottom w:val="0"/>
      <w:divBdr>
        <w:top w:val="none" w:sz="0" w:space="0" w:color="auto"/>
        <w:left w:val="none" w:sz="0" w:space="0" w:color="auto"/>
        <w:bottom w:val="none" w:sz="0" w:space="0" w:color="auto"/>
        <w:right w:val="none" w:sz="0" w:space="0" w:color="auto"/>
      </w:divBdr>
    </w:div>
    <w:div w:id="955330193">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95638883">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5257236">
      <w:bodyDiv w:val="1"/>
      <w:marLeft w:val="0"/>
      <w:marRight w:val="0"/>
      <w:marTop w:val="0"/>
      <w:marBottom w:val="0"/>
      <w:divBdr>
        <w:top w:val="none" w:sz="0" w:space="0" w:color="auto"/>
        <w:left w:val="none" w:sz="0" w:space="0" w:color="auto"/>
        <w:bottom w:val="none" w:sz="0" w:space="0" w:color="auto"/>
        <w:right w:val="none" w:sz="0" w:space="0" w:color="auto"/>
      </w:divBdr>
      <w:divsChild>
        <w:div w:id="510485206">
          <w:marLeft w:val="0"/>
          <w:marRight w:val="0"/>
          <w:marTop w:val="0"/>
          <w:marBottom w:val="0"/>
          <w:divBdr>
            <w:top w:val="none" w:sz="0" w:space="0" w:color="auto"/>
            <w:left w:val="none" w:sz="0" w:space="0" w:color="auto"/>
            <w:bottom w:val="none" w:sz="0" w:space="0" w:color="auto"/>
            <w:right w:val="none" w:sz="0" w:space="0" w:color="auto"/>
          </w:divBdr>
        </w:div>
        <w:div w:id="1190795217">
          <w:marLeft w:val="0"/>
          <w:marRight w:val="0"/>
          <w:marTop w:val="0"/>
          <w:marBottom w:val="0"/>
          <w:divBdr>
            <w:top w:val="none" w:sz="0" w:space="0" w:color="auto"/>
            <w:left w:val="none" w:sz="0" w:space="0" w:color="auto"/>
            <w:bottom w:val="none" w:sz="0" w:space="0" w:color="auto"/>
            <w:right w:val="none" w:sz="0" w:space="0" w:color="auto"/>
          </w:divBdr>
        </w:div>
        <w:div w:id="991175889">
          <w:marLeft w:val="0"/>
          <w:marRight w:val="0"/>
          <w:marTop w:val="0"/>
          <w:marBottom w:val="0"/>
          <w:divBdr>
            <w:top w:val="none" w:sz="0" w:space="0" w:color="auto"/>
            <w:left w:val="none" w:sz="0" w:space="0" w:color="auto"/>
            <w:bottom w:val="none" w:sz="0" w:space="0" w:color="auto"/>
            <w:right w:val="none" w:sz="0" w:space="0" w:color="auto"/>
          </w:divBdr>
        </w:div>
        <w:div w:id="1914267306">
          <w:marLeft w:val="0"/>
          <w:marRight w:val="0"/>
          <w:marTop w:val="0"/>
          <w:marBottom w:val="0"/>
          <w:divBdr>
            <w:top w:val="none" w:sz="0" w:space="0" w:color="auto"/>
            <w:left w:val="none" w:sz="0" w:space="0" w:color="auto"/>
            <w:bottom w:val="none" w:sz="0" w:space="0" w:color="auto"/>
            <w:right w:val="none" w:sz="0" w:space="0" w:color="auto"/>
          </w:divBdr>
        </w:div>
        <w:div w:id="664672453">
          <w:marLeft w:val="0"/>
          <w:marRight w:val="0"/>
          <w:marTop w:val="0"/>
          <w:marBottom w:val="0"/>
          <w:divBdr>
            <w:top w:val="none" w:sz="0" w:space="0" w:color="auto"/>
            <w:left w:val="none" w:sz="0" w:space="0" w:color="auto"/>
            <w:bottom w:val="none" w:sz="0" w:space="0" w:color="auto"/>
            <w:right w:val="none" w:sz="0" w:space="0" w:color="auto"/>
          </w:divBdr>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83211289">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497528290">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4682409">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73306114">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177</Words>
  <Characters>1076</Characters>
  <Application>Microsoft Office Word</Application>
  <DocSecurity>0</DocSecurity>
  <Lines>51</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5</cp:revision>
  <cp:lastPrinted>2025-07-12T06:26:00Z</cp:lastPrinted>
  <dcterms:created xsi:type="dcterms:W3CDTF">2025-07-12T05:57:00Z</dcterms:created>
  <dcterms:modified xsi:type="dcterms:W3CDTF">2025-07-12T06:27:00Z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