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F641F" w14:textId="77777777" w:rsidR="00B93F7C" w:rsidRDefault="000D39F1" w:rsidP="00B93F7C">
      <w:pPr>
        <w:spacing w:line="276" w:lineRule="auto"/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40"/>
          <w:szCs w:val="40"/>
        </w:rPr>
        <w:t xml:space="preserve">                  </w:t>
      </w:r>
    </w:p>
    <w:p w14:paraId="46753F36" w14:textId="6052A46B" w:rsidR="000C1BDE" w:rsidRPr="00B93F7C" w:rsidRDefault="00B93F7C" w:rsidP="000C1BDE">
      <w:pPr>
        <w:spacing w:line="276" w:lineRule="auto"/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40"/>
          <w:szCs w:val="40"/>
        </w:rPr>
        <w:t xml:space="preserve">                 </w:t>
      </w:r>
      <w:r w:rsidR="000D39F1" w:rsidRPr="00227A71">
        <w:rPr>
          <w:rFonts w:ascii="Tahoma" w:hAnsi="Tahoma" w:cs="Tahoma"/>
          <w:b/>
          <w:bCs/>
          <w:sz w:val="40"/>
          <w:szCs w:val="40"/>
        </w:rPr>
        <w:t>NOTICE</w:t>
      </w:r>
    </w:p>
    <w:p w14:paraId="6E1E80CA" w14:textId="6961D6C7" w:rsidR="000C1BDE" w:rsidRDefault="000D39F1" w:rsidP="000C1BDE">
      <w:pPr>
        <w:spacing w:line="360" w:lineRule="auto"/>
        <w:ind w:left="-284"/>
        <w:jc w:val="both"/>
        <w:rPr>
          <w:rFonts w:ascii="Tahoma" w:hAnsi="Tahoma" w:cs="Tahoma"/>
          <w:b/>
          <w:bCs/>
          <w:sz w:val="28"/>
          <w:szCs w:val="28"/>
        </w:rPr>
      </w:pPr>
      <w:r w:rsidRPr="008A606D">
        <w:rPr>
          <w:rFonts w:ascii="Tahoma" w:hAnsi="Tahoma" w:cs="Tahoma"/>
          <w:b/>
          <w:bCs/>
          <w:sz w:val="28"/>
          <w:szCs w:val="28"/>
        </w:rPr>
        <w:t xml:space="preserve">Subject: </w:t>
      </w:r>
      <w:r w:rsidR="00B93F7C" w:rsidRPr="00B93F7C">
        <w:rPr>
          <w:rFonts w:ascii="Tahoma" w:hAnsi="Tahoma" w:cs="Tahoma"/>
          <w:b/>
          <w:bCs/>
          <w:sz w:val="28"/>
          <w:szCs w:val="28"/>
        </w:rPr>
        <w:t>Commencement of Classes</w:t>
      </w:r>
      <w:r w:rsidR="00B93F7C">
        <w:rPr>
          <w:rFonts w:ascii="Tahoma" w:hAnsi="Tahoma" w:cs="Tahoma"/>
          <w:b/>
          <w:bCs/>
          <w:sz w:val="28"/>
          <w:szCs w:val="28"/>
        </w:rPr>
        <w:t xml:space="preserve"> for Nov-Dec 2025 Session.</w:t>
      </w:r>
    </w:p>
    <w:p w14:paraId="6B11B69A" w14:textId="2D8FBC2A" w:rsidR="000D39F1" w:rsidRDefault="000D39F1" w:rsidP="00B93F7C">
      <w:pPr>
        <w:spacing w:line="360" w:lineRule="auto"/>
        <w:ind w:left="-360" w:firstLine="90"/>
        <w:jc w:val="both"/>
        <w:rPr>
          <w:rFonts w:ascii="Tahoma" w:hAnsi="Tahoma" w:cs="Tahoma"/>
          <w:sz w:val="26"/>
          <w:szCs w:val="26"/>
        </w:rPr>
      </w:pPr>
      <w:r w:rsidRPr="005734BB">
        <w:rPr>
          <w:rFonts w:ascii="Tahoma" w:hAnsi="Tahoma" w:cs="Tahoma"/>
          <w:sz w:val="26"/>
          <w:szCs w:val="26"/>
        </w:rPr>
        <w:t>All students of 1</w:t>
      </w:r>
      <w:r w:rsidRPr="00B93F7C">
        <w:rPr>
          <w:rFonts w:ascii="Tahoma" w:hAnsi="Tahoma" w:cs="Tahoma"/>
          <w:sz w:val="26"/>
          <w:szCs w:val="26"/>
          <w:vertAlign w:val="superscript"/>
        </w:rPr>
        <w:t>st</w:t>
      </w:r>
      <w:r w:rsidRPr="005734BB">
        <w:rPr>
          <w:rFonts w:ascii="Tahoma" w:hAnsi="Tahoma" w:cs="Tahoma"/>
          <w:sz w:val="26"/>
          <w:szCs w:val="26"/>
        </w:rPr>
        <w:t>,</w:t>
      </w:r>
      <w:r w:rsidR="000C1BDE">
        <w:rPr>
          <w:rFonts w:ascii="Tahoma" w:hAnsi="Tahoma" w:cs="Tahoma"/>
          <w:sz w:val="26"/>
          <w:szCs w:val="26"/>
        </w:rPr>
        <w:t xml:space="preserve"> </w:t>
      </w:r>
      <w:r w:rsidRPr="005734BB">
        <w:rPr>
          <w:rFonts w:ascii="Tahoma" w:hAnsi="Tahoma" w:cs="Tahoma"/>
          <w:sz w:val="26"/>
          <w:szCs w:val="26"/>
        </w:rPr>
        <w:t>3</w:t>
      </w:r>
      <w:r w:rsidR="00B93F7C" w:rsidRPr="00B93F7C">
        <w:rPr>
          <w:rFonts w:ascii="Tahoma" w:hAnsi="Tahoma" w:cs="Tahoma"/>
          <w:sz w:val="26"/>
          <w:szCs w:val="26"/>
          <w:vertAlign w:val="superscript"/>
        </w:rPr>
        <w:t>rd</w:t>
      </w:r>
      <w:r w:rsidR="00B93F7C">
        <w:rPr>
          <w:rFonts w:ascii="Tahoma" w:hAnsi="Tahoma" w:cs="Tahoma"/>
          <w:sz w:val="26"/>
          <w:szCs w:val="26"/>
        </w:rPr>
        <w:t xml:space="preserve"> </w:t>
      </w:r>
      <w:r w:rsidR="00B93F7C" w:rsidRPr="005734BB">
        <w:rPr>
          <w:rFonts w:ascii="Tahoma" w:hAnsi="Tahoma" w:cs="Tahoma"/>
          <w:sz w:val="26"/>
          <w:szCs w:val="26"/>
        </w:rPr>
        <w:t>and</w:t>
      </w:r>
      <w:r w:rsidRPr="005734BB">
        <w:rPr>
          <w:rFonts w:ascii="Tahoma" w:hAnsi="Tahoma" w:cs="Tahoma"/>
          <w:sz w:val="26"/>
          <w:szCs w:val="26"/>
        </w:rPr>
        <w:t xml:space="preserve"> 5</w:t>
      </w:r>
      <w:r w:rsidR="00B93F7C" w:rsidRPr="00B93F7C">
        <w:rPr>
          <w:rFonts w:ascii="Tahoma" w:hAnsi="Tahoma" w:cs="Tahoma"/>
          <w:sz w:val="26"/>
          <w:szCs w:val="26"/>
          <w:vertAlign w:val="superscript"/>
        </w:rPr>
        <w:t>th</w:t>
      </w:r>
      <w:r w:rsidR="00B93F7C">
        <w:rPr>
          <w:rFonts w:ascii="Tahoma" w:hAnsi="Tahoma" w:cs="Tahoma"/>
          <w:sz w:val="26"/>
          <w:szCs w:val="26"/>
        </w:rPr>
        <w:t xml:space="preserve"> Semesters</w:t>
      </w:r>
      <w:r w:rsidRPr="005734BB">
        <w:rPr>
          <w:rFonts w:ascii="Tahoma" w:hAnsi="Tahoma" w:cs="Tahoma"/>
          <w:sz w:val="26"/>
          <w:szCs w:val="26"/>
        </w:rPr>
        <w:t xml:space="preserve"> are hereby informed that their regular classwork will commence on </w:t>
      </w:r>
      <w:r w:rsidRPr="00B93F7C">
        <w:rPr>
          <w:rFonts w:ascii="Tahoma" w:hAnsi="Tahoma" w:cs="Tahoma"/>
          <w:b/>
          <w:bCs/>
          <w:sz w:val="26"/>
          <w:szCs w:val="26"/>
        </w:rPr>
        <w:t>01-09-2025</w:t>
      </w:r>
      <w:r w:rsidRPr="005734BB">
        <w:rPr>
          <w:rFonts w:ascii="Tahoma" w:hAnsi="Tahoma" w:cs="Tahoma"/>
          <w:sz w:val="26"/>
          <w:szCs w:val="26"/>
        </w:rPr>
        <w:t>. It is mandatory for all students to be punctual and adhere to the class schedule.</w:t>
      </w:r>
      <w:r w:rsidR="00B93F7C">
        <w:rPr>
          <w:rFonts w:ascii="Tahoma" w:hAnsi="Tahoma" w:cs="Tahoma"/>
          <w:sz w:val="26"/>
          <w:szCs w:val="26"/>
        </w:rPr>
        <w:t xml:space="preserve"> A</w:t>
      </w:r>
      <w:r w:rsidRPr="005734BB">
        <w:rPr>
          <w:rFonts w:ascii="Tahoma" w:hAnsi="Tahoma" w:cs="Tahoma"/>
          <w:sz w:val="26"/>
          <w:szCs w:val="26"/>
        </w:rPr>
        <w:t xml:space="preserve"> minimum </w:t>
      </w:r>
      <w:r w:rsidR="00B93F7C">
        <w:rPr>
          <w:rFonts w:ascii="Tahoma" w:hAnsi="Tahoma" w:cs="Tahoma"/>
          <w:sz w:val="26"/>
          <w:szCs w:val="26"/>
        </w:rPr>
        <w:t>attendance of 75% is required for students to be eligible for the final examinations</w:t>
      </w:r>
      <w:r w:rsidRPr="005734BB">
        <w:rPr>
          <w:rFonts w:ascii="Tahoma" w:hAnsi="Tahoma" w:cs="Tahoma"/>
          <w:sz w:val="26"/>
          <w:szCs w:val="26"/>
        </w:rPr>
        <w:t xml:space="preserve">. </w:t>
      </w:r>
      <w:r w:rsidR="00B93F7C" w:rsidRPr="00B93F7C">
        <w:rPr>
          <w:rFonts w:ascii="Tahoma" w:hAnsi="Tahoma" w:cs="Tahoma"/>
          <w:sz w:val="26"/>
          <w:szCs w:val="26"/>
        </w:rPr>
        <w:t>It is reiterated that wearing the college uniform is compulsory.</w:t>
      </w:r>
    </w:p>
    <w:p w14:paraId="553D3905" w14:textId="77777777" w:rsidR="000C1BDE" w:rsidRDefault="000C1BDE" w:rsidP="00B93F7C">
      <w:pPr>
        <w:spacing w:line="360" w:lineRule="auto"/>
        <w:ind w:left="-360" w:firstLine="90"/>
        <w:jc w:val="both"/>
        <w:rPr>
          <w:rFonts w:ascii="Tahoma" w:hAnsi="Tahoma" w:cs="Tahoma"/>
          <w:sz w:val="26"/>
          <w:szCs w:val="26"/>
        </w:rPr>
      </w:pPr>
    </w:p>
    <w:p w14:paraId="1A4C9C35" w14:textId="77777777" w:rsidR="000C1BDE" w:rsidRDefault="000C1BDE" w:rsidP="00B93F7C">
      <w:pPr>
        <w:spacing w:line="360" w:lineRule="auto"/>
        <w:ind w:left="-360" w:firstLine="90"/>
        <w:jc w:val="both"/>
        <w:rPr>
          <w:rFonts w:ascii="Tahoma" w:hAnsi="Tahoma" w:cs="Tahoma"/>
          <w:sz w:val="26"/>
          <w:szCs w:val="26"/>
        </w:rPr>
      </w:pPr>
    </w:p>
    <w:p w14:paraId="5EA53FA1" w14:textId="77777777" w:rsidR="000C1BDE" w:rsidRDefault="000C1BDE" w:rsidP="00B93F7C">
      <w:pPr>
        <w:spacing w:line="360" w:lineRule="auto"/>
        <w:ind w:left="-360" w:firstLine="90"/>
        <w:jc w:val="both"/>
        <w:rPr>
          <w:rFonts w:ascii="Tahoma" w:hAnsi="Tahoma" w:cs="Tahoma"/>
          <w:sz w:val="26"/>
          <w:szCs w:val="26"/>
        </w:rPr>
      </w:pPr>
    </w:p>
    <w:p w14:paraId="42828251" w14:textId="77777777" w:rsidR="000C1BDE" w:rsidRDefault="000C1BDE" w:rsidP="00B93F7C">
      <w:pPr>
        <w:spacing w:line="360" w:lineRule="auto"/>
        <w:ind w:left="-360" w:firstLine="90"/>
        <w:jc w:val="both"/>
        <w:rPr>
          <w:rFonts w:ascii="Tahoma" w:hAnsi="Tahoma" w:cs="Tahoma"/>
          <w:b/>
          <w:bCs/>
          <w:sz w:val="26"/>
          <w:szCs w:val="26"/>
        </w:rPr>
      </w:pPr>
    </w:p>
    <w:p w14:paraId="2FF924C5" w14:textId="57A4973F" w:rsidR="00B93F7C" w:rsidRDefault="003938EC" w:rsidP="000D39F1">
      <w:pPr>
        <w:spacing w:line="276" w:lineRule="auto"/>
        <w:ind w:left="-284"/>
        <w:jc w:val="both"/>
        <w:rPr>
          <w:rFonts w:ascii="Tahoma" w:hAnsi="Tahoma" w:cs="Tahoma"/>
          <w:b/>
          <w:bCs/>
          <w:sz w:val="26"/>
          <w:szCs w:val="26"/>
        </w:rPr>
      </w:pPr>
      <w:r>
        <w:rPr>
          <w:noProof/>
        </w:rPr>
        <w:t>ax</w:t>
      </w:r>
    </w:p>
    <w:p w14:paraId="06669715" w14:textId="35F66398" w:rsidR="000D39F1" w:rsidRPr="00B93F7C" w:rsidRDefault="000D39F1" w:rsidP="00B93F7C">
      <w:pPr>
        <w:spacing w:line="276" w:lineRule="auto"/>
        <w:jc w:val="both"/>
        <w:rPr>
          <w:rFonts w:ascii="Tahoma" w:hAnsi="Tahoma" w:cs="Tahoma"/>
          <w:b/>
          <w:bCs/>
          <w:sz w:val="26"/>
          <w:szCs w:val="26"/>
        </w:rPr>
      </w:pPr>
    </w:p>
    <w:p w14:paraId="552B288C" w14:textId="7835C627" w:rsidR="00C50068" w:rsidRPr="00B93F7C" w:rsidRDefault="001B11C7" w:rsidP="00B93F7C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B93F7C"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FEB7F" wp14:editId="0F0A6B84">
                <wp:simplePos x="0" y="0"/>
                <wp:positionH relativeFrom="column">
                  <wp:posOffset>-254000</wp:posOffset>
                </wp:positionH>
                <wp:positionV relativeFrom="paragraph">
                  <wp:posOffset>147320</wp:posOffset>
                </wp:positionV>
                <wp:extent cx="2133600" cy="5413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5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849BCC" w14:textId="12D9131E" w:rsidR="001B11C7" w:rsidRPr="00377397" w:rsidRDefault="001B11C7" w:rsidP="001B11C7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B93F7C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50068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C50068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/Estt/2025/                                                                  </w:t>
                            </w:r>
                          </w:p>
                          <w:p w14:paraId="1459BE2C" w14:textId="6A365C3A" w:rsidR="001B11C7" w:rsidRDefault="001B11C7" w:rsidP="001B11C7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Da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aDa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ted:</w:t>
                            </w:r>
                            <w:r w:rsidR="00490BAE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30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-0</w:t>
                            </w:r>
                            <w:r w:rsidR="00490BAE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8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</w:t>
                            </w:r>
                          </w:p>
                          <w:p w14:paraId="73383401" w14:textId="77777777" w:rsidR="001B11C7" w:rsidRDefault="001B11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DFEB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0pt;margin-top:11.6pt;width:168pt;height:42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" fillcolor="white [3201]" stroked="f" strokeweight=".5pt">
                <v:textbox>
                  <w:txbxContent>
                    <w:p w14:paraId="62849BCC" w14:textId="12D9131E" w:rsidR="001B11C7" w:rsidRPr="00377397" w:rsidRDefault="001B11C7" w:rsidP="001B11C7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B93F7C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C50068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C50068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/Estt/2025/                                                                  </w:t>
                      </w:r>
                    </w:p>
                    <w:p w14:paraId="1459BE2C" w14:textId="6A365C3A" w:rsidR="001B11C7" w:rsidRDefault="001B11C7" w:rsidP="001B11C7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Da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aDa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ted:</w:t>
                      </w:r>
                      <w:r w:rsidR="00490BAE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30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-0</w:t>
                      </w:r>
                      <w:r w:rsidR="00490BAE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8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</w:t>
                      </w:r>
                    </w:p>
                    <w:p w14:paraId="73383401" w14:textId="77777777" w:rsidR="001B11C7" w:rsidRDefault="001B11C7"/>
                  </w:txbxContent>
                </v:textbox>
              </v:shape>
            </w:pict>
          </mc:Fallback>
        </mc:AlternateContent>
      </w:r>
    </w:p>
    <w:p w14:paraId="2141638F" w14:textId="526501B0" w:rsidR="00247F81" w:rsidRPr="001E487E" w:rsidRDefault="00247F81" w:rsidP="00B93F7C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</w:t>
      </w:r>
      <w:r w:rsidR="00490BA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</w:t>
      </w:r>
      <w:r w:rsidR="00C50068">
        <w:rPr>
          <w:rFonts w:ascii="Tahoma" w:hAnsi="Tahoma" w:cs="Tahoma"/>
          <w:sz w:val="25"/>
          <w:szCs w:val="25"/>
        </w:rPr>
        <w:t xml:space="preserve"> </w:t>
      </w:r>
      <w:r w:rsidR="00B93F7C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45F7352C" w:rsidR="00247F81" w:rsidRPr="001E487E" w:rsidRDefault="00247F81" w:rsidP="00B93F7C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</w:t>
      </w:r>
      <w:r w:rsidR="00C50068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Kashmir Government Polytechnic College</w:t>
      </w:r>
    </w:p>
    <w:p w14:paraId="5D50072E" w14:textId="0CC87230" w:rsidR="00247F81" w:rsidRDefault="00247F81" w:rsidP="00B93F7C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Srinagar</w:t>
      </w:r>
    </w:p>
    <w:p w14:paraId="0CCE97CF" w14:textId="77777777" w:rsidR="000C1BDE" w:rsidRDefault="000C1BDE" w:rsidP="00B93F7C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376F1E56" w14:textId="77777777" w:rsidR="000C1BDE" w:rsidRDefault="000C1BDE" w:rsidP="00B93F7C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33A6134A" w14:textId="77777777" w:rsidR="000C1BDE" w:rsidRDefault="000C1BDE" w:rsidP="00B93F7C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1C4316FC" w14:textId="54D5917F" w:rsidR="0007429B" w:rsidRDefault="0007429B" w:rsidP="00B93F7C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2CE32BB4" w14:textId="35157786" w:rsidR="0007429B" w:rsidRPr="00B93F7C" w:rsidRDefault="0007429B" w:rsidP="00C50068">
      <w:pPr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  <w:r w:rsidRPr="00B93F7C">
        <w:rPr>
          <w:rFonts w:ascii="Tahoma" w:hAnsi="Tahoma" w:cs="Tahoma"/>
          <w:b/>
          <w:bCs/>
          <w:sz w:val="25"/>
          <w:szCs w:val="25"/>
        </w:rPr>
        <w:t>Copy to the:</w:t>
      </w:r>
    </w:p>
    <w:p w14:paraId="6A4626C3" w14:textId="3F9F1318" w:rsidR="0007429B" w:rsidRPr="00B93F7C" w:rsidRDefault="005C25EA" w:rsidP="00B93F7C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B93F7C" w:rsidRPr="00B93F7C">
        <w:rPr>
          <w:rFonts w:ascii="Tahoma" w:hAnsi="Tahoma" w:cs="Tahoma"/>
          <w:sz w:val="25"/>
          <w:szCs w:val="25"/>
        </w:rPr>
        <w:t xml:space="preserve">All </w:t>
      </w:r>
      <w:r w:rsidR="00B93F7C">
        <w:rPr>
          <w:rFonts w:ascii="Tahoma" w:hAnsi="Tahoma" w:cs="Tahoma"/>
          <w:sz w:val="25"/>
          <w:szCs w:val="25"/>
        </w:rPr>
        <w:t>concerned</w:t>
      </w:r>
      <w:r w:rsidR="00B93F7C" w:rsidRPr="00B93F7C">
        <w:rPr>
          <w:rFonts w:ascii="Tahoma" w:hAnsi="Tahoma" w:cs="Tahoma"/>
          <w:sz w:val="25"/>
          <w:szCs w:val="25"/>
        </w:rPr>
        <w:t xml:space="preserve"> for information</w:t>
      </w:r>
      <w:r w:rsidR="00B93F7C">
        <w:rPr>
          <w:rFonts w:ascii="Tahoma" w:hAnsi="Tahoma" w:cs="Tahoma"/>
          <w:sz w:val="25"/>
          <w:szCs w:val="25"/>
        </w:rPr>
        <w:t xml:space="preserve"> and compliance.</w:t>
      </w:r>
    </w:p>
    <w:p w14:paraId="49730C0C" w14:textId="54AC60AD" w:rsidR="0007429B" w:rsidRDefault="00B93F7C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2</w:t>
      </w:r>
      <w:r w:rsidR="0007429B">
        <w:rPr>
          <w:rFonts w:ascii="Tahoma" w:hAnsi="Tahoma" w:cs="Tahoma"/>
          <w:sz w:val="25"/>
          <w:szCs w:val="25"/>
        </w:rPr>
        <w:t>.</w:t>
      </w:r>
      <w:r w:rsidR="00C50068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</w:t>
      </w:r>
      <w:r w:rsidR="0007429B">
        <w:rPr>
          <w:rFonts w:ascii="Tahoma" w:hAnsi="Tahoma" w:cs="Tahoma"/>
          <w:sz w:val="25"/>
          <w:szCs w:val="25"/>
        </w:rPr>
        <w:t>Office File</w:t>
      </w:r>
      <w:r w:rsidR="005C25EA">
        <w:rPr>
          <w:rFonts w:ascii="Tahoma" w:hAnsi="Tahoma" w:cs="Tahoma"/>
          <w:sz w:val="25"/>
          <w:szCs w:val="25"/>
        </w:rPr>
        <w:t>.</w:t>
      </w:r>
    </w:p>
    <w:p w14:paraId="4169F4C8" w14:textId="796BE3CE" w:rsidR="00CB0652" w:rsidRPr="001E487E" w:rsidRDefault="00CB0652" w:rsidP="005966EF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B93F7C">
      <w:pgSz w:w="11906" w:h="16838"/>
      <w:pgMar w:top="1170" w:right="92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28BB3" w14:textId="77777777" w:rsidR="00221A0E" w:rsidRDefault="00221A0E">
      <w:r>
        <w:separator/>
      </w:r>
    </w:p>
  </w:endnote>
  <w:endnote w:type="continuationSeparator" w:id="0">
    <w:p w14:paraId="6C57848D" w14:textId="77777777" w:rsidR="00221A0E" w:rsidRDefault="00221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1578A" w14:textId="77777777" w:rsidR="00221A0E" w:rsidRDefault="00221A0E">
      <w:r>
        <w:separator/>
      </w:r>
    </w:p>
  </w:footnote>
  <w:footnote w:type="continuationSeparator" w:id="0">
    <w:p w14:paraId="141CB1FD" w14:textId="77777777" w:rsidR="00221A0E" w:rsidRDefault="00221A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B033C"/>
    <w:multiLevelType w:val="hybridMultilevel"/>
    <w:tmpl w:val="22BE1A3C"/>
    <w:lvl w:ilvl="0" w:tplc="3718EB14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num w:numId="1" w16cid:durableId="1718968790">
    <w:abstractNumId w:val="9"/>
  </w:num>
  <w:num w:numId="2" w16cid:durableId="2107572998">
    <w:abstractNumId w:val="7"/>
  </w:num>
  <w:num w:numId="3" w16cid:durableId="1112821266">
    <w:abstractNumId w:val="6"/>
  </w:num>
  <w:num w:numId="4" w16cid:durableId="1551259719">
    <w:abstractNumId w:val="5"/>
  </w:num>
  <w:num w:numId="5" w16cid:durableId="2068449562">
    <w:abstractNumId w:val="4"/>
  </w:num>
  <w:num w:numId="6" w16cid:durableId="297489342">
    <w:abstractNumId w:val="8"/>
  </w:num>
  <w:num w:numId="7" w16cid:durableId="1968196950">
    <w:abstractNumId w:val="3"/>
  </w:num>
  <w:num w:numId="8" w16cid:durableId="1473521013">
    <w:abstractNumId w:val="2"/>
  </w:num>
  <w:num w:numId="9" w16cid:durableId="254901813">
    <w:abstractNumId w:val="1"/>
  </w:num>
  <w:num w:numId="10" w16cid:durableId="1568302953">
    <w:abstractNumId w:val="0"/>
  </w:num>
  <w:num w:numId="11" w16cid:durableId="1440831671">
    <w:abstractNumId w:val="10"/>
  </w:num>
  <w:num w:numId="12" w16cid:durableId="90651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429B"/>
    <w:rsid w:val="00074DE6"/>
    <w:rsid w:val="00082091"/>
    <w:rsid w:val="000A2576"/>
    <w:rsid w:val="000B76C4"/>
    <w:rsid w:val="000C1BDE"/>
    <w:rsid w:val="000C25D2"/>
    <w:rsid w:val="000C5610"/>
    <w:rsid w:val="000D39F1"/>
    <w:rsid w:val="000E6552"/>
    <w:rsid w:val="000F334E"/>
    <w:rsid w:val="000F3A4F"/>
    <w:rsid w:val="000F59AC"/>
    <w:rsid w:val="00116076"/>
    <w:rsid w:val="001364FE"/>
    <w:rsid w:val="001368DD"/>
    <w:rsid w:val="00147DB3"/>
    <w:rsid w:val="001518A5"/>
    <w:rsid w:val="00154A5C"/>
    <w:rsid w:val="001573F2"/>
    <w:rsid w:val="00170095"/>
    <w:rsid w:val="00170E4F"/>
    <w:rsid w:val="001743F4"/>
    <w:rsid w:val="0017744B"/>
    <w:rsid w:val="0018796D"/>
    <w:rsid w:val="00187C33"/>
    <w:rsid w:val="001936B7"/>
    <w:rsid w:val="00196AB1"/>
    <w:rsid w:val="001B11C7"/>
    <w:rsid w:val="001D02DE"/>
    <w:rsid w:val="001E487E"/>
    <w:rsid w:val="001F08DE"/>
    <w:rsid w:val="001F5E65"/>
    <w:rsid w:val="00201333"/>
    <w:rsid w:val="00210FA7"/>
    <w:rsid w:val="00216417"/>
    <w:rsid w:val="00221A0E"/>
    <w:rsid w:val="00247F81"/>
    <w:rsid w:val="0026631D"/>
    <w:rsid w:val="002B4212"/>
    <w:rsid w:val="002C2F53"/>
    <w:rsid w:val="002D0BC4"/>
    <w:rsid w:val="0033518C"/>
    <w:rsid w:val="00335458"/>
    <w:rsid w:val="00342855"/>
    <w:rsid w:val="003437C2"/>
    <w:rsid w:val="00360589"/>
    <w:rsid w:val="00377186"/>
    <w:rsid w:val="0037757C"/>
    <w:rsid w:val="0037797E"/>
    <w:rsid w:val="003938EC"/>
    <w:rsid w:val="003A1C03"/>
    <w:rsid w:val="003D4876"/>
    <w:rsid w:val="003D516B"/>
    <w:rsid w:val="00414627"/>
    <w:rsid w:val="00420B16"/>
    <w:rsid w:val="0042469D"/>
    <w:rsid w:val="00425D63"/>
    <w:rsid w:val="004643D8"/>
    <w:rsid w:val="004831C3"/>
    <w:rsid w:val="00490BAE"/>
    <w:rsid w:val="004969FC"/>
    <w:rsid w:val="00497C24"/>
    <w:rsid w:val="004C7BA5"/>
    <w:rsid w:val="004D1092"/>
    <w:rsid w:val="004E5652"/>
    <w:rsid w:val="004E7628"/>
    <w:rsid w:val="004F48F2"/>
    <w:rsid w:val="005149B1"/>
    <w:rsid w:val="005162EE"/>
    <w:rsid w:val="005511E0"/>
    <w:rsid w:val="005647F2"/>
    <w:rsid w:val="005662D1"/>
    <w:rsid w:val="00573A09"/>
    <w:rsid w:val="005772BE"/>
    <w:rsid w:val="005837BC"/>
    <w:rsid w:val="005966EF"/>
    <w:rsid w:val="005A4526"/>
    <w:rsid w:val="005C1B16"/>
    <w:rsid w:val="005C25EA"/>
    <w:rsid w:val="005D6C8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96C74"/>
    <w:rsid w:val="006A05CC"/>
    <w:rsid w:val="006A1604"/>
    <w:rsid w:val="006A35A7"/>
    <w:rsid w:val="006B6171"/>
    <w:rsid w:val="006C7C59"/>
    <w:rsid w:val="00705C8D"/>
    <w:rsid w:val="007152D7"/>
    <w:rsid w:val="00717C62"/>
    <w:rsid w:val="00746C14"/>
    <w:rsid w:val="00773D7C"/>
    <w:rsid w:val="00780DCF"/>
    <w:rsid w:val="00791CC2"/>
    <w:rsid w:val="007C2C59"/>
    <w:rsid w:val="007E433B"/>
    <w:rsid w:val="007E5922"/>
    <w:rsid w:val="00801F23"/>
    <w:rsid w:val="008048EF"/>
    <w:rsid w:val="0081176A"/>
    <w:rsid w:val="00837632"/>
    <w:rsid w:val="0085640F"/>
    <w:rsid w:val="008567AA"/>
    <w:rsid w:val="00892712"/>
    <w:rsid w:val="008A680A"/>
    <w:rsid w:val="008B0BB0"/>
    <w:rsid w:val="008E2D14"/>
    <w:rsid w:val="008E6C4B"/>
    <w:rsid w:val="008F18C0"/>
    <w:rsid w:val="00907648"/>
    <w:rsid w:val="00930FDE"/>
    <w:rsid w:val="0097712B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6C6E"/>
    <w:rsid w:val="00AC702A"/>
    <w:rsid w:val="00AD226F"/>
    <w:rsid w:val="00AE0CAB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93F7C"/>
    <w:rsid w:val="00BA2C0B"/>
    <w:rsid w:val="00BB511C"/>
    <w:rsid w:val="00BB7C2B"/>
    <w:rsid w:val="00BC1664"/>
    <w:rsid w:val="00BC2546"/>
    <w:rsid w:val="00BC703F"/>
    <w:rsid w:val="00C05085"/>
    <w:rsid w:val="00C1593D"/>
    <w:rsid w:val="00C50068"/>
    <w:rsid w:val="00C56C7E"/>
    <w:rsid w:val="00C776A4"/>
    <w:rsid w:val="00CA2C6C"/>
    <w:rsid w:val="00CA403E"/>
    <w:rsid w:val="00CB0652"/>
    <w:rsid w:val="00CC0600"/>
    <w:rsid w:val="00CC78AC"/>
    <w:rsid w:val="00CF7953"/>
    <w:rsid w:val="00D07232"/>
    <w:rsid w:val="00D10245"/>
    <w:rsid w:val="00D21BDD"/>
    <w:rsid w:val="00D2637E"/>
    <w:rsid w:val="00D61B7B"/>
    <w:rsid w:val="00D65F07"/>
    <w:rsid w:val="00D92BB7"/>
    <w:rsid w:val="00DC76D2"/>
    <w:rsid w:val="00DD30ED"/>
    <w:rsid w:val="00E57B6E"/>
    <w:rsid w:val="00E64C21"/>
    <w:rsid w:val="00EC24C6"/>
    <w:rsid w:val="00EF2933"/>
    <w:rsid w:val="00F00168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00FB1AB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B93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9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9</cp:revision>
  <cp:lastPrinted>2025-08-30T05:32:00Z</cp:lastPrinted>
  <dcterms:created xsi:type="dcterms:W3CDTF">2025-08-30T14:00:00Z</dcterms:created>
  <dcterms:modified xsi:type="dcterms:W3CDTF">2026-09-13T13:02:00Z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