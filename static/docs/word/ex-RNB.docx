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1316" w14:textId="6AF0E579" w:rsidR="002E51CA" w:rsidRDefault="002E51CA" w:rsidP="009067C4">
      <w:pPr>
        <w:tabs>
          <w:tab w:val="left" w:pos="6835"/>
        </w:tabs>
        <w:ind w:left="-450" w:hanging="90"/>
        <w:rPr>
          <w:rFonts w:ascii="Tahoma" w:hAnsi="Tahoma" w:cs="Tahoma"/>
          <w:sz w:val="25"/>
          <w:szCs w:val="25"/>
        </w:rPr>
      </w:pPr>
      <w:r w:rsidRPr="0085781D">
        <w:rPr>
          <w:rFonts w:ascii="Tahoma" w:hAnsi="Tahoma" w:cs="Tahoma"/>
          <w:sz w:val="25"/>
          <w:szCs w:val="25"/>
        </w:rPr>
        <w:t xml:space="preserve">The </w:t>
      </w:r>
      <w:r w:rsidR="00573D9A">
        <w:rPr>
          <w:rFonts w:ascii="Tahoma" w:hAnsi="Tahoma" w:cs="Tahoma"/>
          <w:sz w:val="25"/>
          <w:szCs w:val="25"/>
        </w:rPr>
        <w:t xml:space="preserve">Executive </w:t>
      </w:r>
      <w:r w:rsidR="004B0441">
        <w:rPr>
          <w:rFonts w:ascii="Tahoma" w:hAnsi="Tahoma" w:cs="Tahoma"/>
          <w:sz w:val="25"/>
          <w:szCs w:val="25"/>
        </w:rPr>
        <w:t>Engineer</w:t>
      </w:r>
      <w:r w:rsidR="00247F81" w:rsidRPr="001E487E">
        <w:rPr>
          <w:rFonts w:ascii="Tahoma" w:hAnsi="Tahoma" w:cs="Tahoma"/>
          <w:sz w:val="25"/>
          <w:szCs w:val="25"/>
        </w:rPr>
        <w:t>,</w:t>
      </w:r>
      <w:r w:rsidR="009067C4">
        <w:rPr>
          <w:rFonts w:ascii="Tahoma" w:hAnsi="Tahoma" w:cs="Tahoma"/>
          <w:sz w:val="25"/>
          <w:szCs w:val="25"/>
        </w:rPr>
        <w:tab/>
      </w:r>
    </w:p>
    <w:p w14:paraId="4C205F9B" w14:textId="3FB40F11" w:rsidR="002E51CA" w:rsidRDefault="00573D9A" w:rsidP="002E51CA">
      <w:pPr>
        <w:ind w:left="-450" w:hanging="90"/>
        <w:rPr>
          <w:rFonts w:ascii="Tahoma" w:hAnsi="Tahoma" w:cs="Tahoma"/>
          <w:sz w:val="25"/>
          <w:szCs w:val="25"/>
        </w:rPr>
      </w:pPr>
      <w:r>
        <w:rPr>
          <w:rFonts w:ascii="Tahoma" w:hAnsi="Tahoma" w:cs="Tahoma"/>
          <w:sz w:val="25"/>
          <w:szCs w:val="25"/>
        </w:rPr>
        <w:t xml:space="preserve">Rajbagh </w:t>
      </w:r>
      <w:r w:rsidR="004B0441">
        <w:rPr>
          <w:rFonts w:ascii="Tahoma" w:hAnsi="Tahoma" w:cs="Tahoma"/>
          <w:sz w:val="25"/>
          <w:szCs w:val="25"/>
        </w:rPr>
        <w:t>R&amp;B Division</w:t>
      </w:r>
      <w:r w:rsidR="002E51CA">
        <w:rPr>
          <w:rFonts w:ascii="Tahoma" w:hAnsi="Tahoma" w:cs="Tahoma"/>
          <w:sz w:val="25"/>
          <w:szCs w:val="25"/>
        </w:rPr>
        <w:t>,</w:t>
      </w:r>
    </w:p>
    <w:p w14:paraId="79A8DCC5" w14:textId="77777777" w:rsidR="002E51CA" w:rsidRDefault="00247F81" w:rsidP="002E51CA">
      <w:pPr>
        <w:ind w:left="-450" w:hanging="90"/>
        <w:rPr>
          <w:rFonts w:ascii="Tahoma" w:hAnsi="Tahoma" w:cs="Tahoma"/>
          <w:sz w:val="25"/>
          <w:szCs w:val="25"/>
        </w:rPr>
      </w:pPr>
      <w:r w:rsidRPr="001E487E">
        <w:rPr>
          <w:rFonts w:ascii="Tahoma" w:hAnsi="Tahoma" w:cs="Tahoma"/>
          <w:sz w:val="25"/>
          <w:szCs w:val="25"/>
        </w:rPr>
        <w:t>Srinagar.</w:t>
      </w:r>
    </w:p>
    <w:p w14:paraId="23E91FD0" w14:textId="77777777" w:rsidR="00625A8E" w:rsidRDefault="00625A8E" w:rsidP="002E51CA">
      <w:pPr>
        <w:ind w:left="-450" w:hanging="90"/>
        <w:rPr>
          <w:rFonts w:ascii="Tahoma" w:hAnsi="Tahoma" w:cs="Tahoma"/>
          <w:sz w:val="25"/>
          <w:szCs w:val="25"/>
        </w:rPr>
      </w:pPr>
    </w:p>
    <w:p w14:paraId="4A752CC4" w14:textId="4E4DC6B5" w:rsidR="002E51CA" w:rsidRDefault="002E51CA" w:rsidP="002E51CA">
      <w:pPr>
        <w:ind w:left="-450" w:hanging="90"/>
        <w:rPr>
          <w:rFonts w:ascii="Tahoma" w:hAnsi="Tahoma" w:cs="Tahoma"/>
          <w:sz w:val="25"/>
          <w:szCs w:val="25"/>
        </w:rPr>
      </w:pPr>
      <w:r>
        <w:rPr>
          <w:rFonts w:ascii="Tahoma" w:hAnsi="Tahoma" w:cs="Tahoma"/>
          <w:sz w:val="25"/>
          <w:szCs w:val="25"/>
        </w:rPr>
        <w:t>No: KGP/Estt/202</w:t>
      </w:r>
      <w:r w:rsidR="00573D9A">
        <w:rPr>
          <w:rFonts w:ascii="Tahoma" w:hAnsi="Tahoma" w:cs="Tahoma"/>
          <w:sz w:val="25"/>
          <w:szCs w:val="25"/>
        </w:rPr>
        <w:t>6</w:t>
      </w:r>
      <w:r>
        <w:rPr>
          <w:rFonts w:ascii="Tahoma" w:hAnsi="Tahoma" w:cs="Tahoma"/>
          <w:sz w:val="25"/>
          <w:szCs w:val="25"/>
        </w:rPr>
        <w:t>/</w:t>
      </w:r>
      <w:r w:rsidR="00523887">
        <w:rPr>
          <w:rFonts w:ascii="Tahoma" w:hAnsi="Tahoma" w:cs="Tahoma"/>
          <w:sz w:val="25"/>
          <w:szCs w:val="25"/>
        </w:rPr>
        <w:t>739</w:t>
      </w:r>
      <w:r>
        <w:rPr>
          <w:rFonts w:ascii="Tahoma" w:hAnsi="Tahoma" w:cs="Tahoma"/>
          <w:sz w:val="25"/>
          <w:szCs w:val="25"/>
        </w:rPr>
        <w:t xml:space="preserve">                                           Dated:</w:t>
      </w:r>
      <w:r w:rsidR="00D2391D">
        <w:rPr>
          <w:rFonts w:ascii="Tahoma" w:hAnsi="Tahoma" w:cs="Tahoma"/>
          <w:sz w:val="25"/>
          <w:szCs w:val="25"/>
        </w:rPr>
        <w:t>2</w:t>
      </w:r>
      <w:r w:rsidR="00573D9A">
        <w:rPr>
          <w:rFonts w:ascii="Tahoma" w:hAnsi="Tahoma" w:cs="Tahoma"/>
          <w:sz w:val="25"/>
          <w:szCs w:val="25"/>
        </w:rPr>
        <w:t>0</w:t>
      </w:r>
      <w:r w:rsidR="000909E9">
        <w:rPr>
          <w:rFonts w:ascii="Tahoma" w:hAnsi="Tahoma" w:cs="Tahoma"/>
          <w:sz w:val="25"/>
          <w:szCs w:val="25"/>
        </w:rPr>
        <w:t>-</w:t>
      </w:r>
      <w:r>
        <w:rPr>
          <w:rFonts w:ascii="Tahoma" w:hAnsi="Tahoma" w:cs="Tahoma"/>
          <w:sz w:val="25"/>
          <w:szCs w:val="25"/>
        </w:rPr>
        <w:t>0</w:t>
      </w:r>
      <w:r w:rsidR="00573D9A">
        <w:rPr>
          <w:rFonts w:ascii="Tahoma" w:hAnsi="Tahoma" w:cs="Tahoma"/>
          <w:sz w:val="25"/>
          <w:szCs w:val="25"/>
        </w:rPr>
        <w:t>7</w:t>
      </w:r>
      <w:r>
        <w:rPr>
          <w:rFonts w:ascii="Tahoma" w:hAnsi="Tahoma" w:cs="Tahoma"/>
          <w:sz w:val="25"/>
          <w:szCs w:val="25"/>
        </w:rPr>
        <w:t>-202</w:t>
      </w:r>
      <w:r w:rsidR="00573D9A">
        <w:rPr>
          <w:rFonts w:ascii="Tahoma" w:hAnsi="Tahoma" w:cs="Tahoma"/>
          <w:sz w:val="25"/>
          <w:szCs w:val="25"/>
        </w:rPr>
        <w:t>6</w:t>
      </w:r>
    </w:p>
    <w:p w14:paraId="0887C1FC" w14:textId="77777777" w:rsidR="002E51CA" w:rsidRDefault="002E51CA" w:rsidP="002E51CA">
      <w:pPr>
        <w:ind w:left="-450" w:hanging="90"/>
        <w:rPr>
          <w:rFonts w:ascii="Tahoma" w:hAnsi="Tahoma" w:cs="Tahoma"/>
          <w:sz w:val="25"/>
          <w:szCs w:val="25"/>
        </w:rPr>
      </w:pPr>
    </w:p>
    <w:p w14:paraId="194ACE93" w14:textId="32089AEA" w:rsidR="00573D9A" w:rsidRDefault="00573D9A" w:rsidP="00573D9A">
      <w:pPr>
        <w:ind w:left="-567"/>
        <w:jc w:val="both"/>
        <w:rPr>
          <w:rFonts w:ascii="Tahoma" w:hAnsi="Tahoma" w:cs="Tahoma"/>
          <w:b/>
          <w:bCs/>
          <w:sz w:val="25"/>
          <w:szCs w:val="25"/>
        </w:rPr>
      </w:pPr>
      <w:r w:rsidRPr="00573D9A">
        <w:rPr>
          <w:rFonts w:ascii="Tahoma" w:hAnsi="Tahoma" w:cs="Tahoma"/>
          <w:b/>
          <w:bCs/>
          <w:sz w:val="25"/>
          <w:szCs w:val="25"/>
        </w:rPr>
        <w:t xml:space="preserve">Subject: Request for Change of Nomenclature in the DPR for Construction of Four Storey </w:t>
      </w:r>
      <w:r w:rsidR="00523887" w:rsidRPr="00523887">
        <w:rPr>
          <w:rFonts w:ascii="Tahoma" w:hAnsi="Tahoma" w:cs="Tahoma"/>
          <w:b/>
          <w:bCs/>
          <w:sz w:val="25"/>
          <w:szCs w:val="25"/>
        </w:rPr>
        <w:t>Building for Automobile Engineering, Wood Technology and Medical Lab Technology (MLT) Departments at Kashmir Government Polytechnic College</w:t>
      </w:r>
      <w:r w:rsidR="00523887">
        <w:rPr>
          <w:rFonts w:ascii="Tahoma" w:hAnsi="Tahoma" w:cs="Tahoma"/>
          <w:b/>
          <w:bCs/>
          <w:sz w:val="25"/>
          <w:szCs w:val="25"/>
        </w:rPr>
        <w:t>,</w:t>
      </w:r>
      <w:r w:rsidR="00523887" w:rsidRPr="00523887">
        <w:rPr>
          <w:rFonts w:ascii="Tahoma" w:hAnsi="Tahoma" w:cs="Tahoma"/>
          <w:b/>
          <w:bCs/>
          <w:sz w:val="25"/>
          <w:szCs w:val="25"/>
        </w:rPr>
        <w:t xml:space="preserve"> Gogji Bagh</w:t>
      </w:r>
      <w:r w:rsidR="00523887">
        <w:rPr>
          <w:rFonts w:ascii="Tahoma" w:hAnsi="Tahoma" w:cs="Tahoma"/>
          <w:b/>
          <w:bCs/>
          <w:sz w:val="25"/>
          <w:szCs w:val="25"/>
        </w:rPr>
        <w:t>,</w:t>
      </w:r>
      <w:r w:rsidR="00523887" w:rsidRPr="00523887">
        <w:rPr>
          <w:rFonts w:ascii="Tahoma" w:hAnsi="Tahoma" w:cs="Tahoma"/>
          <w:b/>
          <w:bCs/>
          <w:sz w:val="25"/>
          <w:szCs w:val="25"/>
        </w:rPr>
        <w:t xml:space="preserve"> Srinagar.</w:t>
      </w:r>
    </w:p>
    <w:p w14:paraId="13B9109B" w14:textId="77777777" w:rsidR="00573D9A" w:rsidRPr="00573D9A" w:rsidRDefault="00573D9A" w:rsidP="00573D9A">
      <w:pPr>
        <w:jc w:val="both"/>
        <w:rPr>
          <w:rFonts w:ascii="Tahoma" w:hAnsi="Tahoma" w:cs="Tahoma"/>
          <w:sz w:val="25"/>
          <w:szCs w:val="25"/>
        </w:rPr>
      </w:pPr>
    </w:p>
    <w:p w14:paraId="1E4BD1D2" w14:textId="0D2C5D78" w:rsidR="00573D9A" w:rsidRPr="00573D9A" w:rsidRDefault="00573D9A" w:rsidP="00573D9A">
      <w:pPr>
        <w:ind w:left="-567"/>
        <w:jc w:val="both"/>
        <w:rPr>
          <w:rFonts w:ascii="Tahoma" w:hAnsi="Tahoma" w:cs="Tahoma"/>
          <w:sz w:val="25"/>
          <w:szCs w:val="25"/>
        </w:rPr>
      </w:pPr>
      <w:r w:rsidRPr="00573D9A">
        <w:rPr>
          <w:rFonts w:ascii="Tahoma" w:hAnsi="Tahoma" w:cs="Tahoma"/>
          <w:sz w:val="25"/>
          <w:szCs w:val="25"/>
        </w:rPr>
        <w:t>Sir</w:t>
      </w:r>
      <w:r>
        <w:rPr>
          <w:rFonts w:ascii="Tahoma" w:hAnsi="Tahoma" w:cs="Tahoma"/>
          <w:sz w:val="25"/>
          <w:szCs w:val="25"/>
        </w:rPr>
        <w:t>/Madam</w:t>
      </w:r>
      <w:r w:rsidRPr="00573D9A">
        <w:rPr>
          <w:rFonts w:ascii="Tahoma" w:hAnsi="Tahoma" w:cs="Tahoma"/>
          <w:sz w:val="25"/>
          <w:szCs w:val="25"/>
        </w:rPr>
        <w:t>,</w:t>
      </w:r>
    </w:p>
    <w:p w14:paraId="6947B63B" w14:textId="77777777" w:rsidR="00573D9A" w:rsidRPr="004246E2" w:rsidRDefault="00573D9A" w:rsidP="00573D9A">
      <w:pPr>
        <w:ind w:left="-567"/>
        <w:jc w:val="both"/>
        <w:rPr>
          <w:rFonts w:ascii="Tahoma" w:hAnsi="Tahoma" w:cs="Tahoma"/>
          <w:i/>
          <w:iCs/>
          <w:sz w:val="25"/>
          <w:szCs w:val="25"/>
        </w:rPr>
      </w:pPr>
      <w:r w:rsidRPr="00573D9A">
        <w:rPr>
          <w:rFonts w:ascii="Tahoma" w:hAnsi="Tahoma" w:cs="Tahoma"/>
          <w:sz w:val="25"/>
          <w:szCs w:val="25"/>
        </w:rPr>
        <w:t>Kindly refer to this office letter No. KGP/Estt/2025-26/345-46 dated 20-05-2026 regarding submission of priority-wise details of works to be executed at Kashmir Government Polytechnic College, Srinagar, and the subsequent letter issued by the Office of the Chief Engineer, PW(R&amp;B) Central Kashmir vide No. CE/CK/DB/12899-900 dated 17-07-2026, forwarding the Project Report for “</w:t>
      </w:r>
      <w:r w:rsidRPr="004246E2">
        <w:rPr>
          <w:rFonts w:ascii="Tahoma" w:hAnsi="Tahoma" w:cs="Tahoma"/>
          <w:i/>
          <w:iCs/>
          <w:sz w:val="25"/>
          <w:szCs w:val="25"/>
        </w:rPr>
        <w:t>Construction of Four Storey Academic Block for MLT and Wood Technology Departments”.</w:t>
      </w:r>
    </w:p>
    <w:p w14:paraId="7F26ECCA" w14:textId="77777777" w:rsidR="00573D9A" w:rsidRPr="00573D9A" w:rsidRDefault="00573D9A" w:rsidP="00573D9A">
      <w:pPr>
        <w:ind w:left="-567"/>
        <w:jc w:val="both"/>
        <w:rPr>
          <w:rFonts w:ascii="Tahoma" w:hAnsi="Tahoma" w:cs="Tahoma"/>
          <w:sz w:val="25"/>
          <w:szCs w:val="25"/>
        </w:rPr>
      </w:pPr>
      <w:r w:rsidRPr="00573D9A">
        <w:rPr>
          <w:rFonts w:ascii="Tahoma" w:hAnsi="Tahoma" w:cs="Tahoma"/>
          <w:sz w:val="25"/>
          <w:szCs w:val="25"/>
        </w:rPr>
        <w:t>In this regard, it is submitted that the nomenclature of the above DPR requires revision to correctly reflect the departments to be accommodated in the proposed building. The revised nomenclature should be as under:</w:t>
      </w:r>
    </w:p>
    <w:p w14:paraId="13570F26" w14:textId="77777777" w:rsidR="00573D9A" w:rsidRPr="004246E2" w:rsidRDefault="00573D9A" w:rsidP="00573D9A">
      <w:pPr>
        <w:ind w:left="-567"/>
        <w:jc w:val="both"/>
        <w:rPr>
          <w:rFonts w:ascii="Tahoma" w:hAnsi="Tahoma" w:cs="Tahoma"/>
          <w:b/>
          <w:bCs/>
          <w:sz w:val="25"/>
          <w:szCs w:val="25"/>
        </w:rPr>
      </w:pPr>
      <w:r w:rsidRPr="00573D9A">
        <w:rPr>
          <w:rFonts w:ascii="Tahoma" w:hAnsi="Tahoma" w:cs="Tahoma"/>
          <w:sz w:val="25"/>
          <w:szCs w:val="25"/>
        </w:rPr>
        <w:t>“</w:t>
      </w:r>
      <w:r w:rsidRPr="004246E2">
        <w:rPr>
          <w:rFonts w:ascii="Tahoma" w:hAnsi="Tahoma" w:cs="Tahoma"/>
          <w:b/>
          <w:bCs/>
          <w:sz w:val="25"/>
          <w:szCs w:val="25"/>
        </w:rPr>
        <w:t>Construction of Four Storey Building for Automobile Engineering, Wood Technology and Medical Lab Technology (MLT) Departments at Kashmir Government Polytechnic College Gogji Bagh Srinagar.”</w:t>
      </w:r>
    </w:p>
    <w:p w14:paraId="0DECF1C2" w14:textId="77777777" w:rsidR="00573D9A" w:rsidRPr="00573D9A" w:rsidRDefault="00573D9A" w:rsidP="00573D9A">
      <w:pPr>
        <w:ind w:left="-567"/>
        <w:jc w:val="both"/>
        <w:rPr>
          <w:rFonts w:ascii="Tahoma" w:hAnsi="Tahoma" w:cs="Tahoma"/>
          <w:sz w:val="25"/>
          <w:szCs w:val="25"/>
        </w:rPr>
      </w:pPr>
      <w:r w:rsidRPr="00573D9A">
        <w:rPr>
          <w:rFonts w:ascii="Tahoma" w:hAnsi="Tahoma" w:cs="Tahoma"/>
          <w:sz w:val="25"/>
          <w:szCs w:val="25"/>
        </w:rPr>
        <w:t>You are therefore requested to kindly examine the DPR and carry out the necessary change of nomenclature at the earliest so that the revised DPR can be processed further for approval and execution.</w:t>
      </w:r>
    </w:p>
    <w:p w14:paraId="227E5F34" w14:textId="77777777" w:rsidR="004D3AC1" w:rsidRPr="00573D9A" w:rsidRDefault="004D3AC1" w:rsidP="00573D9A">
      <w:pPr>
        <w:ind w:left="-567"/>
        <w:jc w:val="both"/>
        <w:rPr>
          <w:rFonts w:ascii="Tahoma" w:hAnsi="Tahoma" w:cs="Tahoma"/>
          <w:sz w:val="25"/>
          <w:szCs w:val="25"/>
        </w:rPr>
      </w:pPr>
    </w:p>
    <w:p w14:paraId="4F711931" w14:textId="77777777" w:rsidR="0085781D" w:rsidRPr="00573D9A" w:rsidRDefault="0085781D" w:rsidP="00573D9A">
      <w:pPr>
        <w:ind w:left="-567"/>
        <w:rPr>
          <w:rFonts w:ascii="Tahoma" w:hAnsi="Tahoma" w:cs="Tahoma"/>
          <w:sz w:val="25"/>
          <w:szCs w:val="25"/>
        </w:rPr>
      </w:pPr>
    </w:p>
    <w:p w14:paraId="64253585" w14:textId="24E609D3" w:rsidR="00573D9A" w:rsidRPr="001E487E" w:rsidRDefault="002E51CA" w:rsidP="00D37131">
      <w:pPr>
        <w:ind w:left="-540"/>
        <w:rPr>
          <w:rFonts w:ascii="Tahoma" w:hAnsi="Tahoma" w:cs="Tahoma"/>
          <w:sz w:val="25"/>
          <w:szCs w:val="25"/>
        </w:rPr>
      </w:pPr>
      <w:r w:rsidRPr="001E487E">
        <w:rPr>
          <w:rFonts w:ascii="Tahoma" w:hAnsi="Tahoma" w:cs="Tahoma"/>
          <w:sz w:val="25"/>
          <w:szCs w:val="25"/>
        </w:rPr>
        <w:t xml:space="preserve">                                                          </w:t>
      </w:r>
      <w:r w:rsidR="00D37131">
        <w:rPr>
          <w:rFonts w:ascii="Tahoma" w:hAnsi="Tahoma" w:cs="Tahoma"/>
          <w:sz w:val="25"/>
          <w:szCs w:val="25"/>
        </w:rPr>
        <w:t xml:space="preserve">  </w:t>
      </w:r>
      <w:r w:rsidRPr="001E487E">
        <w:rPr>
          <w:rFonts w:ascii="Tahoma" w:hAnsi="Tahoma" w:cs="Tahoma"/>
          <w:sz w:val="25"/>
          <w:szCs w:val="25"/>
        </w:rPr>
        <w:t xml:space="preserve">     </w:t>
      </w:r>
      <w:r w:rsidR="00D2391D">
        <w:rPr>
          <w:rFonts w:ascii="Tahoma" w:hAnsi="Tahoma" w:cs="Tahoma"/>
          <w:sz w:val="25"/>
          <w:szCs w:val="25"/>
        </w:rPr>
        <w:t>Yours Faithfully</w:t>
      </w:r>
      <w:r w:rsidRPr="0085781D">
        <w:rPr>
          <w:rFonts w:ascii="Tahoma" w:hAnsi="Tahoma" w:cs="Tahoma"/>
          <w:sz w:val="25"/>
          <w:szCs w:val="25"/>
        </w:rPr>
        <w:t>,</w:t>
      </w:r>
    </w:p>
    <w:p w14:paraId="79A17A44" w14:textId="77777777" w:rsidR="00573D9A" w:rsidRDefault="002E51CA" w:rsidP="002E51CA">
      <w:pPr>
        <w:spacing w:line="360" w:lineRule="auto"/>
        <w:ind w:left="-900"/>
        <w:jc w:val="both"/>
        <w:rPr>
          <w:rFonts w:ascii="Tahoma" w:hAnsi="Tahoma" w:cs="Tahoma"/>
          <w:sz w:val="25"/>
          <w:szCs w:val="25"/>
        </w:rPr>
      </w:pPr>
      <w:r w:rsidRPr="001E487E">
        <w:rPr>
          <w:rFonts w:ascii="Tahoma" w:hAnsi="Tahoma" w:cs="Tahoma"/>
          <w:sz w:val="25"/>
          <w:szCs w:val="25"/>
        </w:rPr>
        <w:t xml:space="preserve">      </w:t>
      </w:r>
    </w:p>
    <w:p w14:paraId="29677EE1" w14:textId="77777777" w:rsidR="00573D9A" w:rsidRPr="00573D9A" w:rsidRDefault="00573D9A" w:rsidP="00573D9A">
      <w:pPr>
        <w:spacing w:line="360" w:lineRule="auto"/>
        <w:jc w:val="both"/>
        <w:rPr>
          <w:rFonts w:ascii="Tahoma" w:hAnsi="Tahoma" w:cs="Tahoma"/>
        </w:rPr>
      </w:pPr>
    </w:p>
    <w:p w14:paraId="0BDD6ADC" w14:textId="77777777" w:rsidR="00573D9A" w:rsidRPr="001E487E" w:rsidRDefault="00573D9A" w:rsidP="00573D9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Principal</w:t>
      </w:r>
    </w:p>
    <w:p w14:paraId="485933EB" w14:textId="77777777" w:rsidR="00573D9A" w:rsidRPr="001E487E" w:rsidRDefault="00573D9A" w:rsidP="00573D9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2129887A" w14:textId="77777777" w:rsidR="00573D9A" w:rsidRPr="001E487E" w:rsidRDefault="00573D9A" w:rsidP="00573D9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Srinagar</w:t>
      </w:r>
    </w:p>
    <w:p w14:paraId="18FAAC32" w14:textId="77777777" w:rsidR="00573D9A" w:rsidRDefault="00573D9A" w:rsidP="002E51CA">
      <w:pPr>
        <w:spacing w:line="360" w:lineRule="auto"/>
        <w:ind w:left="-900"/>
        <w:jc w:val="both"/>
        <w:rPr>
          <w:rFonts w:ascii="Tahoma" w:hAnsi="Tahoma" w:cs="Tahoma"/>
          <w:b/>
          <w:bCs/>
        </w:rPr>
      </w:pPr>
    </w:p>
    <w:p w14:paraId="0DD70EF8" w14:textId="52601522" w:rsidR="002E51CA" w:rsidRPr="00573D9A" w:rsidRDefault="00573D9A" w:rsidP="002E51CA">
      <w:pPr>
        <w:spacing w:line="360" w:lineRule="auto"/>
        <w:ind w:left="-900"/>
        <w:jc w:val="both"/>
        <w:rPr>
          <w:rFonts w:ascii="Tahoma" w:hAnsi="Tahoma" w:cs="Tahoma"/>
          <w:b/>
          <w:bCs/>
        </w:rPr>
      </w:pPr>
      <w:r>
        <w:rPr>
          <w:rFonts w:ascii="Tahoma" w:hAnsi="Tahoma" w:cs="Tahoma"/>
          <w:b/>
          <w:bCs/>
        </w:rPr>
        <w:t xml:space="preserve">      </w:t>
      </w:r>
      <w:r w:rsidRPr="00573D9A">
        <w:rPr>
          <w:rFonts w:ascii="Tahoma" w:hAnsi="Tahoma" w:cs="Tahoma"/>
          <w:b/>
          <w:bCs/>
        </w:rPr>
        <w:t>Enclosure:</w:t>
      </w:r>
    </w:p>
    <w:p w14:paraId="43FBEDE3" w14:textId="5A887987" w:rsidR="00017E7E" w:rsidRDefault="00573D9A" w:rsidP="00573D9A">
      <w:pPr>
        <w:spacing w:line="360" w:lineRule="auto"/>
        <w:ind w:left="-900"/>
        <w:jc w:val="both"/>
        <w:rPr>
          <w:rFonts w:ascii="Verdana" w:hAnsi="Verdana"/>
          <w:color w:val="000000"/>
        </w:rPr>
      </w:pPr>
      <w:r w:rsidRPr="00573D9A">
        <w:rPr>
          <w:rFonts w:ascii="Tahoma" w:hAnsi="Tahoma" w:cs="Tahoma"/>
        </w:rPr>
        <w:t xml:space="preserve">      1.</w:t>
      </w:r>
      <w:r>
        <w:rPr>
          <w:rFonts w:ascii="Tahoma" w:hAnsi="Tahoma" w:cs="Tahoma"/>
        </w:rPr>
        <w:t xml:space="preserve"> </w:t>
      </w:r>
      <w:r w:rsidRPr="00573D9A">
        <w:rPr>
          <w:rFonts w:ascii="Tahoma" w:hAnsi="Tahoma" w:cs="Tahoma"/>
        </w:rPr>
        <w:t>Letter no: CE/CK/DB/12899-900 dated 17-07-2026</w:t>
      </w:r>
      <w:r>
        <w:rPr>
          <w:rFonts w:ascii="Tahoma" w:hAnsi="Tahoma" w:cs="Tahoma"/>
        </w:rPr>
        <w:t>.</w:t>
      </w:r>
    </w:p>
    <w:p w14:paraId="23E74558" w14:textId="7A5C011B" w:rsidR="00017E7E" w:rsidRDefault="00017E7E" w:rsidP="00360589">
      <w:pPr>
        <w:spacing w:line="480" w:lineRule="auto"/>
        <w:ind w:left="-540"/>
        <w:jc w:val="both"/>
        <w:rPr>
          <w:rFonts w:ascii="Verdana" w:hAnsi="Verdana"/>
          <w:color w:val="000000"/>
        </w:rPr>
      </w:pPr>
    </w:p>
    <w:p w14:paraId="1FB4DCF0" w14:textId="77777777" w:rsidR="00017E7E" w:rsidRPr="00017E7E" w:rsidRDefault="00017E7E" w:rsidP="00017E7E">
      <w:pPr>
        <w:spacing w:line="480" w:lineRule="auto"/>
        <w:ind w:left="-540"/>
        <w:jc w:val="both"/>
        <w:rPr>
          <w:rFonts w:ascii="Verdana" w:hAnsi="Verdana"/>
          <w:color w:val="000000"/>
        </w:rPr>
      </w:pPr>
    </w:p>
    <w:p w14:paraId="4898DA19" w14:textId="77777777" w:rsidR="00017E7E" w:rsidRPr="00017E7E" w:rsidRDefault="00017E7E" w:rsidP="00017E7E">
      <w:pPr>
        <w:spacing w:line="480" w:lineRule="auto"/>
        <w:ind w:left="-540"/>
        <w:jc w:val="both"/>
        <w:rPr>
          <w:rFonts w:ascii="Verdana" w:hAnsi="Verdana"/>
          <w:color w:val="000000"/>
        </w:rPr>
      </w:pPr>
    </w:p>
    <w:p w14:paraId="423FE94F" w14:textId="77777777" w:rsidR="00017E7E" w:rsidRPr="00017E7E" w:rsidRDefault="00017E7E" w:rsidP="00017E7E">
      <w:pPr>
        <w:spacing w:line="480" w:lineRule="auto"/>
        <w:ind w:left="-540"/>
        <w:jc w:val="both"/>
        <w:rPr>
          <w:rFonts w:ascii="Verdana" w:hAnsi="Verdana"/>
          <w:color w:val="000000"/>
        </w:rPr>
      </w:pPr>
    </w:p>
    <w:p w14:paraId="6A8C05C6" w14:textId="77777777" w:rsidR="00B14580" w:rsidRDefault="00B14580"/>
    <w:sectPr w:rsidR="00B14580" w:rsidSect="00573D9A">
      <w:headerReference w:type="default" r:id="rId7"/>
      <w:pgSz w:w="11906" w:h="16838"/>
      <w:pgMar w:top="1170" w:right="707"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17BF" w14:textId="77777777" w:rsidR="006F7442" w:rsidRDefault="006F7442">
      <w:r>
        <w:separator/>
      </w:r>
    </w:p>
  </w:endnote>
  <w:endnote w:type="continuationSeparator" w:id="0">
    <w:p w14:paraId="093D010E" w14:textId="77777777" w:rsidR="006F7442" w:rsidRDefault="006F7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3431C" w14:textId="77777777" w:rsidR="006F7442" w:rsidRDefault="006F7442">
      <w:r>
        <w:separator/>
      </w:r>
    </w:p>
  </w:footnote>
  <w:footnote w:type="continuationSeparator" w:id="0">
    <w:p w14:paraId="5A282E4F" w14:textId="77777777" w:rsidR="006F7442" w:rsidRDefault="006F7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3C66" w14:textId="77777777" w:rsidR="009067C4" w:rsidRDefault="009067C4" w:rsidP="009067C4">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B43A47" wp14:editId="0DF69D87">
          <wp:simplePos x="0" y="0"/>
          <wp:positionH relativeFrom="margin">
            <wp:posOffset>-327546</wp:posOffset>
          </wp:positionH>
          <wp:positionV relativeFrom="page">
            <wp:posOffset>584352</wp:posOffset>
          </wp:positionV>
          <wp:extent cx="790575" cy="765810"/>
          <wp:effectExtent l="0" t="0" r="9525" b="0"/>
          <wp:wrapTight wrapText="bothSides">
            <wp:wrapPolygon edited="0">
              <wp:start x="0" y="0"/>
              <wp:lineTo x="0" y="20955"/>
              <wp:lineTo x="21340" y="20955"/>
              <wp:lineTo x="21340" y="0"/>
              <wp:lineTo x="0" y="0"/>
            </wp:wrapPolygon>
          </wp:wrapTight>
          <wp:docPr id="757431176" name="Picture 75743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28D11ED9" w14:textId="77777777" w:rsidR="009067C4" w:rsidRDefault="009067C4" w:rsidP="009067C4">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999462B"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0825C993"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CB2B9E3" w14:textId="77777777" w:rsidR="009067C4" w:rsidRDefault="009067C4" w:rsidP="009067C4">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5F91F6C1" w14:textId="668FF6CB" w:rsidR="009067C4" w:rsidRDefault="009067C4" w:rsidP="009067C4">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022251">
    <w:abstractNumId w:val="9"/>
  </w:num>
  <w:num w:numId="2" w16cid:durableId="1738938866">
    <w:abstractNumId w:val="7"/>
  </w:num>
  <w:num w:numId="3" w16cid:durableId="1521776229">
    <w:abstractNumId w:val="6"/>
  </w:num>
  <w:num w:numId="4" w16cid:durableId="1220241346">
    <w:abstractNumId w:val="5"/>
  </w:num>
  <w:num w:numId="5" w16cid:durableId="1977878143">
    <w:abstractNumId w:val="4"/>
  </w:num>
  <w:num w:numId="6" w16cid:durableId="305862543">
    <w:abstractNumId w:val="8"/>
  </w:num>
  <w:num w:numId="7" w16cid:durableId="2070886080">
    <w:abstractNumId w:val="3"/>
  </w:num>
  <w:num w:numId="8" w16cid:durableId="253706815">
    <w:abstractNumId w:val="2"/>
  </w:num>
  <w:num w:numId="9" w16cid:durableId="256718736">
    <w:abstractNumId w:val="1"/>
  </w:num>
  <w:num w:numId="10" w16cid:durableId="764543321">
    <w:abstractNumId w:val="0"/>
  </w:num>
  <w:num w:numId="11" w16cid:durableId="395202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223"/>
    <w:rsid w:val="00003790"/>
    <w:rsid w:val="00017E7E"/>
    <w:rsid w:val="00033893"/>
    <w:rsid w:val="00035D9D"/>
    <w:rsid w:val="000450C6"/>
    <w:rsid w:val="00045AAD"/>
    <w:rsid w:val="00050A31"/>
    <w:rsid w:val="000716D2"/>
    <w:rsid w:val="00071AAB"/>
    <w:rsid w:val="00082091"/>
    <w:rsid w:val="000909E9"/>
    <w:rsid w:val="00094C27"/>
    <w:rsid w:val="000B76C4"/>
    <w:rsid w:val="000C5610"/>
    <w:rsid w:val="000E4A5E"/>
    <w:rsid w:val="000E6552"/>
    <w:rsid w:val="000F3A4F"/>
    <w:rsid w:val="000F59AC"/>
    <w:rsid w:val="00106E1A"/>
    <w:rsid w:val="001364FE"/>
    <w:rsid w:val="001365D8"/>
    <w:rsid w:val="001368DD"/>
    <w:rsid w:val="00147DB3"/>
    <w:rsid w:val="001518A5"/>
    <w:rsid w:val="00157CF5"/>
    <w:rsid w:val="00170095"/>
    <w:rsid w:val="00170E4F"/>
    <w:rsid w:val="001743F4"/>
    <w:rsid w:val="00187C33"/>
    <w:rsid w:val="001936B7"/>
    <w:rsid w:val="00196AB1"/>
    <w:rsid w:val="001D02DE"/>
    <w:rsid w:val="001E0ECF"/>
    <w:rsid w:val="001E487E"/>
    <w:rsid w:val="001F08DE"/>
    <w:rsid w:val="00201333"/>
    <w:rsid w:val="00210FA7"/>
    <w:rsid w:val="00216417"/>
    <w:rsid w:val="00247F81"/>
    <w:rsid w:val="0026631D"/>
    <w:rsid w:val="00280F25"/>
    <w:rsid w:val="002C2F53"/>
    <w:rsid w:val="002D0BC4"/>
    <w:rsid w:val="002E51CA"/>
    <w:rsid w:val="0033518C"/>
    <w:rsid w:val="00342855"/>
    <w:rsid w:val="003437C2"/>
    <w:rsid w:val="00360589"/>
    <w:rsid w:val="00377186"/>
    <w:rsid w:val="0037797E"/>
    <w:rsid w:val="003A1509"/>
    <w:rsid w:val="003A1C03"/>
    <w:rsid w:val="00414627"/>
    <w:rsid w:val="00420B16"/>
    <w:rsid w:val="004246E2"/>
    <w:rsid w:val="00425D63"/>
    <w:rsid w:val="004643D8"/>
    <w:rsid w:val="004831C3"/>
    <w:rsid w:val="00497C24"/>
    <w:rsid w:val="004B0441"/>
    <w:rsid w:val="004C7BA5"/>
    <w:rsid w:val="004D3AC1"/>
    <w:rsid w:val="004E5652"/>
    <w:rsid w:val="004E7628"/>
    <w:rsid w:val="004F48F2"/>
    <w:rsid w:val="005149B1"/>
    <w:rsid w:val="00523887"/>
    <w:rsid w:val="005511E0"/>
    <w:rsid w:val="005647F2"/>
    <w:rsid w:val="005662D1"/>
    <w:rsid w:val="00573A09"/>
    <w:rsid w:val="00573D9A"/>
    <w:rsid w:val="005A4526"/>
    <w:rsid w:val="005C1B16"/>
    <w:rsid w:val="005E53D0"/>
    <w:rsid w:val="006002EB"/>
    <w:rsid w:val="006128EF"/>
    <w:rsid w:val="00625A8E"/>
    <w:rsid w:val="006264B4"/>
    <w:rsid w:val="00643033"/>
    <w:rsid w:val="00644CC3"/>
    <w:rsid w:val="00661468"/>
    <w:rsid w:val="006649F0"/>
    <w:rsid w:val="00670CEC"/>
    <w:rsid w:val="0067245D"/>
    <w:rsid w:val="0068470E"/>
    <w:rsid w:val="0069352F"/>
    <w:rsid w:val="00695DCD"/>
    <w:rsid w:val="006A05CC"/>
    <w:rsid w:val="006A35A7"/>
    <w:rsid w:val="006C7C59"/>
    <w:rsid w:val="006D4655"/>
    <w:rsid w:val="006F7442"/>
    <w:rsid w:val="00705C8D"/>
    <w:rsid w:val="00705E0D"/>
    <w:rsid w:val="007152D7"/>
    <w:rsid w:val="00746C14"/>
    <w:rsid w:val="007C2C59"/>
    <w:rsid w:val="00801F23"/>
    <w:rsid w:val="008048EF"/>
    <w:rsid w:val="00837632"/>
    <w:rsid w:val="0085640F"/>
    <w:rsid w:val="008567AA"/>
    <w:rsid w:val="0085781D"/>
    <w:rsid w:val="00892712"/>
    <w:rsid w:val="008A4264"/>
    <w:rsid w:val="008A680A"/>
    <w:rsid w:val="008B0BB0"/>
    <w:rsid w:val="008E6C4B"/>
    <w:rsid w:val="008F18C0"/>
    <w:rsid w:val="009067C4"/>
    <w:rsid w:val="00907648"/>
    <w:rsid w:val="00930FDE"/>
    <w:rsid w:val="009744CA"/>
    <w:rsid w:val="00984C93"/>
    <w:rsid w:val="00987CE1"/>
    <w:rsid w:val="0099405C"/>
    <w:rsid w:val="009C600F"/>
    <w:rsid w:val="009D3723"/>
    <w:rsid w:val="009E04F2"/>
    <w:rsid w:val="00A03B7B"/>
    <w:rsid w:val="00A200C9"/>
    <w:rsid w:val="00A250D5"/>
    <w:rsid w:val="00A32F56"/>
    <w:rsid w:val="00A36028"/>
    <w:rsid w:val="00A64CAC"/>
    <w:rsid w:val="00A91424"/>
    <w:rsid w:val="00AA2C77"/>
    <w:rsid w:val="00AC3FB9"/>
    <w:rsid w:val="00AC702A"/>
    <w:rsid w:val="00AD226F"/>
    <w:rsid w:val="00AD6757"/>
    <w:rsid w:val="00B13A52"/>
    <w:rsid w:val="00B14580"/>
    <w:rsid w:val="00B24CF4"/>
    <w:rsid w:val="00B26993"/>
    <w:rsid w:val="00B4570C"/>
    <w:rsid w:val="00B5208C"/>
    <w:rsid w:val="00B60B3A"/>
    <w:rsid w:val="00B60F9A"/>
    <w:rsid w:val="00B74876"/>
    <w:rsid w:val="00B9176E"/>
    <w:rsid w:val="00BA47E3"/>
    <w:rsid w:val="00BB36B5"/>
    <w:rsid w:val="00BB7C2B"/>
    <w:rsid w:val="00BC1664"/>
    <w:rsid w:val="00BC2546"/>
    <w:rsid w:val="00C05085"/>
    <w:rsid w:val="00C1593D"/>
    <w:rsid w:val="00C25607"/>
    <w:rsid w:val="00C56C7E"/>
    <w:rsid w:val="00C776A4"/>
    <w:rsid w:val="00CA2C6C"/>
    <w:rsid w:val="00CC0600"/>
    <w:rsid w:val="00CC78AC"/>
    <w:rsid w:val="00CF7953"/>
    <w:rsid w:val="00D07232"/>
    <w:rsid w:val="00D10245"/>
    <w:rsid w:val="00D21BDD"/>
    <w:rsid w:val="00D2391D"/>
    <w:rsid w:val="00D37131"/>
    <w:rsid w:val="00D479D3"/>
    <w:rsid w:val="00D65F07"/>
    <w:rsid w:val="00D92BB7"/>
    <w:rsid w:val="00DC76D2"/>
    <w:rsid w:val="00DD30ED"/>
    <w:rsid w:val="00E64C21"/>
    <w:rsid w:val="00EC24C6"/>
    <w:rsid w:val="00EF2933"/>
    <w:rsid w:val="00F05146"/>
    <w:rsid w:val="00F1015C"/>
    <w:rsid w:val="00F1115D"/>
    <w:rsid w:val="00F13DB1"/>
    <w:rsid w:val="00F3513C"/>
    <w:rsid w:val="00F465C5"/>
    <w:rsid w:val="00F5180D"/>
    <w:rsid w:val="00F51B21"/>
    <w:rsid w:val="00F51D87"/>
    <w:rsid w:val="00F52DA3"/>
    <w:rsid w:val="00F8455C"/>
    <w:rsid w:val="00FA300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90160391">
      <w:bodyDiv w:val="1"/>
      <w:marLeft w:val="0"/>
      <w:marRight w:val="0"/>
      <w:marTop w:val="0"/>
      <w:marBottom w:val="0"/>
      <w:divBdr>
        <w:top w:val="none" w:sz="0" w:space="0" w:color="auto"/>
        <w:left w:val="none" w:sz="0" w:space="0" w:color="auto"/>
        <w:bottom w:val="none" w:sz="0" w:space="0" w:color="auto"/>
        <w:right w:val="none" w:sz="0" w:space="0" w:color="auto"/>
      </w:divBdr>
    </w:div>
    <w:div w:id="866941863">
      <w:bodyDiv w:val="1"/>
      <w:marLeft w:val="0"/>
      <w:marRight w:val="0"/>
      <w:marTop w:val="0"/>
      <w:marBottom w:val="0"/>
      <w:divBdr>
        <w:top w:val="none" w:sz="0" w:space="0" w:color="auto"/>
        <w:left w:val="none" w:sz="0" w:space="0" w:color="auto"/>
        <w:bottom w:val="none" w:sz="0" w:space="0" w:color="auto"/>
        <w:right w:val="none" w:sz="0" w:space="0" w:color="auto"/>
      </w:divBdr>
    </w:div>
    <w:div w:id="104624922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9331944">
      <w:bodyDiv w:val="1"/>
      <w:marLeft w:val="0"/>
      <w:marRight w:val="0"/>
      <w:marTop w:val="0"/>
      <w:marBottom w:val="0"/>
      <w:divBdr>
        <w:top w:val="none" w:sz="0" w:space="0" w:color="auto"/>
        <w:left w:val="none" w:sz="0" w:space="0" w:color="auto"/>
        <w:bottom w:val="none" w:sz="0" w:space="0" w:color="auto"/>
        <w:right w:val="none" w:sz="0" w:space="0" w:color="auto"/>
      </w:divBdr>
    </w:div>
    <w:div w:id="1378432446">
      <w:bodyDiv w:val="1"/>
      <w:marLeft w:val="0"/>
      <w:marRight w:val="0"/>
      <w:marTop w:val="0"/>
      <w:marBottom w:val="0"/>
      <w:divBdr>
        <w:top w:val="none" w:sz="0" w:space="0" w:color="auto"/>
        <w:left w:val="none" w:sz="0" w:space="0" w:color="auto"/>
        <w:bottom w:val="none" w:sz="0" w:space="0" w:color="auto"/>
        <w:right w:val="none" w:sz="0" w:space="0" w:color="auto"/>
      </w:divBdr>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6</cp:revision>
  <cp:lastPrinted>2026-07-20T06:14:00Z</cp:lastPrinted>
  <dcterms:created xsi:type="dcterms:W3CDTF">2026-07-20T06:03:00Z</dcterms:created>
  <dcterms:modified xsi:type="dcterms:W3CDTF">2026-07-20T07:18:00Z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