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FBC" w14:textId="330C8A24" w:rsidR="003F5B25" w:rsidRDefault="003F5B25" w:rsidP="00A0748B">
      <w:pPr>
        <w:spacing w:line="276" w:lineRule="auto"/>
        <w:jc w:val="both"/>
        <w:rPr>
          <w:rFonts w:ascii="Tahoma" w:hAnsi="Tahoma" w:cs="Tahoma"/>
          <w:sz w:val="24"/>
          <w:szCs w:val="24"/>
        </w:rPr>
      </w:pPr>
    </w:p>
    <w:p w14:paraId="644B872D" w14:textId="77777777" w:rsidR="008F7683" w:rsidRPr="008F7683" w:rsidRDefault="008F7683" w:rsidP="008F7683">
      <w:pPr>
        <w:spacing w:line="276" w:lineRule="auto"/>
        <w:ind w:left="-900"/>
        <w:jc w:val="both"/>
        <w:rPr>
          <w:rFonts w:ascii="Tahoma" w:hAnsi="Tahoma" w:cs="Tahoma"/>
          <w:sz w:val="25"/>
          <w:szCs w:val="25"/>
        </w:rPr>
      </w:pPr>
      <w:r w:rsidRPr="008F7683">
        <w:rPr>
          <w:rFonts w:ascii="Tahoma" w:hAnsi="Tahoma" w:cs="Tahoma"/>
          <w:sz w:val="25"/>
          <w:szCs w:val="25"/>
        </w:rPr>
        <w:t>The Superintendent Engineer,</w:t>
      </w:r>
      <w:r w:rsidRPr="008F7683">
        <w:rPr>
          <w:rFonts w:ascii="Tahoma" w:hAnsi="Tahoma" w:cs="Tahoma"/>
          <w:sz w:val="25"/>
          <w:szCs w:val="25"/>
        </w:rPr>
        <w:br/>
        <w:t>RNB Department,</w:t>
      </w:r>
      <w:r w:rsidRPr="008F7683">
        <w:rPr>
          <w:rFonts w:ascii="Tahoma" w:hAnsi="Tahoma" w:cs="Tahoma"/>
          <w:sz w:val="25"/>
          <w:szCs w:val="25"/>
        </w:rPr>
        <w:br/>
        <w:t>Srinagar.</w:t>
      </w:r>
    </w:p>
    <w:p w14:paraId="61AE1E77" w14:textId="77777777" w:rsidR="00A0748B" w:rsidRPr="00644272" w:rsidRDefault="00A0748B" w:rsidP="00A0748B">
      <w:pPr>
        <w:ind w:left="-900"/>
        <w:jc w:val="both"/>
        <w:rPr>
          <w:rFonts w:ascii="Tahoma" w:hAnsi="Tahoma" w:cs="Tahoma"/>
          <w:sz w:val="25"/>
          <w:szCs w:val="25"/>
        </w:rPr>
      </w:pPr>
    </w:p>
    <w:p w14:paraId="6FD3967E" w14:textId="6CDEAEEC"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No:</w:t>
      </w:r>
      <w:r w:rsidR="00F13EBE" w:rsidRPr="00644272">
        <w:rPr>
          <w:rFonts w:ascii="Tahoma" w:hAnsi="Tahoma" w:cs="Tahoma"/>
          <w:sz w:val="25"/>
          <w:szCs w:val="25"/>
        </w:rPr>
        <w:t xml:space="preserve"> </w:t>
      </w:r>
      <w:r w:rsidR="008F16F1" w:rsidRPr="00644272">
        <w:rPr>
          <w:rFonts w:ascii="Tahoma" w:hAnsi="Tahoma" w:cs="Tahoma"/>
          <w:sz w:val="25"/>
          <w:szCs w:val="25"/>
        </w:rPr>
        <w:t>KGP/Estt/202</w:t>
      </w:r>
      <w:r w:rsidR="00BB7A56">
        <w:rPr>
          <w:rFonts w:ascii="Tahoma" w:hAnsi="Tahoma" w:cs="Tahoma"/>
          <w:sz w:val="25"/>
          <w:szCs w:val="25"/>
        </w:rPr>
        <w:t>6/</w:t>
      </w:r>
      <w:r w:rsidR="008F16F1" w:rsidRPr="00644272">
        <w:rPr>
          <w:rFonts w:ascii="Tahoma" w:hAnsi="Tahoma" w:cs="Tahoma"/>
          <w:sz w:val="25"/>
          <w:szCs w:val="25"/>
        </w:rPr>
        <w:t xml:space="preserve">                </w:t>
      </w:r>
      <w:r w:rsidRPr="00644272">
        <w:rPr>
          <w:rFonts w:ascii="Tahoma" w:hAnsi="Tahoma" w:cs="Tahoma"/>
          <w:sz w:val="25"/>
          <w:szCs w:val="25"/>
        </w:rPr>
        <w:t xml:space="preserve">              </w:t>
      </w:r>
      <w:r w:rsidR="0019531D">
        <w:rPr>
          <w:rFonts w:ascii="Tahoma" w:hAnsi="Tahoma" w:cs="Tahoma"/>
          <w:sz w:val="25"/>
          <w:szCs w:val="25"/>
        </w:rPr>
        <w:t xml:space="preserve">        </w:t>
      </w:r>
      <w:r w:rsidR="00392472">
        <w:rPr>
          <w:rFonts w:ascii="Tahoma" w:hAnsi="Tahoma" w:cs="Tahoma"/>
          <w:sz w:val="25"/>
          <w:szCs w:val="25"/>
        </w:rPr>
        <w:t xml:space="preserve"> </w:t>
      </w:r>
      <w:r w:rsidR="0019531D">
        <w:rPr>
          <w:rFonts w:ascii="Tahoma" w:hAnsi="Tahoma" w:cs="Tahoma"/>
          <w:sz w:val="25"/>
          <w:szCs w:val="25"/>
        </w:rPr>
        <w:t xml:space="preserve"> </w:t>
      </w:r>
      <w:r w:rsidR="008F7683" w:rsidRPr="00644272">
        <w:rPr>
          <w:rFonts w:ascii="Tahoma" w:hAnsi="Tahoma" w:cs="Tahoma"/>
          <w:sz w:val="25"/>
          <w:szCs w:val="25"/>
        </w:rPr>
        <w:t>Dated</w:t>
      </w:r>
      <w:r w:rsidR="008F7683">
        <w:rPr>
          <w:rFonts w:ascii="Tahoma" w:hAnsi="Tahoma" w:cs="Tahoma"/>
          <w:sz w:val="25"/>
          <w:szCs w:val="25"/>
        </w:rPr>
        <w:t>:</w:t>
      </w:r>
      <w:r w:rsidR="008F7683" w:rsidRPr="00644272">
        <w:rPr>
          <w:rFonts w:ascii="Tahoma" w:hAnsi="Tahoma" w:cs="Tahoma"/>
          <w:sz w:val="25"/>
          <w:szCs w:val="25"/>
        </w:rPr>
        <w:t xml:space="preserve"> -</w:t>
      </w:r>
      <w:r w:rsidRPr="00644272">
        <w:rPr>
          <w:rFonts w:ascii="Tahoma" w:hAnsi="Tahoma" w:cs="Tahoma"/>
          <w:sz w:val="25"/>
          <w:szCs w:val="25"/>
        </w:rPr>
        <w:t xml:space="preserve">                                                                                   </w:t>
      </w:r>
    </w:p>
    <w:p w14:paraId="7E3D1895" w14:textId="4796F4CE" w:rsidR="00025187" w:rsidRPr="008F7683" w:rsidRDefault="00025187" w:rsidP="006449AD">
      <w:pPr>
        <w:jc w:val="both"/>
        <w:rPr>
          <w:rFonts w:ascii="Tahoma" w:hAnsi="Tahoma" w:cs="Tahoma"/>
          <w:b/>
          <w:bCs/>
          <w:sz w:val="24"/>
          <w:szCs w:val="24"/>
        </w:rPr>
      </w:pPr>
    </w:p>
    <w:p w14:paraId="737414F3" w14:textId="77777777" w:rsidR="008F7683" w:rsidRDefault="008F7683" w:rsidP="008F7683">
      <w:pPr>
        <w:ind w:left="-900"/>
        <w:jc w:val="both"/>
        <w:rPr>
          <w:rFonts w:ascii="Tahoma" w:hAnsi="Tahoma" w:cs="Tahoma"/>
          <w:b/>
          <w:bCs/>
          <w:sz w:val="25"/>
          <w:szCs w:val="25"/>
        </w:rPr>
      </w:pPr>
      <w:r w:rsidRPr="008F7683">
        <w:rPr>
          <w:rFonts w:ascii="Tahoma" w:hAnsi="Tahoma" w:cs="Tahoma"/>
          <w:b/>
          <w:bCs/>
          <w:sz w:val="25"/>
          <w:szCs w:val="25"/>
        </w:rPr>
        <w:t>Subject: Request for providing necessary technical support (labour and other allied) and deputation of concerned staff in connection with the visit of Hon’ble Chief Minister J&amp;K, Dy. Chief Minister J&amp;K, Advisor to CM J&amp;K, MLA Lal Chowk Constituency and Director Skill Development J&amp;K on 03-09-2026 for laying the foundation stone of various works.</w:t>
      </w:r>
    </w:p>
    <w:p w14:paraId="34076B4E" w14:textId="77777777" w:rsidR="008F7683" w:rsidRPr="008F7683" w:rsidRDefault="008F7683" w:rsidP="008F7683">
      <w:pPr>
        <w:ind w:left="-900"/>
        <w:jc w:val="both"/>
        <w:rPr>
          <w:rFonts w:ascii="Tahoma" w:hAnsi="Tahoma" w:cs="Tahoma"/>
          <w:b/>
          <w:bCs/>
          <w:sz w:val="25"/>
          <w:szCs w:val="25"/>
        </w:rPr>
      </w:pPr>
    </w:p>
    <w:p w14:paraId="47549FF2" w14:textId="01C858DA" w:rsidR="008F7683" w:rsidRPr="008F7683" w:rsidRDefault="008F7683" w:rsidP="008F7683">
      <w:pPr>
        <w:ind w:left="-900"/>
        <w:jc w:val="both"/>
        <w:rPr>
          <w:rFonts w:ascii="Tahoma" w:hAnsi="Tahoma" w:cs="Tahoma"/>
          <w:sz w:val="25"/>
          <w:szCs w:val="25"/>
        </w:rPr>
      </w:pPr>
      <w:r w:rsidRPr="008F7683">
        <w:rPr>
          <w:rFonts w:ascii="Tahoma" w:hAnsi="Tahoma" w:cs="Tahoma"/>
          <w:sz w:val="25"/>
          <w:szCs w:val="25"/>
        </w:rPr>
        <w:t>Sir</w:t>
      </w:r>
      <w:r>
        <w:rPr>
          <w:rFonts w:ascii="Tahoma" w:hAnsi="Tahoma" w:cs="Tahoma"/>
          <w:sz w:val="25"/>
          <w:szCs w:val="25"/>
        </w:rPr>
        <w:t>/Madam</w:t>
      </w:r>
      <w:r w:rsidRPr="008F7683">
        <w:rPr>
          <w:rFonts w:ascii="Tahoma" w:hAnsi="Tahoma" w:cs="Tahoma"/>
          <w:sz w:val="25"/>
          <w:szCs w:val="25"/>
        </w:rPr>
        <w:t>,</w:t>
      </w:r>
    </w:p>
    <w:p w14:paraId="1488CF86" w14:textId="77777777" w:rsidR="008F7683" w:rsidRPr="008F7683" w:rsidRDefault="008F7683" w:rsidP="008F7683">
      <w:pPr>
        <w:ind w:left="-900"/>
        <w:jc w:val="both"/>
        <w:rPr>
          <w:rFonts w:ascii="Tahoma" w:hAnsi="Tahoma" w:cs="Tahoma"/>
          <w:sz w:val="25"/>
          <w:szCs w:val="25"/>
        </w:rPr>
      </w:pPr>
      <w:r w:rsidRPr="008F7683">
        <w:rPr>
          <w:rFonts w:ascii="Tahoma" w:hAnsi="Tahoma" w:cs="Tahoma"/>
          <w:sz w:val="25"/>
          <w:szCs w:val="25"/>
        </w:rPr>
        <w:t xml:space="preserve">With due respect, it is submitted that the Hon’ble Chief Minister J&amp;K, Dy. Chief Minister J&amp;K, Advisor to the Chief Minister J&amp;K, Hon’ble MLA Lal Chowk Constituency and the Director, Skill Development J&amp;K are scheduled to visit this institution on </w:t>
      </w:r>
      <w:r w:rsidRPr="008F7683">
        <w:rPr>
          <w:rFonts w:ascii="Tahoma" w:hAnsi="Tahoma" w:cs="Tahoma"/>
          <w:b/>
          <w:bCs/>
          <w:sz w:val="25"/>
          <w:szCs w:val="25"/>
        </w:rPr>
        <w:t>03-09-2026</w:t>
      </w:r>
      <w:r w:rsidRPr="008F7683">
        <w:rPr>
          <w:rFonts w:ascii="Tahoma" w:hAnsi="Tahoma" w:cs="Tahoma"/>
          <w:sz w:val="25"/>
          <w:szCs w:val="25"/>
        </w:rPr>
        <w:t xml:space="preserve"> in connection with laying the foundation stone of various works.</w:t>
      </w:r>
    </w:p>
    <w:p w14:paraId="5F8DFB87" w14:textId="77777777" w:rsidR="008F7683" w:rsidRPr="008F7683" w:rsidRDefault="008F7683" w:rsidP="008F7683">
      <w:pPr>
        <w:ind w:left="-900"/>
        <w:jc w:val="both"/>
        <w:rPr>
          <w:rFonts w:ascii="Tahoma" w:hAnsi="Tahoma" w:cs="Tahoma"/>
          <w:sz w:val="25"/>
          <w:szCs w:val="25"/>
        </w:rPr>
      </w:pPr>
      <w:r w:rsidRPr="008F7683">
        <w:rPr>
          <w:rFonts w:ascii="Tahoma" w:hAnsi="Tahoma" w:cs="Tahoma"/>
          <w:sz w:val="25"/>
          <w:szCs w:val="25"/>
        </w:rPr>
        <w:t xml:space="preserve">In this connection, it is requested that the necessary technical support may kindly be provided to this institution in terms of labour and other allied arrangements. It is further requested that the concerned officials/staff may be deputed to this institution for </w:t>
      </w:r>
      <w:r w:rsidRPr="008F7683">
        <w:rPr>
          <w:rFonts w:ascii="Tahoma" w:hAnsi="Tahoma" w:cs="Tahoma"/>
          <w:b/>
          <w:bCs/>
          <w:sz w:val="25"/>
          <w:szCs w:val="25"/>
        </w:rPr>
        <w:t>today (02-09-2026) and tomorrow (03-09-2026)</w:t>
      </w:r>
      <w:r w:rsidRPr="008F7683">
        <w:rPr>
          <w:rFonts w:ascii="Tahoma" w:hAnsi="Tahoma" w:cs="Tahoma"/>
          <w:sz w:val="25"/>
          <w:szCs w:val="25"/>
        </w:rPr>
        <w:t xml:space="preserve"> so that all required arrangements can be completed well in time for the smooth and successful conduct of the said visit.</w:t>
      </w:r>
    </w:p>
    <w:p w14:paraId="64F75E8E" w14:textId="77777777" w:rsidR="008F7683" w:rsidRPr="008F7683" w:rsidRDefault="008F7683" w:rsidP="008F7683">
      <w:pPr>
        <w:ind w:left="-900"/>
        <w:jc w:val="both"/>
        <w:rPr>
          <w:rFonts w:ascii="Tahoma" w:hAnsi="Tahoma" w:cs="Tahoma"/>
          <w:sz w:val="25"/>
          <w:szCs w:val="25"/>
        </w:rPr>
      </w:pPr>
      <w:r w:rsidRPr="008F7683">
        <w:rPr>
          <w:rFonts w:ascii="Tahoma" w:hAnsi="Tahoma" w:cs="Tahoma"/>
          <w:sz w:val="25"/>
          <w:szCs w:val="25"/>
        </w:rPr>
        <w:t>Your kind cooperation and early necessary action in this regard will be highly appreciated.</w:t>
      </w:r>
    </w:p>
    <w:p w14:paraId="329EAF61" w14:textId="77777777" w:rsidR="008F7683" w:rsidRDefault="008F7683" w:rsidP="008F7683">
      <w:pPr>
        <w:ind w:left="-900"/>
        <w:jc w:val="both"/>
        <w:rPr>
          <w:rFonts w:ascii="Tahoma" w:hAnsi="Tahoma" w:cs="Tahoma"/>
          <w:sz w:val="25"/>
          <w:szCs w:val="25"/>
        </w:rPr>
      </w:pPr>
    </w:p>
    <w:p w14:paraId="772F6098" w14:textId="77777777" w:rsidR="008F7683" w:rsidRPr="008F7683" w:rsidRDefault="008F7683" w:rsidP="008F7683">
      <w:pPr>
        <w:ind w:left="-900"/>
        <w:rPr>
          <w:rFonts w:ascii="Tahoma" w:hAnsi="Tahoma" w:cs="Tahoma"/>
          <w:sz w:val="25"/>
          <w:szCs w:val="25"/>
        </w:rPr>
      </w:pPr>
    </w:p>
    <w:p w14:paraId="4645E4D7" w14:textId="120222BF" w:rsidR="00025187" w:rsidRDefault="008F7683" w:rsidP="008F7683">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 xml:space="preserve">Yours </w:t>
      </w:r>
      <w:r w:rsidR="00025187" w:rsidRPr="00644272">
        <w:rPr>
          <w:rFonts w:ascii="Tahoma" w:hAnsi="Tahoma" w:cs="Tahoma"/>
          <w:sz w:val="25"/>
          <w:szCs w:val="25"/>
        </w:rPr>
        <w:t>Faithfully</w:t>
      </w:r>
    </w:p>
    <w:p w14:paraId="32D36846" w14:textId="2D59DE66" w:rsidR="003C0FCF" w:rsidRDefault="003C0FCF" w:rsidP="00B65E21">
      <w:pPr>
        <w:ind w:left="-900"/>
        <w:jc w:val="center"/>
        <w:rPr>
          <w:rFonts w:ascii="Tahoma" w:hAnsi="Tahoma" w:cs="Tahoma"/>
          <w:sz w:val="25"/>
          <w:szCs w:val="25"/>
        </w:rPr>
      </w:pPr>
    </w:p>
    <w:p w14:paraId="7C93F37F" w14:textId="47848D74" w:rsidR="003C0FCF" w:rsidRDefault="003C0FCF" w:rsidP="00B65E21">
      <w:pPr>
        <w:ind w:left="-900"/>
        <w:jc w:val="center"/>
        <w:rPr>
          <w:rFonts w:ascii="Tahoma" w:hAnsi="Tahoma" w:cs="Tahoma"/>
          <w:sz w:val="25"/>
          <w:szCs w:val="25"/>
        </w:rPr>
      </w:pPr>
    </w:p>
    <w:p w14:paraId="2C7BCDA4" w14:textId="77777777" w:rsidR="00025187" w:rsidRPr="00644272" w:rsidRDefault="00025187" w:rsidP="00B65E21">
      <w:pPr>
        <w:ind w:left="-900"/>
        <w:jc w:val="center"/>
        <w:rPr>
          <w:rFonts w:ascii="Tahoma" w:hAnsi="Tahoma" w:cs="Tahoma"/>
          <w:sz w:val="25"/>
          <w:szCs w:val="25"/>
        </w:rPr>
      </w:pPr>
    </w:p>
    <w:p w14:paraId="34AEF0F8" w14:textId="09A36931" w:rsidR="00A0748B" w:rsidRPr="003C0FCF" w:rsidRDefault="003C0FCF" w:rsidP="00B65E21">
      <w:pPr>
        <w:ind w:left="-900"/>
        <w:jc w:val="center"/>
        <w:rPr>
          <w:rFonts w:ascii="Tahoma" w:hAnsi="Tahoma" w:cs="Tahoma"/>
          <w:b/>
          <w:bCs/>
          <w:sz w:val="25"/>
          <w:szCs w:val="25"/>
        </w:rPr>
      </w:pPr>
      <w:r w:rsidRPr="003C0FCF">
        <w:rPr>
          <w:rFonts w:ascii="Tahoma" w:hAnsi="Tahoma" w:cs="Tahoma"/>
          <w:b/>
          <w:bCs/>
          <w:sz w:val="25"/>
          <w:szCs w:val="25"/>
        </w:rPr>
        <w:t xml:space="preserve">                           </w:t>
      </w:r>
      <w:r w:rsidR="0047512F">
        <w:rPr>
          <w:rFonts w:ascii="Tahoma" w:hAnsi="Tahoma" w:cs="Tahoma"/>
          <w:b/>
          <w:bCs/>
          <w:sz w:val="25"/>
          <w:szCs w:val="25"/>
        </w:rPr>
        <w:t xml:space="preserve">    </w:t>
      </w:r>
      <w:r w:rsidRPr="003C0FCF">
        <w:rPr>
          <w:rFonts w:ascii="Tahoma" w:hAnsi="Tahoma" w:cs="Tahoma"/>
          <w:b/>
          <w:bCs/>
          <w:sz w:val="25"/>
          <w:szCs w:val="25"/>
        </w:rPr>
        <w:t xml:space="preserve"> </w:t>
      </w:r>
      <w:r w:rsidR="0047512F" w:rsidRPr="003C0FCF">
        <w:rPr>
          <w:rFonts w:ascii="Tahoma" w:hAnsi="Tahoma" w:cs="Tahoma"/>
          <w:b/>
          <w:bCs/>
          <w:sz w:val="25"/>
          <w:szCs w:val="25"/>
        </w:rPr>
        <w:t>Dr. Shafquat</w:t>
      </w:r>
      <w:r w:rsidRPr="003C0FCF">
        <w:rPr>
          <w:rFonts w:ascii="Tahoma" w:hAnsi="Tahoma" w:cs="Tahoma"/>
          <w:b/>
          <w:bCs/>
          <w:sz w:val="25"/>
          <w:szCs w:val="25"/>
        </w:rPr>
        <w:t xml:space="preserve"> Ara</w:t>
      </w:r>
    </w:p>
    <w:p w14:paraId="618997C1" w14:textId="52F139C2"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Principal</w:t>
      </w:r>
    </w:p>
    <w:p w14:paraId="768FAB70" w14:textId="093B51B1"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Kashmir Government Polytechnic College</w:t>
      </w:r>
    </w:p>
    <w:p w14:paraId="3D75580F" w14:textId="48F27370" w:rsidR="00F13EBE" w:rsidRPr="00644272" w:rsidRDefault="00B65E21" w:rsidP="009A1CCF">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Srinagar</w:t>
      </w:r>
    </w:p>
    <w:p w14:paraId="6D3FFD54" w14:textId="097591DC" w:rsidR="00982DBF" w:rsidRPr="00644272" w:rsidRDefault="00982DBF" w:rsidP="00025187">
      <w:pPr>
        <w:ind w:left="-900"/>
        <w:jc w:val="both"/>
        <w:rPr>
          <w:rFonts w:ascii="Tahoma" w:hAnsi="Tahoma" w:cs="Tahoma"/>
          <w:sz w:val="25"/>
          <w:szCs w:val="25"/>
        </w:rPr>
      </w:pPr>
    </w:p>
    <w:sectPr w:rsidR="00982DBF" w:rsidRPr="00644272" w:rsidSect="00AF00E1">
      <w:headerReference w:type="default" r:id="rId7"/>
      <w:footerReference w:type="default" r:id="rId8"/>
      <w:pgSz w:w="11906" w:h="16838"/>
      <w:pgMar w:top="90" w:right="656" w:bottom="1440" w:left="1800" w:header="1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FEC8" w14:textId="77777777" w:rsidR="00D17F5C" w:rsidRDefault="00D17F5C">
      <w:r>
        <w:separator/>
      </w:r>
    </w:p>
  </w:endnote>
  <w:endnote w:type="continuationSeparator" w:id="0">
    <w:p w14:paraId="1EFA801C" w14:textId="77777777" w:rsidR="00D17F5C" w:rsidRDefault="00D17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C9F29" w14:textId="77777777" w:rsidR="00D17F5C" w:rsidRDefault="00D17F5C">
      <w:r>
        <w:separator/>
      </w:r>
    </w:p>
  </w:footnote>
  <w:footnote w:type="continuationSeparator" w:id="0">
    <w:p w14:paraId="5AFA89E5" w14:textId="77777777" w:rsidR="00D17F5C" w:rsidRDefault="00D17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D17F" w14:textId="77777777" w:rsidR="008C17F8" w:rsidRDefault="008C17F8" w:rsidP="008C17F8">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3826D47E" wp14:editId="0A766301">
          <wp:simplePos x="0" y="0"/>
          <wp:positionH relativeFrom="column">
            <wp:posOffset>-514350</wp:posOffset>
          </wp:positionH>
          <wp:positionV relativeFrom="page">
            <wp:posOffset>513715</wp:posOffset>
          </wp:positionV>
          <wp:extent cx="742950" cy="719455"/>
          <wp:effectExtent l="0" t="0" r="0" b="4445"/>
          <wp:wrapTight wrapText="bothSides">
            <wp:wrapPolygon edited="0">
              <wp:start x="0" y="0"/>
              <wp:lineTo x="0" y="21162"/>
              <wp:lineTo x="21046" y="21162"/>
              <wp:lineTo x="21046" y="0"/>
              <wp:lineTo x="0" y="0"/>
            </wp:wrapPolygon>
          </wp:wrapTight>
          <wp:docPr id="817299831" name="Picture 81729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2950"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543E4FDD" w14:textId="77777777" w:rsidR="008C17F8" w:rsidRDefault="008C17F8" w:rsidP="008C17F8">
    <w:pPr>
      <w:jc w:val="right"/>
      <w:rPr>
        <w:rFonts w:ascii="Century Gothic" w:eastAsia="Calibri" w:hAnsi="Century Gothic"/>
        <w:sz w:val="16"/>
        <w:szCs w:val="16"/>
      </w:rPr>
    </w:pPr>
  </w:p>
  <w:p w14:paraId="616C5558" w14:textId="65BF462E" w:rsidR="008C17F8" w:rsidRDefault="008C17F8" w:rsidP="008C17F8">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14130124" w14:textId="10724A91" w:rsidR="008C17F8" w:rsidRDefault="008C17F8" w:rsidP="008C17F8">
    <w:pPr>
      <w:jc w:val="right"/>
      <w:rPr>
        <w:rFonts w:ascii="Century Gothic" w:eastAsia="Calibri" w:hAnsi="Century Gothic"/>
        <w:color w:val="FFFFFF"/>
        <w:sz w:val="16"/>
        <w:szCs w:val="16"/>
      </w:rPr>
    </w:pPr>
    <w:proofErr w:type="gramStart"/>
    <w:r>
      <w:rPr>
        <w:rFonts w:ascii="Century Gothic" w:eastAsia="Calibri" w:hAnsi="Century Gothic"/>
        <w:sz w:val="16"/>
        <w:szCs w:val="16"/>
      </w:rPr>
      <w:t>Fax::</w:t>
    </w:r>
    <w:proofErr w:type="gramEnd"/>
    <w:r>
      <w:rPr>
        <w:rFonts w:ascii="Century Gothic" w:eastAsia="Calibri" w:hAnsi="Century Gothic"/>
        <w:sz w:val="16"/>
        <w:szCs w:val="16"/>
      </w:rPr>
      <w:t xml:space="preserve"> 0194-2310144</w:t>
    </w:r>
  </w:p>
  <w:p w14:paraId="381F7255" w14:textId="40B391D4" w:rsidR="008C17F8" w:rsidRPr="008C17F8" w:rsidRDefault="008C17F8" w:rsidP="008C17F8">
    <w:pPr>
      <w:ind w:left="720"/>
      <w:contextualSpacing/>
      <w:rPr>
        <w:rFonts w:ascii="Century Gothic" w:eastAsia="Calibri" w:hAnsi="Century Gothic"/>
        <w:b/>
        <w:bCs/>
        <w:sz w:val="23"/>
        <w:szCs w:val="23"/>
      </w:rPr>
    </w:pPr>
    <w:r>
      <w:rPr>
        <w:rFonts w:ascii="Century Gothic" w:eastAsia="Calibri" w:hAnsi="Century Gothic"/>
        <w:b/>
        <w:bCs/>
      </w:rPr>
      <w:t xml:space="preserve">                     </w:t>
    </w:r>
    <w:r w:rsidRPr="008C17F8">
      <w:rPr>
        <w:rFonts w:ascii="Century Gothic" w:eastAsia="Calibri" w:hAnsi="Century Gothic"/>
        <w:b/>
        <w:bCs/>
        <w:sz w:val="23"/>
        <w:szCs w:val="23"/>
      </w:rPr>
      <w:t>OFFICE OF THE PRINCIPAL,</w:t>
    </w:r>
  </w:p>
  <w:p w14:paraId="2971FFD2" w14:textId="4C413E65" w:rsidR="008C17F8" w:rsidRPr="008C17F8" w:rsidRDefault="008C17F8" w:rsidP="008C17F8">
    <w:pPr>
      <w:contextualSpacing/>
      <w:rPr>
        <w:rFonts w:ascii="Century Gothic" w:eastAsia="Calibri" w:hAnsi="Century Gothic"/>
        <w:b/>
        <w:bCs/>
        <w:sz w:val="23"/>
        <w:szCs w:val="23"/>
      </w:rPr>
    </w:pPr>
    <w:r w:rsidRPr="008C17F8">
      <w:rPr>
        <w:rFonts w:ascii="Century Gothic" w:eastAsia="Calibri" w:hAnsi="Century Gothic"/>
        <w:b/>
        <w:bCs/>
        <w:sz w:val="23"/>
        <w:szCs w:val="23"/>
      </w:rPr>
      <w:t xml:space="preserve">     KASHMIR GOVT. POLYTECHNIC, COLLEGE GOGJI BAGH SRINAGAR.</w:t>
    </w:r>
  </w:p>
  <w:p w14:paraId="156FE612" w14:textId="77777777" w:rsidR="008C17F8" w:rsidRDefault="008C17F8" w:rsidP="008C17F8">
    <w:pPr>
      <w:contextualSpacing/>
      <w:jc w:val="center"/>
      <w:rPr>
        <w:sz w:val="20"/>
        <w:szCs w:val="20"/>
      </w:rPr>
    </w:pPr>
    <w:hyperlink r:id="rId2" w:history="1">
      <w:r w:rsidRPr="005430B4">
        <w:rPr>
          <w:rStyle w:val="Hyperlink"/>
          <w:rFonts w:ascii="Century Gothic" w:hAnsi="Century Gothic" w:cs="Calibri"/>
          <w:sz w:val="20"/>
          <w:szCs w:val="20"/>
        </w:rPr>
        <w:t>http://www.kgpsrinagar.Edu.in.</w:t>
      </w:r>
    </w:hyperlink>
  </w:p>
  <w:p w14:paraId="06EFF119" w14:textId="72BA39F2" w:rsidR="0044478E" w:rsidRPr="008C17F8" w:rsidRDefault="00490BB9" w:rsidP="00490BB9">
    <w:pPr>
      <w:rPr>
        <w:sz w:val="20"/>
        <w:szCs w:val="20"/>
      </w:rPr>
    </w:pPr>
    <w:r>
      <w:rPr>
        <w:sz w:val="20"/>
        <w:szCs w:val="20"/>
      </w:rPr>
      <w:t xml:space="preserve">                            </w:t>
    </w:r>
    <w:r w:rsidR="008C17F8">
      <w:rPr>
        <w:sz w:val="20"/>
        <w:szCs w:val="20"/>
      </w:rPr>
      <w:t xml:space="preserve">Email: </w:t>
    </w:r>
    <w:hyperlink r:id="rId3" w:history="1">
      <w:r w:rsidR="008C17F8">
        <w:rPr>
          <w:rStyle w:val="Hyperlink"/>
          <w:sz w:val="20"/>
          <w:szCs w:val="20"/>
        </w:rPr>
        <w:t>kgpolysgr@rediffmail.com</w:t>
      </w:r>
    </w:hyperlink>
    <w:r>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5187"/>
    <w:rsid w:val="00035FCC"/>
    <w:rsid w:val="00050A31"/>
    <w:rsid w:val="00055350"/>
    <w:rsid w:val="000644D6"/>
    <w:rsid w:val="000716D2"/>
    <w:rsid w:val="00071AAB"/>
    <w:rsid w:val="00082573"/>
    <w:rsid w:val="000B76C4"/>
    <w:rsid w:val="000C5610"/>
    <w:rsid w:val="000E6552"/>
    <w:rsid w:val="000F3A4F"/>
    <w:rsid w:val="000F59AC"/>
    <w:rsid w:val="001364FE"/>
    <w:rsid w:val="001368DD"/>
    <w:rsid w:val="00147DB3"/>
    <w:rsid w:val="001518A5"/>
    <w:rsid w:val="001547F1"/>
    <w:rsid w:val="00170095"/>
    <w:rsid w:val="00170E4F"/>
    <w:rsid w:val="001743F4"/>
    <w:rsid w:val="00187C33"/>
    <w:rsid w:val="001936B7"/>
    <w:rsid w:val="0019531D"/>
    <w:rsid w:val="00196AB1"/>
    <w:rsid w:val="001A37D6"/>
    <w:rsid w:val="001E5E4B"/>
    <w:rsid w:val="001E7EC2"/>
    <w:rsid w:val="00201333"/>
    <w:rsid w:val="00210FA7"/>
    <w:rsid w:val="00216417"/>
    <w:rsid w:val="0026631D"/>
    <w:rsid w:val="002C088A"/>
    <w:rsid w:val="002C2F53"/>
    <w:rsid w:val="002E6B7A"/>
    <w:rsid w:val="0033518C"/>
    <w:rsid w:val="003437C2"/>
    <w:rsid w:val="00377186"/>
    <w:rsid w:val="00392472"/>
    <w:rsid w:val="003A1C03"/>
    <w:rsid w:val="003C0FCF"/>
    <w:rsid w:val="003F5B25"/>
    <w:rsid w:val="00414627"/>
    <w:rsid w:val="004170E3"/>
    <w:rsid w:val="00425D63"/>
    <w:rsid w:val="00425DCF"/>
    <w:rsid w:val="0044478E"/>
    <w:rsid w:val="0045263F"/>
    <w:rsid w:val="004643D8"/>
    <w:rsid w:val="0047512F"/>
    <w:rsid w:val="004829B1"/>
    <w:rsid w:val="00490BB9"/>
    <w:rsid w:val="00497C24"/>
    <w:rsid w:val="004C7BA5"/>
    <w:rsid w:val="004E7628"/>
    <w:rsid w:val="004F190B"/>
    <w:rsid w:val="004F3334"/>
    <w:rsid w:val="004F48F2"/>
    <w:rsid w:val="00507200"/>
    <w:rsid w:val="005149B1"/>
    <w:rsid w:val="00534C70"/>
    <w:rsid w:val="005367F4"/>
    <w:rsid w:val="005647F2"/>
    <w:rsid w:val="00564CCE"/>
    <w:rsid w:val="005662D1"/>
    <w:rsid w:val="00573A09"/>
    <w:rsid w:val="00573FAA"/>
    <w:rsid w:val="005A4526"/>
    <w:rsid w:val="005C1B16"/>
    <w:rsid w:val="005D577D"/>
    <w:rsid w:val="005E53D0"/>
    <w:rsid w:val="005F155B"/>
    <w:rsid w:val="006002EB"/>
    <w:rsid w:val="00610794"/>
    <w:rsid w:val="006128EF"/>
    <w:rsid w:val="006264B4"/>
    <w:rsid w:val="00643033"/>
    <w:rsid w:val="00644272"/>
    <w:rsid w:val="006449AD"/>
    <w:rsid w:val="00644CC3"/>
    <w:rsid w:val="00661468"/>
    <w:rsid w:val="006649F0"/>
    <w:rsid w:val="0067245D"/>
    <w:rsid w:val="0068470E"/>
    <w:rsid w:val="00686577"/>
    <w:rsid w:val="00695DCD"/>
    <w:rsid w:val="006A05CC"/>
    <w:rsid w:val="006A35A7"/>
    <w:rsid w:val="006C4190"/>
    <w:rsid w:val="007152D7"/>
    <w:rsid w:val="00720311"/>
    <w:rsid w:val="00746C14"/>
    <w:rsid w:val="0078386D"/>
    <w:rsid w:val="00786CBE"/>
    <w:rsid w:val="007C2C59"/>
    <w:rsid w:val="00801F23"/>
    <w:rsid w:val="00826E66"/>
    <w:rsid w:val="00827236"/>
    <w:rsid w:val="00837632"/>
    <w:rsid w:val="0085640F"/>
    <w:rsid w:val="008567AA"/>
    <w:rsid w:val="00892712"/>
    <w:rsid w:val="008A680A"/>
    <w:rsid w:val="008B0BB0"/>
    <w:rsid w:val="008C17F8"/>
    <w:rsid w:val="008E6C4B"/>
    <w:rsid w:val="008F16F1"/>
    <w:rsid w:val="008F18C0"/>
    <w:rsid w:val="008F7683"/>
    <w:rsid w:val="00906CAD"/>
    <w:rsid w:val="00907648"/>
    <w:rsid w:val="00930FDE"/>
    <w:rsid w:val="00982DBF"/>
    <w:rsid w:val="00984C93"/>
    <w:rsid w:val="00987CE1"/>
    <w:rsid w:val="0099405C"/>
    <w:rsid w:val="00994F30"/>
    <w:rsid w:val="009A1CCF"/>
    <w:rsid w:val="009C600F"/>
    <w:rsid w:val="009D3723"/>
    <w:rsid w:val="009E04F2"/>
    <w:rsid w:val="00A03B7B"/>
    <w:rsid w:val="00A0748B"/>
    <w:rsid w:val="00A200C9"/>
    <w:rsid w:val="00A204F3"/>
    <w:rsid w:val="00A250D5"/>
    <w:rsid w:val="00A32F56"/>
    <w:rsid w:val="00A36028"/>
    <w:rsid w:val="00A77585"/>
    <w:rsid w:val="00A82F54"/>
    <w:rsid w:val="00A91424"/>
    <w:rsid w:val="00AA2C77"/>
    <w:rsid w:val="00AB7810"/>
    <w:rsid w:val="00AB7B78"/>
    <w:rsid w:val="00AC3FB9"/>
    <w:rsid w:val="00AC702A"/>
    <w:rsid w:val="00AD226F"/>
    <w:rsid w:val="00AF00E1"/>
    <w:rsid w:val="00B13A52"/>
    <w:rsid w:val="00B24CF4"/>
    <w:rsid w:val="00B26993"/>
    <w:rsid w:val="00B4465A"/>
    <w:rsid w:val="00B4570C"/>
    <w:rsid w:val="00B5208C"/>
    <w:rsid w:val="00B65E21"/>
    <w:rsid w:val="00B74876"/>
    <w:rsid w:val="00BB7485"/>
    <w:rsid w:val="00BB7A56"/>
    <w:rsid w:val="00BB7C2B"/>
    <w:rsid w:val="00BC1664"/>
    <w:rsid w:val="00BC2546"/>
    <w:rsid w:val="00BC3981"/>
    <w:rsid w:val="00C05085"/>
    <w:rsid w:val="00C1593D"/>
    <w:rsid w:val="00C56C7E"/>
    <w:rsid w:val="00C776A4"/>
    <w:rsid w:val="00CA2C6C"/>
    <w:rsid w:val="00CC0600"/>
    <w:rsid w:val="00CC78AC"/>
    <w:rsid w:val="00CD4082"/>
    <w:rsid w:val="00CF7953"/>
    <w:rsid w:val="00D07232"/>
    <w:rsid w:val="00D10245"/>
    <w:rsid w:val="00D17F5C"/>
    <w:rsid w:val="00D21BDD"/>
    <w:rsid w:val="00D44F04"/>
    <w:rsid w:val="00D65F07"/>
    <w:rsid w:val="00D92BB7"/>
    <w:rsid w:val="00DC60D9"/>
    <w:rsid w:val="00DC76D2"/>
    <w:rsid w:val="00DD30ED"/>
    <w:rsid w:val="00DF5082"/>
    <w:rsid w:val="00E17F4F"/>
    <w:rsid w:val="00E56A3E"/>
    <w:rsid w:val="00E61B9E"/>
    <w:rsid w:val="00E64C21"/>
    <w:rsid w:val="00E9279E"/>
    <w:rsid w:val="00EB250D"/>
    <w:rsid w:val="00EC24C6"/>
    <w:rsid w:val="00EF0537"/>
    <w:rsid w:val="00EF2933"/>
    <w:rsid w:val="00F05146"/>
    <w:rsid w:val="00F1115D"/>
    <w:rsid w:val="00F13EBE"/>
    <w:rsid w:val="00F3513C"/>
    <w:rsid w:val="00F41F89"/>
    <w:rsid w:val="00F465C5"/>
    <w:rsid w:val="00F5180D"/>
    <w:rsid w:val="00F51B21"/>
    <w:rsid w:val="00F51D87"/>
    <w:rsid w:val="00F54611"/>
    <w:rsid w:val="00F74C09"/>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51000">
      <w:bodyDiv w:val="1"/>
      <w:marLeft w:val="0"/>
      <w:marRight w:val="0"/>
      <w:marTop w:val="0"/>
      <w:marBottom w:val="0"/>
      <w:divBdr>
        <w:top w:val="none" w:sz="0" w:space="0" w:color="auto"/>
        <w:left w:val="none" w:sz="0" w:space="0" w:color="auto"/>
        <w:bottom w:val="none" w:sz="0" w:space="0" w:color="auto"/>
        <w:right w:val="none" w:sz="0" w:space="0" w:color="auto"/>
      </w:divBdr>
    </w:div>
    <w:div w:id="416026534">
      <w:bodyDiv w:val="1"/>
      <w:marLeft w:val="0"/>
      <w:marRight w:val="0"/>
      <w:marTop w:val="0"/>
      <w:marBottom w:val="0"/>
      <w:divBdr>
        <w:top w:val="none" w:sz="0" w:space="0" w:color="auto"/>
        <w:left w:val="none" w:sz="0" w:space="0" w:color="auto"/>
        <w:bottom w:val="none" w:sz="0" w:space="0" w:color="auto"/>
        <w:right w:val="none" w:sz="0" w:space="0" w:color="auto"/>
      </w:divBdr>
    </w:div>
    <w:div w:id="509417612">
      <w:bodyDiv w:val="1"/>
      <w:marLeft w:val="0"/>
      <w:marRight w:val="0"/>
      <w:marTop w:val="0"/>
      <w:marBottom w:val="0"/>
      <w:divBdr>
        <w:top w:val="none" w:sz="0" w:space="0" w:color="auto"/>
        <w:left w:val="none" w:sz="0" w:space="0" w:color="auto"/>
        <w:bottom w:val="none" w:sz="0" w:space="0" w:color="auto"/>
        <w:right w:val="none" w:sz="0" w:space="0" w:color="auto"/>
      </w:divBdr>
    </w:div>
    <w:div w:id="628046802">
      <w:bodyDiv w:val="1"/>
      <w:marLeft w:val="0"/>
      <w:marRight w:val="0"/>
      <w:marTop w:val="0"/>
      <w:marBottom w:val="0"/>
      <w:divBdr>
        <w:top w:val="none" w:sz="0" w:space="0" w:color="auto"/>
        <w:left w:val="none" w:sz="0" w:space="0" w:color="auto"/>
        <w:bottom w:val="none" w:sz="0" w:space="0" w:color="auto"/>
        <w:right w:val="none" w:sz="0" w:space="0" w:color="auto"/>
      </w:divBdr>
    </w:div>
    <w:div w:id="651637531">
      <w:bodyDiv w:val="1"/>
      <w:marLeft w:val="0"/>
      <w:marRight w:val="0"/>
      <w:marTop w:val="0"/>
      <w:marBottom w:val="0"/>
      <w:divBdr>
        <w:top w:val="none" w:sz="0" w:space="0" w:color="auto"/>
        <w:left w:val="none" w:sz="0" w:space="0" w:color="auto"/>
        <w:bottom w:val="none" w:sz="0" w:space="0" w:color="auto"/>
        <w:right w:val="none" w:sz="0" w:space="0" w:color="auto"/>
      </w:divBdr>
    </w:div>
    <w:div w:id="1217089773">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660882031">
      <w:bodyDiv w:val="1"/>
      <w:marLeft w:val="0"/>
      <w:marRight w:val="0"/>
      <w:marTop w:val="0"/>
      <w:marBottom w:val="0"/>
      <w:divBdr>
        <w:top w:val="none" w:sz="0" w:space="0" w:color="auto"/>
        <w:left w:val="none" w:sz="0" w:space="0" w:color="auto"/>
        <w:bottom w:val="none" w:sz="0" w:space="0" w:color="auto"/>
        <w:right w:val="none" w:sz="0" w:space="0" w:color="auto"/>
      </w:divBdr>
    </w:div>
    <w:div w:id="1755127745">
      <w:bodyDiv w:val="1"/>
      <w:marLeft w:val="0"/>
      <w:marRight w:val="0"/>
      <w:marTop w:val="0"/>
      <w:marBottom w:val="0"/>
      <w:divBdr>
        <w:top w:val="none" w:sz="0" w:space="0" w:color="auto"/>
        <w:left w:val="none" w:sz="0" w:space="0" w:color="auto"/>
        <w:bottom w:val="none" w:sz="0" w:space="0" w:color="auto"/>
        <w:right w:val="none" w:sz="0" w:space="0" w:color="auto"/>
      </w:divBdr>
    </w:div>
    <w:div w:id="1842697131">
      <w:bodyDiv w:val="1"/>
      <w:marLeft w:val="0"/>
      <w:marRight w:val="0"/>
      <w:marTop w:val="0"/>
      <w:marBottom w:val="0"/>
      <w:divBdr>
        <w:top w:val="none" w:sz="0" w:space="0" w:color="auto"/>
        <w:left w:val="none" w:sz="0" w:space="0" w:color="auto"/>
        <w:bottom w:val="none" w:sz="0" w:space="0" w:color="auto"/>
        <w:right w:val="none" w:sz="0" w:space="0" w:color="auto"/>
      </w:divBdr>
    </w:div>
    <w:div w:id="1869370251">
      <w:bodyDiv w:val="1"/>
      <w:marLeft w:val="0"/>
      <w:marRight w:val="0"/>
      <w:marTop w:val="0"/>
      <w:marBottom w:val="0"/>
      <w:divBdr>
        <w:top w:val="none" w:sz="0" w:space="0" w:color="auto"/>
        <w:left w:val="none" w:sz="0" w:space="0" w:color="auto"/>
        <w:bottom w:val="none" w:sz="0" w:space="0" w:color="auto"/>
        <w:right w:val="none" w:sz="0" w:space="0" w:color="auto"/>
      </w:divBdr>
    </w:div>
    <w:div w:id="1995988581">
      <w:bodyDiv w:val="1"/>
      <w:marLeft w:val="0"/>
      <w:marRight w:val="0"/>
      <w:marTop w:val="0"/>
      <w:marBottom w:val="0"/>
      <w:divBdr>
        <w:top w:val="none" w:sz="0" w:space="0" w:color="auto"/>
        <w:left w:val="none" w:sz="0" w:space="0" w:color="auto"/>
        <w:bottom w:val="none" w:sz="0" w:space="0" w:color="auto"/>
        <w:right w:val="none" w:sz="0" w:space="0" w:color="auto"/>
      </w:divBdr>
    </w:div>
    <w:div w:id="2084793755">
      <w:bodyDiv w:val="1"/>
      <w:marLeft w:val="0"/>
      <w:marRight w:val="0"/>
      <w:marTop w:val="0"/>
      <w:marBottom w:val="0"/>
      <w:divBdr>
        <w:top w:val="none" w:sz="0" w:space="0" w:color="auto"/>
        <w:left w:val="none" w:sz="0" w:space="0" w:color="auto"/>
        <w:bottom w:val="none" w:sz="0" w:space="0" w:color="auto"/>
        <w:right w:val="none" w:sz="0" w:space="0" w:color="auto"/>
      </w:divBdr>
    </w:div>
    <w:div w:id="2097626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2026-09-02T04:23:00Z</cp:lastPrinted>
  <dcterms:created xsi:type="dcterms:W3CDTF">2026-08-27T09:19:00Z</dcterms:created>
  <dcterms:modified xsi:type="dcterms:W3CDTF">2026-09-02T04:32:00Z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14a14ce3788199c29738bba02340e5aaab7bbb2de30703d2bdf8c467cdacd480</vt:lpwstr>
  </property>
</Properties>
</file>