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4501339E" w:rsidR="00721541" w:rsidRDefault="00721541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    </w:t>
      </w:r>
      <w:r w:rsidR="00EF6040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Order No</w:t>
      </w:r>
      <w:r w:rsidR="00AA7D82">
        <w:rPr>
          <w:rFonts w:ascii="Tahoma" w:hAnsi="Tahoma" w:cs="Tahoma"/>
          <w:b/>
          <w:bCs/>
          <w:color w:val="1F1F1F"/>
          <w:sz w:val="26"/>
          <w:szCs w:val="26"/>
        </w:rPr>
        <w:t>:</w:t>
      </w:r>
      <w:r w:rsidR="00B435A2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63F6E">
        <w:rPr>
          <w:rFonts w:ascii="Tahoma" w:hAnsi="Tahoma" w:cs="Tahoma"/>
          <w:b/>
          <w:bCs/>
          <w:color w:val="1F1F1F"/>
          <w:sz w:val="26"/>
          <w:szCs w:val="26"/>
        </w:rPr>
        <w:t>60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/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7A292BC4" w14:textId="7E6AC972" w:rsidR="00763F6E" w:rsidRDefault="00DB703B" w:rsidP="00763F6E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587B87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763F6E">
        <w:rPr>
          <w:rFonts w:ascii="Tahoma" w:hAnsi="Tahoma" w:cs="Tahoma"/>
          <w:b/>
          <w:bCs/>
          <w:color w:val="1F1F1F"/>
          <w:sz w:val="26"/>
          <w:szCs w:val="26"/>
        </w:rPr>
        <w:t>9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587B87">
        <w:rPr>
          <w:rFonts w:ascii="Tahoma" w:hAnsi="Tahoma" w:cs="Tahoma"/>
          <w:b/>
          <w:bCs/>
          <w:color w:val="1F1F1F"/>
          <w:sz w:val="26"/>
          <w:szCs w:val="26"/>
        </w:rPr>
        <w:t>7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494C6B98" w14:textId="77777777" w:rsidR="00763F6E" w:rsidRPr="00763F6E" w:rsidRDefault="00763F6E" w:rsidP="00763F6E">
      <w:pPr>
        <w:ind w:left="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763F6E">
        <w:rPr>
          <w:rFonts w:ascii="Tahoma" w:hAnsi="Tahoma" w:cs="Tahoma"/>
          <w:b/>
          <w:bCs/>
          <w:color w:val="1F1F1F"/>
          <w:sz w:val="26"/>
          <w:szCs w:val="26"/>
        </w:rPr>
        <w:t>Subject: Constitution of Enquiry Committee regarding alleged irregularities and corruption in Mess Tendering Process.</w:t>
      </w:r>
    </w:p>
    <w:p w14:paraId="13C882E9" w14:textId="5B10E327" w:rsidR="00763F6E" w:rsidRPr="00763F6E" w:rsidRDefault="00763F6E" w:rsidP="004E2182">
      <w:pPr>
        <w:spacing w:line="276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763F6E">
        <w:rPr>
          <w:rFonts w:ascii="Tahoma" w:hAnsi="Tahoma" w:cs="Tahoma"/>
          <w:color w:val="1F1F1F"/>
          <w:sz w:val="26"/>
          <w:szCs w:val="26"/>
        </w:rPr>
        <w:t xml:space="preserve">WHEREAS, the Directorate of Skill Development, J&amp;K vide letter No. DSDD-Poly/65/2022-05/e-7045551/ </w:t>
      </w:r>
      <w:r>
        <w:rPr>
          <w:rFonts w:ascii="Tahoma" w:hAnsi="Tahoma" w:cs="Tahoma"/>
          <w:color w:val="1F1F1F"/>
          <w:sz w:val="26"/>
          <w:szCs w:val="26"/>
        </w:rPr>
        <w:t>2</w:t>
      </w:r>
      <w:r w:rsidRPr="00763F6E">
        <w:rPr>
          <w:rFonts w:ascii="Tahoma" w:hAnsi="Tahoma" w:cs="Tahoma"/>
          <w:color w:val="1F1F1F"/>
          <w:sz w:val="26"/>
          <w:szCs w:val="26"/>
        </w:rPr>
        <w:t>291-92 dated 06-0</w:t>
      </w:r>
      <w:r>
        <w:rPr>
          <w:rFonts w:ascii="Tahoma" w:hAnsi="Tahoma" w:cs="Tahoma"/>
          <w:color w:val="1F1F1F"/>
          <w:sz w:val="26"/>
          <w:szCs w:val="26"/>
        </w:rPr>
        <w:t>7</w:t>
      </w:r>
      <w:r w:rsidRPr="00763F6E">
        <w:rPr>
          <w:rFonts w:ascii="Tahoma" w:hAnsi="Tahoma" w:cs="Tahoma"/>
          <w:color w:val="1F1F1F"/>
          <w:sz w:val="26"/>
          <w:szCs w:val="26"/>
        </w:rPr>
        <w:t>-2026 has directed this institution to initiate a partial enquiry into the mess tendering process and vendor selection pursuant to the complaint received from Sh. Aadil Yaqoob alleging serious irregularities and suspected corruption.</w:t>
      </w:r>
    </w:p>
    <w:p w14:paraId="0E52E337" w14:textId="77777777" w:rsidR="00763F6E" w:rsidRDefault="00763F6E" w:rsidP="004E2182">
      <w:pPr>
        <w:spacing w:line="276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763F6E">
        <w:rPr>
          <w:rFonts w:ascii="Tahoma" w:hAnsi="Tahoma" w:cs="Tahoma"/>
          <w:color w:val="1F1F1F"/>
          <w:sz w:val="26"/>
          <w:szCs w:val="26"/>
        </w:rPr>
        <w:t>NOW THEREFORE, in compliance with the above directions, the undersigned hereby constitutes an Enquiry Committee comprising the following members:</w:t>
      </w:r>
    </w:p>
    <w:p w14:paraId="5CCD5AFA" w14:textId="07BF9FD1" w:rsidR="00270E3C" w:rsidRPr="00270E3C" w:rsidRDefault="00270E3C" w:rsidP="004E2182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  <w:r w:rsidRPr="00270E3C">
        <w:rPr>
          <w:rFonts w:ascii="Tahoma" w:hAnsi="Tahoma" w:cs="Tahoma"/>
          <w:color w:val="1F1F1F"/>
          <w:sz w:val="26"/>
          <w:szCs w:val="26"/>
        </w:rPr>
        <w:t>Mr. Umar Mushtaq-Chairman</w:t>
      </w:r>
    </w:p>
    <w:p w14:paraId="1CE35BCC" w14:textId="28749836" w:rsidR="00763F6E" w:rsidRPr="00763F6E" w:rsidRDefault="00763F6E" w:rsidP="004E2182">
      <w:pPr>
        <w:numPr>
          <w:ilvl w:val="0"/>
          <w:numId w:val="46"/>
        </w:num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Mr</w:t>
      </w:r>
      <w:r w:rsidRPr="00763F6E">
        <w:rPr>
          <w:rFonts w:ascii="Tahoma" w:hAnsi="Tahoma" w:cs="Tahoma"/>
          <w:color w:val="1F1F1F"/>
          <w:sz w:val="26"/>
          <w:szCs w:val="26"/>
        </w:rPr>
        <w:t xml:space="preserve">. </w:t>
      </w:r>
      <w:r w:rsidRPr="00763F6E">
        <w:rPr>
          <w:rFonts w:ascii="Tahoma" w:hAnsi="Tahoma" w:cs="Tahoma"/>
          <w:color w:val="1F1F1F"/>
          <w:sz w:val="26"/>
          <w:szCs w:val="26"/>
        </w:rPr>
        <w:t xml:space="preserve">Farooq </w:t>
      </w:r>
      <w:r>
        <w:rPr>
          <w:rFonts w:ascii="Tahoma" w:hAnsi="Tahoma" w:cs="Tahoma"/>
          <w:color w:val="1F1F1F"/>
          <w:sz w:val="26"/>
          <w:szCs w:val="26"/>
        </w:rPr>
        <w:t xml:space="preserve">Ahmad </w:t>
      </w:r>
      <w:r w:rsidRPr="00763F6E">
        <w:rPr>
          <w:rFonts w:ascii="Tahoma" w:hAnsi="Tahoma" w:cs="Tahoma"/>
          <w:color w:val="1F1F1F"/>
          <w:sz w:val="26"/>
          <w:szCs w:val="26"/>
        </w:rPr>
        <w:t xml:space="preserve">Chopan — </w:t>
      </w:r>
      <w:r w:rsidR="00270E3C">
        <w:rPr>
          <w:rFonts w:ascii="Tahoma" w:hAnsi="Tahoma" w:cs="Tahoma"/>
          <w:color w:val="1F1F1F"/>
          <w:sz w:val="26"/>
          <w:szCs w:val="26"/>
        </w:rPr>
        <w:t>Member</w:t>
      </w:r>
    </w:p>
    <w:p w14:paraId="59455808" w14:textId="3F1D825A" w:rsidR="00763F6E" w:rsidRPr="00763F6E" w:rsidRDefault="00763F6E" w:rsidP="004E2182">
      <w:pPr>
        <w:numPr>
          <w:ilvl w:val="0"/>
          <w:numId w:val="46"/>
        </w:num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Mr</w:t>
      </w:r>
      <w:r w:rsidRPr="00763F6E">
        <w:rPr>
          <w:rFonts w:ascii="Tahoma" w:hAnsi="Tahoma" w:cs="Tahoma"/>
          <w:color w:val="1F1F1F"/>
          <w:sz w:val="26"/>
          <w:szCs w:val="26"/>
        </w:rPr>
        <w:t xml:space="preserve">. Farooq </w:t>
      </w:r>
      <w:r>
        <w:rPr>
          <w:rFonts w:ascii="Tahoma" w:hAnsi="Tahoma" w:cs="Tahoma"/>
          <w:color w:val="1F1F1F"/>
          <w:sz w:val="26"/>
          <w:szCs w:val="26"/>
        </w:rPr>
        <w:t xml:space="preserve">Ahmad </w:t>
      </w:r>
      <w:r w:rsidRPr="00763F6E">
        <w:rPr>
          <w:rFonts w:ascii="Tahoma" w:hAnsi="Tahoma" w:cs="Tahoma"/>
          <w:color w:val="1F1F1F"/>
          <w:sz w:val="26"/>
          <w:szCs w:val="26"/>
        </w:rPr>
        <w:t>Bhat — Member</w:t>
      </w:r>
    </w:p>
    <w:p w14:paraId="544F0A37" w14:textId="102F39C6" w:rsidR="00763F6E" w:rsidRPr="00763F6E" w:rsidRDefault="00763F6E" w:rsidP="004E2182">
      <w:pPr>
        <w:numPr>
          <w:ilvl w:val="0"/>
          <w:numId w:val="46"/>
        </w:num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Mr</w:t>
      </w:r>
      <w:r w:rsidRPr="00763F6E">
        <w:rPr>
          <w:rFonts w:ascii="Tahoma" w:hAnsi="Tahoma" w:cs="Tahoma"/>
          <w:color w:val="1F1F1F"/>
          <w:sz w:val="26"/>
          <w:szCs w:val="26"/>
        </w:rPr>
        <w:t xml:space="preserve">. </w:t>
      </w:r>
      <w:r>
        <w:rPr>
          <w:rFonts w:ascii="Tahoma" w:hAnsi="Tahoma" w:cs="Tahoma"/>
          <w:color w:val="1F1F1F"/>
          <w:sz w:val="26"/>
          <w:szCs w:val="26"/>
        </w:rPr>
        <w:t>Raies Ahmad Khan</w:t>
      </w:r>
      <w:r w:rsidRPr="00763F6E">
        <w:rPr>
          <w:rFonts w:ascii="Tahoma" w:hAnsi="Tahoma" w:cs="Tahoma"/>
          <w:color w:val="1F1F1F"/>
          <w:sz w:val="26"/>
          <w:szCs w:val="26"/>
        </w:rPr>
        <w:t xml:space="preserve"> — Member</w:t>
      </w:r>
    </w:p>
    <w:p w14:paraId="7747BB9D" w14:textId="3187C2F6" w:rsidR="00763F6E" w:rsidRPr="00763F6E" w:rsidRDefault="00763F6E" w:rsidP="004E2182">
      <w:pPr>
        <w:numPr>
          <w:ilvl w:val="0"/>
          <w:numId w:val="46"/>
        </w:num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Mr</w:t>
      </w:r>
      <w:r w:rsidRPr="00763F6E">
        <w:rPr>
          <w:rFonts w:ascii="Tahoma" w:hAnsi="Tahoma" w:cs="Tahoma"/>
          <w:color w:val="1F1F1F"/>
          <w:sz w:val="26"/>
          <w:szCs w:val="26"/>
        </w:rPr>
        <w:t>. Abid</w:t>
      </w:r>
      <w:r>
        <w:rPr>
          <w:rFonts w:ascii="Tahoma" w:hAnsi="Tahoma" w:cs="Tahoma"/>
          <w:color w:val="1F1F1F"/>
          <w:sz w:val="26"/>
          <w:szCs w:val="26"/>
        </w:rPr>
        <w:t xml:space="preserve"> Hussain</w:t>
      </w:r>
      <w:r w:rsidRPr="00763F6E">
        <w:rPr>
          <w:rFonts w:ascii="Tahoma" w:hAnsi="Tahoma" w:cs="Tahoma"/>
          <w:color w:val="1F1F1F"/>
          <w:sz w:val="26"/>
          <w:szCs w:val="26"/>
        </w:rPr>
        <w:t xml:space="preserve"> — Member</w:t>
      </w:r>
    </w:p>
    <w:p w14:paraId="2EF0C3E9" w14:textId="1A359FB0" w:rsidR="00763F6E" w:rsidRDefault="00763F6E" w:rsidP="004E2182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763F6E">
        <w:rPr>
          <w:rFonts w:ascii="Tahoma" w:hAnsi="Tahoma" w:cs="Tahoma"/>
          <w:color w:val="1F1F1F"/>
          <w:sz w:val="26"/>
          <w:szCs w:val="26"/>
        </w:rPr>
        <w:t xml:space="preserve">The Committee shall have full access to all records, files, and documents related to the subject. All HoDs, staff, and concerned persons are directed to extend full cooperation to the </w:t>
      </w:r>
      <w:r w:rsidRPr="00763F6E">
        <w:rPr>
          <w:rFonts w:ascii="Tahoma" w:hAnsi="Tahoma" w:cs="Tahoma"/>
          <w:color w:val="1F1F1F"/>
          <w:sz w:val="26"/>
          <w:szCs w:val="26"/>
        </w:rPr>
        <w:t xml:space="preserve">Committee. </w:t>
      </w:r>
      <w:r>
        <w:rPr>
          <w:rFonts w:ascii="Tahoma" w:hAnsi="Tahoma" w:cs="Tahoma"/>
          <w:color w:val="1F1F1F"/>
          <w:sz w:val="26"/>
          <w:szCs w:val="26"/>
        </w:rPr>
        <w:t>The Committee is directed to submit a detailed factual report, along with findings and recommendations,</w:t>
      </w:r>
      <w:r w:rsidRPr="00763F6E">
        <w:rPr>
          <w:rFonts w:ascii="Tahoma" w:hAnsi="Tahoma" w:cs="Tahoma"/>
          <w:color w:val="1F1F1F"/>
          <w:sz w:val="26"/>
          <w:szCs w:val="26"/>
        </w:rPr>
        <w:t xml:space="preserve"> to the undersigned within </w:t>
      </w:r>
      <w:r>
        <w:rPr>
          <w:rFonts w:ascii="Tahoma" w:hAnsi="Tahoma" w:cs="Tahoma"/>
          <w:color w:val="1F1F1F"/>
          <w:sz w:val="26"/>
          <w:szCs w:val="26"/>
        </w:rPr>
        <w:t>0</w:t>
      </w:r>
      <w:r w:rsidRPr="00763F6E">
        <w:rPr>
          <w:rFonts w:ascii="Tahoma" w:hAnsi="Tahoma" w:cs="Tahoma"/>
          <w:color w:val="1F1F1F"/>
          <w:sz w:val="26"/>
          <w:szCs w:val="26"/>
        </w:rPr>
        <w:t>5 days from the date of this order.</w:t>
      </w:r>
    </w:p>
    <w:p w14:paraId="32064492" w14:textId="77777777" w:rsidR="006A5A9F" w:rsidRDefault="006A5A9F" w:rsidP="00763F6E">
      <w:pPr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F84F68F" w14:textId="7E1A0BA6" w:rsidR="006A5A9F" w:rsidRDefault="006A5A9F" w:rsidP="00763F6E">
      <w:pPr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216B19B4" w14:textId="163BD0DF" w:rsidR="006A5A9F" w:rsidRPr="00763F6E" w:rsidRDefault="006A5A9F" w:rsidP="00763F6E">
      <w:pPr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954EF63" wp14:editId="5A201FE2">
            <wp:simplePos x="0" y="0"/>
            <wp:positionH relativeFrom="column">
              <wp:posOffset>3645535</wp:posOffset>
            </wp:positionH>
            <wp:positionV relativeFrom="paragraph">
              <wp:posOffset>8255</wp:posOffset>
            </wp:positionV>
            <wp:extent cx="2038350" cy="1092200"/>
            <wp:effectExtent l="0" t="0" r="0" b="0"/>
            <wp:wrapTight wrapText="bothSides">
              <wp:wrapPolygon edited="0">
                <wp:start x="13323" y="0"/>
                <wp:lineTo x="8882" y="753"/>
                <wp:lineTo x="2624" y="4521"/>
                <wp:lineTo x="2624" y="6405"/>
                <wp:lineTo x="0" y="12056"/>
                <wp:lineTo x="0" y="13186"/>
                <wp:lineTo x="6864" y="18460"/>
                <wp:lineTo x="7065" y="21098"/>
                <wp:lineTo x="8075" y="21098"/>
                <wp:lineTo x="9690" y="14316"/>
                <wp:lineTo x="9488" y="12433"/>
                <wp:lineTo x="10295" y="12433"/>
                <wp:lineTo x="16553" y="7158"/>
                <wp:lineTo x="21398" y="6028"/>
                <wp:lineTo x="21398" y="1884"/>
                <wp:lineTo x="14131" y="0"/>
                <wp:lineTo x="13323" y="0"/>
              </wp:wrapPolygon>
            </wp:wrapTight>
            <wp:docPr id="472380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F40D79" w14:textId="2F0105C9" w:rsidR="00763F6E" w:rsidRDefault="00763F6E" w:rsidP="00763F6E">
      <w:pPr>
        <w:rPr>
          <w:rFonts w:ascii="Tahoma" w:hAnsi="Tahoma" w:cs="Tahoma"/>
          <w:color w:val="1F1F1F"/>
          <w:sz w:val="26"/>
          <w:szCs w:val="26"/>
        </w:rPr>
      </w:pPr>
    </w:p>
    <w:p w14:paraId="785DCDA4" w14:textId="690DF810" w:rsidR="00763F6E" w:rsidRPr="005D2DDB" w:rsidRDefault="00763F6E" w:rsidP="00763F6E">
      <w:pPr>
        <w:spacing w:before="100" w:beforeAutospacing="1" w:after="100" w:afterAutospacing="1" w:line="276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F27D90" wp14:editId="0CC7F1E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79600" cy="711200"/>
                <wp:effectExtent l="0" t="0" r="0" b="0"/>
                <wp:wrapNone/>
                <wp:docPr id="21070401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600" cy="71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752472" w14:textId="4D727607" w:rsidR="00763F6E" w:rsidRPr="00B435A2" w:rsidRDefault="00763F6E" w:rsidP="00763F6E">
                            <w:pPr>
                              <w:shd w:val="clear" w:color="auto" w:fill="FFFFFF"/>
                              <w:jc w:val="both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  <w:r w:rsidRPr="00B435A2"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</w:rPr>
                              <w:t>No:</w:t>
                            </w:r>
                            <w:r w:rsidRPr="00B435A2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 xml:space="preserve"> KGP/Estt/2026/</w:t>
                            </w:r>
                            <w: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678</w:t>
                            </w:r>
                            <w:r w:rsidRPr="00B435A2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br/>
                            </w:r>
                            <w:r w:rsidRPr="00B435A2"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</w:rPr>
                              <w:t>Dated:</w:t>
                            </w:r>
                            <w:r w:rsidRPr="00B435A2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09</w:t>
                            </w:r>
                            <w:r w:rsidRPr="00B435A2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-0</w:t>
                            </w:r>
                            <w: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7</w:t>
                            </w:r>
                            <w:r w:rsidRPr="00B435A2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-2026</w:t>
                            </w:r>
                          </w:p>
                          <w:p w14:paraId="2303EFA9" w14:textId="77777777" w:rsidR="00763F6E" w:rsidRDefault="00763F6E" w:rsidP="00763F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7F27D9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0;width:148pt;height:5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" filled="f" stroked="f" strokeweight=".5pt">
                <v:textbox>
                  <w:txbxContent>
                    <w:p w14:paraId="42752472" w14:textId="4D727607" w:rsidR="00763F6E" w:rsidRPr="00B435A2" w:rsidRDefault="00763F6E" w:rsidP="00763F6E">
                      <w:pPr>
                        <w:shd w:val="clear" w:color="auto" w:fill="FFFFFF"/>
                        <w:jc w:val="both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  <w:r w:rsidRPr="00B435A2"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</w:rPr>
                        <w:t>No:</w:t>
                      </w:r>
                      <w:r w:rsidRPr="00B435A2">
                        <w:rPr>
                          <w:rFonts w:ascii="Tahoma" w:hAnsi="Tahoma" w:cs="Tahoma"/>
                          <w:sz w:val="24"/>
                          <w:szCs w:val="24"/>
                        </w:rPr>
                        <w:t xml:space="preserve"> KGP/Estt/2026/</w:t>
                      </w:r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>678</w:t>
                      </w:r>
                      <w:r w:rsidRPr="00B435A2">
                        <w:rPr>
                          <w:rFonts w:ascii="Tahoma" w:hAnsi="Tahoma" w:cs="Tahoma"/>
                          <w:sz w:val="24"/>
                          <w:szCs w:val="24"/>
                        </w:rPr>
                        <w:br/>
                      </w:r>
                      <w:r w:rsidRPr="00B435A2"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</w:rPr>
                        <w:t>Dated:</w:t>
                      </w:r>
                      <w:r w:rsidRPr="00B435A2">
                        <w:rPr>
                          <w:rFonts w:ascii="Tahoma" w:hAnsi="Tahoma" w:cs="Tahom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>09</w:t>
                      </w:r>
                      <w:r w:rsidRPr="00B435A2">
                        <w:rPr>
                          <w:rFonts w:ascii="Tahoma" w:hAnsi="Tahoma" w:cs="Tahoma"/>
                          <w:sz w:val="24"/>
                          <w:szCs w:val="24"/>
                        </w:rPr>
                        <w:t>-0</w:t>
                      </w:r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>7</w:t>
                      </w:r>
                      <w:r w:rsidRPr="00B435A2">
                        <w:rPr>
                          <w:rFonts w:ascii="Tahoma" w:hAnsi="Tahoma" w:cs="Tahoma"/>
                          <w:sz w:val="24"/>
                          <w:szCs w:val="24"/>
                        </w:rPr>
                        <w:t>-2026</w:t>
                      </w:r>
                    </w:p>
                    <w:p w14:paraId="2303EFA9" w14:textId="77777777" w:rsidR="00763F6E" w:rsidRDefault="00763F6E" w:rsidP="00763F6E"/>
                  </w:txbxContent>
                </v:textbox>
              </v:shape>
            </w:pict>
          </mc:Fallback>
        </mc:AlternateContent>
      </w:r>
    </w:p>
    <w:p w14:paraId="41A70CEF" w14:textId="77777777" w:rsidR="00763F6E" w:rsidRPr="00B435A2" w:rsidRDefault="00763F6E" w:rsidP="00763F6E">
      <w:pPr>
        <w:spacing w:before="100" w:beforeAutospacing="1" w:after="100" w:afterAutospacing="1" w:line="276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 </w:t>
      </w:r>
    </w:p>
    <w:p w14:paraId="40A7FD13" w14:textId="77777777" w:rsidR="00763F6E" w:rsidRPr="00B435A2" w:rsidRDefault="00763F6E" w:rsidP="00763F6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B435A2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                                                       </w:t>
      </w:r>
      <w:r w:rsidRPr="00B435A2">
        <w:rPr>
          <w:rFonts w:ascii="Tahoma" w:hAnsi="Tahoma" w:cs="Tahoma"/>
          <w:b/>
          <w:bCs/>
          <w:color w:val="1F1F1F"/>
          <w:sz w:val="24"/>
          <w:szCs w:val="24"/>
        </w:rPr>
        <w:t>Dr. Shafquat Ara</w:t>
      </w:r>
    </w:p>
    <w:p w14:paraId="07A489FD" w14:textId="77777777" w:rsidR="00763F6E" w:rsidRPr="00B435A2" w:rsidRDefault="00763F6E" w:rsidP="00763F6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B435A2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    Principal</w:t>
      </w:r>
    </w:p>
    <w:p w14:paraId="4E4E5858" w14:textId="77777777" w:rsidR="00763F6E" w:rsidRPr="00B435A2" w:rsidRDefault="00763F6E" w:rsidP="00763F6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B435A2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Kashmir Govt.Polytechnic College Srinagar</w:t>
      </w:r>
    </w:p>
    <w:p w14:paraId="7171BEE7" w14:textId="77777777" w:rsidR="006A5A9F" w:rsidRDefault="006A5A9F" w:rsidP="00763F6E">
      <w:pPr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5D6FF84" w14:textId="77777777" w:rsidR="006A5A9F" w:rsidRDefault="006A5A9F" w:rsidP="00763F6E">
      <w:pPr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596A80D" w14:textId="77777777" w:rsidR="006A5A9F" w:rsidRDefault="006A5A9F" w:rsidP="00763F6E">
      <w:pPr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EA012F8" w14:textId="0C01368E" w:rsidR="00763F6E" w:rsidRPr="00B435A2" w:rsidRDefault="00763F6E" w:rsidP="00763F6E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B435A2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4E047641" w14:textId="77777777" w:rsidR="00763F6E" w:rsidRPr="00B435A2" w:rsidRDefault="00763F6E" w:rsidP="00763F6E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B435A2">
        <w:rPr>
          <w:rFonts w:ascii="Tahoma" w:hAnsi="Tahoma" w:cs="Tahoma"/>
          <w:sz w:val="24"/>
          <w:szCs w:val="24"/>
        </w:rPr>
        <w:t>1. All Concerned for information and Compliance.</w:t>
      </w:r>
    </w:p>
    <w:p w14:paraId="1C39845E" w14:textId="77777777" w:rsidR="00763F6E" w:rsidRPr="00B435A2" w:rsidRDefault="00763F6E" w:rsidP="00763F6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606C271" w14:textId="77777777" w:rsidR="00763F6E" w:rsidRDefault="00763F6E" w:rsidP="00763F6E">
      <w:pPr>
        <w:ind w:left="284"/>
        <w:rPr>
          <w:rFonts w:ascii="Tahoma" w:hAnsi="Tahoma" w:cs="Tahoma"/>
          <w:color w:val="1F1F1F"/>
          <w:sz w:val="26"/>
          <w:szCs w:val="26"/>
        </w:rPr>
      </w:pPr>
    </w:p>
    <w:p w14:paraId="73258571" w14:textId="77777777" w:rsidR="00763F6E" w:rsidRPr="00763F6E" w:rsidRDefault="00763F6E" w:rsidP="00763F6E">
      <w:pPr>
        <w:ind w:left="284"/>
        <w:rPr>
          <w:rFonts w:ascii="Tahoma" w:hAnsi="Tahoma" w:cs="Tahoma"/>
          <w:color w:val="1F1F1F"/>
          <w:sz w:val="26"/>
          <w:szCs w:val="26"/>
        </w:rPr>
      </w:pPr>
    </w:p>
    <w:p w14:paraId="32ABB01A" w14:textId="77777777" w:rsidR="00763F6E" w:rsidRDefault="00763F6E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4772279D" w14:textId="77777777" w:rsidR="00763F6E" w:rsidRDefault="00763F6E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54677530" w14:textId="77777777" w:rsidR="00763F6E" w:rsidRDefault="00763F6E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5BF6A46E" w14:textId="77777777" w:rsidR="00763F6E" w:rsidRDefault="00763F6E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73A8E7F" w14:textId="77777777" w:rsidR="00763F6E" w:rsidRDefault="00763F6E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D9485C4" w14:textId="77777777" w:rsidR="00763F6E" w:rsidRDefault="00763F6E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BBF1641" w14:textId="77777777" w:rsidR="00763F6E" w:rsidRDefault="00763F6E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1EC815C" w14:textId="77777777" w:rsidR="00763F6E" w:rsidRDefault="00763F6E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17D6332" w14:textId="77777777" w:rsidR="00763F6E" w:rsidRDefault="00763F6E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042127A0" w14:textId="77777777" w:rsidR="00763F6E" w:rsidRDefault="00763F6E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8E36A08" w14:textId="77777777" w:rsidR="00763F6E" w:rsidRDefault="00763F6E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2C96B325" w14:textId="77777777" w:rsidR="00763F6E" w:rsidRDefault="00763F6E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A0D7C8E" w14:textId="77777777" w:rsidR="00763F6E" w:rsidRDefault="00763F6E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57659F7F" w14:textId="77777777" w:rsidR="00763F6E" w:rsidRDefault="00763F6E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6B323FD" w14:textId="77777777" w:rsidR="00763F6E" w:rsidRDefault="00763F6E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D0B98CD" w14:textId="77777777" w:rsidR="00763F6E" w:rsidRDefault="00763F6E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1F789C5" w14:textId="77777777" w:rsidR="00763F6E" w:rsidRDefault="00763F6E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7222DC3" w14:textId="0255E873" w:rsidR="00A80BE9" w:rsidRPr="00B435A2" w:rsidRDefault="00A80BE9" w:rsidP="00763F6E">
      <w:pPr>
        <w:spacing w:before="100" w:beforeAutospacing="1" w:after="100" w:afterAutospacing="1" w:line="276" w:lineRule="auto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1CED1811" w14:textId="4EC0F46E" w:rsidR="00766784" w:rsidRPr="00B435A2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B6DF8E6" w14:textId="24F280B3" w:rsidR="00766784" w:rsidRPr="00B435A2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Pr="00B435A2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Pr="00B435A2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B435A2">
      <w:headerReference w:type="default" r:id="rId8"/>
      <w:pgSz w:w="11906" w:h="16838"/>
      <w:pgMar w:top="846" w:right="707" w:bottom="0" w:left="709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53B18" w14:textId="77777777" w:rsidR="00512F79" w:rsidRDefault="00512F79">
      <w:r>
        <w:separator/>
      </w:r>
    </w:p>
  </w:endnote>
  <w:endnote w:type="continuationSeparator" w:id="0">
    <w:p w14:paraId="28051CE2" w14:textId="77777777" w:rsidR="00512F79" w:rsidRDefault="00512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EF1B7" w14:textId="77777777" w:rsidR="00512F79" w:rsidRDefault="00512F79">
      <w:r>
        <w:separator/>
      </w:r>
    </w:p>
  </w:footnote>
  <w:footnote w:type="continuationSeparator" w:id="0">
    <w:p w14:paraId="68CE8EAC" w14:textId="77777777" w:rsidR="00512F79" w:rsidRDefault="00512F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BBA71" w14:textId="63865A56" w:rsidR="00604D04" w:rsidRDefault="00604D04" w:rsidP="00C160EC">
    <w:pPr>
      <w:jc w:val="right"/>
      <w:rPr>
        <w:rFonts w:ascii="Century Gothic" w:eastAsia="Calibri" w:hAnsi="Century Gothic"/>
        <w:sz w:val="16"/>
        <w:szCs w:val="16"/>
      </w:rPr>
    </w:pPr>
  </w:p>
  <w:p w14:paraId="6DEAD302" w14:textId="2DD340A4" w:rsidR="00604D04" w:rsidRDefault="00604D04" w:rsidP="00C160EC">
    <w:pPr>
      <w:jc w:val="right"/>
      <w:rPr>
        <w:rFonts w:ascii="Century Gothic" w:eastAsia="Calibri" w:hAnsi="Century Gothic"/>
        <w:sz w:val="16"/>
        <w:szCs w:val="16"/>
      </w:rPr>
    </w:pPr>
  </w:p>
  <w:p w14:paraId="4381D156" w14:textId="26FB0EFE" w:rsidR="00C160EC" w:rsidRDefault="00B435A2" w:rsidP="00847C59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3F941E5D">
          <wp:simplePos x="0" y="0"/>
          <wp:positionH relativeFrom="margin">
            <wp:posOffset>203200</wp:posOffset>
          </wp:positionH>
          <wp:positionV relativeFrom="page">
            <wp:posOffset>417830</wp:posOffset>
          </wp:positionV>
          <wp:extent cx="768350" cy="743585"/>
          <wp:effectExtent l="0" t="0" r="0" b="0"/>
          <wp:wrapTight wrapText="bothSides">
            <wp:wrapPolygon edited="0">
              <wp:start x="0" y="0"/>
              <wp:lineTo x="0" y="21028"/>
              <wp:lineTo x="20886" y="21028"/>
              <wp:lineTo x="20886" y="0"/>
              <wp:lineTo x="0" y="0"/>
            </wp:wrapPolygon>
          </wp:wrapTight>
          <wp:docPr id="1650922219" name="Picture 16509222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350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47C59">
      <w:rPr>
        <w:rFonts w:ascii="Century Gothic" w:eastAsia="Calibri" w:hAnsi="Century Gothic"/>
        <w:sz w:val="16"/>
        <w:szCs w:val="16"/>
      </w:rPr>
      <w:t xml:space="preserve">  </w:t>
    </w:r>
  </w:p>
  <w:p w14:paraId="4DF18286" w14:textId="08C920C6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847C59">
      <w:rPr>
        <w:rFonts w:ascii="Algerian" w:eastAsia="Calibri" w:hAnsi="Algerian"/>
        <w:b/>
        <w:bCs/>
        <w:sz w:val="28"/>
        <w:szCs w:val="28"/>
      </w:rPr>
      <w:t xml:space="preserve">   </w:t>
    </w:r>
    <w:r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185578C9" w:rsidR="00C160EC" w:rsidRPr="00461DF9" w:rsidRDefault="00847C59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57AD17C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r w:rsidR="00626912">
      <w:t xml:space="preserve">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DB7A6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63CD41C7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766039"/>
    <w:multiLevelType w:val="multilevel"/>
    <w:tmpl w:val="7298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66198B"/>
    <w:multiLevelType w:val="multilevel"/>
    <w:tmpl w:val="21AC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1C1B4C"/>
    <w:multiLevelType w:val="multilevel"/>
    <w:tmpl w:val="B2D4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832000"/>
    <w:multiLevelType w:val="multilevel"/>
    <w:tmpl w:val="B592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0D20F4"/>
    <w:multiLevelType w:val="hybridMultilevel"/>
    <w:tmpl w:val="42D08414"/>
    <w:lvl w:ilvl="0" w:tplc="785CD2C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128E1718"/>
    <w:multiLevelType w:val="multilevel"/>
    <w:tmpl w:val="2B722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9455BC"/>
    <w:multiLevelType w:val="multilevel"/>
    <w:tmpl w:val="B2A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467704"/>
    <w:multiLevelType w:val="multilevel"/>
    <w:tmpl w:val="40DA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7B6C44"/>
    <w:multiLevelType w:val="multilevel"/>
    <w:tmpl w:val="9050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 w15:restartNumberingAfterBreak="0">
    <w:nsid w:val="2E13438D"/>
    <w:multiLevelType w:val="multilevel"/>
    <w:tmpl w:val="6E14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076346"/>
    <w:multiLevelType w:val="multilevel"/>
    <w:tmpl w:val="8D1E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9C7F01"/>
    <w:multiLevelType w:val="multilevel"/>
    <w:tmpl w:val="49C6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E74603"/>
    <w:multiLevelType w:val="hybridMultilevel"/>
    <w:tmpl w:val="6DBC5406"/>
    <w:lvl w:ilvl="0" w:tplc="B142AE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1" w15:restartNumberingAfterBreak="0">
    <w:nsid w:val="376E419C"/>
    <w:multiLevelType w:val="hybridMultilevel"/>
    <w:tmpl w:val="B372A78C"/>
    <w:lvl w:ilvl="0" w:tplc="FA4AB072">
      <w:start w:val="1"/>
      <w:numFmt w:val="decimal"/>
      <w:lvlText w:val="%1."/>
      <w:lvlJc w:val="left"/>
      <w:pPr>
        <w:ind w:left="764" w:hanging="360"/>
      </w:pPr>
      <w:rPr>
        <w:rFonts w:hint="default"/>
        <w:color w:val="1F1F1F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84" w:hanging="360"/>
      </w:pPr>
    </w:lvl>
    <w:lvl w:ilvl="2" w:tplc="4009001B" w:tentative="1">
      <w:start w:val="1"/>
      <w:numFmt w:val="lowerRoman"/>
      <w:lvlText w:val="%3."/>
      <w:lvlJc w:val="right"/>
      <w:pPr>
        <w:ind w:left="2204" w:hanging="180"/>
      </w:pPr>
    </w:lvl>
    <w:lvl w:ilvl="3" w:tplc="4009000F" w:tentative="1">
      <w:start w:val="1"/>
      <w:numFmt w:val="decimal"/>
      <w:lvlText w:val="%4."/>
      <w:lvlJc w:val="left"/>
      <w:pPr>
        <w:ind w:left="2924" w:hanging="360"/>
      </w:pPr>
    </w:lvl>
    <w:lvl w:ilvl="4" w:tplc="40090019" w:tentative="1">
      <w:start w:val="1"/>
      <w:numFmt w:val="lowerLetter"/>
      <w:lvlText w:val="%5."/>
      <w:lvlJc w:val="left"/>
      <w:pPr>
        <w:ind w:left="3644" w:hanging="360"/>
      </w:pPr>
    </w:lvl>
    <w:lvl w:ilvl="5" w:tplc="4009001B" w:tentative="1">
      <w:start w:val="1"/>
      <w:numFmt w:val="lowerRoman"/>
      <w:lvlText w:val="%6."/>
      <w:lvlJc w:val="right"/>
      <w:pPr>
        <w:ind w:left="4364" w:hanging="180"/>
      </w:pPr>
    </w:lvl>
    <w:lvl w:ilvl="6" w:tplc="4009000F" w:tentative="1">
      <w:start w:val="1"/>
      <w:numFmt w:val="decimal"/>
      <w:lvlText w:val="%7."/>
      <w:lvlJc w:val="left"/>
      <w:pPr>
        <w:ind w:left="5084" w:hanging="360"/>
      </w:pPr>
    </w:lvl>
    <w:lvl w:ilvl="7" w:tplc="40090019" w:tentative="1">
      <w:start w:val="1"/>
      <w:numFmt w:val="lowerLetter"/>
      <w:lvlText w:val="%8."/>
      <w:lvlJc w:val="left"/>
      <w:pPr>
        <w:ind w:left="5804" w:hanging="360"/>
      </w:pPr>
    </w:lvl>
    <w:lvl w:ilvl="8" w:tplc="40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32" w15:restartNumberingAfterBreak="0">
    <w:nsid w:val="3F113367"/>
    <w:multiLevelType w:val="multilevel"/>
    <w:tmpl w:val="CF66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4A2073"/>
    <w:multiLevelType w:val="hybridMultilevel"/>
    <w:tmpl w:val="43F435D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63512BD"/>
    <w:multiLevelType w:val="multilevel"/>
    <w:tmpl w:val="2FA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E7669F"/>
    <w:multiLevelType w:val="multilevel"/>
    <w:tmpl w:val="6E46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D34080"/>
    <w:multiLevelType w:val="multilevel"/>
    <w:tmpl w:val="8122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9" w15:restartNumberingAfterBreak="0">
    <w:nsid w:val="52E14D2C"/>
    <w:multiLevelType w:val="multilevel"/>
    <w:tmpl w:val="954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5E7CA3"/>
    <w:multiLevelType w:val="multilevel"/>
    <w:tmpl w:val="9EAA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9B7FDA"/>
    <w:multiLevelType w:val="hybridMultilevel"/>
    <w:tmpl w:val="546C04B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5A857B4B"/>
    <w:multiLevelType w:val="multilevel"/>
    <w:tmpl w:val="7240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8959A4"/>
    <w:multiLevelType w:val="hybridMultilevel"/>
    <w:tmpl w:val="E8AE11F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45" w15:restartNumberingAfterBreak="0">
    <w:nsid w:val="726444EE"/>
    <w:multiLevelType w:val="multilevel"/>
    <w:tmpl w:val="4238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1C5DC8"/>
    <w:multiLevelType w:val="multilevel"/>
    <w:tmpl w:val="0680D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8662D2"/>
    <w:multiLevelType w:val="multilevel"/>
    <w:tmpl w:val="C53A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755391">
    <w:abstractNumId w:val="9"/>
  </w:num>
  <w:num w:numId="2" w16cid:durableId="910192046">
    <w:abstractNumId w:val="7"/>
  </w:num>
  <w:num w:numId="3" w16cid:durableId="1477379015">
    <w:abstractNumId w:val="6"/>
  </w:num>
  <w:num w:numId="4" w16cid:durableId="2063213886">
    <w:abstractNumId w:val="5"/>
  </w:num>
  <w:num w:numId="5" w16cid:durableId="56709459">
    <w:abstractNumId w:val="4"/>
  </w:num>
  <w:num w:numId="6" w16cid:durableId="1401253439">
    <w:abstractNumId w:val="8"/>
  </w:num>
  <w:num w:numId="7" w16cid:durableId="2074427239">
    <w:abstractNumId w:val="3"/>
  </w:num>
  <w:num w:numId="8" w16cid:durableId="1963926024">
    <w:abstractNumId w:val="2"/>
  </w:num>
  <w:num w:numId="9" w16cid:durableId="1413310412">
    <w:abstractNumId w:val="1"/>
  </w:num>
  <w:num w:numId="10" w16cid:durableId="2039155849">
    <w:abstractNumId w:val="0"/>
  </w:num>
  <w:num w:numId="11" w16cid:durableId="2084138098">
    <w:abstractNumId w:val="23"/>
  </w:num>
  <w:num w:numId="12" w16cid:durableId="178743538">
    <w:abstractNumId w:val="24"/>
  </w:num>
  <w:num w:numId="13" w16cid:durableId="28265478">
    <w:abstractNumId w:val="21"/>
  </w:num>
  <w:num w:numId="14" w16cid:durableId="848176785">
    <w:abstractNumId w:val="38"/>
  </w:num>
  <w:num w:numId="15" w16cid:durableId="837620534">
    <w:abstractNumId w:val="35"/>
  </w:num>
  <w:num w:numId="16" w16cid:durableId="793408588">
    <w:abstractNumId w:val="30"/>
  </w:num>
  <w:num w:numId="17" w16cid:durableId="50344699">
    <w:abstractNumId w:val="27"/>
  </w:num>
  <w:num w:numId="18" w16cid:durableId="1406949506">
    <w:abstractNumId w:val="44"/>
  </w:num>
  <w:num w:numId="19" w16cid:durableId="2079209740">
    <w:abstractNumId w:val="46"/>
  </w:num>
  <w:num w:numId="20" w16cid:durableId="1492601536">
    <w:abstractNumId w:val="22"/>
  </w:num>
  <w:num w:numId="21" w16cid:durableId="1653755293">
    <w:abstractNumId w:val="14"/>
  </w:num>
  <w:num w:numId="22" w16cid:durableId="1188638202">
    <w:abstractNumId w:val="10"/>
  </w:num>
  <w:num w:numId="23" w16cid:durableId="1895700139">
    <w:abstractNumId w:val="13"/>
  </w:num>
  <w:num w:numId="24" w16cid:durableId="982202028">
    <w:abstractNumId w:val="20"/>
  </w:num>
  <w:num w:numId="25" w16cid:durableId="570695246">
    <w:abstractNumId w:val="19"/>
  </w:num>
  <w:num w:numId="26" w16cid:durableId="1097335526">
    <w:abstractNumId w:val="42"/>
  </w:num>
  <w:num w:numId="27" w16cid:durableId="2060938987">
    <w:abstractNumId w:val="34"/>
  </w:num>
  <w:num w:numId="28" w16cid:durableId="338385314">
    <w:abstractNumId w:val="15"/>
  </w:num>
  <w:num w:numId="29" w16cid:durableId="2086100649">
    <w:abstractNumId w:val="28"/>
  </w:num>
  <w:num w:numId="30" w16cid:durableId="512956374">
    <w:abstractNumId w:val="40"/>
  </w:num>
  <w:num w:numId="31" w16cid:durableId="1113784418">
    <w:abstractNumId w:val="29"/>
  </w:num>
  <w:num w:numId="32" w16cid:durableId="23021908">
    <w:abstractNumId w:val="43"/>
  </w:num>
  <w:num w:numId="33" w16cid:durableId="1876114867">
    <w:abstractNumId w:val="39"/>
  </w:num>
  <w:num w:numId="34" w16cid:durableId="1135636904">
    <w:abstractNumId w:val="37"/>
  </w:num>
  <w:num w:numId="35" w16cid:durableId="1877427338">
    <w:abstractNumId w:val="48"/>
  </w:num>
  <w:num w:numId="36" w16cid:durableId="1220281744">
    <w:abstractNumId w:val="11"/>
  </w:num>
  <w:num w:numId="37" w16cid:durableId="153302962">
    <w:abstractNumId w:val="18"/>
  </w:num>
  <w:num w:numId="38" w16cid:durableId="108476727">
    <w:abstractNumId w:val="41"/>
  </w:num>
  <w:num w:numId="39" w16cid:durableId="1103067440">
    <w:abstractNumId w:val="32"/>
  </w:num>
  <w:num w:numId="40" w16cid:durableId="786898415">
    <w:abstractNumId w:val="33"/>
  </w:num>
  <w:num w:numId="41" w16cid:durableId="329913731">
    <w:abstractNumId w:val="31"/>
  </w:num>
  <w:num w:numId="42" w16cid:durableId="392772848">
    <w:abstractNumId w:val="25"/>
  </w:num>
  <w:num w:numId="43" w16cid:durableId="1419719240">
    <w:abstractNumId w:val="12"/>
  </w:num>
  <w:num w:numId="44" w16cid:durableId="1440030219">
    <w:abstractNumId w:val="26"/>
  </w:num>
  <w:num w:numId="45" w16cid:durableId="792014955">
    <w:abstractNumId w:val="47"/>
  </w:num>
  <w:num w:numId="46" w16cid:durableId="1304888191">
    <w:abstractNumId w:val="17"/>
  </w:num>
  <w:num w:numId="47" w16cid:durableId="850487659">
    <w:abstractNumId w:val="36"/>
  </w:num>
  <w:num w:numId="48" w16cid:durableId="311715023">
    <w:abstractNumId w:val="45"/>
  </w:num>
  <w:num w:numId="49" w16cid:durableId="4904092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C6C"/>
    <w:rsid w:val="00017A6E"/>
    <w:rsid w:val="00050A31"/>
    <w:rsid w:val="00063129"/>
    <w:rsid w:val="000716D2"/>
    <w:rsid w:val="00071AAB"/>
    <w:rsid w:val="000A2EB0"/>
    <w:rsid w:val="000B76C4"/>
    <w:rsid w:val="000C5610"/>
    <w:rsid w:val="000E6552"/>
    <w:rsid w:val="000F3A4F"/>
    <w:rsid w:val="000F43FD"/>
    <w:rsid w:val="000F59AC"/>
    <w:rsid w:val="000F662F"/>
    <w:rsid w:val="0010776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A64DE"/>
    <w:rsid w:val="001B4893"/>
    <w:rsid w:val="001E646F"/>
    <w:rsid w:val="001E7EC2"/>
    <w:rsid w:val="001F1320"/>
    <w:rsid w:val="001F20C2"/>
    <w:rsid w:val="00201333"/>
    <w:rsid w:val="002045B5"/>
    <w:rsid w:val="00210FA7"/>
    <w:rsid w:val="00215347"/>
    <w:rsid w:val="00215CA2"/>
    <w:rsid w:val="00216417"/>
    <w:rsid w:val="002168A3"/>
    <w:rsid w:val="00230B3A"/>
    <w:rsid w:val="00231E89"/>
    <w:rsid w:val="00245DE8"/>
    <w:rsid w:val="00254D6B"/>
    <w:rsid w:val="00264F48"/>
    <w:rsid w:val="0026631D"/>
    <w:rsid w:val="00270E3C"/>
    <w:rsid w:val="00272FAA"/>
    <w:rsid w:val="00282EDF"/>
    <w:rsid w:val="00292351"/>
    <w:rsid w:val="002A7114"/>
    <w:rsid w:val="002C2F53"/>
    <w:rsid w:val="0033518C"/>
    <w:rsid w:val="003437C2"/>
    <w:rsid w:val="0037068E"/>
    <w:rsid w:val="003756E0"/>
    <w:rsid w:val="00377186"/>
    <w:rsid w:val="00377397"/>
    <w:rsid w:val="00382504"/>
    <w:rsid w:val="00392947"/>
    <w:rsid w:val="003A1C03"/>
    <w:rsid w:val="003A7892"/>
    <w:rsid w:val="003C6D3A"/>
    <w:rsid w:val="003F5B25"/>
    <w:rsid w:val="00414627"/>
    <w:rsid w:val="0041554B"/>
    <w:rsid w:val="00425D63"/>
    <w:rsid w:val="0044478E"/>
    <w:rsid w:val="00457729"/>
    <w:rsid w:val="0046104B"/>
    <w:rsid w:val="004643D8"/>
    <w:rsid w:val="00466F6A"/>
    <w:rsid w:val="00477816"/>
    <w:rsid w:val="00497C24"/>
    <w:rsid w:val="004B7103"/>
    <w:rsid w:val="004C03F0"/>
    <w:rsid w:val="004C0BDD"/>
    <w:rsid w:val="004C7BA5"/>
    <w:rsid w:val="004D79C9"/>
    <w:rsid w:val="004D7A7B"/>
    <w:rsid w:val="004E2182"/>
    <w:rsid w:val="004E7628"/>
    <w:rsid w:val="004F3334"/>
    <w:rsid w:val="004F48F2"/>
    <w:rsid w:val="004F6EC1"/>
    <w:rsid w:val="00512F79"/>
    <w:rsid w:val="005149B1"/>
    <w:rsid w:val="005155A1"/>
    <w:rsid w:val="005204CF"/>
    <w:rsid w:val="00522BE9"/>
    <w:rsid w:val="0052319A"/>
    <w:rsid w:val="005367F4"/>
    <w:rsid w:val="00536819"/>
    <w:rsid w:val="00541256"/>
    <w:rsid w:val="005647F2"/>
    <w:rsid w:val="005662D1"/>
    <w:rsid w:val="005706F9"/>
    <w:rsid w:val="00573933"/>
    <w:rsid w:val="00573A09"/>
    <w:rsid w:val="0058708E"/>
    <w:rsid w:val="00587B87"/>
    <w:rsid w:val="00596FD6"/>
    <w:rsid w:val="005A4526"/>
    <w:rsid w:val="005A6289"/>
    <w:rsid w:val="005B6603"/>
    <w:rsid w:val="005C1B16"/>
    <w:rsid w:val="005D2DDB"/>
    <w:rsid w:val="005D5698"/>
    <w:rsid w:val="005E53D0"/>
    <w:rsid w:val="005E64A1"/>
    <w:rsid w:val="005F0D6F"/>
    <w:rsid w:val="006002EB"/>
    <w:rsid w:val="006004A6"/>
    <w:rsid w:val="00604D04"/>
    <w:rsid w:val="00604D34"/>
    <w:rsid w:val="006128EF"/>
    <w:rsid w:val="00624B0E"/>
    <w:rsid w:val="006264B4"/>
    <w:rsid w:val="00626912"/>
    <w:rsid w:val="0063188B"/>
    <w:rsid w:val="00637E9F"/>
    <w:rsid w:val="00643033"/>
    <w:rsid w:val="00644CC3"/>
    <w:rsid w:val="00661468"/>
    <w:rsid w:val="006649F0"/>
    <w:rsid w:val="0067245D"/>
    <w:rsid w:val="0068470E"/>
    <w:rsid w:val="0068653E"/>
    <w:rsid w:val="00690E49"/>
    <w:rsid w:val="00695DCD"/>
    <w:rsid w:val="006A05CC"/>
    <w:rsid w:val="006A1E4D"/>
    <w:rsid w:val="006A35A7"/>
    <w:rsid w:val="006A59DF"/>
    <w:rsid w:val="006A5A9F"/>
    <w:rsid w:val="006B2EDC"/>
    <w:rsid w:val="006C2F11"/>
    <w:rsid w:val="006C5D76"/>
    <w:rsid w:val="006F01FB"/>
    <w:rsid w:val="006F0CCE"/>
    <w:rsid w:val="006F267E"/>
    <w:rsid w:val="0070544A"/>
    <w:rsid w:val="007152D7"/>
    <w:rsid w:val="00721541"/>
    <w:rsid w:val="00722853"/>
    <w:rsid w:val="00746C14"/>
    <w:rsid w:val="00752D55"/>
    <w:rsid w:val="00763F6E"/>
    <w:rsid w:val="00766784"/>
    <w:rsid w:val="0077155C"/>
    <w:rsid w:val="0078386D"/>
    <w:rsid w:val="007A37AE"/>
    <w:rsid w:val="007B5890"/>
    <w:rsid w:val="007B589F"/>
    <w:rsid w:val="007C2C59"/>
    <w:rsid w:val="007C5462"/>
    <w:rsid w:val="007F1B5E"/>
    <w:rsid w:val="007F3B24"/>
    <w:rsid w:val="00801F23"/>
    <w:rsid w:val="008334DD"/>
    <w:rsid w:val="00837632"/>
    <w:rsid w:val="00847C59"/>
    <w:rsid w:val="00852E5E"/>
    <w:rsid w:val="0085640F"/>
    <w:rsid w:val="008567AA"/>
    <w:rsid w:val="008612C5"/>
    <w:rsid w:val="0086256F"/>
    <w:rsid w:val="00892712"/>
    <w:rsid w:val="008A2601"/>
    <w:rsid w:val="008A46C2"/>
    <w:rsid w:val="008A680A"/>
    <w:rsid w:val="008B0BB0"/>
    <w:rsid w:val="008B6180"/>
    <w:rsid w:val="008D1070"/>
    <w:rsid w:val="008E6C4B"/>
    <w:rsid w:val="008E730F"/>
    <w:rsid w:val="008F18C0"/>
    <w:rsid w:val="00907648"/>
    <w:rsid w:val="009201BB"/>
    <w:rsid w:val="00927DD1"/>
    <w:rsid w:val="00930FDE"/>
    <w:rsid w:val="009344A3"/>
    <w:rsid w:val="00943413"/>
    <w:rsid w:val="009479C0"/>
    <w:rsid w:val="009779B3"/>
    <w:rsid w:val="00982DBF"/>
    <w:rsid w:val="00984C93"/>
    <w:rsid w:val="00987CE1"/>
    <w:rsid w:val="0099405C"/>
    <w:rsid w:val="00994F30"/>
    <w:rsid w:val="009B34AB"/>
    <w:rsid w:val="009C600F"/>
    <w:rsid w:val="009D125F"/>
    <w:rsid w:val="009D3723"/>
    <w:rsid w:val="009E04F2"/>
    <w:rsid w:val="009E3959"/>
    <w:rsid w:val="009E3DE6"/>
    <w:rsid w:val="00A03B7B"/>
    <w:rsid w:val="00A119F0"/>
    <w:rsid w:val="00A200C9"/>
    <w:rsid w:val="00A250D5"/>
    <w:rsid w:val="00A32F56"/>
    <w:rsid w:val="00A35293"/>
    <w:rsid w:val="00A36028"/>
    <w:rsid w:val="00A77585"/>
    <w:rsid w:val="00A80BE9"/>
    <w:rsid w:val="00A82F54"/>
    <w:rsid w:val="00A91424"/>
    <w:rsid w:val="00AA2C77"/>
    <w:rsid w:val="00AA7D82"/>
    <w:rsid w:val="00AC3FB9"/>
    <w:rsid w:val="00AC702A"/>
    <w:rsid w:val="00AD226F"/>
    <w:rsid w:val="00AD3B3B"/>
    <w:rsid w:val="00B03E5E"/>
    <w:rsid w:val="00B05ADC"/>
    <w:rsid w:val="00B103A0"/>
    <w:rsid w:val="00B13A52"/>
    <w:rsid w:val="00B23262"/>
    <w:rsid w:val="00B24CF4"/>
    <w:rsid w:val="00B26993"/>
    <w:rsid w:val="00B435A2"/>
    <w:rsid w:val="00B4570C"/>
    <w:rsid w:val="00B5208C"/>
    <w:rsid w:val="00B74876"/>
    <w:rsid w:val="00B74B79"/>
    <w:rsid w:val="00B8218E"/>
    <w:rsid w:val="00B84D3E"/>
    <w:rsid w:val="00BA47A1"/>
    <w:rsid w:val="00BB4D1F"/>
    <w:rsid w:val="00BB7485"/>
    <w:rsid w:val="00BB7C2B"/>
    <w:rsid w:val="00BC0805"/>
    <w:rsid w:val="00BC1664"/>
    <w:rsid w:val="00BC2546"/>
    <w:rsid w:val="00BC54DE"/>
    <w:rsid w:val="00BF0E5D"/>
    <w:rsid w:val="00BF2C9A"/>
    <w:rsid w:val="00C05085"/>
    <w:rsid w:val="00C1593D"/>
    <w:rsid w:val="00C160EC"/>
    <w:rsid w:val="00C37FC7"/>
    <w:rsid w:val="00C56C7E"/>
    <w:rsid w:val="00C57776"/>
    <w:rsid w:val="00C66896"/>
    <w:rsid w:val="00C763DC"/>
    <w:rsid w:val="00C776A4"/>
    <w:rsid w:val="00C87E5E"/>
    <w:rsid w:val="00CA2C6C"/>
    <w:rsid w:val="00CA43D3"/>
    <w:rsid w:val="00CB0F82"/>
    <w:rsid w:val="00CB5179"/>
    <w:rsid w:val="00CB5807"/>
    <w:rsid w:val="00CB5CDB"/>
    <w:rsid w:val="00CB79EE"/>
    <w:rsid w:val="00CC0600"/>
    <w:rsid w:val="00CC1512"/>
    <w:rsid w:val="00CC78AC"/>
    <w:rsid w:val="00CE587D"/>
    <w:rsid w:val="00CF5524"/>
    <w:rsid w:val="00CF7953"/>
    <w:rsid w:val="00D07232"/>
    <w:rsid w:val="00D10245"/>
    <w:rsid w:val="00D21BDD"/>
    <w:rsid w:val="00D243B1"/>
    <w:rsid w:val="00D24EAB"/>
    <w:rsid w:val="00D257BB"/>
    <w:rsid w:val="00D26A28"/>
    <w:rsid w:val="00D65F07"/>
    <w:rsid w:val="00D72DDA"/>
    <w:rsid w:val="00D748AC"/>
    <w:rsid w:val="00D75D3D"/>
    <w:rsid w:val="00D85272"/>
    <w:rsid w:val="00D87ED5"/>
    <w:rsid w:val="00D92BB7"/>
    <w:rsid w:val="00DA30EB"/>
    <w:rsid w:val="00DA75B0"/>
    <w:rsid w:val="00DB703B"/>
    <w:rsid w:val="00DC76D2"/>
    <w:rsid w:val="00DD1000"/>
    <w:rsid w:val="00DD30ED"/>
    <w:rsid w:val="00E01251"/>
    <w:rsid w:val="00E17F4F"/>
    <w:rsid w:val="00E21D97"/>
    <w:rsid w:val="00E458AC"/>
    <w:rsid w:val="00E578DA"/>
    <w:rsid w:val="00E62E31"/>
    <w:rsid w:val="00E64C21"/>
    <w:rsid w:val="00E71214"/>
    <w:rsid w:val="00E74FA5"/>
    <w:rsid w:val="00E826FF"/>
    <w:rsid w:val="00E97FAF"/>
    <w:rsid w:val="00EA0CA6"/>
    <w:rsid w:val="00EC24C6"/>
    <w:rsid w:val="00EE466B"/>
    <w:rsid w:val="00EF2255"/>
    <w:rsid w:val="00EF2933"/>
    <w:rsid w:val="00EF434A"/>
    <w:rsid w:val="00EF6040"/>
    <w:rsid w:val="00F01BD2"/>
    <w:rsid w:val="00F05146"/>
    <w:rsid w:val="00F1115D"/>
    <w:rsid w:val="00F22817"/>
    <w:rsid w:val="00F3513C"/>
    <w:rsid w:val="00F37743"/>
    <w:rsid w:val="00F449DE"/>
    <w:rsid w:val="00F465C5"/>
    <w:rsid w:val="00F5180D"/>
    <w:rsid w:val="00F51B21"/>
    <w:rsid w:val="00F51D87"/>
    <w:rsid w:val="00F5256C"/>
    <w:rsid w:val="00F8142D"/>
    <w:rsid w:val="00F8455C"/>
    <w:rsid w:val="00FA566A"/>
    <w:rsid w:val="00FA6F79"/>
    <w:rsid w:val="00FC5D70"/>
    <w:rsid w:val="00FD39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5</cp:revision>
  <cp:lastPrinted>2026-07-10T06:22:00Z</cp:lastPrinted>
  <dcterms:created xsi:type="dcterms:W3CDTF">2026-07-10T06:17:00Z</dcterms:created>
  <dcterms:modified xsi:type="dcterms:W3CDTF">2026-07-10T06:22:00Z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