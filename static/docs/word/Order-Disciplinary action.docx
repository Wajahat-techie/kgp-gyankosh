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3C7A5" w14:textId="6B37F52D" w:rsidR="00721541" w:rsidRDefault="00A14487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4A434D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1906FF">
        <w:rPr>
          <w:rFonts w:ascii="Tahoma" w:hAnsi="Tahoma" w:cs="Tahoma"/>
          <w:b/>
          <w:bCs/>
          <w:color w:val="1F1F1F"/>
          <w:sz w:val="26"/>
          <w:szCs w:val="26"/>
        </w:rPr>
        <w:t>30</w:t>
      </w:r>
      <w:r w:rsidR="0032191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4116BC">
        <w:rPr>
          <w:rFonts w:ascii="Tahoma" w:hAnsi="Tahoma" w:cs="Tahoma"/>
          <w:b/>
          <w:bCs/>
          <w:color w:val="1F1F1F"/>
          <w:sz w:val="26"/>
          <w:szCs w:val="26"/>
        </w:rPr>
        <w:t xml:space="preserve">of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E23A6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6EB9736D" w14:textId="082A1496" w:rsidR="006C4E07" w:rsidRPr="00187FF9" w:rsidRDefault="00DB703B" w:rsidP="00187FF9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 w:rsidR="00F956C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00054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2191F">
        <w:rPr>
          <w:rFonts w:ascii="Tahoma" w:hAnsi="Tahoma" w:cs="Tahoma"/>
          <w:b/>
          <w:bCs/>
          <w:color w:val="1F1F1F"/>
          <w:sz w:val="26"/>
          <w:szCs w:val="26"/>
        </w:rPr>
        <w:t xml:space="preserve">11- </w:t>
      </w:r>
      <w:r w:rsidR="00E87742">
        <w:rPr>
          <w:rFonts w:ascii="Tahoma" w:hAnsi="Tahoma" w:cs="Tahoma"/>
          <w:b/>
          <w:bCs/>
          <w:color w:val="1F1F1F"/>
          <w:sz w:val="26"/>
          <w:szCs w:val="26"/>
        </w:rPr>
        <w:t>05-2026</w:t>
      </w:r>
    </w:p>
    <w:p w14:paraId="21C23040" w14:textId="2116E87B" w:rsidR="0032191F" w:rsidRPr="0000054C" w:rsidRDefault="0032191F" w:rsidP="0000054C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00054C">
        <w:rPr>
          <w:rFonts w:ascii="Tahoma" w:hAnsi="Tahoma" w:cs="Tahoma"/>
          <w:b/>
          <w:bCs/>
          <w:color w:val="1F1F1F"/>
          <w:sz w:val="28"/>
          <w:szCs w:val="28"/>
        </w:rPr>
        <w:t>Subject: Disciplinary Action against students involved in an incident of misconduct in the Hostel.</w:t>
      </w:r>
    </w:p>
    <w:p w14:paraId="126D7F6B" w14:textId="1CE2062F" w:rsidR="0032191F" w:rsidRDefault="004304F3" w:rsidP="0032191F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1FF91F0E" w14:textId="1FFD5C4D" w:rsidR="004304F3" w:rsidRPr="004304F3" w:rsidRDefault="004304F3" w:rsidP="004304F3">
      <w:pPr>
        <w:ind w:left="426" w:hanging="284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</w:t>
      </w:r>
      <w:r w:rsidRPr="004304F3">
        <w:rPr>
          <w:rFonts w:ascii="Tahoma" w:hAnsi="Tahoma" w:cs="Tahoma"/>
          <w:color w:val="1F1F1F"/>
          <w:sz w:val="26"/>
          <w:szCs w:val="26"/>
        </w:rPr>
        <w:t>In pursuance to the report received from the Hostel Committee</w:t>
      </w:r>
      <w:r>
        <w:rPr>
          <w:rFonts w:ascii="Tahoma" w:hAnsi="Tahoma" w:cs="Tahoma"/>
          <w:color w:val="1F1F1F"/>
          <w:sz w:val="26"/>
          <w:szCs w:val="26"/>
        </w:rPr>
        <w:t>,</w:t>
      </w:r>
      <w:r w:rsidRPr="004304F3">
        <w:rPr>
          <w:rFonts w:ascii="Tahoma" w:hAnsi="Tahoma" w:cs="Tahoma"/>
          <w:color w:val="1F1F1F"/>
          <w:sz w:val="26"/>
          <w:szCs w:val="26"/>
        </w:rPr>
        <w:t xml:space="preserve"> Disciplinary committee and Ant</w:t>
      </w:r>
      <w:r>
        <w:rPr>
          <w:rFonts w:ascii="Tahoma" w:hAnsi="Tahoma" w:cs="Tahoma"/>
          <w:color w:val="1F1F1F"/>
          <w:sz w:val="26"/>
          <w:szCs w:val="26"/>
        </w:rPr>
        <w:t>i</w:t>
      </w:r>
      <w:r w:rsidRPr="004304F3">
        <w:rPr>
          <w:rFonts w:ascii="Tahoma" w:hAnsi="Tahoma" w:cs="Tahoma"/>
          <w:color w:val="1F1F1F"/>
          <w:sz w:val="26"/>
          <w:szCs w:val="26"/>
        </w:rPr>
        <w:t xml:space="preserve"> Ragging Committee of the Institution</w:t>
      </w:r>
      <w:r>
        <w:rPr>
          <w:rFonts w:ascii="Tahoma" w:hAnsi="Tahoma" w:cs="Tahoma"/>
          <w:color w:val="1F1F1F"/>
          <w:sz w:val="26"/>
          <w:szCs w:val="26"/>
        </w:rPr>
        <w:t xml:space="preserve"> related to the </w:t>
      </w:r>
      <w:r w:rsidRPr="004304F3">
        <w:rPr>
          <w:rFonts w:ascii="Tahoma" w:hAnsi="Tahoma" w:cs="Tahoma"/>
          <w:color w:val="1F1F1F"/>
          <w:sz w:val="26"/>
          <w:szCs w:val="26"/>
        </w:rPr>
        <w:t xml:space="preserve">incident of misconduct in the </w:t>
      </w:r>
      <w:r w:rsidRPr="004304F3">
        <w:rPr>
          <w:rFonts w:ascii="Tahoma" w:hAnsi="Tahoma" w:cs="Tahoma"/>
          <w:color w:val="1F1F1F"/>
          <w:sz w:val="26"/>
          <w:szCs w:val="26"/>
        </w:rPr>
        <w:t>Hostel</w:t>
      </w:r>
      <w:r>
        <w:rPr>
          <w:rFonts w:ascii="Tahoma" w:hAnsi="Tahoma" w:cs="Tahoma"/>
          <w:color w:val="1F1F1F"/>
          <w:sz w:val="26"/>
          <w:szCs w:val="26"/>
        </w:rPr>
        <w:t xml:space="preserve">, the </w:t>
      </w:r>
      <w:r w:rsidRPr="004304F3">
        <w:rPr>
          <w:rFonts w:ascii="Tahoma" w:hAnsi="Tahoma" w:cs="Tahoma"/>
          <w:color w:val="1F1F1F"/>
          <w:sz w:val="26"/>
          <w:szCs w:val="26"/>
        </w:rPr>
        <w:t>following orders are issued:</w:t>
      </w:r>
    </w:p>
    <w:p w14:paraId="07BB1880" w14:textId="46C4CE7E" w:rsidR="004304F3" w:rsidRDefault="004304F3" w:rsidP="004304F3">
      <w:pPr>
        <w:numPr>
          <w:ilvl w:val="0"/>
          <w:numId w:val="13"/>
        </w:numPr>
        <w:tabs>
          <w:tab w:val="clear" w:pos="720"/>
          <w:tab w:val="num" w:pos="284"/>
        </w:tabs>
        <w:spacing w:before="100" w:beforeAutospacing="1" w:after="100" w:afterAutospacing="1"/>
        <w:ind w:left="284" w:firstLine="0"/>
        <w:jc w:val="both"/>
        <w:rPr>
          <w:rFonts w:ascii="Tahoma" w:hAnsi="Tahoma" w:cs="Tahoma"/>
          <w:sz w:val="24"/>
          <w:szCs w:val="24"/>
        </w:rPr>
      </w:pPr>
      <w:r w:rsidRPr="00BE75B7">
        <w:rPr>
          <w:rFonts w:ascii="Tahoma" w:hAnsi="Tahoma" w:cs="Tahoma"/>
          <w:sz w:val="24"/>
          <w:szCs w:val="24"/>
        </w:rPr>
        <w:t xml:space="preserve">Students namely </w:t>
      </w:r>
      <w:r w:rsidRPr="00EE72D0">
        <w:rPr>
          <w:rFonts w:ascii="Tahoma" w:hAnsi="Tahoma" w:cs="Tahoma"/>
          <w:b/>
          <w:bCs/>
          <w:sz w:val="24"/>
          <w:szCs w:val="24"/>
        </w:rPr>
        <w:t>Ajmal Showkat</w:t>
      </w:r>
      <w:r w:rsidRPr="00BE75B7">
        <w:rPr>
          <w:rFonts w:ascii="Tahoma" w:hAnsi="Tahoma" w:cs="Tahoma"/>
          <w:b/>
          <w:bCs/>
          <w:sz w:val="24"/>
          <w:szCs w:val="24"/>
        </w:rPr>
        <w:t xml:space="preserve">, </w:t>
      </w:r>
      <w:r w:rsidRPr="00EE72D0">
        <w:rPr>
          <w:rFonts w:ascii="Tahoma" w:hAnsi="Tahoma" w:cs="Tahoma"/>
          <w:b/>
          <w:bCs/>
          <w:sz w:val="24"/>
          <w:szCs w:val="24"/>
        </w:rPr>
        <w:t>Mohsin Rafiq Khan</w:t>
      </w:r>
      <w:r w:rsidRPr="00BE75B7">
        <w:rPr>
          <w:rFonts w:ascii="Tahoma" w:hAnsi="Tahoma" w:cs="Tahoma"/>
          <w:b/>
          <w:bCs/>
          <w:sz w:val="24"/>
          <w:szCs w:val="24"/>
        </w:rPr>
        <w:t xml:space="preserve">, and </w:t>
      </w:r>
      <w:r w:rsidRPr="00EE72D0">
        <w:rPr>
          <w:rFonts w:ascii="Tahoma" w:hAnsi="Tahoma" w:cs="Tahoma"/>
          <w:b/>
          <w:bCs/>
          <w:sz w:val="24"/>
          <w:szCs w:val="24"/>
        </w:rPr>
        <w:t>Aadil Shabir Najar</w:t>
      </w:r>
      <w:r w:rsidRPr="00BE75B7">
        <w:rPr>
          <w:rFonts w:ascii="Tahoma" w:hAnsi="Tahoma" w:cs="Tahoma"/>
          <w:sz w:val="24"/>
          <w:szCs w:val="24"/>
        </w:rPr>
        <w:t xml:space="preserve"> shall be debarred from the hostel for th</w:t>
      </w:r>
      <w:r w:rsidRPr="00EE72D0">
        <w:rPr>
          <w:rFonts w:ascii="Tahoma" w:hAnsi="Tahoma" w:cs="Tahoma"/>
          <w:sz w:val="24"/>
          <w:szCs w:val="24"/>
        </w:rPr>
        <w:t>is</w:t>
      </w:r>
      <w:r w:rsidRPr="00BE75B7">
        <w:rPr>
          <w:rFonts w:ascii="Tahoma" w:hAnsi="Tahoma" w:cs="Tahoma"/>
          <w:sz w:val="24"/>
          <w:szCs w:val="24"/>
        </w:rPr>
        <w:t xml:space="preserve"> academic year</w:t>
      </w:r>
      <w:r>
        <w:rPr>
          <w:rFonts w:ascii="Tahoma" w:hAnsi="Tahoma" w:cs="Tahoma"/>
          <w:sz w:val="24"/>
          <w:szCs w:val="24"/>
        </w:rPr>
        <w:t>.</w:t>
      </w:r>
    </w:p>
    <w:p w14:paraId="625F34F4" w14:textId="77777777" w:rsidR="004304F3" w:rsidRDefault="004304F3" w:rsidP="004304F3">
      <w:pPr>
        <w:numPr>
          <w:ilvl w:val="0"/>
          <w:numId w:val="13"/>
        </w:numPr>
        <w:tabs>
          <w:tab w:val="clear" w:pos="720"/>
          <w:tab w:val="num" w:pos="284"/>
        </w:tabs>
        <w:spacing w:before="100" w:beforeAutospacing="1" w:after="100" w:afterAutospacing="1"/>
        <w:ind w:left="284" w:firstLine="0"/>
        <w:jc w:val="both"/>
        <w:rPr>
          <w:rFonts w:ascii="Tahoma" w:hAnsi="Tahoma" w:cs="Tahoma"/>
          <w:sz w:val="24"/>
          <w:szCs w:val="24"/>
        </w:rPr>
      </w:pPr>
      <w:r w:rsidRPr="004304F3">
        <w:rPr>
          <w:rFonts w:ascii="Tahoma" w:hAnsi="Tahoma" w:cs="Tahoma"/>
          <w:sz w:val="24"/>
          <w:szCs w:val="24"/>
        </w:rPr>
        <w:t xml:space="preserve">Student namely </w:t>
      </w:r>
      <w:r w:rsidRPr="004304F3">
        <w:rPr>
          <w:rFonts w:ascii="Tahoma" w:hAnsi="Tahoma" w:cs="Tahoma"/>
          <w:b/>
          <w:bCs/>
          <w:sz w:val="24"/>
          <w:szCs w:val="24"/>
        </w:rPr>
        <w:t>Adnan Ayoub</w:t>
      </w:r>
      <w:r w:rsidRPr="004304F3">
        <w:rPr>
          <w:rFonts w:ascii="Tahoma" w:hAnsi="Tahoma" w:cs="Tahoma"/>
          <w:sz w:val="24"/>
          <w:szCs w:val="24"/>
        </w:rPr>
        <w:t xml:space="preserve"> has been suspended from the hostel for twenty days and has to repair the phone of the victim.</w:t>
      </w:r>
    </w:p>
    <w:p w14:paraId="28BDB2E6" w14:textId="162346C8" w:rsidR="004304F3" w:rsidRPr="004304F3" w:rsidRDefault="004304F3" w:rsidP="004304F3">
      <w:pPr>
        <w:numPr>
          <w:ilvl w:val="0"/>
          <w:numId w:val="13"/>
        </w:numPr>
        <w:tabs>
          <w:tab w:val="clear" w:pos="720"/>
          <w:tab w:val="num" w:pos="284"/>
        </w:tabs>
        <w:spacing w:before="100" w:beforeAutospacing="1" w:after="100" w:afterAutospacing="1"/>
        <w:ind w:left="284" w:firstLine="0"/>
        <w:jc w:val="both"/>
        <w:rPr>
          <w:rFonts w:ascii="Tahoma" w:hAnsi="Tahoma" w:cs="Tahoma"/>
          <w:sz w:val="24"/>
          <w:szCs w:val="24"/>
        </w:rPr>
      </w:pPr>
      <w:r w:rsidRPr="004304F3">
        <w:rPr>
          <w:rFonts w:ascii="Tahoma" w:hAnsi="Tahoma" w:cs="Tahoma"/>
          <w:sz w:val="24"/>
          <w:szCs w:val="24"/>
        </w:rPr>
        <w:t xml:space="preserve">Students namely </w:t>
      </w:r>
      <w:r w:rsidRPr="004304F3">
        <w:rPr>
          <w:rFonts w:ascii="Tahoma" w:hAnsi="Tahoma" w:cs="Tahoma"/>
          <w:b/>
          <w:bCs/>
          <w:sz w:val="24"/>
          <w:szCs w:val="24"/>
        </w:rPr>
        <w:t xml:space="preserve">Furkaan Fareed, Shahriyar Rashid, Shahid Ayaz, Yasir Ahmad Dar, Syed Sadoor Bashir and Ubaid </w:t>
      </w:r>
      <w:r w:rsidRPr="004304F3">
        <w:rPr>
          <w:rFonts w:ascii="Tahoma" w:hAnsi="Tahoma" w:cs="Tahoma"/>
          <w:sz w:val="24"/>
          <w:szCs w:val="24"/>
        </w:rPr>
        <w:t>were found to have visited the junior hostel students after the incident but failed to inform the Hostel Superintendents in a timely manner, which could have enabled earlier intervention by the Hostel Superintendent. Therefore, these students shall remain suspended from hostel for a period of 20 days. An affidavit shall also be obtained from them regarding their irresponsible conduct.</w:t>
      </w:r>
    </w:p>
    <w:p w14:paraId="4AF60596" w14:textId="77777777" w:rsidR="004304F3" w:rsidRPr="0032191F" w:rsidRDefault="004304F3" w:rsidP="004304F3">
      <w:pPr>
        <w:ind w:firstLine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DBDEA4A" w14:textId="4CB68BEA" w:rsidR="0032191F" w:rsidRPr="0032191F" w:rsidRDefault="0032191F" w:rsidP="0032191F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22BD583" w14:textId="1844659C" w:rsidR="0032191F" w:rsidRPr="004304F3" w:rsidRDefault="0032191F" w:rsidP="004304F3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sz w:val="24"/>
          <w:szCs w:val="24"/>
        </w:rPr>
      </w:pPr>
      <w:r w:rsidRPr="005204CF">
        <w:rPr>
          <w:rFonts w:ascii="Tahoma" w:hAnsi="Tahoma" w:cs="Tahoma"/>
          <w:b/>
          <w:bCs/>
          <w:sz w:val="24"/>
          <w:szCs w:val="24"/>
        </w:rPr>
        <w:t>No:</w:t>
      </w:r>
      <w:r w:rsidRPr="005204CF">
        <w:rPr>
          <w:rFonts w:ascii="Tahoma" w:hAnsi="Tahoma" w:cs="Tahoma"/>
          <w:sz w:val="24"/>
          <w:szCs w:val="24"/>
        </w:rPr>
        <w:t xml:space="preserve"> KGP/Estt/202</w:t>
      </w:r>
      <w:r>
        <w:rPr>
          <w:rFonts w:ascii="Tahoma" w:hAnsi="Tahoma" w:cs="Tahoma"/>
          <w:sz w:val="24"/>
          <w:szCs w:val="24"/>
        </w:rPr>
        <w:t>6/</w:t>
      </w:r>
      <w:r w:rsidR="001906FF">
        <w:rPr>
          <w:rFonts w:ascii="Tahoma" w:hAnsi="Tahoma" w:cs="Tahoma"/>
          <w:sz w:val="24"/>
          <w:szCs w:val="24"/>
        </w:rPr>
        <w:t>273</w:t>
      </w:r>
      <w:r w:rsidRPr="005204CF">
        <w:rPr>
          <w:rFonts w:ascii="Tahoma" w:hAnsi="Tahoma" w:cs="Tahoma"/>
          <w:sz w:val="24"/>
          <w:szCs w:val="24"/>
        </w:rPr>
        <w:br/>
      </w:r>
      <w:r w:rsidRPr="005204CF">
        <w:rPr>
          <w:rFonts w:ascii="Tahoma" w:hAnsi="Tahoma" w:cs="Tahoma"/>
          <w:b/>
          <w:bCs/>
          <w:sz w:val="24"/>
          <w:szCs w:val="24"/>
        </w:rPr>
        <w:t>Dated:</w:t>
      </w:r>
      <w:r w:rsidRPr="005204CF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11-05-2026</w:t>
      </w:r>
    </w:p>
    <w:p w14:paraId="7BDE6EA4" w14:textId="77777777" w:rsidR="0032191F" w:rsidRDefault="0032191F" w:rsidP="0032191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</w:t>
      </w:r>
    </w:p>
    <w:p w14:paraId="16AB0558" w14:textId="78DE5F5A" w:rsidR="0032191F" w:rsidRPr="00377397" w:rsidRDefault="0032191F" w:rsidP="0032191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 Ara</w:t>
      </w:r>
    </w:p>
    <w:p w14:paraId="39F8B319" w14:textId="77777777" w:rsidR="0032191F" w:rsidRPr="00377397" w:rsidRDefault="0032191F" w:rsidP="0032191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14FB8D6B" w14:textId="77777777" w:rsidR="0032191F" w:rsidRDefault="0032191F" w:rsidP="0032191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49D1D81F" w14:textId="77777777" w:rsidR="0032191F" w:rsidRPr="0032191F" w:rsidRDefault="0032191F" w:rsidP="0032191F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25D02CB" w14:textId="77777777" w:rsidR="0032191F" w:rsidRPr="0032191F" w:rsidRDefault="0032191F" w:rsidP="0032191F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540DDF2" w14:textId="77777777" w:rsidR="0032191F" w:rsidRPr="0032191F" w:rsidRDefault="0032191F" w:rsidP="0032191F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sectPr w:rsidR="0032191F" w:rsidRPr="0032191F" w:rsidSect="00187FF9">
      <w:headerReference w:type="default" r:id="rId7"/>
      <w:pgSz w:w="11906" w:h="16838"/>
      <w:pgMar w:top="964" w:right="707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CFC47" w14:textId="77777777" w:rsidR="00472090" w:rsidRDefault="00472090">
      <w:r>
        <w:separator/>
      </w:r>
    </w:p>
  </w:endnote>
  <w:endnote w:type="continuationSeparator" w:id="0">
    <w:p w14:paraId="16FF42A0" w14:textId="77777777" w:rsidR="00472090" w:rsidRDefault="00472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81925" w14:textId="77777777" w:rsidR="00472090" w:rsidRDefault="00472090">
      <w:r>
        <w:separator/>
      </w:r>
    </w:p>
  </w:footnote>
  <w:footnote w:type="continuationSeparator" w:id="0">
    <w:p w14:paraId="5C2F3256" w14:textId="77777777" w:rsidR="00472090" w:rsidRDefault="004720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1D156" w14:textId="6D43587B" w:rsidR="00C160EC" w:rsidRDefault="00847C59" w:rsidP="00F956CC">
    <w:pPr>
      <w:tabs>
        <w:tab w:val="left" w:pos="2140"/>
        <w:tab w:val="center" w:pos="4410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4BA6465E" w:rsidR="00C160EC" w:rsidRPr="00461DF9" w:rsidRDefault="00F956C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8A591E2">
          <wp:simplePos x="0" y="0"/>
          <wp:positionH relativeFrom="margin">
            <wp:posOffset>190500</wp:posOffset>
          </wp:positionH>
          <wp:positionV relativeFrom="page">
            <wp:posOffset>240030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865471015" name="Picture 8654710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 w:rsidR="00C160EC"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CE817E3"/>
    <w:multiLevelType w:val="hybridMultilevel"/>
    <w:tmpl w:val="36605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E11099"/>
    <w:multiLevelType w:val="hybridMultilevel"/>
    <w:tmpl w:val="D79C063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7CF63316"/>
    <w:multiLevelType w:val="multilevel"/>
    <w:tmpl w:val="2512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54C"/>
    <w:rsid w:val="00000C6C"/>
    <w:rsid w:val="00016984"/>
    <w:rsid w:val="00020A16"/>
    <w:rsid w:val="00046877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0F662F"/>
    <w:rsid w:val="0010776C"/>
    <w:rsid w:val="00111547"/>
    <w:rsid w:val="001142AB"/>
    <w:rsid w:val="001364FE"/>
    <w:rsid w:val="001368DD"/>
    <w:rsid w:val="00142453"/>
    <w:rsid w:val="00147DB3"/>
    <w:rsid w:val="001518A5"/>
    <w:rsid w:val="00160095"/>
    <w:rsid w:val="00166054"/>
    <w:rsid w:val="00170095"/>
    <w:rsid w:val="00170E4F"/>
    <w:rsid w:val="001743F4"/>
    <w:rsid w:val="00187C33"/>
    <w:rsid w:val="00187FF9"/>
    <w:rsid w:val="001906FF"/>
    <w:rsid w:val="001936B7"/>
    <w:rsid w:val="00196AB1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30B3A"/>
    <w:rsid w:val="00231E89"/>
    <w:rsid w:val="00245DE8"/>
    <w:rsid w:val="00254D6B"/>
    <w:rsid w:val="00264F48"/>
    <w:rsid w:val="0026631D"/>
    <w:rsid w:val="00272FAA"/>
    <w:rsid w:val="00282EDF"/>
    <w:rsid w:val="00292351"/>
    <w:rsid w:val="002A7114"/>
    <w:rsid w:val="002C2F53"/>
    <w:rsid w:val="00311AE2"/>
    <w:rsid w:val="0032191F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D76E6"/>
    <w:rsid w:val="003F5B25"/>
    <w:rsid w:val="004116BC"/>
    <w:rsid w:val="00414627"/>
    <w:rsid w:val="0041554B"/>
    <w:rsid w:val="00425D63"/>
    <w:rsid w:val="004304F3"/>
    <w:rsid w:val="0044478E"/>
    <w:rsid w:val="00457729"/>
    <w:rsid w:val="0046104B"/>
    <w:rsid w:val="004643D8"/>
    <w:rsid w:val="00466F6A"/>
    <w:rsid w:val="00472090"/>
    <w:rsid w:val="00477816"/>
    <w:rsid w:val="0048034A"/>
    <w:rsid w:val="00497C24"/>
    <w:rsid w:val="004A434D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04CF"/>
    <w:rsid w:val="00522BE9"/>
    <w:rsid w:val="0052319A"/>
    <w:rsid w:val="00533B08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D5698"/>
    <w:rsid w:val="005E35CF"/>
    <w:rsid w:val="005E53D0"/>
    <w:rsid w:val="005E64A1"/>
    <w:rsid w:val="006002EB"/>
    <w:rsid w:val="006004A6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49F0"/>
    <w:rsid w:val="0067245D"/>
    <w:rsid w:val="0068470E"/>
    <w:rsid w:val="00686561"/>
    <w:rsid w:val="00690E49"/>
    <w:rsid w:val="00695DCD"/>
    <w:rsid w:val="006A05CC"/>
    <w:rsid w:val="006A1E4D"/>
    <w:rsid w:val="006A35A7"/>
    <w:rsid w:val="006A59DF"/>
    <w:rsid w:val="006B2EDC"/>
    <w:rsid w:val="006C2F11"/>
    <w:rsid w:val="006C4E07"/>
    <w:rsid w:val="006C50F7"/>
    <w:rsid w:val="006C5D76"/>
    <w:rsid w:val="006C71E4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64733"/>
    <w:rsid w:val="00766784"/>
    <w:rsid w:val="007668FB"/>
    <w:rsid w:val="0077155C"/>
    <w:rsid w:val="0078386D"/>
    <w:rsid w:val="007958B2"/>
    <w:rsid w:val="007A37AE"/>
    <w:rsid w:val="007C2C59"/>
    <w:rsid w:val="007F1B5E"/>
    <w:rsid w:val="007F3B24"/>
    <w:rsid w:val="00801F23"/>
    <w:rsid w:val="008334DD"/>
    <w:rsid w:val="00837632"/>
    <w:rsid w:val="00847C59"/>
    <w:rsid w:val="00852E5E"/>
    <w:rsid w:val="0085640F"/>
    <w:rsid w:val="008567AA"/>
    <w:rsid w:val="008612C5"/>
    <w:rsid w:val="0086256F"/>
    <w:rsid w:val="00892712"/>
    <w:rsid w:val="008A2601"/>
    <w:rsid w:val="008A46C2"/>
    <w:rsid w:val="008A680A"/>
    <w:rsid w:val="008B0BB0"/>
    <w:rsid w:val="008B6180"/>
    <w:rsid w:val="008C04F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60F28"/>
    <w:rsid w:val="009779B3"/>
    <w:rsid w:val="00982DBF"/>
    <w:rsid w:val="00984C93"/>
    <w:rsid w:val="00987CE1"/>
    <w:rsid w:val="0099405C"/>
    <w:rsid w:val="00994F30"/>
    <w:rsid w:val="009B34AB"/>
    <w:rsid w:val="009C0520"/>
    <w:rsid w:val="009C600F"/>
    <w:rsid w:val="009D125F"/>
    <w:rsid w:val="009D3723"/>
    <w:rsid w:val="009E04F2"/>
    <w:rsid w:val="009E3959"/>
    <w:rsid w:val="009E3DE6"/>
    <w:rsid w:val="00A03B7B"/>
    <w:rsid w:val="00A119F0"/>
    <w:rsid w:val="00A14487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A2C77"/>
    <w:rsid w:val="00AA7D82"/>
    <w:rsid w:val="00AC1AEF"/>
    <w:rsid w:val="00AC3FB9"/>
    <w:rsid w:val="00AC702A"/>
    <w:rsid w:val="00AD226F"/>
    <w:rsid w:val="00AD3B3B"/>
    <w:rsid w:val="00B03E5E"/>
    <w:rsid w:val="00B05ADC"/>
    <w:rsid w:val="00B1271A"/>
    <w:rsid w:val="00B13A52"/>
    <w:rsid w:val="00B20743"/>
    <w:rsid w:val="00B23262"/>
    <w:rsid w:val="00B24CF4"/>
    <w:rsid w:val="00B26993"/>
    <w:rsid w:val="00B30D6D"/>
    <w:rsid w:val="00B355E3"/>
    <w:rsid w:val="00B4570C"/>
    <w:rsid w:val="00B5208C"/>
    <w:rsid w:val="00B74876"/>
    <w:rsid w:val="00B74B79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BF0DCF"/>
    <w:rsid w:val="00C02180"/>
    <w:rsid w:val="00C05085"/>
    <w:rsid w:val="00C1593D"/>
    <w:rsid w:val="00C160EC"/>
    <w:rsid w:val="00C37FC7"/>
    <w:rsid w:val="00C56C7E"/>
    <w:rsid w:val="00C66896"/>
    <w:rsid w:val="00C763DC"/>
    <w:rsid w:val="00C776A4"/>
    <w:rsid w:val="00C93D92"/>
    <w:rsid w:val="00CA2C6C"/>
    <w:rsid w:val="00CA43D3"/>
    <w:rsid w:val="00CB0F82"/>
    <w:rsid w:val="00CB2220"/>
    <w:rsid w:val="00CB5179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13974"/>
    <w:rsid w:val="00D21BDD"/>
    <w:rsid w:val="00D243B1"/>
    <w:rsid w:val="00D24EAB"/>
    <w:rsid w:val="00D257BB"/>
    <w:rsid w:val="00D26A28"/>
    <w:rsid w:val="00D31FE6"/>
    <w:rsid w:val="00D6413E"/>
    <w:rsid w:val="00D65F07"/>
    <w:rsid w:val="00D72DDA"/>
    <w:rsid w:val="00D748AC"/>
    <w:rsid w:val="00D75D3D"/>
    <w:rsid w:val="00D85272"/>
    <w:rsid w:val="00D87ED5"/>
    <w:rsid w:val="00D92BB7"/>
    <w:rsid w:val="00DA30EB"/>
    <w:rsid w:val="00DA75B0"/>
    <w:rsid w:val="00DB64A9"/>
    <w:rsid w:val="00DB703B"/>
    <w:rsid w:val="00DC76D2"/>
    <w:rsid w:val="00DD1000"/>
    <w:rsid w:val="00DD30ED"/>
    <w:rsid w:val="00E01251"/>
    <w:rsid w:val="00E17F4F"/>
    <w:rsid w:val="00E21D97"/>
    <w:rsid w:val="00E23A6F"/>
    <w:rsid w:val="00E458AC"/>
    <w:rsid w:val="00E578DA"/>
    <w:rsid w:val="00E62E31"/>
    <w:rsid w:val="00E64C21"/>
    <w:rsid w:val="00E66AA7"/>
    <w:rsid w:val="00E71214"/>
    <w:rsid w:val="00E826FF"/>
    <w:rsid w:val="00E87742"/>
    <w:rsid w:val="00E92A65"/>
    <w:rsid w:val="00EA0CA6"/>
    <w:rsid w:val="00EC24C6"/>
    <w:rsid w:val="00EF2255"/>
    <w:rsid w:val="00EF2933"/>
    <w:rsid w:val="00EF434A"/>
    <w:rsid w:val="00EF6040"/>
    <w:rsid w:val="00F01BD2"/>
    <w:rsid w:val="00F05146"/>
    <w:rsid w:val="00F1115D"/>
    <w:rsid w:val="00F121DB"/>
    <w:rsid w:val="00F22817"/>
    <w:rsid w:val="00F3513C"/>
    <w:rsid w:val="00F37743"/>
    <w:rsid w:val="00F465C5"/>
    <w:rsid w:val="00F514B1"/>
    <w:rsid w:val="00F5180D"/>
    <w:rsid w:val="00F51B21"/>
    <w:rsid w:val="00F51D87"/>
    <w:rsid w:val="00F5256C"/>
    <w:rsid w:val="00F8142D"/>
    <w:rsid w:val="00F8455C"/>
    <w:rsid w:val="00F956C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3</cp:revision>
  <cp:lastPrinted>2026-05-11T06:18:00Z</cp:lastPrinted>
  <dcterms:created xsi:type="dcterms:W3CDTF">2026-05-11T11:00:00Z</dcterms:created>
  <dcterms:modified xsi:type="dcterms:W3CDTF">2026-05-11T11:01:00Z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