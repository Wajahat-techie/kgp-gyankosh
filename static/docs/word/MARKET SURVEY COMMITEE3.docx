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0285AC2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 </w:t>
      </w:r>
      <w:r w:rsidR="0007487E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AA90ED9" w14:textId="4EA80B8A" w:rsidR="00D05B94" w:rsidRPr="00377397" w:rsidRDefault="00721541" w:rsidP="005F3F9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Dated:</w:t>
      </w:r>
      <w:r w:rsidR="0007487E">
        <w:rPr>
          <w:rFonts w:ascii="Tahoma" w:hAnsi="Tahoma" w:cs="Tahoma"/>
          <w:b/>
          <w:bCs/>
          <w:color w:val="1F1F1F"/>
          <w:sz w:val="26"/>
          <w:szCs w:val="26"/>
        </w:rPr>
        <w:t>30-09-2025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A24B0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A4AA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</w:p>
    <w:p w14:paraId="49D3E5C9" w14:textId="4CC6F4CE" w:rsidR="007A4AAD" w:rsidRDefault="00D72DDA" w:rsidP="00F54F66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5B695AF7" w14:textId="043FF18B" w:rsidR="007A4AAD" w:rsidRDefault="0007487E" w:rsidP="0062531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  <w:r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S</w:t>
      </w:r>
      <w:r w:rsidRPr="0007487E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ubject: Formation of Market Survey Committee</w:t>
      </w:r>
      <w:r w:rsidR="001E3C65"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  <w:t>.</w:t>
      </w:r>
    </w:p>
    <w:p w14:paraId="060BD48B" w14:textId="77777777" w:rsidR="00625317" w:rsidRPr="007A4AAD" w:rsidRDefault="00625317" w:rsidP="0062531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8"/>
          <w:szCs w:val="28"/>
          <w:lang w:eastAsia="en-US"/>
        </w:rPr>
      </w:pPr>
    </w:p>
    <w:p w14:paraId="3C03CC12" w14:textId="65241CB7" w:rsidR="00625317" w:rsidRPr="00625317" w:rsidRDefault="001E3C65" w:rsidP="0062531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E3C65">
        <w:rPr>
          <w:rFonts w:ascii="Tahoma" w:hAnsi="Tahoma" w:cs="Tahoma"/>
          <w:color w:val="222222"/>
          <w:sz w:val="25"/>
          <w:szCs w:val="25"/>
          <w:lang w:eastAsia="en-US"/>
        </w:rPr>
        <w:t xml:space="preserve">In supersession of all previous orders related to the constitution of the Market Survey Committee, the following order is hereby issued for the establishment of a new Market Survey Committee within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this </w:t>
      </w:r>
      <w:r w:rsidR="00625317">
        <w:rPr>
          <w:rFonts w:ascii="Tahoma" w:hAnsi="Tahoma" w:cs="Tahoma"/>
          <w:color w:val="222222"/>
          <w:sz w:val="25"/>
          <w:szCs w:val="25"/>
          <w:lang w:eastAsia="en-US"/>
        </w:rPr>
        <w:t>institution.</w:t>
      </w:r>
      <w:r w:rsidR="00625317" w:rsidRPr="001E3C65">
        <w:rPr>
          <w:rFonts w:ascii="Tahoma" w:hAnsi="Tahoma" w:cs="Tahoma"/>
          <w:color w:val="222222"/>
          <w:sz w:val="25"/>
          <w:szCs w:val="25"/>
          <w:lang w:eastAsia="en-US"/>
        </w:rPr>
        <w:t xml:space="preserve"> This</w:t>
      </w:r>
      <w:r w:rsidRPr="001E3C65">
        <w:rPr>
          <w:rFonts w:ascii="Tahoma" w:hAnsi="Tahoma" w:cs="Tahoma"/>
          <w:color w:val="222222"/>
          <w:sz w:val="25"/>
          <w:szCs w:val="25"/>
          <w:lang w:eastAsia="en-US"/>
        </w:rPr>
        <w:t xml:space="preserve"> committee is constituted to undertake comprehensive market surveys for the procurement of items requisitioned by various departments, ensuring transparency, efficiency, and compliance with institutional </w:t>
      </w:r>
      <w:r w:rsidR="00625317" w:rsidRPr="001E3C65">
        <w:rPr>
          <w:rFonts w:ascii="Tahoma" w:hAnsi="Tahoma" w:cs="Tahoma"/>
          <w:color w:val="222222"/>
          <w:sz w:val="25"/>
          <w:szCs w:val="25"/>
          <w:lang w:eastAsia="en-US"/>
        </w:rPr>
        <w:t>policies.</w:t>
      </w:r>
      <w:r w:rsidR="00625317" w:rsidRPr="00625317">
        <w:rPr>
          <w:rFonts w:ascii="Tahoma" w:hAnsi="Tahoma" w:cs="Tahoma"/>
          <w:color w:val="222222"/>
          <w:sz w:val="25"/>
          <w:szCs w:val="25"/>
          <w:lang w:eastAsia="en-US"/>
        </w:rPr>
        <w:t xml:space="preserve"> The committee shall include at least two representatives from the requisitioning department, selected based on the specific items under survey.</w:t>
      </w:r>
    </w:p>
    <w:p w14:paraId="328945DB" w14:textId="0D0E6C4D" w:rsidR="007A4AAD" w:rsidRPr="007A4AAD" w:rsidRDefault="007A4AAD" w:rsidP="00625317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46B5BDC" w14:textId="4D49D134" w:rsidR="007A4AAD" w:rsidRDefault="007A4AAD" w:rsidP="007A4AA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7A4AA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Committee Members:</w:t>
      </w:r>
    </w:p>
    <w:p w14:paraId="2024E3FF" w14:textId="77777777" w:rsidR="007A4AAD" w:rsidRPr="007A4AAD" w:rsidRDefault="007A4AAD" w:rsidP="00BB1D47">
      <w:pPr>
        <w:shd w:val="clear" w:color="auto" w:fill="FFFFFF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tbl>
      <w:tblPr>
        <w:tblW w:w="7360" w:type="dxa"/>
        <w:tblLook w:val="04A0" w:firstRow="1" w:lastRow="0" w:firstColumn="1" w:lastColumn="0" w:noHBand="0" w:noVBand="1"/>
      </w:tblPr>
      <w:tblGrid>
        <w:gridCol w:w="7360"/>
      </w:tblGrid>
      <w:tr w:rsidR="00BB1D47" w:rsidRPr="00BB1D47" w14:paraId="288B003B" w14:textId="77777777" w:rsidTr="00BB1D47">
        <w:trPr>
          <w:trHeight w:val="310"/>
        </w:trPr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1192" w14:textId="77777777" w:rsidR="00BB1D47" w:rsidRPr="00BB1D47" w:rsidRDefault="00BB1D47" w:rsidP="00BB1D4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Mr. Tahir Amin Wani, Incharge/HoD Wood Technology</w:t>
            </w:r>
          </w:p>
        </w:tc>
      </w:tr>
      <w:tr w:rsidR="00BB1D47" w:rsidRPr="00BB1D47" w14:paraId="1D592801" w14:textId="77777777" w:rsidTr="00BB1D47">
        <w:trPr>
          <w:trHeight w:val="31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AA60" w14:textId="77777777" w:rsidR="00BB1D47" w:rsidRPr="00BB1D47" w:rsidRDefault="00BB1D47" w:rsidP="00BB1D4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Ms. Azmat Jehan, HoD Civil Engineering</w:t>
            </w:r>
          </w:p>
        </w:tc>
      </w:tr>
      <w:tr w:rsidR="00BB1D47" w:rsidRPr="00BB1D47" w14:paraId="0BDE4F0F" w14:textId="77777777" w:rsidTr="00BB1D47">
        <w:trPr>
          <w:trHeight w:val="31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05D0C" w14:textId="3A31708A" w:rsidR="00BB1D47" w:rsidRPr="00BB1D47" w:rsidRDefault="00BB1D47" w:rsidP="00BB1D4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Ms. Tooba</w:t>
            </w: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 xml:space="preserve"> Shah, Incharge Workshop</w:t>
            </w:r>
          </w:p>
        </w:tc>
      </w:tr>
      <w:tr w:rsidR="00BB1D47" w:rsidRPr="00BB1D47" w14:paraId="09A01E34" w14:textId="77777777" w:rsidTr="00BB1D47">
        <w:trPr>
          <w:trHeight w:val="31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BA0AE" w14:textId="15B72D09" w:rsidR="00BB1D47" w:rsidRPr="00BB1D47" w:rsidRDefault="00BB1D47" w:rsidP="00BB1D4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Ms. Gulshan</w:t>
            </w: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,</w:t>
            </w:r>
            <w:r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Section Officer</w:t>
            </w:r>
          </w:p>
        </w:tc>
      </w:tr>
      <w:tr w:rsidR="00BB1D47" w:rsidRPr="00BB1D47" w14:paraId="23073CDB" w14:textId="77777777" w:rsidTr="00BB1D47">
        <w:trPr>
          <w:trHeight w:val="31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363C4" w14:textId="77777777" w:rsidR="00BB1D47" w:rsidRPr="00BB1D47" w:rsidRDefault="00BB1D47" w:rsidP="00BB1D47">
            <w:pPr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B1D47">
              <w:rPr>
                <w:rFonts w:ascii="Tahoma" w:hAnsi="Tahoma" w:cs="Tahoma"/>
                <w:color w:val="000000"/>
                <w:sz w:val="25"/>
                <w:szCs w:val="25"/>
              </w:rPr>
              <w:t>Mr. Mohammad Amin Wani, Lecturer-I Electrical Engg</w:t>
            </w:r>
          </w:p>
        </w:tc>
      </w:tr>
    </w:tbl>
    <w:p w14:paraId="43A21D28" w14:textId="77777777" w:rsidR="007A4AAD" w:rsidRPr="007A4AAD" w:rsidRDefault="007A4AAD" w:rsidP="007A4AAD">
      <w:pPr>
        <w:shd w:val="clear" w:color="auto" w:fill="FFFFFF"/>
        <w:ind w:left="72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36F8C34" w14:textId="7C852C8C" w:rsidR="00B92C1D" w:rsidRDefault="00B92C1D" w:rsidP="00B92C1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B92C1D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Roles and Responsibilities</w:t>
      </w:r>
      <w:r w:rsidR="00625317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6D80DDDD" w14:textId="77777777" w:rsidR="00625317" w:rsidRPr="00B92C1D" w:rsidRDefault="00625317" w:rsidP="00B92C1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96292DD" w14:textId="77777777" w:rsidR="00B92C1D" w:rsidRPr="00625317" w:rsidRDefault="00B92C1D" w:rsidP="00625317">
      <w:pPr>
        <w:pStyle w:val="ListParagraph"/>
        <w:numPr>
          <w:ilvl w:val="0"/>
          <w:numId w:val="20"/>
        </w:numPr>
        <w:shd w:val="clear" w:color="auto" w:fill="FFFFFF"/>
        <w:ind w:left="0" w:hanging="63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25317">
        <w:rPr>
          <w:rFonts w:ascii="Tahoma" w:hAnsi="Tahoma" w:cs="Tahoma"/>
          <w:color w:val="222222"/>
          <w:sz w:val="25"/>
          <w:szCs w:val="25"/>
          <w:lang w:eastAsia="en-US"/>
        </w:rPr>
        <w:t>The committee shall conduct thorough market surveys to evaluate the availability, quality, specifications, and pricing of requisitioned items.</w:t>
      </w:r>
    </w:p>
    <w:p w14:paraId="65A8F84E" w14:textId="77777777" w:rsidR="00B92C1D" w:rsidRPr="00625317" w:rsidRDefault="00B92C1D" w:rsidP="00625317">
      <w:pPr>
        <w:pStyle w:val="ListParagraph"/>
        <w:numPr>
          <w:ilvl w:val="0"/>
          <w:numId w:val="20"/>
        </w:numPr>
        <w:shd w:val="clear" w:color="auto" w:fill="FFFFFF"/>
        <w:ind w:left="0" w:hanging="63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25317">
        <w:rPr>
          <w:rFonts w:ascii="Tahoma" w:hAnsi="Tahoma" w:cs="Tahoma"/>
          <w:color w:val="222222"/>
          <w:sz w:val="25"/>
          <w:szCs w:val="25"/>
          <w:lang w:eastAsia="en-US"/>
        </w:rPr>
        <w:t>The committee shall ensure that all procurement processes adhere to the institution’s policies and guidelines, promoting cost-effectiveness and transparency.</w:t>
      </w:r>
    </w:p>
    <w:p w14:paraId="1E4AC83E" w14:textId="3DD936FE" w:rsidR="00B92C1D" w:rsidRPr="00625317" w:rsidRDefault="00B92C1D" w:rsidP="00625317">
      <w:pPr>
        <w:pStyle w:val="ListParagraph"/>
        <w:numPr>
          <w:ilvl w:val="0"/>
          <w:numId w:val="20"/>
        </w:numPr>
        <w:shd w:val="clear" w:color="auto" w:fill="FFFFFF"/>
        <w:ind w:left="0" w:hanging="63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25317">
        <w:rPr>
          <w:rFonts w:ascii="Tahoma" w:hAnsi="Tahoma" w:cs="Tahoma"/>
          <w:color w:val="222222"/>
          <w:sz w:val="25"/>
          <w:szCs w:val="25"/>
          <w:lang w:eastAsia="en-US"/>
        </w:rPr>
        <w:t xml:space="preserve">The additional members from the requisitioning department shall provide </w:t>
      </w:r>
      <w:r w:rsidR="00BB1D47">
        <w:rPr>
          <w:rFonts w:ascii="Tahoma" w:hAnsi="Tahoma" w:cs="Tahoma"/>
          <w:color w:val="222222"/>
          <w:sz w:val="25"/>
          <w:szCs w:val="25"/>
          <w:lang w:eastAsia="en-US"/>
        </w:rPr>
        <w:t>specialised</w:t>
      </w:r>
      <w:r w:rsidRPr="00625317">
        <w:rPr>
          <w:rFonts w:ascii="Tahoma" w:hAnsi="Tahoma" w:cs="Tahoma"/>
          <w:color w:val="222222"/>
          <w:sz w:val="25"/>
          <w:szCs w:val="25"/>
          <w:lang w:eastAsia="en-US"/>
        </w:rPr>
        <w:t xml:space="preserve"> input to ensure the items meet departmental requirements.</w:t>
      </w:r>
    </w:p>
    <w:p w14:paraId="7F8CBC4E" w14:textId="77777777" w:rsidR="007A4AAD" w:rsidRP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5"/>
          <w:szCs w:val="25"/>
          <w:lang w:val="en-US" w:eastAsia="en-US"/>
        </w:rPr>
      </w:pPr>
    </w:p>
    <w:p w14:paraId="3181A2F6" w14:textId="121677C2" w:rsidR="007A4AAD" w:rsidRDefault="007A4AAD" w:rsidP="00BB1D47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4A27242C" w14:textId="02FCFE1C" w:rsidR="007A4AAD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noProof/>
          <w:color w:val="2222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DE35E5" wp14:editId="69C795C6">
                <wp:simplePos x="0" y="0"/>
                <wp:positionH relativeFrom="column">
                  <wp:posOffset>-196850</wp:posOffset>
                </wp:positionH>
                <wp:positionV relativeFrom="paragraph">
                  <wp:posOffset>165735</wp:posOffset>
                </wp:positionV>
                <wp:extent cx="2152650" cy="469900"/>
                <wp:effectExtent l="0" t="0" r="0" b="6350"/>
                <wp:wrapNone/>
                <wp:docPr id="1957381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6557C" w14:textId="7D5D8582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No: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KGP</w:t>
                            </w:r>
                            <w:proofErr w:type="gramEnd"/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/Estt/2025/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</w:t>
                            </w:r>
                          </w:p>
                          <w:p w14:paraId="436A7CFE" w14:textId="347992EE" w:rsidR="007A4AAD" w:rsidRPr="00D05B94" w:rsidRDefault="007A4AAD" w:rsidP="007A4AAD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</w:p>
                          <w:p w14:paraId="1FBB63DA" w14:textId="77777777" w:rsidR="007A4AAD" w:rsidRDefault="007A4A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DE35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.5pt;margin-top:13.05pt;width:169.5pt;height:3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" filled="f" stroked="f" strokeweight=".5pt">
                <v:textbox>
                  <w:txbxContent>
                    <w:p w14:paraId="74E6557C" w14:textId="7D5D8582" w:rsidR="007A4AAD" w:rsidRPr="00D05B94" w:rsidRDefault="007A4AAD" w:rsidP="007A4AAD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 w:hAnsi="Tahoma" w:cs="Tahoma"/>
                          <w:color w:val="1F1F1F"/>
                        </w:rPr>
                        <w:t>No: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KGP</w:t>
                      </w:r>
                      <w:proofErr w:type="gramEnd"/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/Estt/2025/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        </w:t>
                      </w:r>
                    </w:p>
                    <w:p w14:paraId="436A7CFE" w14:textId="347992EE" w:rsidR="007A4AAD" w:rsidRPr="00D05B94" w:rsidRDefault="007A4AAD" w:rsidP="007A4AAD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</w:p>
                    <w:p w14:paraId="1FBB63DA" w14:textId="77777777" w:rsidR="007A4AAD" w:rsidRDefault="007A4AAD"/>
                  </w:txbxContent>
                </v:textbox>
              </v:shape>
            </w:pict>
          </mc:Fallback>
        </mc:AlternateContent>
      </w:r>
    </w:p>
    <w:p w14:paraId="7750BE24" w14:textId="5892E42F" w:rsidR="00766784" w:rsidRPr="00D05B94" w:rsidRDefault="007A4AAD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</w:t>
      </w:r>
      <w:r w:rsidR="00625317">
        <w:rPr>
          <w:rFonts w:ascii="Tahoma" w:hAnsi="Tahoma" w:cs="Tahoma"/>
          <w:color w:val="222222"/>
          <w:lang w:val="en-US" w:eastAsia="en-US"/>
        </w:rPr>
        <w:t xml:space="preserve"> </w:t>
      </w:r>
      <w:r w:rsidR="00BB1D4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5147C424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625317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E242EE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</w:t>
      </w:r>
      <w:r w:rsidR="00625317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3B8EA68F" w14:textId="77777777" w:rsidR="007A4AAD" w:rsidRDefault="007A4AAD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1261588C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</w:t>
      </w:r>
      <w:r w:rsidR="003D208D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377397">
        <w:rPr>
          <w:rFonts w:ascii="Tahoma" w:hAnsi="Tahoma" w:cs="Tahoma"/>
          <w:color w:val="1F1F1F"/>
          <w:sz w:val="24"/>
          <w:szCs w:val="24"/>
        </w:rPr>
        <w:t>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4A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" w:right="74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A8EE" w14:textId="77777777" w:rsidR="002C224B" w:rsidRDefault="002C224B">
      <w:r>
        <w:separator/>
      </w:r>
    </w:p>
  </w:endnote>
  <w:endnote w:type="continuationSeparator" w:id="0">
    <w:p w14:paraId="2D571776" w14:textId="77777777" w:rsidR="002C224B" w:rsidRDefault="002C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C8E4" w14:textId="77777777" w:rsidR="0052173E" w:rsidRDefault="0052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6F49" w14:textId="77777777" w:rsidR="0052173E" w:rsidRDefault="0052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B28B" w14:textId="77777777" w:rsidR="0052173E" w:rsidRDefault="0052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A0B1E" w14:textId="77777777" w:rsidR="002C224B" w:rsidRDefault="002C224B">
      <w:r>
        <w:separator/>
      </w:r>
    </w:p>
  </w:footnote>
  <w:footnote w:type="continuationSeparator" w:id="0">
    <w:p w14:paraId="3E9CE196" w14:textId="77777777" w:rsidR="002C224B" w:rsidRDefault="002C2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A4EC" w14:textId="77777777" w:rsidR="0052173E" w:rsidRDefault="0052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6C2EFE">
          <wp:simplePos x="0" y="0"/>
          <wp:positionH relativeFrom="margin">
            <wp:align>left</wp:align>
          </wp:positionH>
          <wp:positionV relativeFrom="page">
            <wp:posOffset>412750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938021191" name="Picture 9380211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C6598AE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52173E">
      <w:rPr>
        <w:sz w:val="20"/>
        <w:szCs w:val="20"/>
      </w:rPr>
      <w:t xml:space="preserve">   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0E6D" w14:textId="77777777" w:rsidR="0052173E" w:rsidRDefault="0052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D87CDC"/>
    <w:multiLevelType w:val="multilevel"/>
    <w:tmpl w:val="8AB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F1AEB"/>
    <w:multiLevelType w:val="hybridMultilevel"/>
    <w:tmpl w:val="9DB820AA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52B9447C"/>
    <w:multiLevelType w:val="multilevel"/>
    <w:tmpl w:val="FEF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021775">
    <w:abstractNumId w:val="9"/>
  </w:num>
  <w:num w:numId="2" w16cid:durableId="35551934">
    <w:abstractNumId w:val="7"/>
  </w:num>
  <w:num w:numId="3" w16cid:durableId="1754428724">
    <w:abstractNumId w:val="6"/>
  </w:num>
  <w:num w:numId="4" w16cid:durableId="773017811">
    <w:abstractNumId w:val="5"/>
  </w:num>
  <w:num w:numId="5" w16cid:durableId="1342707537">
    <w:abstractNumId w:val="4"/>
  </w:num>
  <w:num w:numId="6" w16cid:durableId="1844124687">
    <w:abstractNumId w:val="8"/>
  </w:num>
  <w:num w:numId="7" w16cid:durableId="1868714514">
    <w:abstractNumId w:val="3"/>
  </w:num>
  <w:num w:numId="8" w16cid:durableId="1347903663">
    <w:abstractNumId w:val="2"/>
  </w:num>
  <w:num w:numId="9" w16cid:durableId="267157076">
    <w:abstractNumId w:val="1"/>
  </w:num>
  <w:num w:numId="10" w16cid:durableId="480585793">
    <w:abstractNumId w:val="0"/>
  </w:num>
  <w:num w:numId="11" w16cid:durableId="1928998036">
    <w:abstractNumId w:val="12"/>
  </w:num>
  <w:num w:numId="12" w16cid:durableId="707145132">
    <w:abstractNumId w:val="14"/>
  </w:num>
  <w:num w:numId="13" w16cid:durableId="1058237359">
    <w:abstractNumId w:val="11"/>
  </w:num>
  <w:num w:numId="14" w16cid:durableId="754518525">
    <w:abstractNumId w:val="18"/>
  </w:num>
  <w:num w:numId="15" w16cid:durableId="2072193773">
    <w:abstractNumId w:val="17"/>
  </w:num>
  <w:num w:numId="16" w16cid:durableId="1653753918">
    <w:abstractNumId w:val="16"/>
  </w:num>
  <w:num w:numId="17" w16cid:durableId="1908415372">
    <w:abstractNumId w:val="15"/>
  </w:num>
  <w:num w:numId="18" w16cid:durableId="1394349671">
    <w:abstractNumId w:val="19"/>
  </w:num>
  <w:num w:numId="19" w16cid:durableId="1151169827">
    <w:abstractNumId w:val="10"/>
  </w:num>
  <w:num w:numId="20" w16cid:durableId="6549964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487E"/>
    <w:rsid w:val="000A2EB0"/>
    <w:rsid w:val="000B76C4"/>
    <w:rsid w:val="000C5610"/>
    <w:rsid w:val="000D572C"/>
    <w:rsid w:val="000E6552"/>
    <w:rsid w:val="000F39B7"/>
    <w:rsid w:val="000F3A4F"/>
    <w:rsid w:val="000F59AC"/>
    <w:rsid w:val="00135F2B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B767D"/>
    <w:rsid w:val="001E3C65"/>
    <w:rsid w:val="001E7EC2"/>
    <w:rsid w:val="001F1320"/>
    <w:rsid w:val="00201333"/>
    <w:rsid w:val="00206250"/>
    <w:rsid w:val="00210FA7"/>
    <w:rsid w:val="00215347"/>
    <w:rsid w:val="00216417"/>
    <w:rsid w:val="0026631D"/>
    <w:rsid w:val="002C224B"/>
    <w:rsid w:val="002C2F53"/>
    <w:rsid w:val="00324DAA"/>
    <w:rsid w:val="0033518C"/>
    <w:rsid w:val="003437C2"/>
    <w:rsid w:val="00343EC9"/>
    <w:rsid w:val="003715B0"/>
    <w:rsid w:val="003756E0"/>
    <w:rsid w:val="00377186"/>
    <w:rsid w:val="00377397"/>
    <w:rsid w:val="003A1C03"/>
    <w:rsid w:val="003A7892"/>
    <w:rsid w:val="003B2A0C"/>
    <w:rsid w:val="003B2BB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7628"/>
    <w:rsid w:val="004F3334"/>
    <w:rsid w:val="004F4269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84439"/>
    <w:rsid w:val="005A4526"/>
    <w:rsid w:val="005A4A34"/>
    <w:rsid w:val="005B6603"/>
    <w:rsid w:val="005C1B16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1705F"/>
    <w:rsid w:val="00624B0E"/>
    <w:rsid w:val="00625317"/>
    <w:rsid w:val="006264B4"/>
    <w:rsid w:val="00643033"/>
    <w:rsid w:val="00644CC3"/>
    <w:rsid w:val="00661468"/>
    <w:rsid w:val="006649F0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483D"/>
    <w:rsid w:val="0070544A"/>
    <w:rsid w:val="007152D7"/>
    <w:rsid w:val="00721541"/>
    <w:rsid w:val="00746C14"/>
    <w:rsid w:val="00766784"/>
    <w:rsid w:val="0078386D"/>
    <w:rsid w:val="007A4AAD"/>
    <w:rsid w:val="007C2C59"/>
    <w:rsid w:val="007F3B24"/>
    <w:rsid w:val="00801F23"/>
    <w:rsid w:val="008356A9"/>
    <w:rsid w:val="00837632"/>
    <w:rsid w:val="0085640F"/>
    <w:rsid w:val="008567AA"/>
    <w:rsid w:val="0085767F"/>
    <w:rsid w:val="0088511B"/>
    <w:rsid w:val="00892712"/>
    <w:rsid w:val="008A46C2"/>
    <w:rsid w:val="008A680A"/>
    <w:rsid w:val="008B0BB0"/>
    <w:rsid w:val="008D3BB0"/>
    <w:rsid w:val="008D5F83"/>
    <w:rsid w:val="008E64F3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0BC7"/>
    <w:rsid w:val="009D125F"/>
    <w:rsid w:val="009D3723"/>
    <w:rsid w:val="009E04F2"/>
    <w:rsid w:val="009F15F2"/>
    <w:rsid w:val="00A03B7B"/>
    <w:rsid w:val="00A119F0"/>
    <w:rsid w:val="00A200C9"/>
    <w:rsid w:val="00A24B0C"/>
    <w:rsid w:val="00A250D5"/>
    <w:rsid w:val="00A32F56"/>
    <w:rsid w:val="00A36028"/>
    <w:rsid w:val="00A552DF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AF1916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92C1D"/>
    <w:rsid w:val="00BB1D47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E71B2"/>
    <w:rsid w:val="00CF3540"/>
    <w:rsid w:val="00CF6F27"/>
    <w:rsid w:val="00CF7953"/>
    <w:rsid w:val="00D05B94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0076D"/>
    <w:rsid w:val="00E17F4F"/>
    <w:rsid w:val="00E21D97"/>
    <w:rsid w:val="00E22509"/>
    <w:rsid w:val="00E32434"/>
    <w:rsid w:val="00E578DA"/>
    <w:rsid w:val="00E64C21"/>
    <w:rsid w:val="00E80A8C"/>
    <w:rsid w:val="00E826FF"/>
    <w:rsid w:val="00E849CC"/>
    <w:rsid w:val="00EA0CA6"/>
    <w:rsid w:val="00EC24C6"/>
    <w:rsid w:val="00EF2255"/>
    <w:rsid w:val="00EF2933"/>
    <w:rsid w:val="00F01BD2"/>
    <w:rsid w:val="00F05146"/>
    <w:rsid w:val="00F0685B"/>
    <w:rsid w:val="00F1115D"/>
    <w:rsid w:val="00F3513C"/>
    <w:rsid w:val="00F465C5"/>
    <w:rsid w:val="00F5180D"/>
    <w:rsid w:val="00F51B21"/>
    <w:rsid w:val="00F51D87"/>
    <w:rsid w:val="00F5256C"/>
    <w:rsid w:val="00F54F66"/>
    <w:rsid w:val="00F8142D"/>
    <w:rsid w:val="00F8455C"/>
    <w:rsid w:val="00F95D3F"/>
    <w:rsid w:val="00FA566A"/>
    <w:rsid w:val="00FD373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1283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2025-09-30T08:30:00Z</cp:lastPrinted>
  <dcterms:created xsi:type="dcterms:W3CDTF">2025-09-30T08:15:00Z</dcterms:created>
  <dcterms:modified xsi:type="dcterms:W3CDTF">2025-09-30T08:39:00Z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