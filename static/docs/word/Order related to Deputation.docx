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38A5" w14:textId="6FDD1ADE" w:rsidR="005B2F2A" w:rsidRPr="00DB6F7A" w:rsidRDefault="005B2F2A" w:rsidP="00DB6F7A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 w:rsidRPr="00DB6F7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Order No:</w:t>
      </w:r>
      <w:r w:rsidR="00316797" w:rsidRPr="00DB6F7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</w:t>
      </w:r>
      <w:r w:rsidR="00713FA7" w:rsidRPr="00DB6F7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  <w:r w:rsidRPr="00DB6F7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/2026</w:t>
      </w:r>
    </w:p>
    <w:p w14:paraId="0D801063" w14:textId="202472B3" w:rsidR="005B2F2A" w:rsidRPr="00DB6F7A" w:rsidRDefault="00DB6F7A" w:rsidP="00DB6F7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                          </w:t>
      </w:r>
      <w:r w:rsidR="005B2F2A" w:rsidRPr="00DB6F7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Dated:</w:t>
      </w:r>
    </w:p>
    <w:p w14:paraId="5E751814" w14:textId="77777777" w:rsidR="00534487" w:rsidRDefault="00534487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</w:p>
    <w:p w14:paraId="76D9B89D" w14:textId="111654AC" w:rsidR="00DB6F7A" w:rsidRPr="00DB6F7A" w:rsidRDefault="00DB6F7A" w:rsidP="00DB6F7A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</w:pPr>
      <w:r w:rsidRPr="00DB6F7A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Subject: Deputation of Officers to the Jammu Office of </w:t>
      </w:r>
      <w:r w:rsidR="00F84C96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the Director, </w:t>
      </w:r>
      <w:r w:rsidRPr="00DB6F7A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Department of Skill Development for GeM </w:t>
      </w:r>
      <w:r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Procurements</w:t>
      </w:r>
      <w:r w:rsidR="00F84C96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 </w:t>
      </w:r>
      <w:r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related</w:t>
      </w:r>
      <w:r w:rsidRPr="00DB6F7A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 duties.</w:t>
      </w:r>
    </w:p>
    <w:p w14:paraId="4CF4E5C2" w14:textId="77777777" w:rsidR="00DB6F7A" w:rsidRPr="00DB6F7A" w:rsidRDefault="00DB6F7A" w:rsidP="00DB6F7A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</w:pPr>
    </w:p>
    <w:p w14:paraId="198C4EFB" w14:textId="0D21726B" w:rsidR="00DB6F7A" w:rsidRDefault="00DB6F7A" w:rsidP="00DB6F7A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Consequent upon the directions received from the Director, Department of Skill Development,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during a </w:t>
      </w:r>
      <w:r w:rsidR="00F84C96">
        <w:rPr>
          <w:rFonts w:ascii="Tahoma" w:hAnsi="Tahoma" w:cs="Tahoma"/>
          <w:color w:val="222222"/>
          <w:sz w:val="25"/>
          <w:szCs w:val="25"/>
          <w:lang w:eastAsia="en-US"/>
        </w:rPr>
        <w:t>virtual SPLC meeting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on 06-03-2026 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regarding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the 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>deputation of a team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from Kashmir Government Polytechnic College, Srinagar,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 to the Jammu Office of the</w:t>
      </w:r>
      <w:r w:rsidR="00F84C96">
        <w:rPr>
          <w:rFonts w:ascii="Tahoma" w:hAnsi="Tahoma" w:cs="Tahoma"/>
          <w:color w:val="222222"/>
          <w:sz w:val="25"/>
          <w:szCs w:val="25"/>
          <w:lang w:eastAsia="en-US"/>
        </w:rPr>
        <w:t xml:space="preserve"> Director, 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Department of Skill Development in connection with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the submission of details related to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 GeM (Government e-Marketplace) procurements</w:t>
      </w:r>
      <w:r w:rsidR="001D400D">
        <w:rPr>
          <w:rFonts w:ascii="Tahoma" w:hAnsi="Tahoma" w:cs="Tahoma"/>
          <w:color w:val="222222"/>
          <w:sz w:val="25"/>
          <w:szCs w:val="25"/>
          <w:lang w:eastAsia="en-US"/>
        </w:rPr>
        <w:t xml:space="preserve"> done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by the institution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>, the following officers are hereby deputed with immediate effect:</w:t>
      </w:r>
    </w:p>
    <w:p w14:paraId="545C3023" w14:textId="77777777" w:rsidR="00F84C96" w:rsidRPr="00DB6F7A" w:rsidRDefault="00F84C96" w:rsidP="00DB6F7A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6BEB50C" w14:textId="38A37CB0" w:rsidR="00DB6F7A" w:rsidRPr="00DB6F7A" w:rsidRDefault="00DB6F7A" w:rsidP="00DB6F7A">
      <w:pPr>
        <w:numPr>
          <w:ilvl w:val="0"/>
          <w:numId w:val="26"/>
        </w:numPr>
        <w:shd w:val="clear" w:color="auto" w:fill="FFFFFF"/>
        <w:tabs>
          <w:tab w:val="clear" w:pos="720"/>
          <w:tab w:val="num" w:pos="0"/>
        </w:tabs>
        <w:spacing w:line="276" w:lineRule="auto"/>
        <w:ind w:hanging="100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Er</w:t>
      </w: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. Bilal Ahmad </w:t>
      </w: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Bhat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, HOD Leather Technology.</w:t>
      </w:r>
    </w:p>
    <w:p w14:paraId="4D345A3C" w14:textId="653A8032" w:rsidR="00DB6F7A" w:rsidRPr="00DB6F7A" w:rsidRDefault="00DB6F7A" w:rsidP="00DB6F7A">
      <w:pPr>
        <w:numPr>
          <w:ilvl w:val="0"/>
          <w:numId w:val="26"/>
        </w:numPr>
        <w:shd w:val="clear" w:color="auto" w:fill="FFFFFF"/>
        <w:tabs>
          <w:tab w:val="clear" w:pos="720"/>
          <w:tab w:val="num" w:pos="0"/>
        </w:tabs>
        <w:spacing w:line="276" w:lineRule="auto"/>
        <w:ind w:hanging="100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Er</w:t>
      </w: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. Tahir Amin </w:t>
      </w: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Wani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, HOD/Incharge Wood Technology</w:t>
      </w:r>
    </w:p>
    <w:p w14:paraId="6C769792" w14:textId="4A474E01" w:rsidR="00DB6F7A" w:rsidRPr="00DB6F7A" w:rsidRDefault="00DB6F7A" w:rsidP="00DB6F7A">
      <w:pPr>
        <w:numPr>
          <w:ilvl w:val="0"/>
          <w:numId w:val="26"/>
        </w:numPr>
        <w:shd w:val="clear" w:color="auto" w:fill="FFFFFF"/>
        <w:tabs>
          <w:tab w:val="clear" w:pos="720"/>
          <w:tab w:val="num" w:pos="0"/>
        </w:tabs>
        <w:spacing w:line="276" w:lineRule="auto"/>
        <w:ind w:hanging="100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Er</w:t>
      </w: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 Mudasir Rashid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, Lecturer-I Automobile Engg/TPO</w:t>
      </w:r>
    </w:p>
    <w:p w14:paraId="1CA1ABD6" w14:textId="194C0839" w:rsidR="00DB6F7A" w:rsidRPr="00DB6F7A" w:rsidRDefault="00DB6F7A" w:rsidP="00DB6F7A">
      <w:pPr>
        <w:numPr>
          <w:ilvl w:val="0"/>
          <w:numId w:val="26"/>
        </w:numPr>
        <w:shd w:val="clear" w:color="auto" w:fill="FFFFFF"/>
        <w:tabs>
          <w:tab w:val="clear" w:pos="720"/>
          <w:tab w:val="num" w:pos="0"/>
        </w:tabs>
        <w:spacing w:line="276" w:lineRule="auto"/>
        <w:ind w:hanging="100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Er</w:t>
      </w: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 Mohd Amin Wani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, 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Lecturer-I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Electrical Engg</w:t>
      </w:r>
    </w:p>
    <w:p w14:paraId="789DC269" w14:textId="77777777" w:rsidR="00DB6F7A" w:rsidRPr="00DB6F7A" w:rsidRDefault="00DB6F7A" w:rsidP="00DB6F7A">
      <w:pPr>
        <w:shd w:val="clear" w:color="auto" w:fill="FFFFFF"/>
        <w:spacing w:line="276" w:lineRule="auto"/>
        <w:ind w:left="-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149E486" w14:textId="77777777" w:rsidR="00DB6F7A" w:rsidRPr="00DB6F7A" w:rsidRDefault="00DB6F7A" w:rsidP="00DB6F7A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Period of Deputation: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 The deputation shall be effective from </w:t>
      </w: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07-03-2026 to 10-03-2026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 (both days inclusive).</w:t>
      </w:r>
    </w:p>
    <w:p w14:paraId="0AD08980" w14:textId="77777777" w:rsidR="00DB6F7A" w:rsidRPr="00DB6F7A" w:rsidRDefault="00DB6F7A" w:rsidP="00DB6F7A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>The deputed officers shall report to the concerned authority/officer in the Jammu Office of the Department of Skill Development immediately for the assigned duties related to GeM procurements.</w:t>
      </w:r>
    </w:p>
    <w:p w14:paraId="7D37BC67" w14:textId="665E5FAE" w:rsidR="00DB6F7A" w:rsidRDefault="00F84C96" w:rsidP="00DB6F7A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A7D360" wp14:editId="7BB4EDA4">
            <wp:simplePos x="0" y="0"/>
            <wp:positionH relativeFrom="column">
              <wp:posOffset>3541257</wp:posOffset>
            </wp:positionH>
            <wp:positionV relativeFrom="paragraph">
              <wp:posOffset>238898</wp:posOffset>
            </wp:positionV>
            <wp:extent cx="1609725" cy="862330"/>
            <wp:effectExtent l="0" t="0" r="9525" b="0"/>
            <wp:wrapTight wrapText="bothSides">
              <wp:wrapPolygon edited="0">
                <wp:start x="13292" y="0"/>
                <wp:lineTo x="8947" y="477"/>
                <wp:lineTo x="2045" y="5249"/>
                <wp:lineTo x="2045" y="8112"/>
                <wp:lineTo x="0" y="11929"/>
                <wp:lineTo x="0" y="13361"/>
                <wp:lineTo x="6646" y="15747"/>
                <wp:lineTo x="6902" y="20996"/>
                <wp:lineTo x="8180" y="20996"/>
                <wp:lineTo x="8436" y="20518"/>
                <wp:lineTo x="9714" y="15747"/>
                <wp:lineTo x="14570" y="8112"/>
                <wp:lineTo x="21472" y="5726"/>
                <wp:lineTo x="21472" y="1909"/>
                <wp:lineTo x="14570" y="0"/>
                <wp:lineTo x="13292" y="0"/>
              </wp:wrapPolygon>
            </wp:wrapTight>
            <wp:docPr id="7846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F7A" w:rsidRP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The officers shall be entitled to </w:t>
      </w:r>
      <w:r w:rsidR="00DB6F7A">
        <w:rPr>
          <w:rFonts w:ascii="Tahoma" w:hAnsi="Tahoma" w:cs="Tahoma"/>
          <w:color w:val="222222"/>
          <w:sz w:val="25"/>
          <w:szCs w:val="25"/>
          <w:lang w:eastAsia="en-US"/>
        </w:rPr>
        <w:t xml:space="preserve">the </w:t>
      </w:r>
      <w:r w:rsidR="00DB6F7A" w:rsidRPr="00DB6F7A">
        <w:rPr>
          <w:rFonts w:ascii="Tahoma" w:hAnsi="Tahoma" w:cs="Tahoma"/>
          <w:color w:val="222222"/>
          <w:sz w:val="25"/>
          <w:szCs w:val="25"/>
          <w:lang w:eastAsia="en-US"/>
        </w:rPr>
        <w:t>usual TA/DA as admissible under rules for the period of deputation</w:t>
      </w:r>
      <w:r w:rsidR="00DB6F7A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36622B63" w14:textId="77C6761C" w:rsidR="00316797" w:rsidRDefault="00316797" w:rsidP="00DB6F7A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0019DC9" w14:textId="2031EAF2" w:rsidR="00316797" w:rsidRDefault="00316797" w:rsidP="0031679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1AA10DF" w14:textId="075F1968" w:rsidR="00316797" w:rsidRPr="00316797" w:rsidRDefault="00316797" w:rsidP="0031679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4466B3" w14:textId="29B4B76A" w:rsidR="00534487" w:rsidRPr="00DB6F7A" w:rsidRDefault="009B7BCF" w:rsidP="00DB6F7A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 w:rsidRPr="009B7BCF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</w:t>
      </w:r>
    </w:p>
    <w:p w14:paraId="045B7E4C" w14:textId="659B22E1" w:rsidR="009B7BCF" w:rsidRPr="00377397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</w:t>
      </w:r>
      <w:r w:rsidR="00530606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5EC2267F" w14:textId="56EFB3BE" w:rsidR="009B7BCF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F84C9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530EFB69" w14:textId="16F696B5" w:rsidR="00766784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E01C8F7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70B7286" w14:textId="61AA3DBF" w:rsidR="00534487" w:rsidRPr="00713FA7" w:rsidRDefault="00DB6F7A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713FA7">
        <w:rPr>
          <w:rFonts w:ascii="Tahoma" w:hAnsi="Tahoma" w:cs="Tahoma"/>
          <w:color w:val="1F1F1F"/>
          <w:sz w:val="24"/>
          <w:szCs w:val="24"/>
        </w:rPr>
        <w:t>No: KGP</w:t>
      </w:r>
      <w:r w:rsidR="00713FA7" w:rsidRPr="00713FA7">
        <w:rPr>
          <w:rFonts w:ascii="Tahoma" w:hAnsi="Tahoma" w:cs="Tahoma"/>
          <w:color w:val="1F1F1F"/>
          <w:sz w:val="24"/>
          <w:szCs w:val="24"/>
        </w:rPr>
        <w:t>/Estt/2026/</w:t>
      </w:r>
    </w:p>
    <w:p w14:paraId="719E9E8D" w14:textId="18694100" w:rsidR="00713FA7" w:rsidRPr="00713FA7" w:rsidRDefault="00713FA7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713FA7">
        <w:rPr>
          <w:rFonts w:ascii="Tahoma" w:hAnsi="Tahoma" w:cs="Tahoma"/>
          <w:color w:val="1F1F1F"/>
          <w:sz w:val="24"/>
          <w:szCs w:val="24"/>
        </w:rPr>
        <w:t>Dated:</w:t>
      </w:r>
    </w:p>
    <w:p w14:paraId="57997E20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AD1A2EE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D39AC9E" w14:textId="77777777" w:rsidR="00DB6F7A" w:rsidRPr="00DB6F7A" w:rsidRDefault="00DB6F7A" w:rsidP="00DB6F7A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B6F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28A034FE" w14:textId="77777777" w:rsidR="00DB6F7A" w:rsidRPr="00DB6F7A" w:rsidRDefault="00DB6F7A" w:rsidP="00DB6F7A">
      <w:pPr>
        <w:numPr>
          <w:ilvl w:val="0"/>
          <w:numId w:val="27"/>
        </w:numPr>
        <w:shd w:val="clear" w:color="auto" w:fill="FFFFFF"/>
        <w:tabs>
          <w:tab w:val="clear" w:pos="720"/>
        </w:tabs>
        <w:ind w:left="-142" w:hanging="425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>Concerned Officers for compliance.</w:t>
      </w:r>
    </w:p>
    <w:p w14:paraId="251DB709" w14:textId="77777777" w:rsidR="00DB6F7A" w:rsidRDefault="00DB6F7A" w:rsidP="00DB6F7A">
      <w:pPr>
        <w:numPr>
          <w:ilvl w:val="0"/>
          <w:numId w:val="27"/>
        </w:numPr>
        <w:shd w:val="clear" w:color="auto" w:fill="FFFFFF"/>
        <w:tabs>
          <w:tab w:val="clear" w:pos="720"/>
        </w:tabs>
        <w:ind w:left="-142" w:hanging="425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>Director, Department of Skill Development, J&amp;K (for kind information).</w:t>
      </w:r>
    </w:p>
    <w:p w14:paraId="7DDE8540" w14:textId="76EB932C" w:rsidR="00DB6F7A" w:rsidRPr="00DB6F7A" w:rsidRDefault="00DB6F7A" w:rsidP="00DB6F7A">
      <w:pPr>
        <w:numPr>
          <w:ilvl w:val="0"/>
          <w:numId w:val="27"/>
        </w:numPr>
        <w:shd w:val="clear" w:color="auto" w:fill="FFFFFF"/>
        <w:tabs>
          <w:tab w:val="clear" w:pos="720"/>
        </w:tabs>
        <w:ind w:left="-142" w:hanging="425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Accounts Section for information.</w:t>
      </w:r>
    </w:p>
    <w:p w14:paraId="27526452" w14:textId="1BF81F29" w:rsidR="00DB6F7A" w:rsidRPr="00DB6F7A" w:rsidRDefault="00DB6F7A" w:rsidP="00DB6F7A">
      <w:pPr>
        <w:numPr>
          <w:ilvl w:val="0"/>
          <w:numId w:val="27"/>
        </w:numPr>
        <w:shd w:val="clear" w:color="auto" w:fill="FFFFFF"/>
        <w:tabs>
          <w:tab w:val="clear" w:pos="720"/>
        </w:tabs>
        <w:ind w:left="-142" w:hanging="425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>Office file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DB6F7A">
        <w:rPr>
          <w:rFonts w:ascii="Tahoma" w:hAnsi="Tahoma" w:cs="Tahoma"/>
          <w:color w:val="222222"/>
          <w:sz w:val="25"/>
          <w:szCs w:val="25"/>
          <w:lang w:eastAsia="en-US"/>
        </w:rPr>
        <w:t>for record.</w:t>
      </w: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84C96">
      <w:headerReference w:type="default" r:id="rId8"/>
      <w:footerReference w:type="default" r:id="rId9"/>
      <w:pgSz w:w="11906" w:h="16838"/>
      <w:pgMar w:top="900" w:right="566" w:bottom="1080" w:left="156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0211C" w14:textId="77777777" w:rsidR="007B5B4C" w:rsidRDefault="007B5B4C">
      <w:r>
        <w:separator/>
      </w:r>
    </w:p>
  </w:endnote>
  <w:endnote w:type="continuationSeparator" w:id="0">
    <w:p w14:paraId="21D56AEF" w14:textId="77777777" w:rsidR="007B5B4C" w:rsidRDefault="007B5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5D9A9" w14:textId="77777777" w:rsidR="007B5B4C" w:rsidRDefault="007B5B4C">
      <w:r>
        <w:separator/>
      </w:r>
    </w:p>
  </w:footnote>
  <w:footnote w:type="continuationSeparator" w:id="0">
    <w:p w14:paraId="2DE122E0" w14:textId="77777777" w:rsidR="007B5B4C" w:rsidRDefault="007B5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97536F0" w:rsidR="00C160EC" w:rsidRDefault="005B2F2A" w:rsidP="005B2F2A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2C0D21E">
          <wp:simplePos x="0" y="0"/>
          <wp:positionH relativeFrom="column">
            <wp:posOffset>-184150</wp:posOffset>
          </wp:positionH>
          <wp:positionV relativeFrom="page">
            <wp:posOffset>376555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794242298" name="Picture 1794242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B9C625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836C359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5B2F2A">
      <w:rPr>
        <w:sz w:val="20"/>
        <w:szCs w:val="20"/>
      </w:rPr>
      <w:t xml:space="preserve">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0129E8"/>
    <w:multiLevelType w:val="multilevel"/>
    <w:tmpl w:val="C750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CE5B82"/>
    <w:multiLevelType w:val="multilevel"/>
    <w:tmpl w:val="9386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69D1DF0"/>
    <w:multiLevelType w:val="multilevel"/>
    <w:tmpl w:val="6DB0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8094629"/>
    <w:multiLevelType w:val="multilevel"/>
    <w:tmpl w:val="873C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2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6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04792">
    <w:abstractNumId w:val="9"/>
  </w:num>
  <w:num w:numId="2" w16cid:durableId="26570676">
    <w:abstractNumId w:val="7"/>
  </w:num>
  <w:num w:numId="3" w16cid:durableId="915669514">
    <w:abstractNumId w:val="6"/>
  </w:num>
  <w:num w:numId="4" w16cid:durableId="807167164">
    <w:abstractNumId w:val="5"/>
  </w:num>
  <w:num w:numId="5" w16cid:durableId="55596228">
    <w:abstractNumId w:val="4"/>
  </w:num>
  <w:num w:numId="6" w16cid:durableId="1570841337">
    <w:abstractNumId w:val="8"/>
  </w:num>
  <w:num w:numId="7" w16cid:durableId="1523543893">
    <w:abstractNumId w:val="3"/>
  </w:num>
  <w:num w:numId="8" w16cid:durableId="132870875">
    <w:abstractNumId w:val="2"/>
  </w:num>
  <w:num w:numId="9" w16cid:durableId="1280648303">
    <w:abstractNumId w:val="1"/>
  </w:num>
  <w:num w:numId="10" w16cid:durableId="1229029160">
    <w:abstractNumId w:val="0"/>
  </w:num>
  <w:num w:numId="11" w16cid:durableId="2098862422">
    <w:abstractNumId w:val="14"/>
  </w:num>
  <w:num w:numId="12" w16cid:durableId="857082655">
    <w:abstractNumId w:val="15"/>
  </w:num>
  <w:num w:numId="13" w16cid:durableId="1116872792">
    <w:abstractNumId w:val="13"/>
  </w:num>
  <w:num w:numId="14" w16cid:durableId="1789734720">
    <w:abstractNumId w:val="23"/>
  </w:num>
  <w:num w:numId="15" w16cid:durableId="33580322">
    <w:abstractNumId w:val="22"/>
  </w:num>
  <w:num w:numId="16" w16cid:durableId="1555578138">
    <w:abstractNumId w:val="19"/>
  </w:num>
  <w:num w:numId="17" w16cid:durableId="148635917">
    <w:abstractNumId w:val="17"/>
  </w:num>
  <w:num w:numId="18" w16cid:durableId="749472060">
    <w:abstractNumId w:val="25"/>
  </w:num>
  <w:num w:numId="19" w16cid:durableId="476727945">
    <w:abstractNumId w:val="24"/>
  </w:num>
  <w:num w:numId="20" w16cid:durableId="81533361">
    <w:abstractNumId w:val="18"/>
  </w:num>
  <w:num w:numId="21" w16cid:durableId="1017346724">
    <w:abstractNumId w:val="26"/>
  </w:num>
  <w:num w:numId="22" w16cid:durableId="1109081156">
    <w:abstractNumId w:val="11"/>
  </w:num>
  <w:num w:numId="23" w16cid:durableId="1812475191">
    <w:abstractNumId w:val="21"/>
  </w:num>
  <w:num w:numId="24" w16cid:durableId="867721671">
    <w:abstractNumId w:val="10"/>
  </w:num>
  <w:num w:numId="25" w16cid:durableId="845829803">
    <w:abstractNumId w:val="20"/>
  </w:num>
  <w:num w:numId="26" w16cid:durableId="828519114">
    <w:abstractNumId w:val="12"/>
  </w:num>
  <w:num w:numId="27" w16cid:durableId="19680770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D3CAA"/>
    <w:rsid w:val="000E26A1"/>
    <w:rsid w:val="000E6552"/>
    <w:rsid w:val="000F3A4F"/>
    <w:rsid w:val="000F49EA"/>
    <w:rsid w:val="000F59AC"/>
    <w:rsid w:val="00107724"/>
    <w:rsid w:val="001364FE"/>
    <w:rsid w:val="001368DD"/>
    <w:rsid w:val="00147DB3"/>
    <w:rsid w:val="001518A5"/>
    <w:rsid w:val="00151B57"/>
    <w:rsid w:val="00160095"/>
    <w:rsid w:val="00164C0B"/>
    <w:rsid w:val="00170095"/>
    <w:rsid w:val="00170E4F"/>
    <w:rsid w:val="001743F4"/>
    <w:rsid w:val="00187C33"/>
    <w:rsid w:val="001936B7"/>
    <w:rsid w:val="00196AB1"/>
    <w:rsid w:val="001A4DD9"/>
    <w:rsid w:val="001D400D"/>
    <w:rsid w:val="001D6552"/>
    <w:rsid w:val="001E7EC2"/>
    <w:rsid w:val="001F1320"/>
    <w:rsid w:val="00201333"/>
    <w:rsid w:val="00210FA7"/>
    <w:rsid w:val="00215347"/>
    <w:rsid w:val="00216417"/>
    <w:rsid w:val="00255DCA"/>
    <w:rsid w:val="0026631D"/>
    <w:rsid w:val="00274727"/>
    <w:rsid w:val="00282EDF"/>
    <w:rsid w:val="002A6009"/>
    <w:rsid w:val="002C2F53"/>
    <w:rsid w:val="00316797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1A47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0606"/>
    <w:rsid w:val="00534487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2F2A"/>
    <w:rsid w:val="005B6603"/>
    <w:rsid w:val="005C1B16"/>
    <w:rsid w:val="005D5698"/>
    <w:rsid w:val="005E53D0"/>
    <w:rsid w:val="005E64A1"/>
    <w:rsid w:val="006002EB"/>
    <w:rsid w:val="00604D34"/>
    <w:rsid w:val="006128EF"/>
    <w:rsid w:val="00620939"/>
    <w:rsid w:val="00624B0E"/>
    <w:rsid w:val="006264B4"/>
    <w:rsid w:val="0063188B"/>
    <w:rsid w:val="00633022"/>
    <w:rsid w:val="00643033"/>
    <w:rsid w:val="00644CC3"/>
    <w:rsid w:val="00655E15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C4F5A"/>
    <w:rsid w:val="006F0A44"/>
    <w:rsid w:val="006F0CCE"/>
    <w:rsid w:val="006F267E"/>
    <w:rsid w:val="0070544A"/>
    <w:rsid w:val="00713FA7"/>
    <w:rsid w:val="007152D7"/>
    <w:rsid w:val="00721541"/>
    <w:rsid w:val="00746C14"/>
    <w:rsid w:val="00766784"/>
    <w:rsid w:val="0078386D"/>
    <w:rsid w:val="007B5B4C"/>
    <w:rsid w:val="007B6E04"/>
    <w:rsid w:val="007C2C59"/>
    <w:rsid w:val="007C3D10"/>
    <w:rsid w:val="007D357F"/>
    <w:rsid w:val="007F3B24"/>
    <w:rsid w:val="00801F23"/>
    <w:rsid w:val="00824813"/>
    <w:rsid w:val="00834D18"/>
    <w:rsid w:val="00837632"/>
    <w:rsid w:val="00844EB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5484"/>
    <w:rsid w:val="00907648"/>
    <w:rsid w:val="00927DD1"/>
    <w:rsid w:val="00930FDE"/>
    <w:rsid w:val="00934151"/>
    <w:rsid w:val="009344A3"/>
    <w:rsid w:val="00934789"/>
    <w:rsid w:val="009779B3"/>
    <w:rsid w:val="00982DBF"/>
    <w:rsid w:val="00984C93"/>
    <w:rsid w:val="00987CE1"/>
    <w:rsid w:val="0099405C"/>
    <w:rsid w:val="00994F30"/>
    <w:rsid w:val="009A2075"/>
    <w:rsid w:val="009A636B"/>
    <w:rsid w:val="009B7BCF"/>
    <w:rsid w:val="009C600F"/>
    <w:rsid w:val="009D125F"/>
    <w:rsid w:val="009D29B4"/>
    <w:rsid w:val="009D3723"/>
    <w:rsid w:val="009D5526"/>
    <w:rsid w:val="009E04F2"/>
    <w:rsid w:val="00A03B7B"/>
    <w:rsid w:val="00A119F0"/>
    <w:rsid w:val="00A200C9"/>
    <w:rsid w:val="00A250D5"/>
    <w:rsid w:val="00A32F56"/>
    <w:rsid w:val="00A36028"/>
    <w:rsid w:val="00A3742E"/>
    <w:rsid w:val="00A77585"/>
    <w:rsid w:val="00A80BE9"/>
    <w:rsid w:val="00A81458"/>
    <w:rsid w:val="00A82F54"/>
    <w:rsid w:val="00A91424"/>
    <w:rsid w:val="00AA2C77"/>
    <w:rsid w:val="00AC3FB9"/>
    <w:rsid w:val="00AC702A"/>
    <w:rsid w:val="00AD226F"/>
    <w:rsid w:val="00AD5B0D"/>
    <w:rsid w:val="00AE094E"/>
    <w:rsid w:val="00AE7683"/>
    <w:rsid w:val="00AF435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96FEB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42299"/>
    <w:rsid w:val="00D65F07"/>
    <w:rsid w:val="00D6651D"/>
    <w:rsid w:val="00D72DDA"/>
    <w:rsid w:val="00D92BB7"/>
    <w:rsid w:val="00DA75B0"/>
    <w:rsid w:val="00DB6F7A"/>
    <w:rsid w:val="00DC221F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B0135"/>
    <w:rsid w:val="00EB3E2F"/>
    <w:rsid w:val="00EC24C6"/>
    <w:rsid w:val="00ED7A74"/>
    <w:rsid w:val="00EF2255"/>
    <w:rsid w:val="00EF2933"/>
    <w:rsid w:val="00F009D0"/>
    <w:rsid w:val="00F01BD2"/>
    <w:rsid w:val="00F05146"/>
    <w:rsid w:val="00F1115D"/>
    <w:rsid w:val="00F22817"/>
    <w:rsid w:val="00F3513C"/>
    <w:rsid w:val="00F465C5"/>
    <w:rsid w:val="00F50F9B"/>
    <w:rsid w:val="00F5180D"/>
    <w:rsid w:val="00F51B21"/>
    <w:rsid w:val="00F51D87"/>
    <w:rsid w:val="00F5256C"/>
    <w:rsid w:val="00F57850"/>
    <w:rsid w:val="00F622D1"/>
    <w:rsid w:val="00F8142D"/>
    <w:rsid w:val="00F81D84"/>
    <w:rsid w:val="00F8455C"/>
    <w:rsid w:val="00F84C96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2026-03-09T09:35:00Z</cp:lastPrinted>
  <dcterms:created xsi:type="dcterms:W3CDTF">2026-03-11T12:58:00Z</dcterms:created>
  <dcterms:modified xsi:type="dcterms:W3CDTF">2026-03-11T13:01:00Z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