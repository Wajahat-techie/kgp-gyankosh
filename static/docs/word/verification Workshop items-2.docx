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BAFF" w14:textId="37547806" w:rsidR="00290504" w:rsidRPr="006D65AC" w:rsidRDefault="00BF0658" w:rsidP="006D65AC">
      <w:pPr>
        <w:jc w:val="both"/>
        <w:rPr>
          <w:rFonts w:ascii="Tahoma" w:hAnsi="Tahoma" w:cs="Tahoma"/>
          <w:color w:val="1F1F1F"/>
          <w:sz w:val="24"/>
          <w:szCs w:val="24"/>
        </w:rPr>
      </w:pPr>
      <w:r>
        <w:rPr>
          <w:rFonts w:ascii="Tahoma" w:hAnsi="Tahoma" w:cs="Tahoma"/>
          <w:color w:val="1F1F1F"/>
          <w:sz w:val="24"/>
          <w:szCs w:val="24"/>
        </w:rPr>
        <w:t xml:space="preserve"> </w:t>
      </w:r>
    </w:p>
    <w:p w14:paraId="2F7DF92B" w14:textId="77777777" w:rsidR="00290504" w:rsidRDefault="00290504" w:rsidP="00FD3556">
      <w:pPr>
        <w:tabs>
          <w:tab w:val="left" w:pos="0"/>
        </w:tabs>
        <w:jc w:val="both"/>
        <w:rPr>
          <w:rFonts w:ascii="Tahoma" w:hAnsi="Tahoma" w:cs="Tahoma"/>
          <w:color w:val="1F1F1F"/>
          <w:sz w:val="25"/>
          <w:szCs w:val="25"/>
        </w:rPr>
      </w:pPr>
    </w:p>
    <w:p w14:paraId="6BC627C5" w14:textId="4D373A21" w:rsidR="00706B6F" w:rsidRDefault="00D54EE8" w:rsidP="00FD3556">
      <w:pPr>
        <w:tabs>
          <w:tab w:val="left" w:pos="0"/>
        </w:tabs>
        <w:jc w:val="both"/>
        <w:rPr>
          <w:rFonts w:ascii="Tahoma" w:hAnsi="Tahoma" w:cs="Tahoma"/>
          <w:color w:val="1F1F1F"/>
          <w:sz w:val="25"/>
          <w:szCs w:val="25"/>
        </w:rPr>
      </w:pPr>
      <w:r>
        <w:rPr>
          <w:rFonts w:ascii="Tahoma" w:hAnsi="Tahoma" w:cs="Tahoma"/>
          <w:color w:val="1F1F1F"/>
          <w:sz w:val="25"/>
          <w:szCs w:val="25"/>
        </w:rPr>
        <w:t>T</w:t>
      </w:r>
      <w:r w:rsidRPr="00D54EE8">
        <w:rPr>
          <w:rFonts w:ascii="Tahoma" w:hAnsi="Tahoma" w:cs="Tahoma"/>
          <w:color w:val="1F1F1F"/>
          <w:sz w:val="25"/>
          <w:szCs w:val="25"/>
        </w:rPr>
        <w:t xml:space="preserve">he </w:t>
      </w:r>
      <w:proofErr w:type="gramStart"/>
      <w:r w:rsidR="009C192E">
        <w:rPr>
          <w:rFonts w:ascii="Tahoma" w:hAnsi="Tahoma" w:cs="Tahoma"/>
          <w:color w:val="1F1F1F"/>
          <w:sz w:val="25"/>
          <w:szCs w:val="25"/>
        </w:rPr>
        <w:t>Principal</w:t>
      </w:r>
      <w:proofErr w:type="gramEnd"/>
      <w:r w:rsidR="00706B6F">
        <w:rPr>
          <w:rFonts w:ascii="Tahoma" w:hAnsi="Tahoma" w:cs="Tahoma"/>
          <w:color w:val="1F1F1F"/>
          <w:sz w:val="25"/>
          <w:szCs w:val="25"/>
        </w:rPr>
        <w:t>,</w:t>
      </w:r>
    </w:p>
    <w:p w14:paraId="01A337A0" w14:textId="171D68FC" w:rsidR="00FD3556" w:rsidRDefault="009C192E" w:rsidP="00FD3556">
      <w:pPr>
        <w:tabs>
          <w:tab w:val="left" w:pos="0"/>
        </w:tabs>
        <w:jc w:val="both"/>
        <w:rPr>
          <w:rFonts w:ascii="Tahoma" w:hAnsi="Tahoma" w:cs="Tahoma"/>
          <w:color w:val="1F1F1F"/>
          <w:sz w:val="25"/>
          <w:szCs w:val="25"/>
        </w:rPr>
      </w:pPr>
      <w:r>
        <w:rPr>
          <w:rFonts w:ascii="Tahoma" w:hAnsi="Tahoma" w:cs="Tahoma"/>
          <w:color w:val="1F1F1F"/>
          <w:sz w:val="25"/>
          <w:szCs w:val="25"/>
        </w:rPr>
        <w:t>Govt.Polytechnic College</w:t>
      </w:r>
      <w:r w:rsidR="00D54EE8">
        <w:rPr>
          <w:rFonts w:ascii="Tahoma" w:hAnsi="Tahoma" w:cs="Tahoma"/>
          <w:color w:val="1F1F1F"/>
          <w:sz w:val="25"/>
          <w:szCs w:val="25"/>
        </w:rPr>
        <w:t>,</w:t>
      </w:r>
    </w:p>
    <w:p w14:paraId="378CCF54" w14:textId="3C2BA6F2" w:rsidR="00D54EE8" w:rsidRDefault="009C192E" w:rsidP="00FD3556">
      <w:pPr>
        <w:tabs>
          <w:tab w:val="left" w:pos="0"/>
        </w:tabs>
        <w:jc w:val="both"/>
        <w:rPr>
          <w:rFonts w:ascii="Tahoma" w:hAnsi="Tahoma" w:cs="Tahoma"/>
          <w:color w:val="1F1F1F"/>
          <w:sz w:val="25"/>
          <w:szCs w:val="25"/>
        </w:rPr>
      </w:pPr>
      <w:r>
        <w:rPr>
          <w:rFonts w:ascii="Tahoma" w:hAnsi="Tahoma" w:cs="Tahoma"/>
          <w:color w:val="1F1F1F"/>
          <w:sz w:val="25"/>
          <w:szCs w:val="25"/>
        </w:rPr>
        <w:t>Nagam Budgam</w:t>
      </w:r>
      <w:r w:rsidR="00D54EE8">
        <w:rPr>
          <w:rFonts w:ascii="Tahoma" w:hAnsi="Tahoma" w:cs="Tahoma"/>
          <w:color w:val="1F1F1F"/>
          <w:sz w:val="25"/>
          <w:szCs w:val="25"/>
        </w:rPr>
        <w:t>.</w:t>
      </w:r>
    </w:p>
    <w:p w14:paraId="4E12F9AD" w14:textId="77777777" w:rsidR="00FD3556" w:rsidRDefault="00FD3556" w:rsidP="00FD3556">
      <w:pPr>
        <w:tabs>
          <w:tab w:val="left" w:pos="0"/>
        </w:tabs>
        <w:jc w:val="both"/>
        <w:rPr>
          <w:rFonts w:ascii="Tahoma" w:hAnsi="Tahoma" w:cs="Tahoma"/>
          <w:color w:val="1F1F1F"/>
          <w:sz w:val="25"/>
          <w:szCs w:val="25"/>
        </w:rPr>
      </w:pPr>
    </w:p>
    <w:p w14:paraId="3EEEF67C" w14:textId="0E5601A8" w:rsidR="00FD3556" w:rsidRDefault="00BF0658"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No: KGP</w:t>
      </w:r>
      <w:r w:rsidR="000F0DFA" w:rsidRPr="00A1679C">
        <w:rPr>
          <w:rFonts w:ascii="Tahoma" w:hAnsi="Tahoma" w:cs="Tahoma"/>
          <w:color w:val="1F1F1F"/>
          <w:sz w:val="25"/>
          <w:szCs w:val="25"/>
        </w:rPr>
        <w:t>/Estt/2026/</w:t>
      </w:r>
      <w:r w:rsidR="00485D99">
        <w:rPr>
          <w:rFonts w:ascii="Tahoma" w:hAnsi="Tahoma" w:cs="Tahoma"/>
          <w:color w:val="1F1F1F"/>
          <w:sz w:val="25"/>
          <w:szCs w:val="25"/>
        </w:rPr>
        <w:t>2481</w:t>
      </w:r>
      <w:r w:rsidR="009C192E">
        <w:rPr>
          <w:rFonts w:ascii="Tahoma" w:hAnsi="Tahoma" w:cs="Tahoma"/>
          <w:color w:val="1F1F1F"/>
          <w:sz w:val="25"/>
          <w:szCs w:val="25"/>
        </w:rPr>
        <w:t xml:space="preserve"> </w:t>
      </w:r>
      <w:r w:rsidR="000F0DFA" w:rsidRPr="00A1679C">
        <w:rPr>
          <w:rFonts w:ascii="Tahoma" w:hAnsi="Tahoma" w:cs="Tahoma"/>
          <w:color w:val="1F1F1F"/>
          <w:sz w:val="25"/>
          <w:szCs w:val="25"/>
        </w:rPr>
        <w:t xml:space="preserve">                             </w:t>
      </w:r>
      <w:r w:rsidR="006F5101">
        <w:rPr>
          <w:rFonts w:ascii="Tahoma" w:hAnsi="Tahoma" w:cs="Tahoma"/>
          <w:color w:val="1F1F1F"/>
          <w:sz w:val="25"/>
          <w:szCs w:val="25"/>
        </w:rPr>
        <w:t xml:space="preserve">   </w:t>
      </w:r>
      <w:r w:rsidR="000F0DFA" w:rsidRPr="00A1679C">
        <w:rPr>
          <w:rFonts w:ascii="Tahoma" w:hAnsi="Tahoma" w:cs="Tahoma"/>
          <w:color w:val="1F1F1F"/>
          <w:sz w:val="25"/>
          <w:szCs w:val="25"/>
        </w:rPr>
        <w:t xml:space="preserve"> </w:t>
      </w:r>
      <w:r w:rsidR="00485D99">
        <w:rPr>
          <w:rFonts w:ascii="Tahoma" w:hAnsi="Tahoma" w:cs="Tahoma"/>
          <w:color w:val="1F1F1F"/>
          <w:sz w:val="25"/>
          <w:szCs w:val="25"/>
        </w:rPr>
        <w:t xml:space="preserve">  </w:t>
      </w:r>
      <w:r w:rsidR="00FD3556">
        <w:rPr>
          <w:rFonts w:ascii="Tahoma" w:hAnsi="Tahoma" w:cs="Tahoma"/>
          <w:color w:val="1F1F1F"/>
          <w:sz w:val="25"/>
          <w:szCs w:val="25"/>
        </w:rPr>
        <w:t xml:space="preserve"> </w:t>
      </w:r>
      <w:r w:rsidR="000F0DFA" w:rsidRPr="00A1679C">
        <w:rPr>
          <w:rFonts w:ascii="Tahoma" w:hAnsi="Tahoma" w:cs="Tahoma"/>
          <w:color w:val="1F1F1F"/>
          <w:sz w:val="25"/>
          <w:szCs w:val="25"/>
        </w:rPr>
        <w:t>Dated:</w:t>
      </w:r>
      <w:r w:rsidR="009C192E">
        <w:rPr>
          <w:rFonts w:ascii="Tahoma" w:hAnsi="Tahoma" w:cs="Tahoma"/>
          <w:color w:val="1F1F1F"/>
          <w:sz w:val="25"/>
          <w:szCs w:val="25"/>
        </w:rPr>
        <w:t>31</w:t>
      </w:r>
      <w:r w:rsidR="00362834">
        <w:rPr>
          <w:rFonts w:ascii="Tahoma" w:hAnsi="Tahoma" w:cs="Tahoma"/>
          <w:color w:val="1F1F1F"/>
          <w:sz w:val="25"/>
          <w:szCs w:val="25"/>
        </w:rPr>
        <w:t>-0</w:t>
      </w:r>
      <w:r w:rsidR="004A3BC7">
        <w:rPr>
          <w:rFonts w:ascii="Tahoma" w:hAnsi="Tahoma" w:cs="Tahoma"/>
          <w:color w:val="1F1F1F"/>
          <w:sz w:val="25"/>
          <w:szCs w:val="25"/>
        </w:rPr>
        <w:t>3</w:t>
      </w:r>
      <w:r w:rsidR="00362834">
        <w:rPr>
          <w:rFonts w:ascii="Tahoma" w:hAnsi="Tahoma" w:cs="Tahoma"/>
          <w:color w:val="1F1F1F"/>
          <w:sz w:val="25"/>
          <w:szCs w:val="25"/>
        </w:rPr>
        <w:t>-2026</w:t>
      </w:r>
    </w:p>
    <w:p w14:paraId="6131F39D" w14:textId="77777777" w:rsidR="00753280" w:rsidRDefault="00753280" w:rsidP="00FD3556">
      <w:pPr>
        <w:tabs>
          <w:tab w:val="left" w:pos="0"/>
        </w:tabs>
        <w:jc w:val="both"/>
        <w:rPr>
          <w:rFonts w:ascii="Tahoma" w:hAnsi="Tahoma" w:cs="Tahoma"/>
          <w:color w:val="1F1F1F"/>
          <w:sz w:val="25"/>
          <w:szCs w:val="25"/>
        </w:rPr>
      </w:pPr>
    </w:p>
    <w:p w14:paraId="4EB22F0E" w14:textId="66C3523E" w:rsidR="006F5101" w:rsidRDefault="00753280" w:rsidP="006F5101">
      <w:pPr>
        <w:tabs>
          <w:tab w:val="left" w:pos="0"/>
        </w:tabs>
        <w:jc w:val="both"/>
        <w:rPr>
          <w:rFonts w:ascii="Tahoma" w:hAnsi="Tahoma" w:cs="Tahoma"/>
          <w:b/>
          <w:bCs/>
          <w:color w:val="1F1F1F"/>
          <w:sz w:val="25"/>
          <w:szCs w:val="25"/>
        </w:rPr>
      </w:pPr>
      <w:r>
        <w:rPr>
          <w:rFonts w:ascii="Tahoma" w:hAnsi="Tahoma" w:cs="Tahoma"/>
          <w:b/>
          <w:bCs/>
          <w:color w:val="1F1F1F"/>
          <w:sz w:val="25"/>
          <w:szCs w:val="25"/>
        </w:rPr>
        <w:t xml:space="preserve">Subject: </w:t>
      </w:r>
      <w:r w:rsidR="006F5101" w:rsidRPr="006F5101">
        <w:rPr>
          <w:rFonts w:ascii="Tahoma" w:hAnsi="Tahoma" w:cs="Tahoma"/>
          <w:b/>
          <w:bCs/>
          <w:color w:val="1F1F1F"/>
          <w:sz w:val="25"/>
          <w:szCs w:val="25"/>
        </w:rPr>
        <w:t>Request for Deputation of Expert</w:t>
      </w:r>
      <w:r w:rsidR="006D65AC">
        <w:rPr>
          <w:rFonts w:ascii="Tahoma" w:hAnsi="Tahoma" w:cs="Tahoma"/>
          <w:b/>
          <w:bCs/>
          <w:color w:val="1F1F1F"/>
          <w:sz w:val="25"/>
          <w:szCs w:val="25"/>
        </w:rPr>
        <w:t xml:space="preserve"> on </w:t>
      </w:r>
      <w:r w:rsidR="009C192E">
        <w:rPr>
          <w:rFonts w:ascii="Tahoma" w:hAnsi="Tahoma" w:cs="Tahoma"/>
          <w:b/>
          <w:bCs/>
          <w:color w:val="1F1F1F"/>
          <w:sz w:val="25"/>
          <w:szCs w:val="25"/>
        </w:rPr>
        <w:t>01</w:t>
      </w:r>
      <w:r w:rsidR="006D65AC">
        <w:rPr>
          <w:rFonts w:ascii="Tahoma" w:hAnsi="Tahoma" w:cs="Tahoma"/>
          <w:b/>
          <w:bCs/>
          <w:color w:val="1F1F1F"/>
          <w:sz w:val="25"/>
          <w:szCs w:val="25"/>
        </w:rPr>
        <w:t>-0</w:t>
      </w:r>
      <w:r w:rsidR="009C192E">
        <w:rPr>
          <w:rFonts w:ascii="Tahoma" w:hAnsi="Tahoma" w:cs="Tahoma"/>
          <w:b/>
          <w:bCs/>
          <w:color w:val="1F1F1F"/>
          <w:sz w:val="25"/>
          <w:szCs w:val="25"/>
        </w:rPr>
        <w:t>4</w:t>
      </w:r>
      <w:r w:rsidR="006D65AC">
        <w:rPr>
          <w:rFonts w:ascii="Tahoma" w:hAnsi="Tahoma" w:cs="Tahoma"/>
          <w:b/>
          <w:bCs/>
          <w:color w:val="1F1F1F"/>
          <w:sz w:val="25"/>
          <w:szCs w:val="25"/>
        </w:rPr>
        <w:t xml:space="preserve">-2026 and </w:t>
      </w:r>
      <w:r w:rsidR="009C192E">
        <w:rPr>
          <w:rFonts w:ascii="Tahoma" w:hAnsi="Tahoma" w:cs="Tahoma"/>
          <w:b/>
          <w:bCs/>
          <w:color w:val="1F1F1F"/>
          <w:sz w:val="25"/>
          <w:szCs w:val="25"/>
        </w:rPr>
        <w:t>02</w:t>
      </w:r>
      <w:r w:rsidR="006D65AC">
        <w:rPr>
          <w:rFonts w:ascii="Tahoma" w:hAnsi="Tahoma" w:cs="Tahoma"/>
          <w:b/>
          <w:bCs/>
          <w:color w:val="1F1F1F"/>
          <w:sz w:val="25"/>
          <w:szCs w:val="25"/>
        </w:rPr>
        <w:t>-0</w:t>
      </w:r>
      <w:r w:rsidR="009C192E">
        <w:rPr>
          <w:rFonts w:ascii="Tahoma" w:hAnsi="Tahoma" w:cs="Tahoma"/>
          <w:b/>
          <w:bCs/>
          <w:color w:val="1F1F1F"/>
          <w:sz w:val="25"/>
          <w:szCs w:val="25"/>
        </w:rPr>
        <w:t>4</w:t>
      </w:r>
      <w:r w:rsidR="006D65AC">
        <w:rPr>
          <w:rFonts w:ascii="Tahoma" w:hAnsi="Tahoma" w:cs="Tahoma"/>
          <w:b/>
          <w:bCs/>
          <w:color w:val="1F1F1F"/>
          <w:sz w:val="25"/>
          <w:szCs w:val="25"/>
        </w:rPr>
        <w:t>-2026</w:t>
      </w:r>
      <w:r w:rsidR="006F5101" w:rsidRPr="006F5101">
        <w:rPr>
          <w:rFonts w:ascii="Tahoma" w:hAnsi="Tahoma" w:cs="Tahoma"/>
          <w:b/>
          <w:bCs/>
          <w:color w:val="1F1F1F"/>
          <w:sz w:val="25"/>
          <w:szCs w:val="25"/>
        </w:rPr>
        <w:t xml:space="preserve"> for Third-Party Verification of </w:t>
      </w:r>
      <w:r w:rsidR="006E15E3">
        <w:rPr>
          <w:rFonts w:ascii="Tahoma" w:hAnsi="Tahoma" w:cs="Tahoma"/>
          <w:b/>
          <w:bCs/>
          <w:color w:val="1F1F1F"/>
          <w:sz w:val="25"/>
          <w:szCs w:val="25"/>
        </w:rPr>
        <w:t xml:space="preserve">Workshop Equipments/Items </w:t>
      </w:r>
      <w:r w:rsidR="006F5101" w:rsidRPr="006F5101">
        <w:rPr>
          <w:rFonts w:ascii="Tahoma" w:hAnsi="Tahoma" w:cs="Tahoma"/>
          <w:b/>
          <w:bCs/>
          <w:color w:val="1F1F1F"/>
          <w:sz w:val="25"/>
          <w:szCs w:val="25"/>
        </w:rPr>
        <w:t>Procured by SLPC of Directorate of Skill Development</w:t>
      </w:r>
      <w:r w:rsidR="006F5101">
        <w:rPr>
          <w:rFonts w:ascii="Tahoma" w:hAnsi="Tahoma" w:cs="Tahoma"/>
          <w:b/>
          <w:bCs/>
          <w:color w:val="1F1F1F"/>
          <w:sz w:val="25"/>
          <w:szCs w:val="25"/>
        </w:rPr>
        <w:t>.</w:t>
      </w:r>
    </w:p>
    <w:p w14:paraId="79494440" w14:textId="77777777" w:rsidR="006F5101" w:rsidRPr="006F5101" w:rsidRDefault="006F5101" w:rsidP="006F5101">
      <w:pPr>
        <w:tabs>
          <w:tab w:val="left" w:pos="0"/>
        </w:tabs>
        <w:jc w:val="both"/>
        <w:rPr>
          <w:rFonts w:ascii="Tahoma" w:hAnsi="Tahoma" w:cs="Tahoma"/>
          <w:color w:val="1F1F1F"/>
          <w:sz w:val="25"/>
          <w:szCs w:val="25"/>
        </w:rPr>
      </w:pPr>
    </w:p>
    <w:p w14:paraId="59432C22" w14:textId="595BFF2A" w:rsidR="00985A28" w:rsidRDefault="006F5101" w:rsidP="006F5101">
      <w:pPr>
        <w:tabs>
          <w:tab w:val="left" w:pos="0"/>
        </w:tabs>
        <w:jc w:val="both"/>
        <w:rPr>
          <w:rFonts w:ascii="Tahoma" w:hAnsi="Tahoma" w:cs="Tahoma"/>
          <w:color w:val="1F1F1F"/>
          <w:sz w:val="25"/>
          <w:szCs w:val="25"/>
        </w:rPr>
      </w:pPr>
      <w:r w:rsidRPr="006F5101">
        <w:rPr>
          <w:rFonts w:ascii="Tahoma" w:hAnsi="Tahoma" w:cs="Tahoma"/>
          <w:color w:val="1F1F1F"/>
          <w:sz w:val="25"/>
          <w:szCs w:val="25"/>
        </w:rPr>
        <w:t>Sir,</w:t>
      </w:r>
    </w:p>
    <w:p w14:paraId="1D46612A" w14:textId="77777777" w:rsidR="00157281" w:rsidRPr="006F5101" w:rsidRDefault="00157281" w:rsidP="006F5101">
      <w:pPr>
        <w:tabs>
          <w:tab w:val="left" w:pos="0"/>
        </w:tabs>
        <w:jc w:val="both"/>
        <w:rPr>
          <w:rFonts w:ascii="Tahoma" w:hAnsi="Tahoma" w:cs="Tahoma"/>
          <w:color w:val="1F1F1F"/>
          <w:sz w:val="25"/>
          <w:szCs w:val="25"/>
        </w:rPr>
      </w:pPr>
    </w:p>
    <w:p w14:paraId="0E60D44F" w14:textId="22713E4B" w:rsidR="00157281" w:rsidRDefault="00157281" w:rsidP="00157281">
      <w:pPr>
        <w:tabs>
          <w:tab w:val="left" w:pos="0"/>
        </w:tabs>
        <w:jc w:val="both"/>
        <w:rPr>
          <w:rFonts w:ascii="Tahoma" w:hAnsi="Tahoma" w:cs="Tahoma"/>
          <w:color w:val="1F1F1F"/>
          <w:sz w:val="25"/>
          <w:szCs w:val="25"/>
        </w:rPr>
      </w:pPr>
      <w:r w:rsidRPr="00157281">
        <w:rPr>
          <w:rFonts w:ascii="Tahoma" w:hAnsi="Tahoma" w:cs="Tahoma"/>
          <w:color w:val="1F1F1F"/>
          <w:sz w:val="25"/>
          <w:szCs w:val="25"/>
        </w:rPr>
        <w:t xml:space="preserve">This institution is scheduled to undertake third-party verification of workshop equipments/items procured by the State Level Procurement Cell (SLPC), Directorate of Skill Development, as part of quality assurance and compliance requirements. We therefore kindly request you to depute one technical expert </w:t>
      </w:r>
      <w:r w:rsidR="006D65AC" w:rsidRPr="006D65AC">
        <w:rPr>
          <w:rFonts w:ascii="Tahoma" w:hAnsi="Tahoma" w:cs="Tahoma"/>
          <w:color w:val="1F1F1F"/>
          <w:sz w:val="25"/>
          <w:szCs w:val="25"/>
        </w:rPr>
        <w:t xml:space="preserve">on </w:t>
      </w:r>
      <w:r w:rsidR="009C192E" w:rsidRPr="009C192E">
        <w:rPr>
          <w:rFonts w:ascii="Tahoma" w:hAnsi="Tahoma" w:cs="Tahoma"/>
          <w:color w:val="1F1F1F"/>
          <w:sz w:val="25"/>
          <w:szCs w:val="25"/>
        </w:rPr>
        <w:t xml:space="preserve">01-04-2026 and 02-04-2026 </w:t>
      </w:r>
      <w:r w:rsidRPr="00157281">
        <w:rPr>
          <w:rFonts w:ascii="Tahoma" w:hAnsi="Tahoma" w:cs="Tahoma"/>
          <w:color w:val="1F1F1F"/>
          <w:sz w:val="25"/>
          <w:szCs w:val="25"/>
        </w:rPr>
        <w:t xml:space="preserve">for this purpose. </w:t>
      </w:r>
    </w:p>
    <w:p w14:paraId="7B247AAC" w14:textId="287C1456" w:rsidR="00157281" w:rsidRPr="00157281" w:rsidRDefault="00157281" w:rsidP="00157281">
      <w:pPr>
        <w:tabs>
          <w:tab w:val="left" w:pos="0"/>
        </w:tabs>
        <w:jc w:val="both"/>
        <w:rPr>
          <w:rFonts w:ascii="Tahoma" w:hAnsi="Tahoma" w:cs="Tahoma"/>
          <w:color w:val="1F1F1F"/>
          <w:sz w:val="25"/>
          <w:szCs w:val="25"/>
        </w:rPr>
      </w:pPr>
      <w:r w:rsidRPr="00157281">
        <w:rPr>
          <w:rFonts w:ascii="Tahoma" w:hAnsi="Tahoma" w:cs="Tahoma"/>
          <w:color w:val="1F1F1F"/>
          <w:sz w:val="25"/>
          <w:szCs w:val="25"/>
        </w:rPr>
        <w:t>The nominated expert may please contact Er. Tooba Shah, Incharge Workshop, on mobile number 9596270105 for necessary coordination</w:t>
      </w:r>
      <w:r>
        <w:rPr>
          <w:rFonts w:ascii="Tahoma" w:hAnsi="Tahoma" w:cs="Tahoma"/>
          <w:color w:val="1F1F1F"/>
          <w:sz w:val="25"/>
          <w:szCs w:val="25"/>
        </w:rPr>
        <w:t>.</w:t>
      </w:r>
      <w:r w:rsidRPr="00157281">
        <w:rPr>
          <w:rFonts w:ascii="Tahoma" w:hAnsi="Tahoma" w:cs="Tahoma"/>
          <w:color w:val="1F1F1F"/>
          <w:sz w:val="25"/>
          <w:szCs w:val="25"/>
        </w:rPr>
        <w:t xml:space="preserve"> Your prompt cooperation in this regard will be highly appreciated and will greatly help in ensuring </w:t>
      </w:r>
      <w:r>
        <w:rPr>
          <w:rFonts w:ascii="Tahoma" w:hAnsi="Tahoma" w:cs="Tahoma"/>
          <w:color w:val="1F1F1F"/>
          <w:sz w:val="25"/>
          <w:szCs w:val="25"/>
        </w:rPr>
        <w:t xml:space="preserve">the </w:t>
      </w:r>
      <w:r w:rsidRPr="00157281">
        <w:rPr>
          <w:rFonts w:ascii="Tahoma" w:hAnsi="Tahoma" w:cs="Tahoma"/>
          <w:color w:val="1F1F1F"/>
          <w:sz w:val="25"/>
          <w:szCs w:val="25"/>
        </w:rPr>
        <w:t>timely completion of the verification process</w:t>
      </w:r>
      <w:r>
        <w:rPr>
          <w:rFonts w:ascii="Tahoma" w:hAnsi="Tahoma" w:cs="Tahoma"/>
          <w:color w:val="1F1F1F"/>
          <w:sz w:val="25"/>
          <w:szCs w:val="25"/>
        </w:rPr>
        <w:t>.</w:t>
      </w:r>
    </w:p>
    <w:p w14:paraId="56818C96" w14:textId="59B62E5C" w:rsidR="00864586" w:rsidRDefault="00864586" w:rsidP="00157281">
      <w:pPr>
        <w:tabs>
          <w:tab w:val="left" w:pos="0"/>
        </w:tabs>
        <w:jc w:val="both"/>
        <w:rPr>
          <w:rFonts w:ascii="Tahoma" w:hAnsi="Tahoma" w:cs="Tahoma"/>
          <w:color w:val="1F1F1F"/>
          <w:sz w:val="25"/>
          <w:szCs w:val="25"/>
        </w:rPr>
      </w:pPr>
    </w:p>
    <w:p w14:paraId="3D28D422" w14:textId="77777777" w:rsidR="00864586" w:rsidRDefault="00864586" w:rsidP="00FD3556">
      <w:pPr>
        <w:tabs>
          <w:tab w:val="left" w:pos="0"/>
        </w:tabs>
        <w:jc w:val="both"/>
        <w:rPr>
          <w:rFonts w:ascii="Tahoma" w:hAnsi="Tahoma" w:cs="Tahoma"/>
          <w:color w:val="1F1F1F"/>
          <w:sz w:val="25"/>
          <w:szCs w:val="25"/>
        </w:rPr>
      </w:pPr>
    </w:p>
    <w:p w14:paraId="4C92CA88" w14:textId="3A6EAD33" w:rsidR="00864586" w:rsidRDefault="00864586" w:rsidP="00FD3556">
      <w:pPr>
        <w:tabs>
          <w:tab w:val="left" w:pos="0"/>
        </w:tabs>
        <w:jc w:val="both"/>
        <w:rPr>
          <w:rFonts w:ascii="Tahoma" w:hAnsi="Tahoma" w:cs="Tahoma"/>
          <w:color w:val="1F1F1F"/>
          <w:sz w:val="25"/>
          <w:szCs w:val="25"/>
        </w:rPr>
      </w:pPr>
    </w:p>
    <w:p w14:paraId="18187AB4" w14:textId="57096C4C" w:rsidR="00864586" w:rsidRDefault="00864586" w:rsidP="00FD3556">
      <w:pPr>
        <w:tabs>
          <w:tab w:val="left" w:pos="0"/>
        </w:tabs>
        <w:jc w:val="both"/>
        <w:rPr>
          <w:rFonts w:ascii="Tahoma" w:hAnsi="Tahoma" w:cs="Tahoma"/>
          <w:color w:val="1F1F1F"/>
          <w:sz w:val="25"/>
          <w:szCs w:val="25"/>
        </w:rPr>
      </w:pPr>
      <w:r>
        <w:rPr>
          <w:rFonts w:ascii="Tahoma" w:hAnsi="Tahoma" w:cs="Tahoma"/>
          <w:color w:val="1F1F1F"/>
          <w:sz w:val="25"/>
          <w:szCs w:val="25"/>
        </w:rPr>
        <w:t xml:space="preserve">                                                       </w:t>
      </w:r>
      <w:r w:rsidR="00486F69">
        <w:rPr>
          <w:rFonts w:ascii="Tahoma" w:hAnsi="Tahoma" w:cs="Tahoma"/>
          <w:color w:val="1F1F1F"/>
          <w:sz w:val="25"/>
          <w:szCs w:val="25"/>
        </w:rPr>
        <w:t xml:space="preserve">  </w:t>
      </w:r>
      <w:r>
        <w:rPr>
          <w:rFonts w:ascii="Tahoma" w:hAnsi="Tahoma" w:cs="Tahoma"/>
          <w:color w:val="1F1F1F"/>
          <w:sz w:val="25"/>
          <w:szCs w:val="25"/>
        </w:rPr>
        <w:t xml:space="preserve">    Yours Faithfully</w:t>
      </w:r>
    </w:p>
    <w:p w14:paraId="60697AFB" w14:textId="5B938301" w:rsidR="00864586" w:rsidRDefault="00864586" w:rsidP="00FD3556">
      <w:pPr>
        <w:tabs>
          <w:tab w:val="left" w:pos="0"/>
        </w:tabs>
        <w:jc w:val="both"/>
        <w:rPr>
          <w:rFonts w:ascii="Tahoma" w:hAnsi="Tahoma" w:cs="Tahoma"/>
          <w:color w:val="1F1F1F"/>
          <w:sz w:val="25"/>
          <w:szCs w:val="25"/>
        </w:rPr>
      </w:pPr>
    </w:p>
    <w:p w14:paraId="11298809" w14:textId="5D8106AD" w:rsidR="00157281" w:rsidRDefault="00157281" w:rsidP="00FD3556">
      <w:pPr>
        <w:tabs>
          <w:tab w:val="left" w:pos="0"/>
        </w:tabs>
        <w:jc w:val="both"/>
        <w:rPr>
          <w:rFonts w:ascii="Tahoma" w:hAnsi="Tahoma" w:cs="Tahoma"/>
          <w:color w:val="1F1F1F"/>
          <w:sz w:val="25"/>
          <w:szCs w:val="25"/>
        </w:rPr>
      </w:pPr>
    </w:p>
    <w:p w14:paraId="1FD057E8" w14:textId="457E2D9A" w:rsidR="00157281" w:rsidRDefault="00157281" w:rsidP="00FD3556">
      <w:pPr>
        <w:tabs>
          <w:tab w:val="left" w:pos="0"/>
        </w:tabs>
        <w:jc w:val="both"/>
        <w:rPr>
          <w:rFonts w:ascii="Tahoma" w:hAnsi="Tahoma" w:cs="Tahoma"/>
          <w:color w:val="1F1F1F"/>
          <w:sz w:val="25"/>
          <w:szCs w:val="25"/>
        </w:rPr>
      </w:pPr>
    </w:p>
    <w:p w14:paraId="0A0A611C" w14:textId="0385F2C7" w:rsidR="00E21086" w:rsidRDefault="00E21086" w:rsidP="00FD3556">
      <w:pPr>
        <w:tabs>
          <w:tab w:val="left" w:pos="0"/>
        </w:tabs>
        <w:jc w:val="both"/>
        <w:rPr>
          <w:rFonts w:ascii="Tahoma" w:hAnsi="Tahoma" w:cs="Tahoma"/>
          <w:color w:val="1F1F1F"/>
          <w:sz w:val="25"/>
          <w:szCs w:val="25"/>
        </w:rPr>
      </w:pPr>
    </w:p>
    <w:p w14:paraId="36F9FC6B" w14:textId="77777777" w:rsidR="00D54EE8" w:rsidRPr="00A1679C" w:rsidRDefault="00D54EE8" w:rsidP="00FD3556">
      <w:pPr>
        <w:tabs>
          <w:tab w:val="left" w:pos="0"/>
        </w:tabs>
        <w:jc w:val="both"/>
        <w:rPr>
          <w:rFonts w:ascii="Tahoma" w:hAnsi="Tahoma" w:cs="Tahoma"/>
          <w:color w:val="1F1F1F"/>
          <w:sz w:val="25"/>
          <w:szCs w:val="25"/>
        </w:rPr>
      </w:pPr>
    </w:p>
    <w:p w14:paraId="315EB4DE" w14:textId="4EC9BE5A" w:rsidR="00716985" w:rsidRPr="00A1679C" w:rsidRDefault="00A35B2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Pr="00A1679C">
        <w:rPr>
          <w:rFonts w:ascii="Tahoma" w:hAnsi="Tahoma" w:cs="Tahoma"/>
          <w:color w:val="1F1F1F"/>
          <w:sz w:val="25"/>
          <w:szCs w:val="25"/>
        </w:rPr>
        <w:t xml:space="preserve">  </w:t>
      </w:r>
      <w:r w:rsidR="00630EA3">
        <w:rPr>
          <w:rFonts w:ascii="Tahoma" w:hAnsi="Tahoma" w:cs="Tahoma"/>
          <w:color w:val="1F1F1F"/>
          <w:sz w:val="25"/>
          <w:szCs w:val="25"/>
        </w:rPr>
        <w:t xml:space="preserve"> </w:t>
      </w:r>
      <w:r w:rsidRPr="00A1679C">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5DE26549" w:rsidR="00247F81"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0B593E2B" w:rsidR="00602844"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DB7CF7">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5BE42FDF" w14:textId="77777777" w:rsidR="00290504" w:rsidRDefault="00290504" w:rsidP="00FD3556">
      <w:pPr>
        <w:tabs>
          <w:tab w:val="left" w:pos="0"/>
        </w:tabs>
        <w:jc w:val="both"/>
        <w:rPr>
          <w:rFonts w:ascii="Tahoma" w:hAnsi="Tahoma" w:cs="Tahoma"/>
          <w:color w:val="1F1F1F"/>
          <w:sz w:val="25"/>
          <w:szCs w:val="25"/>
        </w:rPr>
      </w:pPr>
    </w:p>
    <w:p w14:paraId="08B083B2" w14:textId="77777777" w:rsidR="00290504" w:rsidRDefault="00290504" w:rsidP="00FD3556">
      <w:pPr>
        <w:tabs>
          <w:tab w:val="left" w:pos="0"/>
        </w:tabs>
        <w:jc w:val="both"/>
        <w:rPr>
          <w:rFonts w:ascii="Tahoma" w:hAnsi="Tahoma" w:cs="Tahoma"/>
          <w:color w:val="1F1F1F"/>
          <w:sz w:val="25"/>
          <w:szCs w:val="25"/>
        </w:rPr>
      </w:pPr>
    </w:p>
    <w:p w14:paraId="3241227E" w14:textId="77777777" w:rsidR="00290504" w:rsidRDefault="00290504" w:rsidP="00FD3556">
      <w:pPr>
        <w:tabs>
          <w:tab w:val="left" w:pos="0"/>
        </w:tabs>
        <w:jc w:val="both"/>
        <w:rPr>
          <w:rFonts w:ascii="Tahoma" w:hAnsi="Tahoma" w:cs="Tahoma"/>
          <w:color w:val="1F1F1F"/>
          <w:sz w:val="25"/>
          <w:szCs w:val="25"/>
        </w:rPr>
      </w:pPr>
    </w:p>
    <w:p w14:paraId="3B233E88" w14:textId="77777777" w:rsidR="00290504" w:rsidRPr="00A1679C" w:rsidRDefault="00290504" w:rsidP="00FD3556">
      <w:pPr>
        <w:tabs>
          <w:tab w:val="left" w:pos="0"/>
        </w:tabs>
        <w:jc w:val="both"/>
        <w:rPr>
          <w:rFonts w:ascii="Tahoma" w:hAnsi="Tahoma" w:cs="Tahoma"/>
          <w:color w:val="1F1F1F"/>
          <w:sz w:val="25"/>
          <w:szCs w:val="25"/>
        </w:rPr>
      </w:pPr>
    </w:p>
    <w:p w14:paraId="66F0B1D2" w14:textId="5675ECC4" w:rsidR="00753280" w:rsidRPr="006F5101" w:rsidRDefault="00290504" w:rsidP="00753280">
      <w:pPr>
        <w:tabs>
          <w:tab w:val="left" w:pos="0"/>
        </w:tabs>
        <w:jc w:val="both"/>
        <w:rPr>
          <w:rFonts w:ascii="Tahoma" w:hAnsi="Tahoma" w:cs="Tahoma"/>
          <w:color w:val="1F1F1F"/>
          <w:sz w:val="25"/>
          <w:szCs w:val="25"/>
        </w:rPr>
      </w:pPr>
      <w:r>
        <w:rPr>
          <w:rFonts w:ascii="Tahoma" w:hAnsi="Tahoma" w:cs="Tahoma"/>
          <w:b/>
          <w:bCs/>
          <w:color w:val="1F1F1F"/>
          <w:sz w:val="25"/>
          <w:szCs w:val="25"/>
        </w:rPr>
        <w:t xml:space="preserve">   </w:t>
      </w:r>
      <w:r w:rsidR="00753280" w:rsidRPr="006F5101">
        <w:rPr>
          <w:rFonts w:ascii="Tahoma" w:hAnsi="Tahoma" w:cs="Tahoma"/>
          <w:b/>
          <w:bCs/>
          <w:color w:val="1F1F1F"/>
          <w:sz w:val="25"/>
          <w:szCs w:val="25"/>
        </w:rPr>
        <w:t>Copy to</w:t>
      </w:r>
      <w:r w:rsidR="00753280">
        <w:rPr>
          <w:rFonts w:ascii="Tahoma" w:hAnsi="Tahoma" w:cs="Tahoma"/>
          <w:b/>
          <w:bCs/>
          <w:color w:val="1F1F1F"/>
          <w:sz w:val="25"/>
          <w:szCs w:val="25"/>
        </w:rPr>
        <w:t xml:space="preserve"> </w:t>
      </w:r>
      <w:proofErr w:type="gramStart"/>
      <w:r w:rsidR="00753280">
        <w:rPr>
          <w:rFonts w:ascii="Tahoma" w:hAnsi="Tahoma" w:cs="Tahoma"/>
          <w:b/>
          <w:bCs/>
          <w:color w:val="1F1F1F"/>
          <w:sz w:val="25"/>
          <w:szCs w:val="25"/>
        </w:rPr>
        <w:t xml:space="preserve">the </w:t>
      </w:r>
      <w:r w:rsidR="00753280" w:rsidRPr="006F5101">
        <w:rPr>
          <w:rFonts w:ascii="Tahoma" w:hAnsi="Tahoma" w:cs="Tahoma"/>
          <w:b/>
          <w:bCs/>
          <w:color w:val="1F1F1F"/>
          <w:sz w:val="25"/>
          <w:szCs w:val="25"/>
        </w:rPr>
        <w:t>:</w:t>
      </w:r>
      <w:proofErr w:type="gramEnd"/>
    </w:p>
    <w:p w14:paraId="54031DF8" w14:textId="679A5B69" w:rsidR="00A47EA1" w:rsidRPr="00290504" w:rsidRDefault="00290504" w:rsidP="00290504">
      <w:pPr>
        <w:pStyle w:val="ListParagraph"/>
        <w:numPr>
          <w:ilvl w:val="0"/>
          <w:numId w:val="33"/>
        </w:numPr>
        <w:jc w:val="both"/>
        <w:rPr>
          <w:rFonts w:ascii="Tahoma" w:hAnsi="Tahoma" w:cs="Tahoma"/>
          <w:color w:val="1F1F1F"/>
          <w:sz w:val="25"/>
          <w:szCs w:val="25"/>
        </w:rPr>
      </w:pPr>
      <w:r w:rsidRPr="00290504">
        <w:rPr>
          <w:rFonts w:ascii="Tahoma" w:hAnsi="Tahoma" w:cs="Tahoma"/>
          <w:color w:val="1F1F1F"/>
          <w:sz w:val="25"/>
          <w:szCs w:val="25"/>
        </w:rPr>
        <w:t>Er. Tooba Shah, Incharge Workshop</w:t>
      </w:r>
      <w:r>
        <w:rPr>
          <w:rFonts w:ascii="Tahoma" w:hAnsi="Tahoma" w:cs="Tahoma"/>
          <w:color w:val="1F1F1F"/>
          <w:sz w:val="25"/>
          <w:szCs w:val="25"/>
        </w:rPr>
        <w:t xml:space="preserve"> for information and necessary coordination.</w:t>
      </w: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Default="006A574C" w:rsidP="006D627E">
      <w:pPr>
        <w:jc w:val="both"/>
        <w:rPr>
          <w:rFonts w:ascii="Tahoma" w:hAnsi="Tahoma" w:cs="Tahoma"/>
          <w:b/>
          <w:bCs/>
          <w:sz w:val="25"/>
          <w:szCs w:val="25"/>
        </w:rPr>
      </w:pPr>
      <w:r w:rsidRPr="006D627E">
        <w:rPr>
          <w:rFonts w:ascii="Tahoma" w:hAnsi="Tahoma" w:cs="Tahoma"/>
          <w:b/>
          <w:bCs/>
          <w:sz w:val="25"/>
          <w:szCs w:val="25"/>
        </w:rPr>
        <w:t xml:space="preserve">                                       </w:t>
      </w:r>
    </w:p>
    <w:p w14:paraId="1998E85B" w14:textId="77777777" w:rsidR="00290504" w:rsidRDefault="00290504" w:rsidP="006D627E">
      <w:pPr>
        <w:jc w:val="both"/>
        <w:rPr>
          <w:rFonts w:ascii="Tahoma" w:hAnsi="Tahoma" w:cs="Tahoma"/>
          <w:b/>
          <w:bCs/>
          <w:sz w:val="25"/>
          <w:szCs w:val="25"/>
        </w:rPr>
      </w:pPr>
    </w:p>
    <w:p w14:paraId="727BEC0A" w14:textId="77777777" w:rsidR="00290504" w:rsidRPr="006D627E" w:rsidRDefault="00290504" w:rsidP="006D627E">
      <w:pPr>
        <w:jc w:val="both"/>
        <w:rPr>
          <w:rFonts w:ascii="Tahoma" w:hAnsi="Tahoma" w:cs="Tahoma"/>
          <w:color w:val="000000"/>
          <w:sz w:val="25"/>
          <w:szCs w:val="25"/>
        </w:rPr>
      </w:pP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45CEC105"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157281">
      <w:headerReference w:type="default" r:id="rId7"/>
      <w:pgSz w:w="11906" w:h="16838"/>
      <w:pgMar w:top="851" w:right="566"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7A508" w14:textId="77777777" w:rsidR="0028274E" w:rsidRDefault="0028274E">
      <w:r>
        <w:separator/>
      </w:r>
    </w:p>
  </w:endnote>
  <w:endnote w:type="continuationSeparator" w:id="0">
    <w:p w14:paraId="5C349516" w14:textId="77777777" w:rsidR="0028274E" w:rsidRDefault="00282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4377" w14:textId="77777777" w:rsidR="0028274E" w:rsidRDefault="0028274E">
      <w:r>
        <w:separator/>
      </w:r>
    </w:p>
  </w:footnote>
  <w:footnote w:type="continuationSeparator" w:id="0">
    <w:p w14:paraId="682B73F6" w14:textId="77777777" w:rsidR="0028274E" w:rsidRDefault="00282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563918957" name="Picture 56391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8706FE1"/>
    <w:multiLevelType w:val="hybridMultilevel"/>
    <w:tmpl w:val="D110D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845E8"/>
    <w:multiLevelType w:val="multilevel"/>
    <w:tmpl w:val="235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2"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64819"/>
    <w:multiLevelType w:val="multilevel"/>
    <w:tmpl w:val="77FC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6"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8"/>
  </w:num>
  <w:num w:numId="12" w16cid:durableId="1238247403">
    <w:abstractNumId w:val="20"/>
  </w:num>
  <w:num w:numId="13" w16cid:durableId="1842115250">
    <w:abstractNumId w:val="14"/>
  </w:num>
  <w:num w:numId="14" w16cid:durableId="1856142404">
    <w:abstractNumId w:val="27"/>
  </w:num>
  <w:num w:numId="15" w16cid:durableId="770468745">
    <w:abstractNumId w:val="21"/>
  </w:num>
  <w:num w:numId="16" w16cid:durableId="502548540">
    <w:abstractNumId w:val="25"/>
  </w:num>
  <w:num w:numId="17" w16cid:durableId="917251015">
    <w:abstractNumId w:val="11"/>
  </w:num>
  <w:num w:numId="18" w16cid:durableId="769816562">
    <w:abstractNumId w:val="28"/>
  </w:num>
  <w:num w:numId="19" w16cid:durableId="498546869">
    <w:abstractNumId w:val="32"/>
  </w:num>
  <w:num w:numId="20" w16cid:durableId="183591037">
    <w:abstractNumId w:val="13"/>
  </w:num>
  <w:num w:numId="21" w16cid:durableId="20860143">
    <w:abstractNumId w:val="12"/>
  </w:num>
  <w:num w:numId="22" w16cid:durableId="774714656">
    <w:abstractNumId w:val="31"/>
  </w:num>
  <w:num w:numId="23" w16cid:durableId="1855026908">
    <w:abstractNumId w:val="26"/>
  </w:num>
  <w:num w:numId="24" w16cid:durableId="1747148554">
    <w:abstractNumId w:val="30"/>
  </w:num>
  <w:num w:numId="25" w16cid:durableId="684016100">
    <w:abstractNumId w:val="17"/>
  </w:num>
  <w:num w:numId="26" w16cid:durableId="575632675">
    <w:abstractNumId w:val="15"/>
  </w:num>
  <w:num w:numId="27" w16cid:durableId="358892105">
    <w:abstractNumId w:val="29"/>
  </w:num>
  <w:num w:numId="28" w16cid:durableId="1125275681">
    <w:abstractNumId w:val="16"/>
  </w:num>
  <w:num w:numId="29" w16cid:durableId="1256136433">
    <w:abstractNumId w:val="22"/>
  </w:num>
  <w:num w:numId="30" w16cid:durableId="618142499">
    <w:abstractNumId w:val="23"/>
  </w:num>
  <w:num w:numId="31" w16cid:durableId="956180491">
    <w:abstractNumId w:val="19"/>
  </w:num>
  <w:num w:numId="32" w16cid:durableId="42029136">
    <w:abstractNumId w:val="24"/>
  </w:num>
  <w:num w:numId="33" w16cid:durableId="1014117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281"/>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32FAD"/>
    <w:rsid w:val="00246E68"/>
    <w:rsid w:val="00247F81"/>
    <w:rsid w:val="0025209F"/>
    <w:rsid w:val="0026631D"/>
    <w:rsid w:val="00272108"/>
    <w:rsid w:val="0028274E"/>
    <w:rsid w:val="002878B2"/>
    <w:rsid w:val="00290504"/>
    <w:rsid w:val="002A5606"/>
    <w:rsid w:val="002C0E0B"/>
    <w:rsid w:val="002C2F53"/>
    <w:rsid w:val="002D0BC4"/>
    <w:rsid w:val="002D3FBC"/>
    <w:rsid w:val="002D42CB"/>
    <w:rsid w:val="002F1995"/>
    <w:rsid w:val="00322356"/>
    <w:rsid w:val="0033518C"/>
    <w:rsid w:val="00342855"/>
    <w:rsid w:val="003437C2"/>
    <w:rsid w:val="00343E70"/>
    <w:rsid w:val="0036038D"/>
    <w:rsid w:val="00360589"/>
    <w:rsid w:val="00361B46"/>
    <w:rsid w:val="00362834"/>
    <w:rsid w:val="003735B5"/>
    <w:rsid w:val="00377186"/>
    <w:rsid w:val="0037797E"/>
    <w:rsid w:val="003929C9"/>
    <w:rsid w:val="003A1C03"/>
    <w:rsid w:val="003B0B6E"/>
    <w:rsid w:val="003C3196"/>
    <w:rsid w:val="003D1396"/>
    <w:rsid w:val="003D43CC"/>
    <w:rsid w:val="003D6C8F"/>
    <w:rsid w:val="003E5FCE"/>
    <w:rsid w:val="003F28EF"/>
    <w:rsid w:val="00402E30"/>
    <w:rsid w:val="004145A5"/>
    <w:rsid w:val="00414627"/>
    <w:rsid w:val="00420B16"/>
    <w:rsid w:val="00421154"/>
    <w:rsid w:val="00425D63"/>
    <w:rsid w:val="004340BC"/>
    <w:rsid w:val="00461DF9"/>
    <w:rsid w:val="004643D8"/>
    <w:rsid w:val="00465100"/>
    <w:rsid w:val="00476566"/>
    <w:rsid w:val="0048205E"/>
    <w:rsid w:val="004831C3"/>
    <w:rsid w:val="00485D99"/>
    <w:rsid w:val="00486F69"/>
    <w:rsid w:val="00486F9E"/>
    <w:rsid w:val="00493C0E"/>
    <w:rsid w:val="00497C24"/>
    <w:rsid w:val="004A3BC7"/>
    <w:rsid w:val="004A7F93"/>
    <w:rsid w:val="004B3216"/>
    <w:rsid w:val="004B4DA7"/>
    <w:rsid w:val="004C443E"/>
    <w:rsid w:val="004C7BA5"/>
    <w:rsid w:val="004D2AEC"/>
    <w:rsid w:val="004E5652"/>
    <w:rsid w:val="004E7628"/>
    <w:rsid w:val="004F48F2"/>
    <w:rsid w:val="005065F5"/>
    <w:rsid w:val="0050696F"/>
    <w:rsid w:val="005149B1"/>
    <w:rsid w:val="0052319A"/>
    <w:rsid w:val="00527AED"/>
    <w:rsid w:val="00531DDF"/>
    <w:rsid w:val="005366CB"/>
    <w:rsid w:val="0054412E"/>
    <w:rsid w:val="005511E0"/>
    <w:rsid w:val="005647F2"/>
    <w:rsid w:val="005662D1"/>
    <w:rsid w:val="005712AE"/>
    <w:rsid w:val="00573A09"/>
    <w:rsid w:val="005751F7"/>
    <w:rsid w:val="00595FCA"/>
    <w:rsid w:val="005A09E2"/>
    <w:rsid w:val="005A4526"/>
    <w:rsid w:val="005A4FD4"/>
    <w:rsid w:val="005B473D"/>
    <w:rsid w:val="005C1B16"/>
    <w:rsid w:val="005C3044"/>
    <w:rsid w:val="005D3375"/>
    <w:rsid w:val="005D51BA"/>
    <w:rsid w:val="005E1A9F"/>
    <w:rsid w:val="005E53D0"/>
    <w:rsid w:val="005E759A"/>
    <w:rsid w:val="005F0F78"/>
    <w:rsid w:val="006002EB"/>
    <w:rsid w:val="00602844"/>
    <w:rsid w:val="00603BA7"/>
    <w:rsid w:val="0060672C"/>
    <w:rsid w:val="006128EF"/>
    <w:rsid w:val="0062593F"/>
    <w:rsid w:val="006264B4"/>
    <w:rsid w:val="00630EA3"/>
    <w:rsid w:val="00635DE5"/>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6D65AC"/>
    <w:rsid w:val="006E15E3"/>
    <w:rsid w:val="006F5101"/>
    <w:rsid w:val="00704516"/>
    <w:rsid w:val="00705C8D"/>
    <w:rsid w:val="00706B6F"/>
    <w:rsid w:val="00714B7D"/>
    <w:rsid w:val="007152D7"/>
    <w:rsid w:val="00716985"/>
    <w:rsid w:val="00723658"/>
    <w:rsid w:val="007272BE"/>
    <w:rsid w:val="0074054D"/>
    <w:rsid w:val="00746C14"/>
    <w:rsid w:val="00751261"/>
    <w:rsid w:val="00753280"/>
    <w:rsid w:val="00756181"/>
    <w:rsid w:val="00757FC8"/>
    <w:rsid w:val="00762F19"/>
    <w:rsid w:val="007A65F9"/>
    <w:rsid w:val="007A71D8"/>
    <w:rsid w:val="007B6B21"/>
    <w:rsid w:val="007C2C59"/>
    <w:rsid w:val="007C3556"/>
    <w:rsid w:val="007C4B82"/>
    <w:rsid w:val="007E0D47"/>
    <w:rsid w:val="007E433B"/>
    <w:rsid w:val="007E4F32"/>
    <w:rsid w:val="007E69A0"/>
    <w:rsid w:val="007F0EC6"/>
    <w:rsid w:val="007F6994"/>
    <w:rsid w:val="00801F23"/>
    <w:rsid w:val="008048EF"/>
    <w:rsid w:val="0080588F"/>
    <w:rsid w:val="00813B53"/>
    <w:rsid w:val="00820740"/>
    <w:rsid w:val="00830478"/>
    <w:rsid w:val="00831980"/>
    <w:rsid w:val="008332A4"/>
    <w:rsid w:val="00834240"/>
    <w:rsid w:val="00836A1D"/>
    <w:rsid w:val="00837632"/>
    <w:rsid w:val="00837BE9"/>
    <w:rsid w:val="0085640F"/>
    <w:rsid w:val="008567AA"/>
    <w:rsid w:val="00860AF6"/>
    <w:rsid w:val="00864586"/>
    <w:rsid w:val="008729B0"/>
    <w:rsid w:val="00874FBD"/>
    <w:rsid w:val="0088494A"/>
    <w:rsid w:val="00892712"/>
    <w:rsid w:val="008961CA"/>
    <w:rsid w:val="008A680A"/>
    <w:rsid w:val="008B0BB0"/>
    <w:rsid w:val="008B22E1"/>
    <w:rsid w:val="008C0DC9"/>
    <w:rsid w:val="008E6C4B"/>
    <w:rsid w:val="008F18C0"/>
    <w:rsid w:val="00900EE4"/>
    <w:rsid w:val="00907648"/>
    <w:rsid w:val="00922EE9"/>
    <w:rsid w:val="00930FDE"/>
    <w:rsid w:val="00932BAF"/>
    <w:rsid w:val="00934C7C"/>
    <w:rsid w:val="00937AD8"/>
    <w:rsid w:val="0094030F"/>
    <w:rsid w:val="00965277"/>
    <w:rsid w:val="0096536A"/>
    <w:rsid w:val="0097162B"/>
    <w:rsid w:val="009724A1"/>
    <w:rsid w:val="00983AE3"/>
    <w:rsid w:val="00984C93"/>
    <w:rsid w:val="00985201"/>
    <w:rsid w:val="00985A28"/>
    <w:rsid w:val="00987CE1"/>
    <w:rsid w:val="0099405C"/>
    <w:rsid w:val="009A1100"/>
    <w:rsid w:val="009A199D"/>
    <w:rsid w:val="009A7942"/>
    <w:rsid w:val="009B27AA"/>
    <w:rsid w:val="009B7E04"/>
    <w:rsid w:val="009C192E"/>
    <w:rsid w:val="009C600F"/>
    <w:rsid w:val="009D2685"/>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764AD"/>
    <w:rsid w:val="00A81458"/>
    <w:rsid w:val="00A86E40"/>
    <w:rsid w:val="00A91424"/>
    <w:rsid w:val="00A9467C"/>
    <w:rsid w:val="00AA2C77"/>
    <w:rsid w:val="00AB113F"/>
    <w:rsid w:val="00AB2CF2"/>
    <w:rsid w:val="00AB55EF"/>
    <w:rsid w:val="00AC3FB9"/>
    <w:rsid w:val="00AC702A"/>
    <w:rsid w:val="00AD0FA7"/>
    <w:rsid w:val="00AD226F"/>
    <w:rsid w:val="00AE2E13"/>
    <w:rsid w:val="00AF292B"/>
    <w:rsid w:val="00AF435F"/>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C7358"/>
    <w:rsid w:val="00BD636C"/>
    <w:rsid w:val="00BE41BC"/>
    <w:rsid w:val="00BE6219"/>
    <w:rsid w:val="00BF0658"/>
    <w:rsid w:val="00BF3E13"/>
    <w:rsid w:val="00C03BFB"/>
    <w:rsid w:val="00C05085"/>
    <w:rsid w:val="00C075FE"/>
    <w:rsid w:val="00C1593D"/>
    <w:rsid w:val="00C17FA6"/>
    <w:rsid w:val="00C40F14"/>
    <w:rsid w:val="00C45227"/>
    <w:rsid w:val="00C51518"/>
    <w:rsid w:val="00C56C7E"/>
    <w:rsid w:val="00C62D4B"/>
    <w:rsid w:val="00C644CF"/>
    <w:rsid w:val="00C66984"/>
    <w:rsid w:val="00C73C0F"/>
    <w:rsid w:val="00C776A4"/>
    <w:rsid w:val="00C905FA"/>
    <w:rsid w:val="00C9369C"/>
    <w:rsid w:val="00CA2C6C"/>
    <w:rsid w:val="00CB030E"/>
    <w:rsid w:val="00CB0652"/>
    <w:rsid w:val="00CC0600"/>
    <w:rsid w:val="00CC586C"/>
    <w:rsid w:val="00CC5AF6"/>
    <w:rsid w:val="00CC78AC"/>
    <w:rsid w:val="00CE11C0"/>
    <w:rsid w:val="00CF3120"/>
    <w:rsid w:val="00CF5F48"/>
    <w:rsid w:val="00CF7953"/>
    <w:rsid w:val="00D07232"/>
    <w:rsid w:val="00D10245"/>
    <w:rsid w:val="00D16A4D"/>
    <w:rsid w:val="00D21BDD"/>
    <w:rsid w:val="00D34210"/>
    <w:rsid w:val="00D464E1"/>
    <w:rsid w:val="00D54EE8"/>
    <w:rsid w:val="00D6579E"/>
    <w:rsid w:val="00D65F07"/>
    <w:rsid w:val="00D704F3"/>
    <w:rsid w:val="00D92BB7"/>
    <w:rsid w:val="00DB7CF7"/>
    <w:rsid w:val="00DC76D2"/>
    <w:rsid w:val="00DD30ED"/>
    <w:rsid w:val="00DE34B8"/>
    <w:rsid w:val="00DF03A7"/>
    <w:rsid w:val="00DF2739"/>
    <w:rsid w:val="00DF6C0C"/>
    <w:rsid w:val="00E03670"/>
    <w:rsid w:val="00E059BA"/>
    <w:rsid w:val="00E13C0B"/>
    <w:rsid w:val="00E21086"/>
    <w:rsid w:val="00E2406D"/>
    <w:rsid w:val="00E32EAC"/>
    <w:rsid w:val="00E447C3"/>
    <w:rsid w:val="00E64C21"/>
    <w:rsid w:val="00E66F64"/>
    <w:rsid w:val="00E74E29"/>
    <w:rsid w:val="00E7798A"/>
    <w:rsid w:val="00E821D7"/>
    <w:rsid w:val="00E936E1"/>
    <w:rsid w:val="00EC24C6"/>
    <w:rsid w:val="00EC2A54"/>
    <w:rsid w:val="00EC5AB7"/>
    <w:rsid w:val="00EF14E0"/>
    <w:rsid w:val="00EF1596"/>
    <w:rsid w:val="00EF2933"/>
    <w:rsid w:val="00EF52D9"/>
    <w:rsid w:val="00F05146"/>
    <w:rsid w:val="00F1115D"/>
    <w:rsid w:val="00F22672"/>
    <w:rsid w:val="00F22E75"/>
    <w:rsid w:val="00F240E8"/>
    <w:rsid w:val="00F34C5D"/>
    <w:rsid w:val="00F3513C"/>
    <w:rsid w:val="00F465C5"/>
    <w:rsid w:val="00F5180D"/>
    <w:rsid w:val="00F51B21"/>
    <w:rsid w:val="00F51D87"/>
    <w:rsid w:val="00F52DA3"/>
    <w:rsid w:val="00F651FC"/>
    <w:rsid w:val="00F80197"/>
    <w:rsid w:val="00F8455C"/>
    <w:rsid w:val="00F909F8"/>
    <w:rsid w:val="00FB0BD8"/>
    <w:rsid w:val="00FB2688"/>
    <w:rsid w:val="00FB3842"/>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2026-03-31T08:27:00Z</cp:lastPrinted>
  <dcterms:created xsi:type="dcterms:W3CDTF">2026-03-31T08:25:00Z</dcterms:created>
  <dcterms:modified xsi:type="dcterms:W3CDTF">2026-03-31T11:56:00Z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