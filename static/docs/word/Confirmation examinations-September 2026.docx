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90E74" w14:textId="51CDF404" w:rsidR="00A03137" w:rsidRPr="00A03137" w:rsidRDefault="00A03137" w:rsidP="00663360">
      <w:pPr>
        <w:ind w:left="142"/>
        <w:rPr>
          <w:rFonts w:ascii="Tahoma" w:hAnsi="Tahoma" w:cs="Tahoma"/>
          <w:sz w:val="25"/>
          <w:szCs w:val="25"/>
        </w:rPr>
      </w:pPr>
      <w:bookmarkStart w:id="0" w:name="_Hlk201913794"/>
      <w:r w:rsidRPr="00A03137">
        <w:rPr>
          <w:rFonts w:ascii="Tahoma" w:hAnsi="Tahoma" w:cs="Tahoma"/>
          <w:sz w:val="25"/>
          <w:szCs w:val="25"/>
        </w:rPr>
        <w:t xml:space="preserve">The </w:t>
      </w:r>
      <w:r w:rsidR="00B33F93">
        <w:rPr>
          <w:rFonts w:ascii="Tahoma" w:hAnsi="Tahoma" w:cs="Tahoma"/>
          <w:sz w:val="25"/>
          <w:szCs w:val="25"/>
        </w:rPr>
        <w:t>Additional District Magistrate</w:t>
      </w:r>
      <w:r w:rsidRPr="00A03137">
        <w:rPr>
          <w:rFonts w:ascii="Tahoma" w:hAnsi="Tahoma" w:cs="Tahoma"/>
          <w:sz w:val="25"/>
          <w:szCs w:val="25"/>
        </w:rPr>
        <w:t>,</w:t>
      </w:r>
    </w:p>
    <w:p w14:paraId="40D62086" w14:textId="37007F2A" w:rsidR="00A03137" w:rsidRDefault="00B33F93" w:rsidP="00663360">
      <w:pPr>
        <w:ind w:left="142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>Srinagar.</w:t>
      </w:r>
    </w:p>
    <w:p w14:paraId="1730D2AE" w14:textId="77777777" w:rsidR="00E243EC" w:rsidRDefault="00E243EC" w:rsidP="00663360">
      <w:pPr>
        <w:ind w:left="142"/>
        <w:rPr>
          <w:rFonts w:ascii="Tahoma" w:hAnsi="Tahoma" w:cs="Tahoma"/>
          <w:sz w:val="25"/>
          <w:szCs w:val="25"/>
        </w:rPr>
      </w:pPr>
    </w:p>
    <w:p w14:paraId="343856B7" w14:textId="67732829" w:rsidR="00D45E5D" w:rsidRPr="00D45E5D" w:rsidRDefault="00173553" w:rsidP="00663360">
      <w:pPr>
        <w:spacing w:line="360" w:lineRule="auto"/>
        <w:ind w:left="142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</w:t>
      </w:r>
      <w:r>
        <w:rPr>
          <w:rFonts w:ascii="Tahoma" w:hAnsi="Tahoma" w:cs="Tahoma"/>
          <w:color w:val="1F1F1F"/>
          <w:sz w:val="25"/>
          <w:szCs w:val="25"/>
        </w:rPr>
        <w:t>26</w:t>
      </w:r>
      <w:r w:rsidR="002E2B17">
        <w:rPr>
          <w:rFonts w:ascii="Tahoma" w:hAnsi="Tahoma" w:cs="Tahoma"/>
          <w:color w:val="1F1F1F"/>
          <w:sz w:val="25"/>
          <w:szCs w:val="25"/>
        </w:rPr>
        <w:t>-27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663360">
        <w:rPr>
          <w:rFonts w:ascii="Tahoma" w:hAnsi="Tahoma" w:cs="Tahoma"/>
          <w:color w:val="1F1F1F"/>
          <w:sz w:val="25"/>
          <w:szCs w:val="25"/>
        </w:rPr>
        <w:t>921-922</w:t>
      </w:r>
      <w:r w:rsidR="00766C91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 w:rsidR="00663360">
        <w:rPr>
          <w:rFonts w:ascii="Tahoma" w:hAnsi="Tahoma" w:cs="Tahoma"/>
          <w:color w:val="1F1F1F"/>
          <w:sz w:val="25"/>
          <w:szCs w:val="25"/>
        </w:rPr>
        <w:t>19</w:t>
      </w:r>
      <w:r>
        <w:rPr>
          <w:rFonts w:ascii="Tahoma" w:hAnsi="Tahoma" w:cs="Tahoma"/>
          <w:color w:val="1F1F1F"/>
          <w:sz w:val="25"/>
          <w:szCs w:val="25"/>
        </w:rPr>
        <w:t>-0</w:t>
      </w:r>
      <w:r w:rsidR="00663360">
        <w:rPr>
          <w:rFonts w:ascii="Tahoma" w:hAnsi="Tahoma" w:cs="Tahoma"/>
          <w:color w:val="1F1F1F"/>
          <w:sz w:val="25"/>
          <w:szCs w:val="25"/>
        </w:rPr>
        <w:t>8</w:t>
      </w:r>
      <w:r>
        <w:rPr>
          <w:rFonts w:ascii="Tahoma" w:hAnsi="Tahoma" w:cs="Tahoma"/>
          <w:color w:val="1F1F1F"/>
          <w:sz w:val="25"/>
          <w:szCs w:val="25"/>
        </w:rPr>
        <w:t>-202</w:t>
      </w:r>
      <w:bookmarkEnd w:id="0"/>
      <w:r w:rsidR="009C72E7">
        <w:rPr>
          <w:rFonts w:ascii="Tahoma" w:hAnsi="Tahoma" w:cs="Tahoma"/>
          <w:color w:val="1F1F1F"/>
          <w:sz w:val="25"/>
          <w:szCs w:val="25"/>
        </w:rPr>
        <w:t>6</w:t>
      </w:r>
    </w:p>
    <w:p w14:paraId="47CD65F6" w14:textId="6665BA91" w:rsidR="00766C91" w:rsidRPr="00766C91" w:rsidRDefault="00766C91" w:rsidP="00663360">
      <w:pPr>
        <w:spacing w:line="276" w:lineRule="auto"/>
        <w:ind w:left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66C91">
        <w:rPr>
          <w:rFonts w:ascii="Tahoma" w:hAnsi="Tahoma" w:cs="Tahoma"/>
          <w:b/>
          <w:bCs/>
          <w:color w:val="1F1F1F"/>
          <w:sz w:val="25"/>
          <w:szCs w:val="25"/>
        </w:rPr>
        <w:t xml:space="preserve">Subject: Confirmation regarding conduct of OMR-based examinations for various 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posts</w:t>
      </w:r>
      <w:r w:rsidRPr="00766C91">
        <w:rPr>
          <w:rFonts w:ascii="Tahoma" w:hAnsi="Tahoma" w:cs="Tahoma"/>
          <w:b/>
          <w:bCs/>
          <w:color w:val="1F1F1F"/>
          <w:sz w:val="25"/>
          <w:szCs w:val="25"/>
        </w:rPr>
        <w:t xml:space="preserve"> of Health &amp; Medical Education Department – regarding.</w:t>
      </w:r>
    </w:p>
    <w:p w14:paraId="2688F0CE" w14:textId="6470E738" w:rsidR="00766C91" w:rsidRPr="00766C91" w:rsidRDefault="00766C91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0"/>
          <w:szCs w:val="20"/>
        </w:rPr>
      </w:pPr>
      <w:r w:rsidRPr="00766C91">
        <w:rPr>
          <w:rFonts w:ascii="Tahoma" w:hAnsi="Tahoma" w:cs="Tahoma"/>
          <w:b/>
          <w:bCs/>
          <w:color w:val="1F1F1F"/>
          <w:sz w:val="20"/>
          <w:szCs w:val="20"/>
        </w:rPr>
        <w:t>Reference:</w:t>
      </w:r>
      <w:r w:rsidRPr="00766C91">
        <w:rPr>
          <w:rFonts w:ascii="Tahoma" w:hAnsi="Tahoma" w:cs="Tahoma"/>
          <w:color w:val="1F1F1F"/>
          <w:sz w:val="20"/>
          <w:szCs w:val="20"/>
        </w:rPr>
        <w:t xml:space="preserve"> Your letter No. DCS/ADC (PS)/SSB-Exam/2026-27/</w:t>
      </w:r>
      <w:r w:rsidR="00663360">
        <w:rPr>
          <w:rFonts w:ascii="Tahoma" w:hAnsi="Tahoma" w:cs="Tahoma"/>
          <w:color w:val="1F1F1F"/>
          <w:sz w:val="20"/>
          <w:szCs w:val="20"/>
        </w:rPr>
        <w:t>8509</w:t>
      </w:r>
      <w:r w:rsidRPr="00766C91">
        <w:rPr>
          <w:rFonts w:ascii="Tahoma" w:hAnsi="Tahoma" w:cs="Tahoma"/>
          <w:color w:val="1F1F1F"/>
          <w:sz w:val="20"/>
          <w:szCs w:val="20"/>
        </w:rPr>
        <w:t>-</w:t>
      </w:r>
      <w:r w:rsidR="00663360">
        <w:rPr>
          <w:rFonts w:ascii="Tahoma" w:hAnsi="Tahoma" w:cs="Tahoma"/>
          <w:color w:val="1F1F1F"/>
          <w:sz w:val="20"/>
          <w:szCs w:val="20"/>
        </w:rPr>
        <w:t>12</w:t>
      </w:r>
      <w:r w:rsidRPr="00766C91">
        <w:rPr>
          <w:rFonts w:ascii="Tahoma" w:hAnsi="Tahoma" w:cs="Tahoma"/>
          <w:color w:val="1F1F1F"/>
          <w:sz w:val="20"/>
          <w:szCs w:val="20"/>
        </w:rPr>
        <w:t xml:space="preserve"> dated </w:t>
      </w:r>
      <w:r w:rsidR="00663360">
        <w:rPr>
          <w:rFonts w:ascii="Tahoma" w:hAnsi="Tahoma" w:cs="Tahoma"/>
          <w:color w:val="1F1F1F"/>
          <w:sz w:val="20"/>
          <w:szCs w:val="20"/>
        </w:rPr>
        <w:t>12</w:t>
      </w:r>
      <w:r w:rsidRPr="00766C91">
        <w:rPr>
          <w:rFonts w:ascii="Tahoma" w:hAnsi="Tahoma" w:cs="Tahoma"/>
          <w:color w:val="1F1F1F"/>
          <w:sz w:val="20"/>
          <w:szCs w:val="20"/>
        </w:rPr>
        <w:t>.0</w:t>
      </w:r>
      <w:r w:rsidR="00663360">
        <w:rPr>
          <w:rFonts w:ascii="Tahoma" w:hAnsi="Tahoma" w:cs="Tahoma"/>
          <w:color w:val="1F1F1F"/>
          <w:sz w:val="20"/>
          <w:szCs w:val="20"/>
        </w:rPr>
        <w:t>8</w:t>
      </w:r>
      <w:r w:rsidRPr="00766C91">
        <w:rPr>
          <w:rFonts w:ascii="Tahoma" w:hAnsi="Tahoma" w:cs="Tahoma"/>
          <w:color w:val="1F1F1F"/>
          <w:sz w:val="20"/>
          <w:szCs w:val="20"/>
        </w:rPr>
        <w:t>.2026.</w:t>
      </w:r>
    </w:p>
    <w:p w14:paraId="3AE75927" w14:textId="77777777" w:rsidR="00766C91" w:rsidRPr="00766C91" w:rsidRDefault="00766C91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Sir/Madam,</w:t>
      </w:r>
    </w:p>
    <w:p w14:paraId="5853FF83" w14:textId="78ED13EB" w:rsidR="00766C91" w:rsidRPr="00766C91" w:rsidRDefault="00766C91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 xml:space="preserve">With reference to the above-cited letter, it is hereby confirmed that Kashmir Government Polytechnic, Gogji Bagh, Srinagar is ready and willing to provide the examination centre facilities for all the OMR-based examinations scheduled in </w:t>
      </w:r>
      <w:r w:rsidR="00663360">
        <w:rPr>
          <w:rFonts w:ascii="Tahoma" w:hAnsi="Tahoma" w:cs="Tahoma"/>
          <w:color w:val="1F1F1F"/>
          <w:sz w:val="25"/>
          <w:szCs w:val="25"/>
        </w:rPr>
        <w:t>September</w:t>
      </w:r>
      <w:r w:rsidRPr="00766C91">
        <w:rPr>
          <w:rFonts w:ascii="Tahoma" w:hAnsi="Tahoma" w:cs="Tahoma"/>
          <w:color w:val="1F1F1F"/>
          <w:sz w:val="25"/>
          <w:szCs w:val="25"/>
        </w:rPr>
        <w:t>, 2026, as under:</w:t>
      </w:r>
    </w:p>
    <w:p w14:paraId="297E3655" w14:textId="19570802" w:rsidR="00766C91" w:rsidRPr="00663360" w:rsidRDefault="00663360" w:rsidP="00663360">
      <w:pPr>
        <w:numPr>
          <w:ilvl w:val="0"/>
          <w:numId w:val="23"/>
        </w:numPr>
        <w:spacing w:line="276" w:lineRule="auto"/>
        <w:ind w:left="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663360">
        <w:rPr>
          <w:rFonts w:ascii="Tahoma" w:hAnsi="Tahoma" w:cs="Tahoma"/>
          <w:color w:val="1F1F1F"/>
          <w:sz w:val="25"/>
          <w:szCs w:val="25"/>
        </w:rPr>
        <w:t>CSSD Attendant/Nursing Aid G-III on 06-09-2026 (Sunday)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63360">
        <w:rPr>
          <w:rFonts w:ascii="Tahoma" w:hAnsi="Tahoma" w:cs="Tahoma"/>
          <w:color w:val="1F1F1F"/>
          <w:sz w:val="25"/>
          <w:szCs w:val="25"/>
        </w:rPr>
        <w:t>From 12:00 Noon to 2:00 PM</w:t>
      </w:r>
      <w:r w:rsidRPr="00663360">
        <w:rPr>
          <w:rFonts w:ascii="Tahoma" w:hAnsi="Tahoma" w:cs="Tahoma"/>
          <w:color w:val="1F1F1F"/>
          <w:sz w:val="25"/>
          <w:szCs w:val="25"/>
        </w:rPr>
        <w:t xml:space="preserve"> </w:t>
      </w:r>
      <w:r w:rsidR="00766C91" w:rsidRPr="00663360">
        <w:rPr>
          <w:rFonts w:ascii="Tahoma" w:hAnsi="Tahoma" w:cs="Tahoma"/>
          <w:color w:val="1F1F1F"/>
          <w:sz w:val="25"/>
          <w:szCs w:val="25"/>
        </w:rPr>
        <w:t>(Proposed capacity: 480)</w:t>
      </w:r>
    </w:p>
    <w:p w14:paraId="69F72A60" w14:textId="031C8A2A" w:rsidR="00766C91" w:rsidRPr="00663360" w:rsidRDefault="00663360" w:rsidP="00663360">
      <w:pPr>
        <w:numPr>
          <w:ilvl w:val="0"/>
          <w:numId w:val="23"/>
        </w:numPr>
        <w:spacing w:line="276" w:lineRule="auto"/>
        <w:ind w:left="142" w:firstLine="0"/>
        <w:jc w:val="both"/>
        <w:rPr>
          <w:rFonts w:ascii="Tahoma" w:hAnsi="Tahoma" w:cs="Tahoma"/>
          <w:color w:val="1F1F1F"/>
          <w:sz w:val="25"/>
          <w:szCs w:val="25"/>
        </w:rPr>
      </w:pPr>
      <w:r w:rsidRPr="00663360">
        <w:rPr>
          <w:rFonts w:ascii="Tahoma" w:hAnsi="Tahoma" w:cs="Tahoma"/>
          <w:color w:val="1F1F1F"/>
          <w:sz w:val="25"/>
          <w:szCs w:val="25"/>
        </w:rPr>
        <w:t>Paramedical Assistant on 10-09-2026 (</w:t>
      </w:r>
      <w:r>
        <w:rPr>
          <w:rFonts w:ascii="Tahoma" w:hAnsi="Tahoma" w:cs="Tahoma"/>
          <w:color w:val="1F1F1F"/>
          <w:sz w:val="25"/>
          <w:szCs w:val="25"/>
        </w:rPr>
        <w:t>Thursday</w:t>
      </w:r>
      <w:r w:rsidRPr="00663360">
        <w:rPr>
          <w:rFonts w:ascii="Tahoma" w:hAnsi="Tahoma" w:cs="Tahoma"/>
          <w:color w:val="1F1F1F"/>
          <w:sz w:val="25"/>
          <w:szCs w:val="25"/>
        </w:rPr>
        <w:t>)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663360">
        <w:rPr>
          <w:rFonts w:ascii="Tahoma" w:hAnsi="Tahoma" w:cs="Tahoma"/>
          <w:color w:val="1F1F1F"/>
          <w:sz w:val="25"/>
          <w:szCs w:val="25"/>
        </w:rPr>
        <w:t xml:space="preserve">From 3:00 PM to 5:00 </w:t>
      </w:r>
      <w:r w:rsidRPr="00663360">
        <w:rPr>
          <w:rFonts w:ascii="Tahoma" w:hAnsi="Tahoma" w:cs="Tahoma"/>
          <w:color w:val="1F1F1F"/>
          <w:sz w:val="25"/>
          <w:szCs w:val="25"/>
        </w:rPr>
        <w:t>PM (</w:t>
      </w:r>
      <w:r w:rsidR="00766C91" w:rsidRPr="00663360">
        <w:rPr>
          <w:rFonts w:ascii="Tahoma" w:hAnsi="Tahoma" w:cs="Tahoma"/>
          <w:color w:val="1F1F1F"/>
          <w:sz w:val="25"/>
          <w:szCs w:val="25"/>
        </w:rPr>
        <w:t>Proposed capacity: 480)</w:t>
      </w:r>
    </w:p>
    <w:p w14:paraId="54B4488F" w14:textId="43E34B49" w:rsidR="00031851" w:rsidRDefault="00766C91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766C91">
        <w:rPr>
          <w:rFonts w:ascii="Tahoma" w:hAnsi="Tahoma" w:cs="Tahoma"/>
          <w:color w:val="1F1F1F"/>
          <w:sz w:val="25"/>
          <w:szCs w:val="25"/>
        </w:rPr>
        <w:t>This institution remains fully committed to extending all possible cooperation for the smooth and successful conduct of the said examinations.</w:t>
      </w:r>
    </w:p>
    <w:p w14:paraId="69AD68DE" w14:textId="77777777" w:rsidR="00663360" w:rsidRDefault="00663360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6FD7BACE" w14:textId="2709D2B2" w:rsidR="00663360" w:rsidRPr="009C72E7" w:rsidRDefault="00663360" w:rsidP="00663360">
      <w:pPr>
        <w:spacing w:line="276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9CB3E3C" w14:textId="622AC120" w:rsidR="00CD7194" w:rsidRDefault="00663360" w:rsidP="00663360">
      <w:pPr>
        <w:spacing w:line="360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20A15976" wp14:editId="14FF0BF8">
            <wp:simplePos x="0" y="0"/>
            <wp:positionH relativeFrom="column">
              <wp:posOffset>4238972</wp:posOffset>
            </wp:positionH>
            <wp:positionV relativeFrom="paragraph">
              <wp:posOffset>284134</wp:posOffset>
            </wp:positionV>
            <wp:extent cx="1426845" cy="767080"/>
            <wp:effectExtent l="0" t="0" r="1905" b="0"/>
            <wp:wrapTight wrapText="bothSides">
              <wp:wrapPolygon edited="0">
                <wp:start x="12977" y="0"/>
                <wp:lineTo x="8363" y="536"/>
                <wp:lineTo x="1730" y="5901"/>
                <wp:lineTo x="1730" y="9119"/>
                <wp:lineTo x="0" y="11801"/>
                <wp:lineTo x="0" y="13411"/>
                <wp:lineTo x="6633" y="17702"/>
                <wp:lineTo x="6633" y="20921"/>
                <wp:lineTo x="8363" y="20921"/>
                <wp:lineTo x="8652" y="17702"/>
                <wp:lineTo x="13266" y="9119"/>
                <wp:lineTo x="21340" y="4828"/>
                <wp:lineTo x="21340" y="1609"/>
                <wp:lineTo x="14708" y="0"/>
                <wp:lineTo x="12977" y="0"/>
              </wp:wrapPolygon>
            </wp:wrapTight>
            <wp:docPr id="1758865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6845" cy="76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</w:t>
      </w:r>
      <w:r w:rsidR="00F649D8">
        <w:rPr>
          <w:rFonts w:ascii="Tahoma" w:hAnsi="Tahoma" w:cs="Tahoma"/>
          <w:color w:val="1F1F1F"/>
          <w:sz w:val="25"/>
          <w:szCs w:val="25"/>
        </w:rPr>
        <w:t xml:space="preserve"> </w:t>
      </w:r>
      <w:r w:rsidR="00CD7194"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 xml:space="preserve">Yours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557E18F7" w14:textId="3DF83AAF" w:rsidR="00663360" w:rsidRDefault="00AB2CF2" w:rsidP="00663360">
      <w:pPr>
        <w:spacing w:line="360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337606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3C2E46">
        <w:rPr>
          <w:rFonts w:ascii="Tahoma" w:hAnsi="Tahoma" w:cs="Tahoma"/>
          <w:color w:val="1F1F1F"/>
          <w:sz w:val="25"/>
          <w:szCs w:val="25"/>
        </w:rPr>
        <w:t xml:space="preserve">         </w:t>
      </w:r>
    </w:p>
    <w:p w14:paraId="4194AE19" w14:textId="439C18E9" w:rsidR="009C72E7" w:rsidRPr="00337606" w:rsidRDefault="003C2E46" w:rsidP="00663360">
      <w:pPr>
        <w:spacing w:line="360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AB2CF2" w:rsidRPr="00337606">
        <w:rPr>
          <w:rFonts w:ascii="Tahoma" w:hAnsi="Tahoma" w:cs="Tahoma"/>
          <w:color w:val="1F1F1F"/>
          <w:sz w:val="25"/>
          <w:szCs w:val="25"/>
        </w:rPr>
        <w:t xml:space="preserve">  </w:t>
      </w:r>
    </w:p>
    <w:p w14:paraId="4C906B02" w14:textId="77777777" w:rsidR="00663360" w:rsidRDefault="00247F81" w:rsidP="00663360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D636C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F292B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337606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3A084E04" w:rsidR="00247F81" w:rsidRPr="003D1396" w:rsidRDefault="00663360" w:rsidP="00663360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 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0114AC5" w:rsidR="00247F81" w:rsidRPr="003D1396" w:rsidRDefault="00247F81" w:rsidP="00663360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Kashmir Government Polytechnic College</w:t>
      </w:r>
    </w:p>
    <w:p w14:paraId="2C28BFD2" w14:textId="01CC0996" w:rsidR="00031851" w:rsidRDefault="00247F81" w:rsidP="00663360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0F8E2E4A" w14:textId="702FA868" w:rsidR="00031851" w:rsidRPr="00031851" w:rsidRDefault="00031851" w:rsidP="00663360">
      <w:pPr>
        <w:ind w:left="142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031851">
        <w:rPr>
          <w:rFonts w:ascii="Tahoma" w:hAnsi="Tahoma" w:cs="Tahoma"/>
          <w:b/>
          <w:bCs/>
          <w:color w:val="1F1F1F"/>
          <w:sz w:val="25"/>
          <w:szCs w:val="25"/>
        </w:rPr>
        <w:t>Copy to the:</w:t>
      </w:r>
    </w:p>
    <w:p w14:paraId="7B3EFBFF" w14:textId="056DE46D" w:rsidR="00031851" w:rsidRDefault="00031851" w:rsidP="00663360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 Er. Javeed Ahmad, Incharge Examinations, Kashmir Govt.Polytechnic College, Srinagar for Information and necessary action.</w:t>
      </w:r>
    </w:p>
    <w:p w14:paraId="4375F08D" w14:textId="1E9A358E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663360">
      <w:headerReference w:type="default" r:id="rId8"/>
      <w:pgSz w:w="11906" w:h="16838"/>
      <w:pgMar w:top="1170" w:right="707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2368D7" w14:textId="77777777" w:rsidR="004317EB" w:rsidRDefault="004317EB">
      <w:r>
        <w:separator/>
      </w:r>
    </w:p>
  </w:endnote>
  <w:endnote w:type="continuationSeparator" w:id="0">
    <w:p w14:paraId="0DFB66F8" w14:textId="77777777" w:rsidR="004317EB" w:rsidRDefault="004317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DB8B4" w14:textId="77777777" w:rsidR="004317EB" w:rsidRDefault="004317EB">
      <w:r>
        <w:separator/>
      </w:r>
    </w:p>
  </w:footnote>
  <w:footnote w:type="continuationSeparator" w:id="0">
    <w:p w14:paraId="144DCB45" w14:textId="77777777" w:rsidR="004317EB" w:rsidRDefault="004317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996113488" name="Picture 99611348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766019B"/>
    <w:multiLevelType w:val="multilevel"/>
    <w:tmpl w:val="6816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56749A"/>
    <w:multiLevelType w:val="multilevel"/>
    <w:tmpl w:val="2A485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BA689E"/>
    <w:multiLevelType w:val="multilevel"/>
    <w:tmpl w:val="6A244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770E8F"/>
    <w:multiLevelType w:val="multilevel"/>
    <w:tmpl w:val="59D8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0" w15:restartNumberingAfterBreak="0">
    <w:nsid w:val="4DB44040"/>
    <w:multiLevelType w:val="multilevel"/>
    <w:tmpl w:val="2D00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29063646">
    <w:abstractNumId w:val="9"/>
  </w:num>
  <w:num w:numId="2" w16cid:durableId="1083528177">
    <w:abstractNumId w:val="7"/>
  </w:num>
  <w:num w:numId="3" w16cid:durableId="173569924">
    <w:abstractNumId w:val="6"/>
  </w:num>
  <w:num w:numId="4" w16cid:durableId="167914696">
    <w:abstractNumId w:val="5"/>
  </w:num>
  <w:num w:numId="5" w16cid:durableId="48190185">
    <w:abstractNumId w:val="4"/>
  </w:num>
  <w:num w:numId="6" w16cid:durableId="372123692">
    <w:abstractNumId w:val="8"/>
  </w:num>
  <w:num w:numId="7" w16cid:durableId="784498473">
    <w:abstractNumId w:val="3"/>
  </w:num>
  <w:num w:numId="8" w16cid:durableId="1912808150">
    <w:abstractNumId w:val="2"/>
  </w:num>
  <w:num w:numId="9" w16cid:durableId="195698718">
    <w:abstractNumId w:val="1"/>
  </w:num>
  <w:num w:numId="10" w16cid:durableId="1963146444">
    <w:abstractNumId w:val="0"/>
  </w:num>
  <w:num w:numId="11" w16cid:durableId="1147740201">
    <w:abstractNumId w:val="15"/>
  </w:num>
  <w:num w:numId="12" w16cid:durableId="2012876176">
    <w:abstractNumId w:val="17"/>
  </w:num>
  <w:num w:numId="13" w16cid:durableId="1567495441">
    <w:abstractNumId w:val="12"/>
  </w:num>
  <w:num w:numId="14" w16cid:durableId="1914317582">
    <w:abstractNumId w:val="21"/>
  </w:num>
  <w:num w:numId="15" w16cid:durableId="655306566">
    <w:abstractNumId w:val="19"/>
  </w:num>
  <w:num w:numId="16" w16cid:durableId="1279794086">
    <w:abstractNumId w:val="22"/>
  </w:num>
  <w:num w:numId="17" w16cid:durableId="736048938">
    <w:abstractNumId w:val="18"/>
  </w:num>
  <w:num w:numId="18" w16cid:durableId="364989586">
    <w:abstractNumId w:val="10"/>
  </w:num>
  <w:num w:numId="19" w16cid:durableId="1680036796">
    <w:abstractNumId w:val="11"/>
  </w:num>
  <w:num w:numId="20" w16cid:durableId="2055500138">
    <w:abstractNumId w:val="13"/>
  </w:num>
  <w:num w:numId="21" w16cid:durableId="972246892">
    <w:abstractNumId w:val="20"/>
  </w:num>
  <w:num w:numId="22" w16cid:durableId="297996932">
    <w:abstractNumId w:val="16"/>
  </w:num>
  <w:num w:numId="23" w16cid:durableId="4727210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1851"/>
    <w:rsid w:val="00033893"/>
    <w:rsid w:val="00035D9D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A2ADA"/>
    <w:rsid w:val="000B76C4"/>
    <w:rsid w:val="000C20B0"/>
    <w:rsid w:val="000C5610"/>
    <w:rsid w:val="000E6552"/>
    <w:rsid w:val="000F334E"/>
    <w:rsid w:val="000F3A4F"/>
    <w:rsid w:val="000F59AC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155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1FD1"/>
    <w:rsid w:val="00247F81"/>
    <w:rsid w:val="0026631D"/>
    <w:rsid w:val="00272108"/>
    <w:rsid w:val="00297397"/>
    <w:rsid w:val="002A5606"/>
    <w:rsid w:val="002C2F53"/>
    <w:rsid w:val="002D0BC4"/>
    <w:rsid w:val="002E0586"/>
    <w:rsid w:val="002E2B17"/>
    <w:rsid w:val="002F1995"/>
    <w:rsid w:val="002F2493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D3311"/>
    <w:rsid w:val="003D5412"/>
    <w:rsid w:val="00414627"/>
    <w:rsid w:val="00420B16"/>
    <w:rsid w:val="00421AFA"/>
    <w:rsid w:val="00425D63"/>
    <w:rsid w:val="004317EB"/>
    <w:rsid w:val="00461DF9"/>
    <w:rsid w:val="004639FB"/>
    <w:rsid w:val="004643D8"/>
    <w:rsid w:val="0048205E"/>
    <w:rsid w:val="004831C3"/>
    <w:rsid w:val="00497C24"/>
    <w:rsid w:val="004B3216"/>
    <w:rsid w:val="004C7BA5"/>
    <w:rsid w:val="004D2AEC"/>
    <w:rsid w:val="004E1E9E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4526"/>
    <w:rsid w:val="005B473D"/>
    <w:rsid w:val="005C1B16"/>
    <w:rsid w:val="005E53D0"/>
    <w:rsid w:val="005E759A"/>
    <w:rsid w:val="005F0F78"/>
    <w:rsid w:val="006002EB"/>
    <w:rsid w:val="006009B0"/>
    <w:rsid w:val="006128EF"/>
    <w:rsid w:val="006264B4"/>
    <w:rsid w:val="00632CB9"/>
    <w:rsid w:val="00635DE5"/>
    <w:rsid w:val="00643033"/>
    <w:rsid w:val="00644CC3"/>
    <w:rsid w:val="0065245E"/>
    <w:rsid w:val="00661468"/>
    <w:rsid w:val="00663360"/>
    <w:rsid w:val="006649F0"/>
    <w:rsid w:val="0067245D"/>
    <w:rsid w:val="00676A3D"/>
    <w:rsid w:val="00683CF5"/>
    <w:rsid w:val="0068470E"/>
    <w:rsid w:val="006865BA"/>
    <w:rsid w:val="006923B0"/>
    <w:rsid w:val="0069352F"/>
    <w:rsid w:val="00695DCD"/>
    <w:rsid w:val="006A05CC"/>
    <w:rsid w:val="006A203E"/>
    <w:rsid w:val="006A35A7"/>
    <w:rsid w:val="006A55BE"/>
    <w:rsid w:val="006C1785"/>
    <w:rsid w:val="006C5B10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66C91"/>
    <w:rsid w:val="007A65F9"/>
    <w:rsid w:val="007B6B21"/>
    <w:rsid w:val="007C1162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C611D"/>
    <w:rsid w:val="009C72E7"/>
    <w:rsid w:val="009D3723"/>
    <w:rsid w:val="009E04F2"/>
    <w:rsid w:val="00A00745"/>
    <w:rsid w:val="00A02CB2"/>
    <w:rsid w:val="00A02F55"/>
    <w:rsid w:val="00A03137"/>
    <w:rsid w:val="00A03B7B"/>
    <w:rsid w:val="00A05BB6"/>
    <w:rsid w:val="00A13D12"/>
    <w:rsid w:val="00A200C9"/>
    <w:rsid w:val="00A250D5"/>
    <w:rsid w:val="00A32F56"/>
    <w:rsid w:val="00A36028"/>
    <w:rsid w:val="00A47EA1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26F"/>
    <w:rsid w:val="00AF292B"/>
    <w:rsid w:val="00AF4BE2"/>
    <w:rsid w:val="00B13A52"/>
    <w:rsid w:val="00B14580"/>
    <w:rsid w:val="00B161E7"/>
    <w:rsid w:val="00B24CF4"/>
    <w:rsid w:val="00B26993"/>
    <w:rsid w:val="00B275F5"/>
    <w:rsid w:val="00B33F93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C434E"/>
    <w:rsid w:val="00BD636C"/>
    <w:rsid w:val="00BE41BC"/>
    <w:rsid w:val="00BF3E13"/>
    <w:rsid w:val="00C05085"/>
    <w:rsid w:val="00C12F58"/>
    <w:rsid w:val="00C1593D"/>
    <w:rsid w:val="00C17FA6"/>
    <w:rsid w:val="00C22F4D"/>
    <w:rsid w:val="00C45227"/>
    <w:rsid w:val="00C5102C"/>
    <w:rsid w:val="00C56C7E"/>
    <w:rsid w:val="00C644CF"/>
    <w:rsid w:val="00C73C0F"/>
    <w:rsid w:val="00C776A4"/>
    <w:rsid w:val="00CA0481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6095"/>
    <w:rsid w:val="00D92B62"/>
    <w:rsid w:val="00D92BB7"/>
    <w:rsid w:val="00DC0F8A"/>
    <w:rsid w:val="00DC76D2"/>
    <w:rsid w:val="00DD30ED"/>
    <w:rsid w:val="00DE34B8"/>
    <w:rsid w:val="00DF03A7"/>
    <w:rsid w:val="00E002E2"/>
    <w:rsid w:val="00E00548"/>
    <w:rsid w:val="00E03670"/>
    <w:rsid w:val="00E05D9F"/>
    <w:rsid w:val="00E243EC"/>
    <w:rsid w:val="00E64C21"/>
    <w:rsid w:val="00E66F64"/>
    <w:rsid w:val="00E67631"/>
    <w:rsid w:val="00E7798A"/>
    <w:rsid w:val="00E81656"/>
    <w:rsid w:val="00EC24C6"/>
    <w:rsid w:val="00ED7B25"/>
    <w:rsid w:val="00EF2933"/>
    <w:rsid w:val="00F05146"/>
    <w:rsid w:val="00F1115D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230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3</cp:revision>
  <cp:lastPrinted>2026-08-19T14:29:00Z</cp:lastPrinted>
  <dcterms:created xsi:type="dcterms:W3CDTF">2026-08-19T14:28:00Z</dcterms:created>
  <dcterms:modified xsi:type="dcterms:W3CDTF">2026-08-19T14:29:00Z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