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30A1" w14:textId="3EDDDFAF" w:rsidR="00FF6FB1" w:rsidRDefault="00FF6FB1" w:rsidP="00FF6FB1">
      <w:pPr>
        <w:ind w:left="-45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The General Manager</w:t>
      </w:r>
      <w:r w:rsidRPr="00FF6FB1">
        <w:rPr>
          <w:rFonts w:ascii="Tahoma" w:hAnsi="Tahoma" w:cs="Tahoma"/>
          <w:sz w:val="25"/>
          <w:szCs w:val="25"/>
        </w:rPr>
        <w:br/>
        <w:t>Uri-II</w:t>
      </w:r>
      <w:r>
        <w:rPr>
          <w:rFonts w:ascii="Tahoma" w:hAnsi="Tahoma" w:cs="Tahoma"/>
          <w:sz w:val="25"/>
          <w:szCs w:val="25"/>
        </w:rPr>
        <w:t>,</w:t>
      </w:r>
      <w:r w:rsidRPr="00FF6FB1">
        <w:rPr>
          <w:rFonts w:ascii="Tahoma" w:hAnsi="Tahoma" w:cs="Tahoma"/>
          <w:sz w:val="25"/>
          <w:szCs w:val="25"/>
        </w:rPr>
        <w:br/>
        <w:t>Nowpora</w:t>
      </w:r>
      <w:r>
        <w:rPr>
          <w:rFonts w:ascii="Tahoma" w:hAnsi="Tahoma" w:cs="Tahoma"/>
          <w:sz w:val="25"/>
          <w:szCs w:val="25"/>
        </w:rPr>
        <w:t>.</w:t>
      </w:r>
    </w:p>
    <w:p w14:paraId="282819AD" w14:textId="77777777" w:rsidR="00721EC9" w:rsidRDefault="00721EC9" w:rsidP="00FF6FB1">
      <w:pPr>
        <w:ind w:left="-450"/>
        <w:jc w:val="both"/>
        <w:rPr>
          <w:rFonts w:ascii="Tahoma" w:hAnsi="Tahoma" w:cs="Tahoma"/>
          <w:sz w:val="25"/>
          <w:szCs w:val="25"/>
        </w:rPr>
      </w:pPr>
    </w:p>
    <w:p w14:paraId="00025E1A" w14:textId="101BF3EC" w:rsidR="00721EC9" w:rsidRDefault="00721EC9" w:rsidP="00FF6FB1">
      <w:pPr>
        <w:ind w:left="-450"/>
        <w:jc w:val="both"/>
        <w:rPr>
          <w:rFonts w:ascii="Tahoma" w:hAnsi="Tahoma" w:cs="Tahoma"/>
          <w:sz w:val="25"/>
          <w:szCs w:val="25"/>
        </w:rPr>
      </w:pPr>
      <w:proofErr w:type="gramStart"/>
      <w:r>
        <w:rPr>
          <w:rFonts w:ascii="Tahoma" w:hAnsi="Tahoma" w:cs="Tahoma"/>
          <w:sz w:val="25"/>
          <w:szCs w:val="25"/>
        </w:rPr>
        <w:t>No:KGP</w:t>
      </w:r>
      <w:proofErr w:type="gramEnd"/>
      <w:r>
        <w:rPr>
          <w:rFonts w:ascii="Tahoma" w:hAnsi="Tahoma" w:cs="Tahoma"/>
          <w:sz w:val="25"/>
          <w:szCs w:val="25"/>
        </w:rPr>
        <w:t>/Estt/2026</w:t>
      </w:r>
      <w:r w:rsidR="004D1A59">
        <w:rPr>
          <w:rFonts w:ascii="Tahoma" w:hAnsi="Tahoma" w:cs="Tahoma"/>
          <w:sz w:val="25"/>
          <w:szCs w:val="25"/>
        </w:rPr>
        <w:t>/</w:t>
      </w:r>
      <w:r>
        <w:rPr>
          <w:rFonts w:ascii="Tahoma" w:hAnsi="Tahoma" w:cs="Tahoma"/>
          <w:sz w:val="25"/>
          <w:szCs w:val="25"/>
        </w:rPr>
        <w:t xml:space="preserve">                                             Dated:24-08-2026</w:t>
      </w:r>
    </w:p>
    <w:p w14:paraId="518A2013" w14:textId="77777777" w:rsidR="00FF6FB1" w:rsidRPr="00FF6FB1" w:rsidRDefault="00FF6FB1" w:rsidP="00FF6FB1">
      <w:pPr>
        <w:ind w:left="-450"/>
        <w:jc w:val="both"/>
        <w:rPr>
          <w:rFonts w:ascii="Tahoma" w:hAnsi="Tahoma" w:cs="Tahoma"/>
          <w:sz w:val="25"/>
          <w:szCs w:val="25"/>
        </w:rPr>
      </w:pPr>
    </w:p>
    <w:p w14:paraId="03A52656" w14:textId="114674B0" w:rsidR="00FF6FB1" w:rsidRDefault="00FF6FB1" w:rsidP="00FF6FB1">
      <w:pPr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FF6FB1">
        <w:rPr>
          <w:rFonts w:ascii="Tahoma" w:hAnsi="Tahoma" w:cs="Tahoma"/>
          <w:b/>
          <w:bCs/>
          <w:sz w:val="25"/>
          <w:szCs w:val="25"/>
        </w:rPr>
        <w:t>Subject:</w:t>
      </w:r>
      <w:r>
        <w:rPr>
          <w:rFonts w:ascii="Tahoma" w:hAnsi="Tahoma" w:cs="Tahoma"/>
          <w:b/>
          <w:bCs/>
          <w:sz w:val="25"/>
          <w:szCs w:val="25"/>
        </w:rPr>
        <w:t xml:space="preserve"> P</w:t>
      </w:r>
      <w:r w:rsidRPr="00FF6FB1">
        <w:rPr>
          <w:rFonts w:ascii="Tahoma" w:hAnsi="Tahoma" w:cs="Tahoma"/>
          <w:b/>
          <w:bCs/>
          <w:sz w:val="25"/>
          <w:szCs w:val="25"/>
        </w:rPr>
        <w:t xml:space="preserve">ermission </w:t>
      </w:r>
      <w:r>
        <w:rPr>
          <w:rFonts w:ascii="Tahoma" w:hAnsi="Tahoma" w:cs="Tahoma"/>
          <w:b/>
          <w:bCs/>
          <w:sz w:val="25"/>
          <w:szCs w:val="25"/>
        </w:rPr>
        <w:t>for a one-day i</w:t>
      </w:r>
      <w:r w:rsidRPr="00FF6FB1">
        <w:rPr>
          <w:rFonts w:ascii="Tahoma" w:hAnsi="Tahoma" w:cs="Tahoma"/>
          <w:b/>
          <w:bCs/>
          <w:sz w:val="25"/>
          <w:szCs w:val="25"/>
        </w:rPr>
        <w:t>ndustrial visit of Electrical Engineering students on 31st August 2026.</w:t>
      </w:r>
    </w:p>
    <w:p w14:paraId="402D39E9" w14:textId="563C3B22" w:rsidR="00FF6FB1" w:rsidRPr="00FF6FB1" w:rsidRDefault="00FF6FB1" w:rsidP="00FF6FB1">
      <w:pPr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Sir,</w:t>
      </w:r>
    </w:p>
    <w:p w14:paraId="22136B40" w14:textId="268A4FA2" w:rsidR="00FF6FB1" w:rsidRPr="00FF6FB1" w:rsidRDefault="00FF6FB1" w:rsidP="00FF6FB1">
      <w:pPr>
        <w:ind w:left="-45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 xml:space="preserve">With reference to the </w:t>
      </w:r>
      <w:r>
        <w:rPr>
          <w:rFonts w:ascii="Tahoma" w:hAnsi="Tahoma" w:cs="Tahoma"/>
          <w:sz w:val="25"/>
          <w:szCs w:val="25"/>
        </w:rPr>
        <w:t>above-captioned</w:t>
      </w:r>
      <w:r w:rsidRPr="00FF6FB1">
        <w:rPr>
          <w:rFonts w:ascii="Tahoma" w:hAnsi="Tahoma" w:cs="Tahoma"/>
          <w:sz w:val="25"/>
          <w:szCs w:val="25"/>
        </w:rPr>
        <w:t xml:space="preserve"> subject, I would request you to kindly grant permission for an industrial visit of students of the Electrical Engineering Department of this institution to Uri-II, Nowpora.</w:t>
      </w:r>
    </w:p>
    <w:p w14:paraId="5E06344A" w14:textId="40A477B9" w:rsidR="00FF6FB1" w:rsidRPr="00FF6FB1" w:rsidRDefault="00FF6FB1" w:rsidP="00FF6FB1">
      <w:pPr>
        <w:ind w:left="-45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 xml:space="preserve">Students of 3rd and 5th </w:t>
      </w:r>
      <w:r>
        <w:rPr>
          <w:rFonts w:ascii="Tahoma" w:hAnsi="Tahoma" w:cs="Tahoma"/>
          <w:sz w:val="25"/>
          <w:szCs w:val="25"/>
        </w:rPr>
        <w:t>semesters of</w:t>
      </w:r>
      <w:r w:rsidRPr="00FF6FB1">
        <w:rPr>
          <w:rFonts w:ascii="Tahoma" w:hAnsi="Tahoma" w:cs="Tahoma"/>
          <w:sz w:val="25"/>
          <w:szCs w:val="25"/>
        </w:rPr>
        <w:t xml:space="preserve"> Electrical Engineering will be undertaking the visit on 31st August 2026 as part of their academic curriculum to gain practical exposure.</w:t>
      </w:r>
    </w:p>
    <w:p w14:paraId="2F10E402" w14:textId="77777777" w:rsidR="00FF6FB1" w:rsidRPr="00FF6FB1" w:rsidRDefault="00FF6FB1" w:rsidP="00FF6FB1">
      <w:pPr>
        <w:ind w:left="-45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The students will be accompanied by faculty members of the Electrical Engineering Department, who will be responsible for ensuring discipline, safety, and proper conduct throughout the visit.</w:t>
      </w:r>
    </w:p>
    <w:p w14:paraId="031A78E5" w14:textId="3A78FF29" w:rsidR="00FF6FB1" w:rsidRDefault="00FF6FB1" w:rsidP="00FF6FB1">
      <w:pPr>
        <w:ind w:left="-45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The list of students and accompanying faculty members is enclosed as Annexure-1 and Annexure-2 for your kind information. It is requested that the necessary permission may kindly be accorded to facilitate the smooth conduct of the visit.</w:t>
      </w:r>
    </w:p>
    <w:p w14:paraId="08FCD495" w14:textId="77AEAC72" w:rsidR="00FF6FB1" w:rsidRPr="00FF6FB1" w:rsidRDefault="00FF6FB1" w:rsidP="00FF6FB1">
      <w:pPr>
        <w:ind w:left="-45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Your kind cooperation in this regard will be highly appreciated.</w:t>
      </w:r>
    </w:p>
    <w:p w14:paraId="66740802" w14:textId="77777777" w:rsidR="00FF6FB1" w:rsidRPr="00FF6FB1" w:rsidRDefault="00FF6FB1" w:rsidP="00FF6FB1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Yours faithfully,</w:t>
      </w:r>
    </w:p>
    <w:p w14:paraId="73841F51" w14:textId="77777777" w:rsidR="00FF6FB1" w:rsidRDefault="00FF6FB1" w:rsidP="00FF6FB1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0C7CC739" w14:textId="77777777" w:rsidR="00FF6FB1" w:rsidRDefault="00FF6FB1" w:rsidP="00FF6FB1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EB783AF" w14:textId="77777777" w:rsidR="00FF6FB1" w:rsidRDefault="00FF6FB1" w:rsidP="00FF6FB1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5F43DD1" w14:textId="29F3880F" w:rsidR="00FF6FB1" w:rsidRPr="00FF6FB1" w:rsidRDefault="00FF6FB1" w:rsidP="00FF6FB1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b/>
          <w:bCs/>
          <w:sz w:val="25"/>
          <w:szCs w:val="25"/>
        </w:rPr>
        <w:t>Encl.:</w:t>
      </w:r>
    </w:p>
    <w:p w14:paraId="35F483E5" w14:textId="77777777" w:rsidR="00FF6FB1" w:rsidRPr="00FF6FB1" w:rsidRDefault="00FF6FB1" w:rsidP="00FF6FB1">
      <w:pPr>
        <w:numPr>
          <w:ilvl w:val="0"/>
          <w:numId w:val="14"/>
        </w:numPr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Annexure-1</w:t>
      </w:r>
    </w:p>
    <w:p w14:paraId="0074C388" w14:textId="77777777" w:rsidR="00FF6FB1" w:rsidRPr="00FF6FB1" w:rsidRDefault="00FF6FB1" w:rsidP="00FF6FB1">
      <w:pPr>
        <w:numPr>
          <w:ilvl w:val="0"/>
          <w:numId w:val="14"/>
        </w:numPr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sz w:val="25"/>
          <w:szCs w:val="25"/>
        </w:rPr>
        <w:t>Annexure-2</w:t>
      </w:r>
    </w:p>
    <w:p w14:paraId="777C11B3" w14:textId="77777777" w:rsidR="00244080" w:rsidRPr="00244080" w:rsidRDefault="00244080" w:rsidP="00FF6FB1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244080">
        <w:rPr>
          <w:rFonts w:ascii="Tahoma" w:hAnsi="Tahoma" w:cs="Tahoma"/>
          <w:sz w:val="25"/>
          <w:szCs w:val="25"/>
        </w:rPr>
        <w:tab/>
      </w:r>
      <w:r w:rsidRPr="00244080">
        <w:rPr>
          <w:rFonts w:ascii="Tahoma" w:hAnsi="Tahoma" w:cs="Tahoma"/>
          <w:sz w:val="25"/>
          <w:szCs w:val="25"/>
        </w:rPr>
        <w:tab/>
      </w:r>
      <w:r w:rsidRPr="00244080">
        <w:rPr>
          <w:rFonts w:ascii="Tahoma" w:hAnsi="Tahoma" w:cs="Tahoma"/>
          <w:sz w:val="25"/>
          <w:szCs w:val="25"/>
        </w:rPr>
        <w:tab/>
      </w:r>
      <w:r w:rsidRPr="00244080">
        <w:rPr>
          <w:rFonts w:ascii="Tahoma" w:hAnsi="Tahoma" w:cs="Tahoma"/>
          <w:sz w:val="25"/>
          <w:szCs w:val="25"/>
        </w:rPr>
        <w:tab/>
      </w:r>
      <w:r w:rsidRPr="00244080">
        <w:rPr>
          <w:rFonts w:ascii="Tahoma" w:hAnsi="Tahoma" w:cs="Tahoma"/>
          <w:sz w:val="25"/>
          <w:szCs w:val="25"/>
        </w:rPr>
        <w:tab/>
      </w:r>
    </w:p>
    <w:p w14:paraId="7A508EC8" w14:textId="77777777" w:rsidR="00244080" w:rsidRPr="00244080" w:rsidRDefault="00244080" w:rsidP="00244080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E3DA5E6" w14:textId="69C7919A" w:rsidR="00247F81" w:rsidRPr="001E487E" w:rsidRDefault="00247F81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136691C9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28546A1A" w14:textId="77777777" w:rsidR="00244080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10675F42" w14:textId="5D72FFA9" w:rsidR="00244080" w:rsidRPr="001E487E" w:rsidRDefault="00244080" w:rsidP="00244080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28E50A47" w14:textId="77777777" w:rsidR="00FF6FB1" w:rsidRDefault="00FF6FB1" w:rsidP="00FF6FB1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752E7E1" w14:textId="48614260" w:rsidR="00FF6FB1" w:rsidRDefault="00FF6FB1" w:rsidP="00FF6FB1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FF6FB1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</w:t>
      </w:r>
      <w:r w:rsidRPr="00FF6FB1">
        <w:rPr>
          <w:rFonts w:ascii="Tahoma" w:hAnsi="Tahoma" w:cs="Tahoma"/>
          <w:b/>
          <w:bCs/>
          <w:sz w:val="25"/>
          <w:szCs w:val="25"/>
        </w:rPr>
        <w:t>:</w:t>
      </w:r>
      <w:r w:rsidRPr="00FF6FB1">
        <w:rPr>
          <w:rFonts w:ascii="Tahoma" w:hAnsi="Tahoma" w:cs="Tahoma"/>
          <w:sz w:val="25"/>
          <w:szCs w:val="25"/>
        </w:rPr>
        <w:br/>
      </w:r>
      <w:r>
        <w:rPr>
          <w:rFonts w:ascii="Tahoma" w:hAnsi="Tahoma" w:cs="Tahoma"/>
          <w:sz w:val="25"/>
          <w:szCs w:val="25"/>
        </w:rPr>
        <w:t xml:space="preserve">1. </w:t>
      </w:r>
      <w:r w:rsidRPr="00FF6FB1">
        <w:rPr>
          <w:rFonts w:ascii="Tahoma" w:hAnsi="Tahoma" w:cs="Tahoma"/>
          <w:sz w:val="25"/>
          <w:szCs w:val="25"/>
        </w:rPr>
        <w:t>SDM, Uri – for kind information and necessary action</w:t>
      </w:r>
      <w:r>
        <w:rPr>
          <w:rFonts w:ascii="Tahoma" w:hAnsi="Tahoma" w:cs="Tahoma"/>
          <w:sz w:val="25"/>
          <w:szCs w:val="25"/>
        </w:rPr>
        <w:t xml:space="preserve"> required</w:t>
      </w:r>
      <w:r w:rsidRPr="00FF6FB1">
        <w:rPr>
          <w:rFonts w:ascii="Tahoma" w:hAnsi="Tahoma" w:cs="Tahoma"/>
          <w:sz w:val="25"/>
          <w:szCs w:val="25"/>
        </w:rPr>
        <w:t xml:space="preserve"> at your </w:t>
      </w:r>
      <w:r>
        <w:rPr>
          <w:rFonts w:ascii="Tahoma" w:hAnsi="Tahoma" w:cs="Tahoma"/>
          <w:sz w:val="25"/>
          <w:szCs w:val="25"/>
        </w:rPr>
        <w:t xml:space="preserve">office </w:t>
      </w:r>
      <w:r w:rsidRPr="00FF6FB1">
        <w:rPr>
          <w:rFonts w:ascii="Tahoma" w:hAnsi="Tahoma" w:cs="Tahoma"/>
          <w:sz w:val="25"/>
          <w:szCs w:val="25"/>
        </w:rPr>
        <w:t>end.</w:t>
      </w:r>
    </w:p>
    <w:p w14:paraId="31810B1D" w14:textId="1EF56CF2" w:rsidR="00FF6FB1" w:rsidRPr="00FF6FB1" w:rsidRDefault="00FF6FB1" w:rsidP="00FF6FB1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 HOD, Electrical Engg Department for information and necessary action.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D27D2">
      <w:headerReference w:type="default" r:id="rId7"/>
      <w:pgSz w:w="11906" w:h="16838"/>
      <w:pgMar w:top="797" w:right="991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1F7B" w14:textId="77777777" w:rsidR="008479F1" w:rsidRDefault="008479F1">
      <w:r>
        <w:separator/>
      </w:r>
    </w:p>
  </w:endnote>
  <w:endnote w:type="continuationSeparator" w:id="0">
    <w:p w14:paraId="271C0B4E" w14:textId="77777777" w:rsidR="008479F1" w:rsidRDefault="0084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4026" w14:textId="77777777" w:rsidR="008479F1" w:rsidRDefault="008479F1">
      <w:r>
        <w:separator/>
      </w:r>
    </w:p>
  </w:footnote>
  <w:footnote w:type="continuationSeparator" w:id="0">
    <w:p w14:paraId="5E9F7525" w14:textId="77777777" w:rsidR="008479F1" w:rsidRDefault="0084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73978886" name="Picture 17739788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2FCD3F"/>
    <w:multiLevelType w:val="singleLevel"/>
    <w:tmpl w:val="D02FCD3F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BE20269"/>
    <w:multiLevelType w:val="multilevel"/>
    <w:tmpl w:val="3364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014CA6"/>
    <w:multiLevelType w:val="multilevel"/>
    <w:tmpl w:val="98A0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10"/>
  </w:num>
  <w:num w:numId="2" w16cid:durableId="1994141746">
    <w:abstractNumId w:val="8"/>
  </w:num>
  <w:num w:numId="3" w16cid:durableId="1483036454">
    <w:abstractNumId w:val="7"/>
  </w:num>
  <w:num w:numId="4" w16cid:durableId="1125197888">
    <w:abstractNumId w:val="6"/>
  </w:num>
  <w:num w:numId="5" w16cid:durableId="779228999">
    <w:abstractNumId w:val="5"/>
  </w:num>
  <w:num w:numId="6" w16cid:durableId="1725594473">
    <w:abstractNumId w:val="9"/>
  </w:num>
  <w:num w:numId="7" w16cid:durableId="402073272">
    <w:abstractNumId w:val="4"/>
  </w:num>
  <w:num w:numId="8" w16cid:durableId="993752286">
    <w:abstractNumId w:val="3"/>
  </w:num>
  <w:num w:numId="9" w16cid:durableId="1309281338">
    <w:abstractNumId w:val="2"/>
  </w:num>
  <w:num w:numId="10" w16cid:durableId="429394689">
    <w:abstractNumId w:val="1"/>
  </w:num>
  <w:num w:numId="11" w16cid:durableId="678124374">
    <w:abstractNumId w:val="13"/>
  </w:num>
  <w:num w:numId="12" w16cid:durableId="1440489615">
    <w:abstractNumId w:val="0"/>
  </w:num>
  <w:num w:numId="13" w16cid:durableId="1879735536">
    <w:abstractNumId w:val="11"/>
  </w:num>
  <w:num w:numId="14" w16cid:durableId="2575184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7E4A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4080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3C3665"/>
    <w:rsid w:val="003E1128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D1A59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5FE8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21EC9"/>
    <w:rsid w:val="00735735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479F1"/>
    <w:rsid w:val="0085640F"/>
    <w:rsid w:val="008567AA"/>
    <w:rsid w:val="00880946"/>
    <w:rsid w:val="00892712"/>
    <w:rsid w:val="008A680A"/>
    <w:rsid w:val="008B0BB0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3D19"/>
    <w:rsid w:val="00A91424"/>
    <w:rsid w:val="00AA2C77"/>
    <w:rsid w:val="00AC3FB9"/>
    <w:rsid w:val="00AC702A"/>
    <w:rsid w:val="00AD226F"/>
    <w:rsid w:val="00AE5251"/>
    <w:rsid w:val="00B13A52"/>
    <w:rsid w:val="00B14580"/>
    <w:rsid w:val="00B24CF4"/>
    <w:rsid w:val="00B26993"/>
    <w:rsid w:val="00B27CB7"/>
    <w:rsid w:val="00B4570C"/>
    <w:rsid w:val="00B5208C"/>
    <w:rsid w:val="00B52214"/>
    <w:rsid w:val="00B60B3A"/>
    <w:rsid w:val="00B74876"/>
    <w:rsid w:val="00B75606"/>
    <w:rsid w:val="00BA5111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92BB7"/>
    <w:rsid w:val="00DC1350"/>
    <w:rsid w:val="00DC76D2"/>
    <w:rsid w:val="00DD27D2"/>
    <w:rsid w:val="00DD30ED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F6FB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6</cp:revision>
  <cp:lastPrinted>2026-08-24T09:57:00Z</cp:lastPrinted>
  <dcterms:created xsi:type="dcterms:W3CDTF">2026-08-24T09:41:00Z</dcterms:created>
  <dcterms:modified xsi:type="dcterms:W3CDTF">2026-08-24T10:39:00Z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