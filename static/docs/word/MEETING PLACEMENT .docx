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D8DF7" w14:textId="3BC83DC2" w:rsidR="00A20A89" w:rsidRDefault="005E278F" w:rsidP="00A20A89">
      <w:pPr>
        <w:ind w:left="-450" w:firstLine="90"/>
        <w:jc w:val="both"/>
        <w:rPr>
          <w:rFonts w:ascii="Tahoma" w:hAnsi="Tahoma" w:cs="Tahoma"/>
          <w:sz w:val="25"/>
          <w:szCs w:val="25"/>
        </w:rPr>
      </w:pPr>
      <w:r>
        <w:rPr>
          <w:rFonts w:ascii="Tahoma" w:hAnsi="Tahoma" w:cs="Tahoma"/>
          <w:sz w:val="25"/>
          <w:szCs w:val="25"/>
        </w:rPr>
        <w:t xml:space="preserve">                                                            </w:t>
      </w:r>
    </w:p>
    <w:p w14:paraId="24ADFE4F" w14:textId="77777777" w:rsidR="00A20A89" w:rsidRDefault="00A20A89" w:rsidP="005E278F">
      <w:pPr>
        <w:ind w:left="-450" w:firstLine="90"/>
        <w:jc w:val="both"/>
        <w:rPr>
          <w:rFonts w:ascii="Tahoma" w:hAnsi="Tahoma" w:cs="Tahoma"/>
          <w:sz w:val="25"/>
          <w:szCs w:val="25"/>
        </w:rPr>
      </w:pPr>
    </w:p>
    <w:p w14:paraId="3526FEF9" w14:textId="3F344E2F" w:rsidR="00723FFC" w:rsidRPr="00103253" w:rsidRDefault="00A20A89" w:rsidP="005E278F">
      <w:pPr>
        <w:ind w:left="-450" w:firstLine="90"/>
        <w:jc w:val="both"/>
        <w:rPr>
          <w:rFonts w:ascii="Tahoma" w:hAnsi="Tahoma" w:cs="Tahoma"/>
          <w:sz w:val="40"/>
          <w:szCs w:val="40"/>
        </w:rPr>
      </w:pPr>
      <w:r>
        <w:rPr>
          <w:rFonts w:ascii="Tahoma" w:hAnsi="Tahoma" w:cs="Tahoma"/>
          <w:sz w:val="25"/>
          <w:szCs w:val="25"/>
        </w:rPr>
        <w:t xml:space="preserve">                         </w:t>
      </w:r>
      <w:r w:rsidR="00071758">
        <w:rPr>
          <w:rFonts w:ascii="Tahoma" w:hAnsi="Tahoma" w:cs="Tahoma"/>
          <w:sz w:val="25"/>
          <w:szCs w:val="25"/>
        </w:rPr>
        <w:t xml:space="preserve"> </w:t>
      </w:r>
      <w:r w:rsidR="00723FFC">
        <w:rPr>
          <w:rFonts w:ascii="Tahoma" w:hAnsi="Tahoma" w:cs="Tahoma"/>
          <w:sz w:val="25"/>
          <w:szCs w:val="25"/>
        </w:rPr>
        <w:t xml:space="preserve"> </w:t>
      </w:r>
      <w:r w:rsidR="003E542C" w:rsidRPr="003E542C">
        <w:rPr>
          <w:rFonts w:ascii="Tahoma" w:hAnsi="Tahoma" w:cs="Tahoma"/>
          <w:b/>
          <w:bCs/>
          <w:sz w:val="40"/>
          <w:szCs w:val="40"/>
        </w:rPr>
        <w:t>MEETING NOTICE</w:t>
      </w:r>
    </w:p>
    <w:p w14:paraId="28C51E23" w14:textId="77777777" w:rsidR="00FB5E3E" w:rsidRPr="00FB5E3E" w:rsidRDefault="00FB5E3E" w:rsidP="00FB5E3E">
      <w:pPr>
        <w:jc w:val="both"/>
        <w:rPr>
          <w:rFonts w:ascii="Tahoma" w:hAnsi="Tahoma" w:cs="Tahoma"/>
          <w:sz w:val="26"/>
          <w:szCs w:val="26"/>
        </w:rPr>
      </w:pPr>
    </w:p>
    <w:p w14:paraId="08D3E5EE" w14:textId="6114B66B" w:rsidR="00FB5E3E" w:rsidRPr="00A20A89" w:rsidRDefault="00FB5E3E" w:rsidP="00A20A89">
      <w:pPr>
        <w:ind w:left="-450" w:firstLine="90"/>
        <w:jc w:val="both"/>
        <w:rPr>
          <w:rFonts w:ascii="Tahoma" w:hAnsi="Tahoma" w:cs="Tahoma"/>
          <w:b/>
          <w:bCs/>
          <w:sz w:val="26"/>
          <w:szCs w:val="26"/>
        </w:rPr>
      </w:pPr>
      <w:r w:rsidRPr="00FB5E3E">
        <w:rPr>
          <w:rFonts w:ascii="Tahoma" w:hAnsi="Tahoma" w:cs="Tahoma"/>
          <w:b/>
          <w:bCs/>
          <w:sz w:val="26"/>
          <w:szCs w:val="26"/>
        </w:rPr>
        <w:t>No: KGP/Estt/2026/</w:t>
      </w:r>
      <w:r w:rsidR="00A20A89">
        <w:rPr>
          <w:rFonts w:ascii="Tahoma" w:hAnsi="Tahoma" w:cs="Tahoma"/>
          <w:b/>
          <w:bCs/>
          <w:sz w:val="26"/>
          <w:szCs w:val="26"/>
        </w:rPr>
        <w:t>986</w:t>
      </w:r>
      <w:r w:rsidR="005A083F">
        <w:rPr>
          <w:rFonts w:ascii="Tahoma" w:hAnsi="Tahoma" w:cs="Tahoma"/>
          <w:b/>
          <w:bCs/>
          <w:sz w:val="26"/>
          <w:szCs w:val="26"/>
        </w:rPr>
        <w:t xml:space="preserve">    </w:t>
      </w:r>
      <w:r w:rsidRPr="00FB5E3E">
        <w:rPr>
          <w:rFonts w:ascii="Tahoma" w:hAnsi="Tahoma" w:cs="Tahoma"/>
          <w:b/>
          <w:bCs/>
          <w:sz w:val="26"/>
          <w:szCs w:val="26"/>
        </w:rPr>
        <w:t xml:space="preserve">                     </w:t>
      </w:r>
      <w:r w:rsidR="00A20A89">
        <w:rPr>
          <w:rFonts w:ascii="Tahoma" w:hAnsi="Tahoma" w:cs="Tahoma"/>
          <w:b/>
          <w:bCs/>
          <w:sz w:val="26"/>
          <w:szCs w:val="26"/>
        </w:rPr>
        <w:t xml:space="preserve"> </w:t>
      </w:r>
      <w:r w:rsidR="005A083F">
        <w:rPr>
          <w:rFonts w:ascii="Tahoma" w:hAnsi="Tahoma" w:cs="Tahoma"/>
          <w:b/>
          <w:bCs/>
          <w:sz w:val="26"/>
          <w:szCs w:val="26"/>
        </w:rPr>
        <w:t xml:space="preserve"> </w:t>
      </w:r>
      <w:r w:rsidRPr="00FB5E3E">
        <w:rPr>
          <w:rFonts w:ascii="Tahoma" w:hAnsi="Tahoma" w:cs="Tahoma"/>
          <w:b/>
          <w:bCs/>
          <w:sz w:val="26"/>
          <w:szCs w:val="26"/>
        </w:rPr>
        <w:t>Dated: 29-08-2026</w:t>
      </w:r>
    </w:p>
    <w:p w14:paraId="3F8DE9E7" w14:textId="77777777" w:rsidR="00FA78A7" w:rsidRDefault="00FA78A7" w:rsidP="00FA78A7">
      <w:pPr>
        <w:ind w:left="-450" w:firstLine="90"/>
        <w:jc w:val="both"/>
        <w:rPr>
          <w:rFonts w:ascii="Tahoma" w:hAnsi="Tahoma" w:cs="Tahoma"/>
          <w:sz w:val="26"/>
          <w:szCs w:val="26"/>
        </w:rPr>
      </w:pPr>
    </w:p>
    <w:p w14:paraId="06B1909D" w14:textId="2263A8E7" w:rsidR="00FA78A7" w:rsidRPr="00FA78A7" w:rsidRDefault="00A20A89" w:rsidP="00FA78A7">
      <w:pPr>
        <w:ind w:left="-450" w:firstLine="90"/>
        <w:jc w:val="both"/>
        <w:rPr>
          <w:rFonts w:ascii="Tahoma" w:hAnsi="Tahoma" w:cs="Tahoma"/>
          <w:b/>
          <w:bCs/>
          <w:sz w:val="26"/>
          <w:szCs w:val="26"/>
        </w:rPr>
      </w:pPr>
      <w:r w:rsidRPr="00FA78A7">
        <w:rPr>
          <w:rFonts w:ascii="Tahoma" w:hAnsi="Tahoma" w:cs="Tahoma"/>
          <w:b/>
          <w:bCs/>
          <w:sz w:val="26"/>
          <w:szCs w:val="26"/>
        </w:rPr>
        <w:t>Subject: Meeting</w:t>
      </w:r>
      <w:r w:rsidR="00FA78A7" w:rsidRPr="00FA78A7">
        <w:rPr>
          <w:rFonts w:ascii="Tahoma" w:hAnsi="Tahoma" w:cs="Tahoma"/>
          <w:b/>
          <w:bCs/>
          <w:sz w:val="26"/>
          <w:szCs w:val="26"/>
        </w:rPr>
        <w:t xml:space="preserve"> of </w:t>
      </w:r>
      <w:r w:rsidR="00FA78A7" w:rsidRPr="00FA78A7">
        <w:rPr>
          <w:rFonts w:ascii="Tahoma" w:hAnsi="Tahoma" w:cs="Tahoma"/>
          <w:b/>
          <w:bCs/>
          <w:sz w:val="26"/>
          <w:szCs w:val="26"/>
        </w:rPr>
        <w:t>Departmental Liaison Offi</w:t>
      </w:r>
      <w:r>
        <w:rPr>
          <w:rFonts w:ascii="Tahoma" w:hAnsi="Tahoma" w:cs="Tahoma"/>
          <w:b/>
          <w:bCs/>
          <w:sz w:val="26"/>
          <w:szCs w:val="26"/>
        </w:rPr>
        <w:t>cer</w:t>
      </w:r>
      <w:r w:rsidR="00FA78A7" w:rsidRPr="00FA78A7">
        <w:rPr>
          <w:rFonts w:ascii="Tahoma" w:hAnsi="Tahoma" w:cs="Tahoma"/>
          <w:b/>
          <w:bCs/>
          <w:sz w:val="26"/>
          <w:szCs w:val="26"/>
        </w:rPr>
        <w:t>s</w:t>
      </w:r>
      <w:r>
        <w:rPr>
          <w:rFonts w:ascii="Tahoma" w:hAnsi="Tahoma" w:cs="Tahoma"/>
          <w:b/>
          <w:bCs/>
          <w:sz w:val="26"/>
          <w:szCs w:val="26"/>
        </w:rPr>
        <w:t>/Officials.</w:t>
      </w:r>
      <w:r w:rsidR="00FA78A7" w:rsidRPr="00FA78A7">
        <w:rPr>
          <w:rFonts w:ascii="Tahoma" w:hAnsi="Tahoma" w:cs="Tahoma"/>
          <w:b/>
          <w:bCs/>
          <w:sz w:val="26"/>
          <w:szCs w:val="26"/>
        </w:rPr>
        <w:t xml:space="preserve"> </w:t>
      </w:r>
    </w:p>
    <w:p w14:paraId="2057B87F" w14:textId="77777777" w:rsidR="00FA78A7" w:rsidRDefault="00FA78A7" w:rsidP="00FA78A7">
      <w:pPr>
        <w:ind w:left="-450" w:firstLine="90"/>
        <w:jc w:val="both"/>
        <w:rPr>
          <w:rFonts w:ascii="Tahoma" w:hAnsi="Tahoma" w:cs="Tahoma"/>
          <w:sz w:val="26"/>
          <w:szCs w:val="26"/>
        </w:rPr>
      </w:pPr>
    </w:p>
    <w:p w14:paraId="3C75E4F0" w14:textId="65EAC017" w:rsidR="00FA78A7" w:rsidRDefault="00FA78A7" w:rsidP="00A20A89">
      <w:pPr>
        <w:spacing w:line="276" w:lineRule="auto"/>
        <w:ind w:left="-450"/>
        <w:jc w:val="both"/>
        <w:rPr>
          <w:rFonts w:ascii="Tahoma" w:hAnsi="Tahoma" w:cs="Tahoma"/>
          <w:sz w:val="26"/>
          <w:szCs w:val="26"/>
        </w:rPr>
      </w:pPr>
      <w:r w:rsidRPr="00FA78A7">
        <w:rPr>
          <w:rFonts w:ascii="Tahoma" w:hAnsi="Tahoma" w:cs="Tahoma"/>
          <w:sz w:val="26"/>
          <w:szCs w:val="26"/>
        </w:rPr>
        <w:t>All Departmental Liaison Officers</w:t>
      </w:r>
      <w:r w:rsidR="00A20A89">
        <w:rPr>
          <w:rFonts w:ascii="Tahoma" w:hAnsi="Tahoma" w:cs="Tahoma"/>
          <w:sz w:val="26"/>
          <w:szCs w:val="26"/>
        </w:rPr>
        <w:t>/Officials</w:t>
      </w:r>
      <w:r w:rsidRPr="00FA78A7">
        <w:rPr>
          <w:rFonts w:ascii="Tahoma" w:hAnsi="Tahoma" w:cs="Tahoma"/>
          <w:sz w:val="26"/>
          <w:szCs w:val="26"/>
        </w:rPr>
        <w:t xml:space="preserve"> appointed for the Training and Placement Cell vide Order No. 82/2026 dated 29-08-2026 along with the Training and Placement Officer (TPO) are hereby directed to attend a meeting on </w:t>
      </w:r>
      <w:r w:rsidRPr="00A20A89">
        <w:rPr>
          <w:rFonts w:ascii="Tahoma" w:hAnsi="Tahoma" w:cs="Tahoma"/>
          <w:b/>
          <w:bCs/>
          <w:sz w:val="26"/>
          <w:szCs w:val="26"/>
        </w:rPr>
        <w:t>Monday, 31st August 2026 at 03:15 PM</w:t>
      </w:r>
      <w:r w:rsidRPr="00FA78A7">
        <w:rPr>
          <w:rFonts w:ascii="Tahoma" w:hAnsi="Tahoma" w:cs="Tahoma"/>
          <w:sz w:val="26"/>
          <w:szCs w:val="26"/>
        </w:rPr>
        <w:t xml:space="preserve"> in the Principal’s Office to discuss their roles and responsibilities, coordination mechanism, maintenance of departmental records related to training, internships and placements, and planning for upcoming placement drives and training programmes. All concerned are directed to attend without fail and come prepared with relevant departmental data.</w:t>
      </w:r>
    </w:p>
    <w:p w14:paraId="25822286" w14:textId="77777777" w:rsidR="00A20A89" w:rsidRDefault="00A20A89" w:rsidP="00A20A89">
      <w:pPr>
        <w:spacing w:line="276" w:lineRule="auto"/>
        <w:ind w:left="-450"/>
        <w:jc w:val="both"/>
        <w:rPr>
          <w:rFonts w:ascii="Tahoma" w:hAnsi="Tahoma" w:cs="Tahoma"/>
          <w:sz w:val="26"/>
          <w:szCs w:val="26"/>
        </w:rPr>
      </w:pPr>
    </w:p>
    <w:p w14:paraId="7F42D143" w14:textId="63AB5543" w:rsidR="00A20A89" w:rsidRDefault="00A20A89" w:rsidP="00A20A89">
      <w:pPr>
        <w:spacing w:line="276" w:lineRule="auto"/>
        <w:ind w:left="-450"/>
        <w:jc w:val="both"/>
        <w:rPr>
          <w:rFonts w:ascii="Tahoma" w:hAnsi="Tahoma" w:cs="Tahoma"/>
          <w:sz w:val="26"/>
          <w:szCs w:val="26"/>
        </w:rPr>
      </w:pPr>
      <w:r>
        <w:rPr>
          <w:noProof/>
        </w:rPr>
        <w:drawing>
          <wp:anchor distT="0" distB="0" distL="114300" distR="114300" simplePos="0" relativeHeight="251658240" behindDoc="1" locked="0" layoutInCell="1" allowOverlap="1" wp14:anchorId="05F51C4E" wp14:editId="6DFEFB67">
            <wp:simplePos x="0" y="0"/>
            <wp:positionH relativeFrom="column">
              <wp:posOffset>3306903</wp:posOffset>
            </wp:positionH>
            <wp:positionV relativeFrom="paragraph">
              <wp:posOffset>161113</wp:posOffset>
            </wp:positionV>
            <wp:extent cx="1941830" cy="1041400"/>
            <wp:effectExtent l="0" t="0" r="1270" b="6350"/>
            <wp:wrapTight wrapText="bothSides">
              <wp:wrapPolygon edited="0">
                <wp:start x="13350" y="0"/>
                <wp:lineTo x="8900" y="790"/>
                <wp:lineTo x="2543" y="4741"/>
                <wp:lineTo x="2543" y="6717"/>
                <wp:lineTo x="0" y="12249"/>
                <wp:lineTo x="0" y="13434"/>
                <wp:lineTo x="6781" y="19361"/>
                <wp:lineTo x="6993" y="21337"/>
                <wp:lineTo x="8052" y="21337"/>
                <wp:lineTo x="9959" y="13039"/>
                <wp:lineTo x="16528" y="7112"/>
                <wp:lineTo x="21402" y="6322"/>
                <wp:lineTo x="21402" y="1976"/>
                <wp:lineTo x="14198" y="0"/>
                <wp:lineTo x="13350" y="0"/>
              </wp:wrapPolygon>
            </wp:wrapTight>
            <wp:docPr id="213212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41830" cy="1041400"/>
                    </a:xfrm>
                    <a:prstGeom prst="rect">
                      <a:avLst/>
                    </a:prstGeom>
                    <a:noFill/>
                    <a:ln>
                      <a:noFill/>
                    </a:ln>
                  </pic:spPr>
                </pic:pic>
              </a:graphicData>
            </a:graphic>
          </wp:anchor>
        </w:drawing>
      </w:r>
    </w:p>
    <w:p w14:paraId="0D073DF0" w14:textId="77777777" w:rsidR="00A20A89" w:rsidRDefault="00A20A89" w:rsidP="00A20A89">
      <w:pPr>
        <w:spacing w:line="276" w:lineRule="auto"/>
        <w:ind w:left="-450"/>
        <w:jc w:val="both"/>
        <w:rPr>
          <w:rFonts w:ascii="Tahoma" w:hAnsi="Tahoma" w:cs="Tahoma"/>
          <w:sz w:val="26"/>
          <w:szCs w:val="26"/>
        </w:rPr>
      </w:pPr>
    </w:p>
    <w:p w14:paraId="1F047318" w14:textId="2A6E4720" w:rsidR="00FA78A7" w:rsidRDefault="00FA78A7" w:rsidP="00FA78A7">
      <w:pPr>
        <w:ind w:left="-450" w:firstLine="90"/>
        <w:jc w:val="both"/>
        <w:rPr>
          <w:rFonts w:ascii="Tahoma" w:hAnsi="Tahoma" w:cs="Tahoma"/>
          <w:sz w:val="26"/>
          <w:szCs w:val="26"/>
        </w:rPr>
      </w:pPr>
    </w:p>
    <w:p w14:paraId="4B42DB9F" w14:textId="77777777" w:rsidR="00FA78A7" w:rsidRDefault="00FA78A7" w:rsidP="00FA78A7">
      <w:pPr>
        <w:ind w:left="-450" w:firstLine="90"/>
        <w:jc w:val="both"/>
        <w:rPr>
          <w:rFonts w:ascii="Tahoma" w:hAnsi="Tahoma" w:cs="Tahoma"/>
          <w:sz w:val="26"/>
          <w:szCs w:val="26"/>
        </w:rPr>
      </w:pPr>
    </w:p>
    <w:p w14:paraId="411B1413" w14:textId="042DD553" w:rsidR="00FA78A7" w:rsidRPr="00FA78A7" w:rsidRDefault="00FA78A7" w:rsidP="00FA78A7">
      <w:pPr>
        <w:ind w:left="-450" w:firstLine="90"/>
        <w:jc w:val="both"/>
        <w:rPr>
          <w:rFonts w:ascii="Tahoma" w:hAnsi="Tahoma" w:cs="Tahoma"/>
          <w:sz w:val="26"/>
          <w:szCs w:val="26"/>
        </w:rPr>
      </w:pPr>
    </w:p>
    <w:p w14:paraId="4D9228C1" w14:textId="77777777" w:rsidR="00FB5E3E" w:rsidRPr="00FB5E3E" w:rsidRDefault="00FB5E3E" w:rsidP="00A20A89">
      <w:pPr>
        <w:jc w:val="both"/>
        <w:rPr>
          <w:rFonts w:ascii="Tahoma" w:hAnsi="Tahoma" w:cs="Tahoma"/>
          <w:sz w:val="26"/>
          <w:szCs w:val="26"/>
        </w:rPr>
      </w:pPr>
    </w:p>
    <w:p w14:paraId="5A1D82E0" w14:textId="6C819482" w:rsidR="00FB5E3E" w:rsidRPr="00FB5E3E" w:rsidRDefault="00FB5E3E" w:rsidP="005A083F">
      <w:pPr>
        <w:jc w:val="both"/>
        <w:rPr>
          <w:rFonts w:ascii="Tahoma" w:hAnsi="Tahoma" w:cs="Tahoma"/>
          <w:sz w:val="26"/>
          <w:szCs w:val="26"/>
        </w:rPr>
      </w:pPr>
      <w:r w:rsidRPr="00FB5E3E">
        <w:rPr>
          <w:rFonts w:ascii="Tahoma" w:hAnsi="Tahoma" w:cs="Tahoma"/>
          <w:sz w:val="26"/>
          <w:szCs w:val="26"/>
        </w:rPr>
        <w:t xml:space="preserve">                                                     Principal</w:t>
      </w:r>
    </w:p>
    <w:p w14:paraId="3932B9E5" w14:textId="77777777" w:rsidR="00FB5E3E" w:rsidRPr="00FB5E3E" w:rsidRDefault="00FB5E3E" w:rsidP="00FB5E3E">
      <w:pPr>
        <w:ind w:left="-450" w:firstLine="90"/>
        <w:jc w:val="both"/>
        <w:rPr>
          <w:rFonts w:ascii="Tahoma" w:hAnsi="Tahoma" w:cs="Tahoma"/>
          <w:sz w:val="26"/>
          <w:szCs w:val="26"/>
        </w:rPr>
      </w:pPr>
      <w:r w:rsidRPr="00FB5E3E">
        <w:rPr>
          <w:rFonts w:ascii="Tahoma" w:hAnsi="Tahoma" w:cs="Tahoma"/>
          <w:sz w:val="26"/>
          <w:szCs w:val="26"/>
        </w:rPr>
        <w:t xml:space="preserve">                                              Kashmir Govt. Polytechnic College</w:t>
      </w:r>
    </w:p>
    <w:p w14:paraId="6A125CF5" w14:textId="79FE5C26" w:rsidR="00FB5E3E" w:rsidRPr="00FB5E3E" w:rsidRDefault="00FB5E3E" w:rsidP="00FB5E3E">
      <w:pPr>
        <w:ind w:left="-450" w:firstLine="90"/>
        <w:jc w:val="both"/>
        <w:rPr>
          <w:rFonts w:ascii="Tahoma" w:hAnsi="Tahoma" w:cs="Tahoma"/>
          <w:sz w:val="26"/>
          <w:szCs w:val="26"/>
        </w:rPr>
      </w:pPr>
      <w:r w:rsidRPr="00FB5E3E">
        <w:rPr>
          <w:rFonts w:ascii="Tahoma" w:hAnsi="Tahoma" w:cs="Tahoma"/>
          <w:sz w:val="26"/>
          <w:szCs w:val="26"/>
        </w:rPr>
        <w:t xml:space="preserve">                                                        Srinagar</w:t>
      </w:r>
    </w:p>
    <w:p w14:paraId="5D8509E1" w14:textId="77777777" w:rsidR="00FB5E3E" w:rsidRPr="00FB5E3E" w:rsidRDefault="00FB5E3E" w:rsidP="00FB5E3E">
      <w:pPr>
        <w:ind w:left="-450" w:firstLine="90"/>
        <w:jc w:val="both"/>
        <w:rPr>
          <w:rFonts w:ascii="Tahoma" w:hAnsi="Tahoma" w:cs="Tahoma"/>
          <w:sz w:val="26"/>
          <w:szCs w:val="26"/>
        </w:rPr>
      </w:pPr>
    </w:p>
    <w:p w14:paraId="53D8E5A3" w14:textId="77777777" w:rsidR="00FB5E3E" w:rsidRPr="00FB5E3E" w:rsidRDefault="00FB5E3E" w:rsidP="00FB5E3E">
      <w:pPr>
        <w:ind w:left="-450" w:firstLine="90"/>
        <w:jc w:val="both"/>
        <w:rPr>
          <w:rFonts w:ascii="Tahoma" w:hAnsi="Tahoma" w:cs="Tahoma"/>
          <w:sz w:val="26"/>
          <w:szCs w:val="26"/>
        </w:rPr>
      </w:pPr>
    </w:p>
    <w:p w14:paraId="42EE8371" w14:textId="77777777" w:rsidR="00FB5E3E" w:rsidRPr="005A083F" w:rsidRDefault="00FB5E3E" w:rsidP="00FB5E3E">
      <w:pPr>
        <w:ind w:left="-450" w:firstLine="90"/>
        <w:jc w:val="both"/>
        <w:rPr>
          <w:rFonts w:ascii="Tahoma" w:hAnsi="Tahoma" w:cs="Tahoma"/>
          <w:b/>
          <w:bCs/>
          <w:sz w:val="26"/>
          <w:szCs w:val="26"/>
        </w:rPr>
      </w:pPr>
      <w:r w:rsidRPr="005A083F">
        <w:rPr>
          <w:rFonts w:ascii="Tahoma" w:hAnsi="Tahoma" w:cs="Tahoma"/>
          <w:b/>
          <w:bCs/>
          <w:sz w:val="26"/>
          <w:szCs w:val="26"/>
        </w:rPr>
        <w:t>Copy to the:</w:t>
      </w:r>
    </w:p>
    <w:p w14:paraId="7F91D436" w14:textId="1E0F0F13" w:rsidR="00FB5E3E" w:rsidRPr="00FB5E3E" w:rsidRDefault="005A083F" w:rsidP="00FB5E3E">
      <w:pPr>
        <w:ind w:left="-450" w:firstLine="90"/>
        <w:jc w:val="both"/>
        <w:rPr>
          <w:rFonts w:ascii="Tahoma" w:hAnsi="Tahoma" w:cs="Tahoma"/>
          <w:sz w:val="26"/>
          <w:szCs w:val="26"/>
        </w:rPr>
      </w:pPr>
      <w:r>
        <w:rPr>
          <w:rFonts w:ascii="Tahoma" w:hAnsi="Tahoma" w:cs="Tahoma"/>
          <w:sz w:val="26"/>
          <w:szCs w:val="26"/>
        </w:rPr>
        <w:t>1</w:t>
      </w:r>
      <w:r w:rsidR="00FB5E3E" w:rsidRPr="00FB5E3E">
        <w:rPr>
          <w:rFonts w:ascii="Tahoma" w:hAnsi="Tahoma" w:cs="Tahoma"/>
          <w:sz w:val="26"/>
          <w:szCs w:val="26"/>
        </w:rPr>
        <w:t xml:space="preserve">. All concerned </w:t>
      </w:r>
      <w:r>
        <w:rPr>
          <w:rFonts w:ascii="Tahoma" w:hAnsi="Tahoma" w:cs="Tahoma"/>
          <w:sz w:val="26"/>
          <w:szCs w:val="26"/>
        </w:rPr>
        <w:t>for Compliance.</w:t>
      </w:r>
    </w:p>
    <w:p w14:paraId="03993133" w14:textId="79D6DF52" w:rsidR="00271BD9" w:rsidRPr="00103253" w:rsidRDefault="00271BD9" w:rsidP="005A083F">
      <w:pPr>
        <w:ind w:left="-450" w:firstLine="90"/>
        <w:jc w:val="both"/>
        <w:rPr>
          <w:rFonts w:ascii="Tahoma" w:hAnsi="Tahoma" w:cs="Tahoma"/>
          <w:sz w:val="25"/>
          <w:szCs w:val="25"/>
        </w:rPr>
      </w:pPr>
      <w:r w:rsidRPr="00103253">
        <w:rPr>
          <w:rFonts w:ascii="Tahoma" w:hAnsi="Tahoma" w:cs="Tahoma"/>
          <w:sz w:val="25"/>
          <w:szCs w:val="25"/>
        </w:rPr>
        <w:t xml:space="preserve">                                                                </w:t>
      </w:r>
    </w:p>
    <w:p w14:paraId="4169F4C8" w14:textId="796BE3CE" w:rsidR="00CB0652" w:rsidRPr="00103253" w:rsidRDefault="00CB0652" w:rsidP="005E278F">
      <w:pPr>
        <w:ind w:left="-450" w:firstLine="90"/>
        <w:jc w:val="both"/>
        <w:rPr>
          <w:rFonts w:ascii="Tahoma" w:hAnsi="Tahoma" w:cs="Tahoma"/>
          <w:sz w:val="25"/>
          <w:szCs w:val="25"/>
        </w:rPr>
      </w:pPr>
    </w:p>
    <w:p w14:paraId="5493BDBB" w14:textId="77777777" w:rsidR="00360589" w:rsidRPr="00103253" w:rsidRDefault="00360589" w:rsidP="009135F9">
      <w:pPr>
        <w:spacing w:line="480" w:lineRule="auto"/>
        <w:jc w:val="both"/>
        <w:rPr>
          <w:rFonts w:ascii="Verdana" w:hAnsi="Verdana"/>
          <w:color w:val="000000"/>
          <w:sz w:val="25"/>
          <w:szCs w:val="25"/>
        </w:rPr>
      </w:pPr>
    </w:p>
    <w:p w14:paraId="42E290B7" w14:textId="77777777" w:rsidR="00360589" w:rsidRPr="00103253" w:rsidRDefault="00360589" w:rsidP="00360589">
      <w:pPr>
        <w:spacing w:line="480" w:lineRule="auto"/>
        <w:ind w:left="-540"/>
        <w:jc w:val="both"/>
        <w:rPr>
          <w:rFonts w:ascii="Verdana" w:hAnsi="Verdana"/>
          <w:color w:val="000000"/>
          <w:sz w:val="25"/>
          <w:szCs w:val="25"/>
        </w:rPr>
      </w:pPr>
    </w:p>
    <w:p w14:paraId="08D697E6" w14:textId="77777777" w:rsidR="00360589" w:rsidRPr="00103253" w:rsidRDefault="00360589" w:rsidP="00360589">
      <w:pPr>
        <w:spacing w:line="480" w:lineRule="auto"/>
        <w:ind w:left="-540"/>
        <w:jc w:val="both"/>
        <w:rPr>
          <w:rFonts w:ascii="Verdana" w:hAnsi="Verdana"/>
          <w:color w:val="000000"/>
          <w:sz w:val="25"/>
          <w:szCs w:val="25"/>
        </w:rPr>
      </w:pPr>
    </w:p>
    <w:p w14:paraId="6A8C05C6" w14:textId="77777777" w:rsidR="00B14580" w:rsidRPr="00103253" w:rsidRDefault="00B14580">
      <w:pPr>
        <w:rPr>
          <w:sz w:val="25"/>
          <w:szCs w:val="25"/>
        </w:rPr>
      </w:pPr>
    </w:p>
    <w:sectPr w:rsidR="00B14580" w:rsidRPr="00103253" w:rsidSect="00A20A89">
      <w:headerReference w:type="default" r:id="rId8"/>
      <w:pgSz w:w="11906" w:h="16838"/>
      <w:pgMar w:top="797" w:right="424"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FBF73" w14:textId="77777777" w:rsidR="003B0977" w:rsidRDefault="003B0977">
      <w:r>
        <w:separator/>
      </w:r>
    </w:p>
  </w:endnote>
  <w:endnote w:type="continuationSeparator" w:id="0">
    <w:p w14:paraId="768EC30A" w14:textId="77777777" w:rsidR="003B0977" w:rsidRDefault="003B09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altName w:val="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E5203" w14:textId="77777777" w:rsidR="003B0977" w:rsidRDefault="003B0977">
      <w:r>
        <w:separator/>
      </w:r>
    </w:p>
  </w:footnote>
  <w:footnote w:type="continuationSeparator" w:id="0">
    <w:p w14:paraId="1003A394" w14:textId="77777777" w:rsidR="003B0977" w:rsidRDefault="003B09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B36F0" w14:textId="7FCB1F15" w:rsidR="00791CC2" w:rsidRPr="00461DF9" w:rsidRDefault="00791CC2" w:rsidP="007F61ED">
    <w:pPr>
      <w:jc w:val="center"/>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7D567ADD" wp14:editId="1D2BC375">
          <wp:simplePos x="0" y="0"/>
          <wp:positionH relativeFrom="margin">
            <wp:posOffset>-220847</wp:posOffset>
          </wp:positionH>
          <wp:positionV relativeFrom="page">
            <wp:posOffset>284067</wp:posOffset>
          </wp:positionV>
          <wp:extent cx="790575" cy="765810"/>
          <wp:effectExtent l="0" t="0" r="9525" b="0"/>
          <wp:wrapTight wrapText="bothSides">
            <wp:wrapPolygon edited="0">
              <wp:start x="0" y="0"/>
              <wp:lineTo x="0" y="20955"/>
              <wp:lineTo x="21340" y="20955"/>
              <wp:lineTo x="21340" y="0"/>
              <wp:lineTo x="0" y="0"/>
            </wp:wrapPolygon>
          </wp:wrapTight>
          <wp:docPr id="1969349204" name="Picture 1969349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61DF9">
      <w:rPr>
        <w:rFonts w:ascii="Algerian" w:eastAsia="Calibri" w:hAnsi="Algerian"/>
        <w:b/>
        <w:bCs/>
        <w:sz w:val="28"/>
        <w:szCs w:val="28"/>
      </w:rPr>
      <w:t>OFFICE OF THE PRINCIPAL,</w:t>
    </w:r>
  </w:p>
  <w:p w14:paraId="70C77984" w14:textId="77777777" w:rsidR="00791CC2" w:rsidRPr="00461DF9" w:rsidRDefault="00791CC2" w:rsidP="007F61ED">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2F8D9F1C" w14:textId="77777777" w:rsidR="00791CC2" w:rsidRDefault="00791CC2" w:rsidP="00791CC2">
    <w:pPr>
      <w:contextualSpacing/>
      <w:rPr>
        <w:sz w:val="20"/>
        <w:szCs w:val="20"/>
      </w:rPr>
    </w:pPr>
    <w:r>
      <w:t xml:space="preserve">                    </w:t>
    </w:r>
    <w:hyperlink r:id="rId2" w:history="1">
      <w:r w:rsidRPr="002C7B1B">
        <w:rPr>
          <w:rStyle w:val="Hyperlink"/>
          <w:rFonts w:ascii="Century Gothic" w:hAnsi="Century Gothic" w:cs="Calibri"/>
          <w:sz w:val="20"/>
          <w:szCs w:val="20"/>
        </w:rPr>
        <w:t>http://www.kgpsrinagar.edu.in.</w:t>
      </w:r>
    </w:hyperlink>
  </w:p>
  <w:p w14:paraId="671DCD36" w14:textId="4318D52A" w:rsidR="00791CC2" w:rsidRDefault="00791CC2" w:rsidP="00791CC2">
    <w:pPr>
      <w:contextualSpacing/>
      <w:rPr>
        <w:sz w:val="20"/>
        <w:szCs w:val="20"/>
      </w:rPr>
    </w:pPr>
    <w:r>
      <w:rPr>
        <w:sz w:val="20"/>
        <w:szCs w:val="20"/>
      </w:rPr>
      <w:t xml:space="preserve">                      </w:t>
    </w:r>
    <w:r w:rsidR="007F61ED">
      <w:rPr>
        <w:sz w:val="20"/>
        <w:szCs w:val="20"/>
      </w:rPr>
      <w:t xml:space="preserve">          </w:t>
    </w:r>
    <w:r>
      <w:rPr>
        <w:sz w:val="20"/>
        <w:szCs w:val="20"/>
      </w:rPr>
      <w:t xml:space="preserve">Email: </w:t>
    </w:r>
    <w:hyperlink r:id="rId3" w:history="1">
      <w:r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A75AF4"/>
    <w:multiLevelType w:val="multilevel"/>
    <w:tmpl w:val="2A0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167828"/>
    <w:multiLevelType w:val="multilevel"/>
    <w:tmpl w:val="C9B2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047E3F"/>
    <w:multiLevelType w:val="multilevel"/>
    <w:tmpl w:val="06B2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4378803">
    <w:abstractNumId w:val="9"/>
  </w:num>
  <w:num w:numId="2" w16cid:durableId="1473522586">
    <w:abstractNumId w:val="7"/>
  </w:num>
  <w:num w:numId="3" w16cid:durableId="2078286466">
    <w:abstractNumId w:val="6"/>
  </w:num>
  <w:num w:numId="4" w16cid:durableId="1724021077">
    <w:abstractNumId w:val="5"/>
  </w:num>
  <w:num w:numId="5" w16cid:durableId="1077508991">
    <w:abstractNumId w:val="4"/>
  </w:num>
  <w:num w:numId="6" w16cid:durableId="2443327">
    <w:abstractNumId w:val="8"/>
  </w:num>
  <w:num w:numId="7" w16cid:durableId="1044670391">
    <w:abstractNumId w:val="3"/>
  </w:num>
  <w:num w:numId="8" w16cid:durableId="1134640991">
    <w:abstractNumId w:val="2"/>
  </w:num>
  <w:num w:numId="9" w16cid:durableId="206527516">
    <w:abstractNumId w:val="1"/>
  </w:num>
  <w:num w:numId="10" w16cid:durableId="24526711">
    <w:abstractNumId w:val="0"/>
  </w:num>
  <w:num w:numId="11" w16cid:durableId="320471243">
    <w:abstractNumId w:val="10"/>
  </w:num>
  <w:num w:numId="12" w16cid:durableId="126170418">
    <w:abstractNumId w:val="13"/>
  </w:num>
  <w:num w:numId="13" w16cid:durableId="659774230">
    <w:abstractNumId w:val="11"/>
  </w:num>
  <w:num w:numId="14" w16cid:durableId="199270846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1350D"/>
    <w:rsid w:val="000163FC"/>
    <w:rsid w:val="00033893"/>
    <w:rsid w:val="00035D9D"/>
    <w:rsid w:val="000450C6"/>
    <w:rsid w:val="00045AAD"/>
    <w:rsid w:val="000478EE"/>
    <w:rsid w:val="00050A31"/>
    <w:rsid w:val="000716D2"/>
    <w:rsid w:val="00071758"/>
    <w:rsid w:val="00071AAB"/>
    <w:rsid w:val="00082091"/>
    <w:rsid w:val="00086CB1"/>
    <w:rsid w:val="00096FF3"/>
    <w:rsid w:val="000B2583"/>
    <w:rsid w:val="000B76C4"/>
    <w:rsid w:val="000C5610"/>
    <w:rsid w:val="000E6552"/>
    <w:rsid w:val="000F334E"/>
    <w:rsid w:val="000F3A4F"/>
    <w:rsid w:val="000F59AC"/>
    <w:rsid w:val="00103253"/>
    <w:rsid w:val="001364FE"/>
    <w:rsid w:val="001368DD"/>
    <w:rsid w:val="00147DB3"/>
    <w:rsid w:val="001518A5"/>
    <w:rsid w:val="00170095"/>
    <w:rsid w:val="00170E4F"/>
    <w:rsid w:val="001743F4"/>
    <w:rsid w:val="0017744B"/>
    <w:rsid w:val="00187C33"/>
    <w:rsid w:val="001936B7"/>
    <w:rsid w:val="00196AB1"/>
    <w:rsid w:val="001B29F9"/>
    <w:rsid w:val="001D02DE"/>
    <w:rsid w:val="001E3B05"/>
    <w:rsid w:val="001E487E"/>
    <w:rsid w:val="001F08DE"/>
    <w:rsid w:val="001F5E65"/>
    <w:rsid w:val="00201333"/>
    <w:rsid w:val="00210FA7"/>
    <w:rsid w:val="00212852"/>
    <w:rsid w:val="00216417"/>
    <w:rsid w:val="00247F81"/>
    <w:rsid w:val="0026631D"/>
    <w:rsid w:val="00271BD9"/>
    <w:rsid w:val="002C2F53"/>
    <w:rsid w:val="002D0BC4"/>
    <w:rsid w:val="00314311"/>
    <w:rsid w:val="0033518C"/>
    <w:rsid w:val="00342855"/>
    <w:rsid w:val="003437C2"/>
    <w:rsid w:val="00351A0D"/>
    <w:rsid w:val="00360589"/>
    <w:rsid w:val="00377186"/>
    <w:rsid w:val="0037797E"/>
    <w:rsid w:val="0038036A"/>
    <w:rsid w:val="003A0C71"/>
    <w:rsid w:val="003A1509"/>
    <w:rsid w:val="003A1C03"/>
    <w:rsid w:val="003B0977"/>
    <w:rsid w:val="003E542C"/>
    <w:rsid w:val="003F31D1"/>
    <w:rsid w:val="00414627"/>
    <w:rsid w:val="00420B16"/>
    <w:rsid w:val="0042469D"/>
    <w:rsid w:val="00425D63"/>
    <w:rsid w:val="004643D8"/>
    <w:rsid w:val="004831C3"/>
    <w:rsid w:val="00497C24"/>
    <w:rsid w:val="004A722E"/>
    <w:rsid w:val="004C7BA5"/>
    <w:rsid w:val="004D5529"/>
    <w:rsid w:val="004E5652"/>
    <w:rsid w:val="004E7628"/>
    <w:rsid w:val="004F48F2"/>
    <w:rsid w:val="005149B1"/>
    <w:rsid w:val="005274C6"/>
    <w:rsid w:val="00536EA1"/>
    <w:rsid w:val="005511E0"/>
    <w:rsid w:val="005572F3"/>
    <w:rsid w:val="005647F2"/>
    <w:rsid w:val="005662D1"/>
    <w:rsid w:val="00573A09"/>
    <w:rsid w:val="00575303"/>
    <w:rsid w:val="005772BE"/>
    <w:rsid w:val="005966EF"/>
    <w:rsid w:val="005A083F"/>
    <w:rsid w:val="005A4526"/>
    <w:rsid w:val="005C1B16"/>
    <w:rsid w:val="005E278F"/>
    <w:rsid w:val="005E53D0"/>
    <w:rsid w:val="005F3ED0"/>
    <w:rsid w:val="006002EB"/>
    <w:rsid w:val="00611656"/>
    <w:rsid w:val="006128EF"/>
    <w:rsid w:val="006264B4"/>
    <w:rsid w:val="00635DE5"/>
    <w:rsid w:val="00640BC8"/>
    <w:rsid w:val="00643033"/>
    <w:rsid w:val="00644CC3"/>
    <w:rsid w:val="00661468"/>
    <w:rsid w:val="006649F0"/>
    <w:rsid w:val="0067245D"/>
    <w:rsid w:val="00676A3D"/>
    <w:rsid w:val="0068470E"/>
    <w:rsid w:val="006865BA"/>
    <w:rsid w:val="0069352F"/>
    <w:rsid w:val="00695DCD"/>
    <w:rsid w:val="006A05CC"/>
    <w:rsid w:val="006A1604"/>
    <w:rsid w:val="006A35A7"/>
    <w:rsid w:val="006B12D5"/>
    <w:rsid w:val="006C7C59"/>
    <w:rsid w:val="006F38DC"/>
    <w:rsid w:val="00705C8D"/>
    <w:rsid w:val="007151A1"/>
    <w:rsid w:val="007152D7"/>
    <w:rsid w:val="00723FFC"/>
    <w:rsid w:val="00746C14"/>
    <w:rsid w:val="00753ABB"/>
    <w:rsid w:val="007630D9"/>
    <w:rsid w:val="00766B7E"/>
    <w:rsid w:val="00780DCF"/>
    <w:rsid w:val="00791CC2"/>
    <w:rsid w:val="007A0C24"/>
    <w:rsid w:val="007A1AA9"/>
    <w:rsid w:val="007C2C59"/>
    <w:rsid w:val="007D1080"/>
    <w:rsid w:val="007E433B"/>
    <w:rsid w:val="007F61ED"/>
    <w:rsid w:val="00801F23"/>
    <w:rsid w:val="008048EF"/>
    <w:rsid w:val="008058B5"/>
    <w:rsid w:val="00832B6F"/>
    <w:rsid w:val="00837632"/>
    <w:rsid w:val="0085640F"/>
    <w:rsid w:val="008567AA"/>
    <w:rsid w:val="00880B6E"/>
    <w:rsid w:val="00892712"/>
    <w:rsid w:val="008A680A"/>
    <w:rsid w:val="008B0BB0"/>
    <w:rsid w:val="008E6C4B"/>
    <w:rsid w:val="008F18C0"/>
    <w:rsid w:val="0090109E"/>
    <w:rsid w:val="00907648"/>
    <w:rsid w:val="009135F9"/>
    <w:rsid w:val="00925D5A"/>
    <w:rsid w:val="00930FDE"/>
    <w:rsid w:val="00940BA1"/>
    <w:rsid w:val="00984C93"/>
    <w:rsid w:val="00987CE1"/>
    <w:rsid w:val="0099405C"/>
    <w:rsid w:val="009C600F"/>
    <w:rsid w:val="009D3723"/>
    <w:rsid w:val="009E04F2"/>
    <w:rsid w:val="009F0893"/>
    <w:rsid w:val="00A03B7B"/>
    <w:rsid w:val="00A200C9"/>
    <w:rsid w:val="00A20A89"/>
    <w:rsid w:val="00A250D5"/>
    <w:rsid w:val="00A32F56"/>
    <w:rsid w:val="00A36028"/>
    <w:rsid w:val="00A72AEE"/>
    <w:rsid w:val="00A91424"/>
    <w:rsid w:val="00AA2C77"/>
    <w:rsid w:val="00AC3FB9"/>
    <w:rsid w:val="00AC702A"/>
    <w:rsid w:val="00AD226F"/>
    <w:rsid w:val="00B05B0F"/>
    <w:rsid w:val="00B13A52"/>
    <w:rsid w:val="00B14580"/>
    <w:rsid w:val="00B24CF4"/>
    <w:rsid w:val="00B26993"/>
    <w:rsid w:val="00B4570C"/>
    <w:rsid w:val="00B5208C"/>
    <w:rsid w:val="00B52214"/>
    <w:rsid w:val="00B55FD8"/>
    <w:rsid w:val="00B60B3A"/>
    <w:rsid w:val="00B74876"/>
    <w:rsid w:val="00B75606"/>
    <w:rsid w:val="00B95A6D"/>
    <w:rsid w:val="00BB6F6B"/>
    <w:rsid w:val="00BB7C2B"/>
    <w:rsid w:val="00BC1664"/>
    <w:rsid w:val="00BC2546"/>
    <w:rsid w:val="00BC4327"/>
    <w:rsid w:val="00C05085"/>
    <w:rsid w:val="00C1593D"/>
    <w:rsid w:val="00C237D9"/>
    <w:rsid w:val="00C44390"/>
    <w:rsid w:val="00C56C7E"/>
    <w:rsid w:val="00C776A4"/>
    <w:rsid w:val="00CA2C6C"/>
    <w:rsid w:val="00CB0652"/>
    <w:rsid w:val="00CC0600"/>
    <w:rsid w:val="00CC78AC"/>
    <w:rsid w:val="00CF7953"/>
    <w:rsid w:val="00D03BFB"/>
    <w:rsid w:val="00D06A79"/>
    <w:rsid w:val="00D07232"/>
    <w:rsid w:val="00D10245"/>
    <w:rsid w:val="00D21BDD"/>
    <w:rsid w:val="00D2622E"/>
    <w:rsid w:val="00D61B7B"/>
    <w:rsid w:val="00D65F07"/>
    <w:rsid w:val="00D732ED"/>
    <w:rsid w:val="00D92BB7"/>
    <w:rsid w:val="00DC76D2"/>
    <w:rsid w:val="00DD30ED"/>
    <w:rsid w:val="00DF2A2C"/>
    <w:rsid w:val="00E130C1"/>
    <w:rsid w:val="00E265C7"/>
    <w:rsid w:val="00E64C21"/>
    <w:rsid w:val="00E744D7"/>
    <w:rsid w:val="00E75ABB"/>
    <w:rsid w:val="00E928B8"/>
    <w:rsid w:val="00EC24C6"/>
    <w:rsid w:val="00EF2933"/>
    <w:rsid w:val="00F05146"/>
    <w:rsid w:val="00F1115D"/>
    <w:rsid w:val="00F15ECC"/>
    <w:rsid w:val="00F3513C"/>
    <w:rsid w:val="00F465C5"/>
    <w:rsid w:val="00F5180D"/>
    <w:rsid w:val="00F51B21"/>
    <w:rsid w:val="00F51D87"/>
    <w:rsid w:val="00F52DA3"/>
    <w:rsid w:val="00F55221"/>
    <w:rsid w:val="00F579F7"/>
    <w:rsid w:val="00F8455C"/>
    <w:rsid w:val="00FA78A7"/>
    <w:rsid w:val="00FB5E3E"/>
    <w:rsid w:val="00FD6224"/>
    <w:rsid w:val="00FE462C"/>
    <w:rsid w:val="00FF2721"/>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CD1E8E95-01D3-4787-932F-A63D4B7EE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character" w:customStyle="1" w:styleId="selected">
    <w:name w:val="selected"/>
    <w:basedOn w:val="DefaultParagraphFont"/>
    <w:rsid w:val="005772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79591">
      <w:bodyDiv w:val="1"/>
      <w:marLeft w:val="0"/>
      <w:marRight w:val="0"/>
      <w:marTop w:val="0"/>
      <w:marBottom w:val="0"/>
      <w:divBdr>
        <w:top w:val="none" w:sz="0" w:space="0" w:color="auto"/>
        <w:left w:val="none" w:sz="0" w:space="0" w:color="auto"/>
        <w:bottom w:val="none" w:sz="0" w:space="0" w:color="auto"/>
        <w:right w:val="none" w:sz="0" w:space="0" w:color="auto"/>
      </w:divBdr>
    </w:div>
    <w:div w:id="238104642">
      <w:bodyDiv w:val="1"/>
      <w:marLeft w:val="0"/>
      <w:marRight w:val="0"/>
      <w:marTop w:val="0"/>
      <w:marBottom w:val="0"/>
      <w:divBdr>
        <w:top w:val="none" w:sz="0" w:space="0" w:color="auto"/>
        <w:left w:val="none" w:sz="0" w:space="0" w:color="auto"/>
        <w:bottom w:val="none" w:sz="0" w:space="0" w:color="auto"/>
        <w:right w:val="none" w:sz="0" w:space="0" w:color="auto"/>
      </w:divBdr>
    </w:div>
    <w:div w:id="420105111">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0911533">
      <w:bodyDiv w:val="1"/>
      <w:marLeft w:val="0"/>
      <w:marRight w:val="0"/>
      <w:marTop w:val="0"/>
      <w:marBottom w:val="0"/>
      <w:divBdr>
        <w:top w:val="none" w:sz="0" w:space="0" w:color="auto"/>
        <w:left w:val="none" w:sz="0" w:space="0" w:color="auto"/>
        <w:bottom w:val="none" w:sz="0" w:space="0" w:color="auto"/>
        <w:right w:val="none" w:sz="0" w:space="0" w:color="auto"/>
      </w:divBdr>
    </w:div>
    <w:div w:id="780299494">
      <w:bodyDiv w:val="1"/>
      <w:marLeft w:val="0"/>
      <w:marRight w:val="0"/>
      <w:marTop w:val="0"/>
      <w:marBottom w:val="0"/>
      <w:divBdr>
        <w:top w:val="none" w:sz="0" w:space="0" w:color="auto"/>
        <w:left w:val="none" w:sz="0" w:space="0" w:color="auto"/>
        <w:bottom w:val="none" w:sz="0" w:space="0" w:color="auto"/>
        <w:right w:val="none" w:sz="0" w:space="0" w:color="auto"/>
      </w:divBdr>
    </w:div>
    <w:div w:id="887886288">
      <w:bodyDiv w:val="1"/>
      <w:marLeft w:val="0"/>
      <w:marRight w:val="0"/>
      <w:marTop w:val="0"/>
      <w:marBottom w:val="0"/>
      <w:divBdr>
        <w:top w:val="none" w:sz="0" w:space="0" w:color="auto"/>
        <w:left w:val="none" w:sz="0" w:space="0" w:color="auto"/>
        <w:bottom w:val="none" w:sz="0" w:space="0" w:color="auto"/>
        <w:right w:val="none" w:sz="0" w:space="0" w:color="auto"/>
      </w:divBdr>
    </w:div>
    <w:div w:id="1011907743">
      <w:bodyDiv w:val="1"/>
      <w:marLeft w:val="0"/>
      <w:marRight w:val="0"/>
      <w:marTop w:val="0"/>
      <w:marBottom w:val="0"/>
      <w:divBdr>
        <w:top w:val="none" w:sz="0" w:space="0" w:color="auto"/>
        <w:left w:val="none" w:sz="0" w:space="0" w:color="auto"/>
        <w:bottom w:val="none" w:sz="0" w:space="0" w:color="auto"/>
        <w:right w:val="none" w:sz="0" w:space="0" w:color="auto"/>
      </w:divBdr>
    </w:div>
    <w:div w:id="1187673966">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0278836">
      <w:bodyDiv w:val="1"/>
      <w:marLeft w:val="0"/>
      <w:marRight w:val="0"/>
      <w:marTop w:val="0"/>
      <w:marBottom w:val="0"/>
      <w:divBdr>
        <w:top w:val="none" w:sz="0" w:space="0" w:color="auto"/>
        <w:left w:val="none" w:sz="0" w:space="0" w:color="auto"/>
        <w:bottom w:val="none" w:sz="0" w:space="0" w:color="auto"/>
        <w:right w:val="none" w:sz="0" w:space="0" w:color="auto"/>
      </w:divBdr>
    </w:div>
    <w:div w:id="1360474654">
      <w:bodyDiv w:val="1"/>
      <w:marLeft w:val="0"/>
      <w:marRight w:val="0"/>
      <w:marTop w:val="0"/>
      <w:marBottom w:val="0"/>
      <w:divBdr>
        <w:top w:val="none" w:sz="0" w:space="0" w:color="auto"/>
        <w:left w:val="none" w:sz="0" w:space="0" w:color="auto"/>
        <w:bottom w:val="none" w:sz="0" w:space="0" w:color="auto"/>
        <w:right w:val="none" w:sz="0" w:space="0" w:color="auto"/>
      </w:divBdr>
    </w:div>
    <w:div w:id="1465925308">
      <w:bodyDiv w:val="1"/>
      <w:marLeft w:val="0"/>
      <w:marRight w:val="0"/>
      <w:marTop w:val="0"/>
      <w:marBottom w:val="0"/>
      <w:divBdr>
        <w:top w:val="none" w:sz="0" w:space="0" w:color="auto"/>
        <w:left w:val="none" w:sz="0" w:space="0" w:color="auto"/>
        <w:bottom w:val="none" w:sz="0" w:space="0" w:color="auto"/>
        <w:right w:val="none" w:sz="0" w:space="0" w:color="auto"/>
      </w:divBdr>
    </w:div>
    <w:div w:id="1883781324">
      <w:bodyDiv w:val="1"/>
      <w:marLeft w:val="0"/>
      <w:marRight w:val="0"/>
      <w:marTop w:val="0"/>
      <w:marBottom w:val="0"/>
      <w:divBdr>
        <w:top w:val="none" w:sz="0" w:space="0" w:color="auto"/>
        <w:left w:val="none" w:sz="0" w:space="0" w:color="auto"/>
        <w:bottom w:val="none" w:sz="0" w:space="0" w:color="auto"/>
        <w:right w:val="none" w:sz="0" w:space="0" w:color="auto"/>
      </w:divBdr>
    </w:div>
    <w:div w:id="1913084226">
      <w:bodyDiv w:val="1"/>
      <w:marLeft w:val="0"/>
      <w:marRight w:val="0"/>
      <w:marTop w:val="0"/>
      <w:marBottom w:val="0"/>
      <w:divBdr>
        <w:top w:val="none" w:sz="0" w:space="0" w:color="auto"/>
        <w:left w:val="none" w:sz="0" w:space="0" w:color="auto"/>
        <w:bottom w:val="none" w:sz="0" w:space="0" w:color="auto"/>
        <w:right w:val="none" w:sz="0" w:space="0" w:color="auto"/>
      </w:divBdr>
    </w:div>
    <w:div w:id="19393667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176</Words>
  <Characters>1004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kgp srinagar</dc:creator>
  <cp:keywords/>
  <dc:description/>
  <cp:lastModifiedBy>wajahat .</cp:lastModifiedBy>
  <cp:revision>3</cp:revision>
  <cp:lastPrinted>2026-08-29T09:12:00Z</cp:lastPrinted>
  <dcterms:created xsi:type="dcterms:W3CDTF">2026-08-30T06:12:00Z</dcterms:created>
  <dcterms:modified xsi:type="dcterms:W3CDTF">2026-08-30T06:15:00Z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