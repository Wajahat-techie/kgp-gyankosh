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E6022" w14:textId="6069E74A" w:rsidR="00BD636C" w:rsidRPr="003D1396" w:rsidRDefault="00BD636C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The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32BAF" w:rsidRPr="003D1396">
        <w:rPr>
          <w:rFonts w:ascii="Tahoma" w:hAnsi="Tahoma" w:cs="Tahoma"/>
          <w:color w:val="1F1F1F"/>
          <w:sz w:val="25"/>
          <w:szCs w:val="25"/>
        </w:rPr>
        <w:t>Director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,</w:t>
      </w:r>
    </w:p>
    <w:p w14:paraId="3D8807A3" w14:textId="7E28DA45" w:rsidR="0015747D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Skill Development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Department,</w:t>
      </w:r>
    </w:p>
    <w:p w14:paraId="30C1F0A4" w14:textId="6C540C31" w:rsidR="00BD636C" w:rsidRPr="003D1396" w:rsidRDefault="00A47EA1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Jammu &amp; </w:t>
      </w:r>
      <w:r w:rsidR="0015747D" w:rsidRPr="003D1396">
        <w:rPr>
          <w:rFonts w:ascii="Tahoma" w:hAnsi="Tahoma" w:cs="Tahoma"/>
          <w:color w:val="1F1F1F"/>
          <w:sz w:val="25"/>
          <w:szCs w:val="25"/>
        </w:rPr>
        <w:t>Kashmir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>.</w:t>
      </w:r>
    </w:p>
    <w:p w14:paraId="47F34C81" w14:textId="5BCAC395" w:rsidR="00900EE4" w:rsidRPr="003D1396" w:rsidRDefault="00900EE4" w:rsidP="0015747D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1B3984C5" w14:textId="614B6C62" w:rsidR="00BD636C" w:rsidRDefault="00900EE4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</w:t>
      </w:r>
      <w:r w:rsidR="00B161E7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KGP/</w:t>
      </w:r>
      <w:r w:rsidR="00337606"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 w:rsidR="00076EA7"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                                       Dated:</w:t>
      </w:r>
      <w:r w:rsidR="00E00548">
        <w:rPr>
          <w:rFonts w:ascii="Tahoma" w:hAnsi="Tahoma" w:cs="Tahoma"/>
          <w:color w:val="1F1F1F"/>
          <w:sz w:val="25"/>
          <w:szCs w:val="25"/>
        </w:rPr>
        <w:t>23</w:t>
      </w:r>
      <w:r w:rsidR="00272108">
        <w:rPr>
          <w:rFonts w:ascii="Tahoma" w:hAnsi="Tahoma" w:cs="Tahoma"/>
          <w:color w:val="1F1F1F"/>
          <w:sz w:val="25"/>
          <w:szCs w:val="25"/>
        </w:rPr>
        <w:t>-0</w:t>
      </w:r>
      <w:r w:rsidR="00076EA7">
        <w:rPr>
          <w:rFonts w:ascii="Tahoma" w:hAnsi="Tahoma" w:cs="Tahoma"/>
          <w:color w:val="1F1F1F"/>
          <w:sz w:val="25"/>
          <w:szCs w:val="25"/>
        </w:rPr>
        <w:t>6</w:t>
      </w:r>
      <w:r w:rsidR="00272108">
        <w:rPr>
          <w:rFonts w:ascii="Tahoma" w:hAnsi="Tahoma" w:cs="Tahoma"/>
          <w:color w:val="1F1F1F"/>
          <w:sz w:val="25"/>
          <w:szCs w:val="25"/>
        </w:rPr>
        <w:t>-2025</w:t>
      </w:r>
    </w:p>
    <w:p w14:paraId="15F71E0C" w14:textId="44485F9E" w:rsidR="00E00548" w:rsidRDefault="00E00548" w:rsidP="003D1396">
      <w:pPr>
        <w:ind w:left="284"/>
        <w:rPr>
          <w:rFonts w:ascii="Tahoma" w:hAnsi="Tahoma" w:cs="Tahoma"/>
          <w:color w:val="1F1F1F"/>
          <w:sz w:val="25"/>
          <w:szCs w:val="25"/>
        </w:rPr>
      </w:pPr>
    </w:p>
    <w:p w14:paraId="2788FF26" w14:textId="6029C001" w:rsidR="00E00548" w:rsidRPr="00421AFA" w:rsidRDefault="00421AFA" w:rsidP="003D1396">
      <w:pPr>
        <w:ind w:left="284"/>
        <w:rPr>
          <w:rFonts w:ascii="Tahoma" w:hAnsi="Tahoma" w:cs="Tahoma"/>
          <w:b/>
          <w:bCs/>
          <w:color w:val="1F1F1F"/>
          <w:sz w:val="26"/>
          <w:szCs w:val="26"/>
        </w:rPr>
      </w:pPr>
      <w:r w:rsidRPr="00421AFA">
        <w:rPr>
          <w:rFonts w:ascii="Tahoma" w:hAnsi="Tahoma" w:cs="Tahoma"/>
          <w:b/>
          <w:bCs/>
          <w:color w:val="1F1F1F"/>
          <w:sz w:val="26"/>
          <w:szCs w:val="26"/>
        </w:rPr>
        <w:t>Subject: Request</w:t>
      </w:r>
      <w:r w:rsidR="00E00548" w:rsidRPr="00421AFA">
        <w:rPr>
          <w:rFonts w:ascii="Tahoma" w:hAnsi="Tahoma" w:cs="Tahoma"/>
          <w:b/>
          <w:bCs/>
          <w:color w:val="1F1F1F"/>
          <w:sz w:val="26"/>
          <w:szCs w:val="26"/>
        </w:rPr>
        <w:t xml:space="preserve"> for Allocation of Funds for Institutional Repairs and Maintenance</w:t>
      </w:r>
      <w:r>
        <w:rPr>
          <w:rFonts w:ascii="Tahoma" w:hAnsi="Tahoma" w:cs="Tahoma"/>
          <w:b/>
          <w:bCs/>
          <w:color w:val="1F1F1F"/>
          <w:sz w:val="26"/>
          <w:szCs w:val="26"/>
        </w:rPr>
        <w:t>.</w:t>
      </w:r>
    </w:p>
    <w:p w14:paraId="17147C18" w14:textId="77777777" w:rsidR="003D1396" w:rsidRPr="003D1396" w:rsidRDefault="003D1396" w:rsidP="00337606">
      <w:pPr>
        <w:ind w:left="284"/>
        <w:rPr>
          <w:rFonts w:ascii="Tahoma" w:hAnsi="Tahoma" w:cs="Tahoma"/>
          <w:color w:val="1F1F1F"/>
          <w:sz w:val="24"/>
          <w:szCs w:val="24"/>
        </w:rPr>
      </w:pPr>
    </w:p>
    <w:p w14:paraId="3AEC507B" w14:textId="697A8818" w:rsidR="00E00548" w:rsidRPr="00E00548" w:rsidRDefault="00E00548" w:rsidP="00E00548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Sir,</w:t>
      </w:r>
    </w:p>
    <w:p w14:paraId="5356AAF6" w14:textId="72BB192A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With reference to the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above mentioned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421AFA">
        <w:rPr>
          <w:rFonts w:ascii="Tahoma" w:hAnsi="Tahoma" w:cs="Tahoma"/>
          <w:color w:val="1F1F1F"/>
          <w:sz w:val="25"/>
          <w:szCs w:val="25"/>
        </w:rPr>
        <w:t>subject, it</w:t>
      </w:r>
      <w:r>
        <w:rPr>
          <w:rFonts w:ascii="Tahoma" w:hAnsi="Tahoma" w:cs="Tahoma"/>
          <w:color w:val="1F1F1F"/>
          <w:sz w:val="25"/>
          <w:szCs w:val="25"/>
        </w:rPr>
        <w:t xml:space="preserve"> is to mention </w:t>
      </w:r>
      <w:r w:rsidR="00421AFA">
        <w:rPr>
          <w:rFonts w:ascii="Tahoma" w:hAnsi="Tahoma" w:cs="Tahoma"/>
          <w:color w:val="1F1F1F"/>
          <w:sz w:val="25"/>
          <w:szCs w:val="25"/>
        </w:rPr>
        <w:t>that I</w:t>
      </w:r>
      <w:r>
        <w:rPr>
          <w:rFonts w:ascii="Tahoma" w:hAnsi="Tahoma" w:cs="Tahoma"/>
          <w:color w:val="1F1F1F"/>
          <w:sz w:val="25"/>
          <w:szCs w:val="25"/>
        </w:rPr>
        <w:t xml:space="preserve"> have Joined this Institution as Principal on 10-06-2025.</w:t>
      </w:r>
      <w:r w:rsidRPr="00E00548">
        <w:rPr>
          <w:rFonts w:ascii="Tahoma" w:hAnsi="Tahoma" w:cs="Tahoma"/>
          <w:color w:val="1F1F1F"/>
          <w:sz w:val="25"/>
          <w:szCs w:val="25"/>
        </w:rPr>
        <w:t xml:space="preserve">Following a thorough inspection of the premises, it has been observed that several </w:t>
      </w:r>
      <w:r w:rsidR="00421AFA" w:rsidRPr="00E00548">
        <w:rPr>
          <w:rFonts w:ascii="Tahoma" w:hAnsi="Tahoma" w:cs="Tahoma"/>
          <w:color w:val="1F1F1F"/>
          <w:sz w:val="25"/>
          <w:szCs w:val="25"/>
        </w:rPr>
        <w:t>critical areas</w:t>
      </w:r>
      <w:r w:rsidRPr="00E00548">
        <w:rPr>
          <w:rFonts w:ascii="Tahoma" w:hAnsi="Tahoma" w:cs="Tahoma"/>
          <w:color w:val="1F1F1F"/>
          <w:sz w:val="25"/>
          <w:szCs w:val="25"/>
        </w:rPr>
        <w:t xml:space="preserve"> require immediate attention to ensure a safe, hygienic, and functional </w:t>
      </w:r>
      <w:r w:rsidR="00421AFA" w:rsidRPr="00E00548">
        <w:rPr>
          <w:rFonts w:ascii="Tahoma" w:hAnsi="Tahoma" w:cs="Tahoma"/>
          <w:color w:val="1F1F1F"/>
          <w:sz w:val="25"/>
          <w:szCs w:val="25"/>
        </w:rPr>
        <w:t>environment for</w:t>
      </w:r>
      <w:r w:rsidRPr="00E00548">
        <w:rPr>
          <w:rFonts w:ascii="Tahoma" w:hAnsi="Tahoma" w:cs="Tahoma"/>
          <w:color w:val="1F1F1F"/>
          <w:sz w:val="25"/>
          <w:szCs w:val="25"/>
        </w:rPr>
        <w:t xml:space="preserve"> students, staff, and residents.</w:t>
      </w:r>
    </w:p>
    <w:p w14:paraId="3EE98E09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The following areas have been identified as requiring urgent intervention:</w:t>
      </w:r>
    </w:p>
    <w:p w14:paraId="20FAD3FA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Repair and renovation of washroom blocks in the institution and hostel facilities.</w:t>
      </w:r>
    </w:p>
    <w:p w14:paraId="51A2D617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Comprehensive cleaning and maintenance of water sumps, tanks, and septic tanks.</w:t>
      </w:r>
    </w:p>
    <w:p w14:paraId="6EFC1A00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Repair and upgradation of drainage systems serving the institution and residential</w:t>
      </w:r>
    </w:p>
    <w:p w14:paraId="587E768C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quarters.</w:t>
      </w:r>
    </w:p>
    <w:p w14:paraId="0696BF24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Replacement and repair of window panes, glass, doors, and windows.</w:t>
      </w:r>
    </w:p>
    <w:p w14:paraId="602F793B" w14:textId="77777777" w:rsidR="00E00548" w:rsidRP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• Restoration of existing furniture, including student desks, sofas, chairs, and tables.</w:t>
      </w:r>
    </w:p>
    <w:p w14:paraId="03BF92C2" w14:textId="0991EC5F" w:rsidR="00E00548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>To facilitate these essential works, I request the allocation of funds under the</w:t>
      </w:r>
      <w:r w:rsidR="00421AF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00548">
        <w:rPr>
          <w:rFonts w:ascii="Tahoma" w:hAnsi="Tahoma" w:cs="Tahoma"/>
          <w:color w:val="1F1F1F"/>
          <w:sz w:val="25"/>
          <w:szCs w:val="25"/>
        </w:rPr>
        <w:t>following heads:</w:t>
      </w:r>
    </w:p>
    <w:p w14:paraId="35D7A834" w14:textId="1DF19245" w:rsidR="00E00548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1.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Maintenance and Repairs (M&amp;R):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6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,00,000</w:t>
      </w:r>
    </w:p>
    <w:p w14:paraId="7D143B2F" w14:textId="1ED1718D" w:rsidR="00E00548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2.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Operation </w:t>
      </w:r>
      <w:proofErr w:type="gramStart"/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Expenses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proofErr w:type="gramEnd"/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OE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):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3,00,000</w:t>
      </w:r>
    </w:p>
    <w:p w14:paraId="0C2F855F" w14:textId="2D3FCD7B" w:rsidR="00E00548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3.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Material and Supplies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(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M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&amp;S):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5,00,000</w:t>
      </w:r>
    </w:p>
    <w:p w14:paraId="161C3467" w14:textId="40D90957" w:rsidR="00E00548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4.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Professional </w:t>
      </w:r>
      <w:r w:rsidRPr="00421AFA">
        <w:rPr>
          <w:rFonts w:ascii="Tahoma" w:hAnsi="Tahoma" w:cs="Tahoma"/>
          <w:b/>
          <w:bCs/>
          <w:color w:val="1F1F1F"/>
          <w:sz w:val="25"/>
          <w:szCs w:val="25"/>
        </w:rPr>
        <w:t>Services (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PS)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 xml:space="preserve">: </w:t>
      </w:r>
      <w:r w:rsidR="00E00548" w:rsidRPr="00421AFA">
        <w:rPr>
          <w:rFonts w:ascii="Rupee Foradian" w:hAnsi="Rupee Foradian" w:cs="Tahoma"/>
          <w:b/>
          <w:bCs/>
          <w:color w:val="1F1F1F"/>
          <w:sz w:val="25"/>
          <w:szCs w:val="25"/>
        </w:rPr>
        <w:t xml:space="preserve">` 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3</w:t>
      </w:r>
      <w:r w:rsidR="00E00548" w:rsidRPr="00421AFA">
        <w:rPr>
          <w:rFonts w:ascii="Tahoma" w:hAnsi="Tahoma" w:cs="Tahoma"/>
          <w:b/>
          <w:bCs/>
          <w:color w:val="1F1F1F"/>
          <w:sz w:val="25"/>
          <w:szCs w:val="25"/>
        </w:rPr>
        <w:t>,00,000</w:t>
      </w:r>
    </w:p>
    <w:p w14:paraId="61482AD7" w14:textId="77777777" w:rsidR="00421AFA" w:rsidRPr="00421AFA" w:rsidRDefault="00421AFA" w:rsidP="00421AFA">
      <w:pPr>
        <w:spacing w:line="276" w:lineRule="auto"/>
        <w:ind w:left="284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</w:p>
    <w:p w14:paraId="0AD00486" w14:textId="2AB66489" w:rsidR="00337606" w:rsidRDefault="00E00548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E00548">
        <w:rPr>
          <w:rFonts w:ascii="Tahoma" w:hAnsi="Tahoma" w:cs="Tahoma"/>
          <w:color w:val="1F1F1F"/>
          <w:sz w:val="25"/>
          <w:szCs w:val="25"/>
        </w:rPr>
        <w:t xml:space="preserve">Enclosed with this letter are photographs documenting the current condition of the aforementioned areas, highlighting the urgency of the required repairs. Kindly consider this request on a priority </w:t>
      </w:r>
      <w:proofErr w:type="spellStart"/>
      <w:proofErr w:type="gramStart"/>
      <w:r w:rsidRPr="00E00548">
        <w:rPr>
          <w:rFonts w:ascii="Tahoma" w:hAnsi="Tahoma" w:cs="Tahoma"/>
          <w:color w:val="1F1F1F"/>
          <w:sz w:val="25"/>
          <w:szCs w:val="25"/>
        </w:rPr>
        <w:t>basis.Thank</w:t>
      </w:r>
      <w:proofErr w:type="spellEnd"/>
      <w:proofErr w:type="gramEnd"/>
      <w:r w:rsidRPr="00E00548">
        <w:rPr>
          <w:rFonts w:ascii="Tahoma" w:hAnsi="Tahoma" w:cs="Tahoma"/>
          <w:color w:val="1F1F1F"/>
          <w:sz w:val="25"/>
          <w:szCs w:val="25"/>
        </w:rPr>
        <w:t xml:space="preserve"> you for your unwavering support towards</w:t>
      </w:r>
      <w:r w:rsidR="00421AFA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E00548">
        <w:rPr>
          <w:rFonts w:ascii="Tahoma" w:hAnsi="Tahoma" w:cs="Tahoma"/>
          <w:color w:val="1F1F1F"/>
          <w:sz w:val="25"/>
          <w:szCs w:val="25"/>
        </w:rPr>
        <w:t>the improvement of our institution.</w:t>
      </w:r>
    </w:p>
    <w:p w14:paraId="23DDA496" w14:textId="77777777" w:rsidR="00421AFA" w:rsidRPr="00337606" w:rsidRDefault="00421AFA" w:rsidP="00421AFA">
      <w:pPr>
        <w:spacing w:line="276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5E3DA5E6" w14:textId="087FB226" w:rsidR="00247F81" w:rsidRPr="00337606" w:rsidRDefault="00247F81" w:rsidP="00076EA7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</w:t>
      </w:r>
      <w:r w:rsidR="0015747D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3D1396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76EA7" w:rsidRPr="00337606">
        <w:rPr>
          <w:rFonts w:ascii="Tahoma" w:hAnsi="Tahoma" w:cs="Tahoma"/>
          <w:color w:val="1F1F1F"/>
          <w:sz w:val="25"/>
          <w:szCs w:val="25"/>
        </w:rPr>
        <w:t xml:space="preserve">       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15F2EC46" w14:textId="3CA87DFE" w:rsidR="00076EA7" w:rsidRPr="00337606" w:rsidRDefault="00247F81" w:rsidP="00337606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</w:t>
      </w:r>
    </w:p>
    <w:p w14:paraId="2141638F" w14:textId="5F645361" w:rsidR="00247F81" w:rsidRPr="003D1396" w:rsidRDefault="00247F81" w:rsidP="00337606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646F0D65" w14:textId="235EF8F9" w:rsidR="00A9467C" w:rsidRPr="003D1396" w:rsidRDefault="00247F81" w:rsidP="00D6579E">
      <w:pPr>
        <w:ind w:left="284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AE845C7" w14:textId="7BC9C24C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062FEA1B" w14:textId="7734B119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3B7AFB20" w14:textId="7800DBF4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4031DF8" w14:textId="0756B611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4935796" w14:textId="4393CBD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7FEDEDB" w14:textId="27B8277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ECDD026" w14:textId="18B72131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481110B" w14:textId="2677AE56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867DCD4" w14:textId="77777777" w:rsidR="00076EA7" w:rsidRDefault="00076EA7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50186DF1" w14:textId="04038455" w:rsidR="00A47EA1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Copy to the:</w:t>
      </w:r>
    </w:p>
    <w:p w14:paraId="15F85632" w14:textId="01832CAB" w:rsidR="00A47EA1" w:rsidRPr="00D6579E" w:rsidRDefault="00A47EA1" w:rsidP="00D6579E">
      <w:pPr>
        <w:ind w:left="284"/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>1. OSD, Polytechnics for information.</w:t>
      </w:r>
    </w:p>
    <w:p w14:paraId="6FBE2CB0" w14:textId="6DC541B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4375F08D" w14:textId="1E9A358E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D6579E">
      <w:pPr>
        <w:spacing w:line="360" w:lineRule="auto"/>
        <w:ind w:left="284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15747D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15747D">
      <w:pPr>
        <w:spacing w:line="480" w:lineRule="auto"/>
        <w:ind w:left="284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7C794F">
      <w:headerReference w:type="default" r:id="rId7"/>
      <w:pgSz w:w="11906" w:h="16838"/>
      <w:pgMar w:top="1170" w:right="83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838E18" w14:textId="77777777" w:rsidR="00E81656" w:rsidRDefault="00E81656">
      <w:r>
        <w:separator/>
      </w:r>
    </w:p>
  </w:endnote>
  <w:endnote w:type="continuationSeparator" w:id="0">
    <w:p w14:paraId="4FE3563C" w14:textId="77777777" w:rsidR="00E81656" w:rsidRDefault="00E816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upee Foradian">
    <w:charset w:val="00"/>
    <w:family w:val="swiss"/>
    <w:pitch w:val="variable"/>
    <w:sig w:usb0="800000AF" w:usb1="1000204A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6D8EC0" w14:textId="77777777" w:rsidR="00E81656" w:rsidRDefault="00E81656">
      <w:r>
        <w:separator/>
      </w:r>
    </w:p>
  </w:footnote>
  <w:footnote w:type="continuationSeparator" w:id="0">
    <w:p w14:paraId="70DC68DD" w14:textId="77777777" w:rsidR="00E81656" w:rsidRDefault="00E816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33" name="Picture 3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4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 w:numId="14">
    <w:abstractNumId w:val="14"/>
  </w:num>
  <w:num w:numId="15">
    <w:abstractNumId w:val="13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70095"/>
    <w:rsid w:val="00170E4F"/>
    <w:rsid w:val="001743F4"/>
    <w:rsid w:val="0017744B"/>
    <w:rsid w:val="00187C33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7186"/>
    <w:rsid w:val="0037797E"/>
    <w:rsid w:val="003A1C03"/>
    <w:rsid w:val="003C3196"/>
    <w:rsid w:val="003D1396"/>
    <w:rsid w:val="00414627"/>
    <w:rsid w:val="00420B16"/>
    <w:rsid w:val="00421AFA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7AED"/>
    <w:rsid w:val="005366CB"/>
    <w:rsid w:val="005511E0"/>
    <w:rsid w:val="00554BB2"/>
    <w:rsid w:val="005647F2"/>
    <w:rsid w:val="005662D1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128EF"/>
    <w:rsid w:val="006264B4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5D86"/>
    <w:rsid w:val="006C7C59"/>
    <w:rsid w:val="00705C8D"/>
    <w:rsid w:val="007152D7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F292B"/>
    <w:rsid w:val="00B13A52"/>
    <w:rsid w:val="00B14580"/>
    <w:rsid w:val="00B161E7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593D"/>
    <w:rsid w:val="00C17FA6"/>
    <w:rsid w:val="00C45227"/>
    <w:rsid w:val="00C56C7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F3120"/>
    <w:rsid w:val="00CF7953"/>
    <w:rsid w:val="00D07232"/>
    <w:rsid w:val="00D10245"/>
    <w:rsid w:val="00D21BDD"/>
    <w:rsid w:val="00D34210"/>
    <w:rsid w:val="00D464E1"/>
    <w:rsid w:val="00D6579E"/>
    <w:rsid w:val="00D65F07"/>
    <w:rsid w:val="00D704F3"/>
    <w:rsid w:val="00D92BB7"/>
    <w:rsid w:val="00DC76D2"/>
    <w:rsid w:val="00DD30ED"/>
    <w:rsid w:val="00DE34B8"/>
    <w:rsid w:val="00DF03A7"/>
    <w:rsid w:val="00E00548"/>
    <w:rsid w:val="00E03670"/>
    <w:rsid w:val="00E05D9F"/>
    <w:rsid w:val="00E64C21"/>
    <w:rsid w:val="00E66F64"/>
    <w:rsid w:val="00E67631"/>
    <w:rsid w:val="00E7798A"/>
    <w:rsid w:val="00E81656"/>
    <w:rsid w:val="00EC24C6"/>
    <w:rsid w:val="00EF2933"/>
    <w:rsid w:val="00F05146"/>
    <w:rsid w:val="00F1115D"/>
    <w:rsid w:val="00F34C5D"/>
    <w:rsid w:val="00F3513C"/>
    <w:rsid w:val="00F465C5"/>
    <w:rsid w:val="00F5180D"/>
    <w:rsid w:val="00F51B21"/>
    <w:rsid w:val="00F51D87"/>
    <w:rsid w:val="00F52DA3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232</Words>
  <Characters>1465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4</cp:revision>
  <cp:lastPrinted>2025-06-23T08:55:00Z</cp:lastPrinted>
  <dcterms:created xsi:type="dcterms:W3CDTF">2025-06-23T08:21:00Z</dcterms:created>
  <dcterms:modified xsi:type="dcterms:W3CDTF">2025-06-23T09:52:00Z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