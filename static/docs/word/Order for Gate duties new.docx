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60A9" w14:textId="77777777" w:rsidR="00C440F0" w:rsidRDefault="00205F32" w:rsidP="00205F32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</w:t>
      </w:r>
      <w:r w:rsidR="00C54566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6FC3C7A5" w14:textId="431ED57C" w:rsidR="00721541" w:rsidRPr="00377397" w:rsidRDefault="00C440F0" w:rsidP="00205F32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753DBC">
        <w:rPr>
          <w:rFonts w:ascii="Tahoma" w:hAnsi="Tahoma" w:cs="Tahoma"/>
          <w:b/>
          <w:bCs/>
          <w:color w:val="1F1F1F"/>
          <w:sz w:val="26"/>
          <w:szCs w:val="26"/>
        </w:rPr>
        <w:t>125</w:t>
      </w:r>
      <w:r w:rsidR="00E61BB2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0C2A5F11" w14:textId="5A556824" w:rsidR="00377397" w:rsidRDefault="00205F32" w:rsidP="00E61BB2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</w:t>
      </w:r>
      <w:r w:rsidR="00C54566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C54566">
        <w:rPr>
          <w:rFonts w:ascii="Tahoma" w:hAnsi="Tahoma" w:cs="Tahoma"/>
          <w:b/>
          <w:bCs/>
          <w:color w:val="1F1F1F"/>
          <w:sz w:val="26"/>
          <w:szCs w:val="26"/>
        </w:rPr>
        <w:t>30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C54566">
        <w:rPr>
          <w:rFonts w:ascii="Tahoma" w:hAnsi="Tahoma" w:cs="Tahoma"/>
          <w:b/>
          <w:bCs/>
          <w:color w:val="1F1F1F"/>
          <w:sz w:val="26"/>
          <w:szCs w:val="26"/>
        </w:rPr>
        <w:t>10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7EFCE4CF" w14:textId="77777777" w:rsidR="00C440F0" w:rsidRPr="00377397" w:rsidRDefault="00C440F0" w:rsidP="00E61BB2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3EF78FC" w14:textId="2869ED1B" w:rsidR="007029CC" w:rsidRPr="007029CC" w:rsidRDefault="007029CC" w:rsidP="007029CC">
      <w:p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  <w:r w:rsidRPr="007029CC">
        <w:rPr>
          <w:rFonts w:ascii="Tahoma" w:hAnsi="Tahoma" w:cs="Tahoma"/>
          <w:b/>
          <w:bCs/>
          <w:color w:val="1F1F1F"/>
          <w:sz w:val="26"/>
          <w:szCs w:val="26"/>
        </w:rPr>
        <w:t>Subject: Formation of Committee for Checking of Student’s Uniforms and Vehicle Parking</w:t>
      </w:r>
      <w:r w:rsidR="00C54566"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45016125" w14:textId="77777777" w:rsidR="007029CC" w:rsidRPr="007029CC" w:rsidRDefault="007029CC" w:rsidP="007029CC">
      <w:p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  <w:r w:rsidRPr="007029CC">
        <w:rPr>
          <w:rFonts w:ascii="Tahoma" w:hAnsi="Tahoma" w:cs="Tahoma"/>
          <w:color w:val="1F1F1F"/>
          <w:sz w:val="26"/>
          <w:szCs w:val="26"/>
        </w:rPr>
        <w:t>In supersession to all the previous orders issued on the subject matter, and in order to maintain proper discipline and ensure a conducive learning environment at Kashmir Govt. Polytechnic College, Gogji Bagh Srinagar, a committee is hereby constituted to check student’s uniforms at the entrance of the institution and oversee the parking of vehicles.</w:t>
      </w:r>
    </w:p>
    <w:p w14:paraId="2C698E0D" w14:textId="76A73F14" w:rsidR="009E15F2" w:rsidRDefault="007029CC" w:rsidP="00594217">
      <w:p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  <w:r w:rsidRPr="007029CC">
        <w:rPr>
          <w:rFonts w:ascii="Tahoma" w:hAnsi="Tahoma" w:cs="Tahoma"/>
          <w:color w:val="1F1F1F"/>
          <w:sz w:val="26"/>
          <w:szCs w:val="26"/>
        </w:rPr>
        <w:t xml:space="preserve">The committee shall be headed by </w:t>
      </w:r>
      <w:r w:rsidRPr="007029CC">
        <w:rPr>
          <w:rFonts w:ascii="Tahoma" w:hAnsi="Tahoma" w:cs="Tahoma"/>
          <w:b/>
          <w:bCs/>
          <w:color w:val="1F1F1F"/>
          <w:sz w:val="26"/>
          <w:szCs w:val="26"/>
        </w:rPr>
        <w:t>Mr. Mubarik Ibni Majid</w:t>
      </w:r>
      <w:r w:rsidR="00650D22">
        <w:rPr>
          <w:rFonts w:ascii="Tahoma" w:hAnsi="Tahoma" w:cs="Tahoma"/>
          <w:color w:val="1F1F1F"/>
          <w:sz w:val="26"/>
          <w:szCs w:val="26"/>
        </w:rPr>
        <w:t xml:space="preserve"> and </w:t>
      </w:r>
      <w:r w:rsidR="00650D22" w:rsidRPr="00650D22">
        <w:rPr>
          <w:rFonts w:ascii="Tahoma" w:hAnsi="Tahoma" w:cs="Tahoma"/>
          <w:b/>
          <w:bCs/>
          <w:color w:val="1F1F1F"/>
          <w:sz w:val="26"/>
          <w:szCs w:val="26"/>
        </w:rPr>
        <w:t>Mr. Yameen Kinnah</w:t>
      </w:r>
      <w:r w:rsidR="006D5872">
        <w:rPr>
          <w:rFonts w:ascii="Tahoma" w:hAnsi="Tahoma" w:cs="Tahoma"/>
          <w:b/>
          <w:bCs/>
          <w:color w:val="1F1F1F"/>
          <w:sz w:val="26"/>
          <w:szCs w:val="26"/>
        </w:rPr>
        <w:t>.</w:t>
      </w:r>
      <w:r w:rsidR="00650D22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7029CC">
        <w:rPr>
          <w:rFonts w:ascii="Tahoma" w:hAnsi="Tahoma" w:cs="Tahoma"/>
          <w:color w:val="1F1F1F"/>
          <w:sz w:val="26"/>
          <w:szCs w:val="26"/>
        </w:rPr>
        <w:t xml:space="preserve">The day-wise schedule for the committee's duties is given in </w:t>
      </w:r>
      <w:r w:rsidRPr="007029CC">
        <w:rPr>
          <w:rFonts w:ascii="Tahoma" w:hAnsi="Tahoma" w:cs="Tahoma"/>
          <w:b/>
          <w:bCs/>
          <w:color w:val="1F1F1F"/>
          <w:sz w:val="26"/>
          <w:szCs w:val="26"/>
        </w:rPr>
        <w:t>Annexure-A</w:t>
      </w:r>
      <w:r w:rsidRPr="007029CC">
        <w:rPr>
          <w:rFonts w:ascii="Tahoma" w:hAnsi="Tahoma" w:cs="Tahoma"/>
          <w:color w:val="1F1F1F"/>
          <w:sz w:val="26"/>
          <w:szCs w:val="26"/>
        </w:rPr>
        <w:t>.</w:t>
      </w:r>
      <w:r w:rsidR="009E15F2">
        <w:rPr>
          <w:rFonts w:ascii="Tahoma" w:hAnsi="Tahoma" w:cs="Tahoma"/>
          <w:color w:val="1F1F1F"/>
          <w:sz w:val="26"/>
          <w:szCs w:val="26"/>
        </w:rPr>
        <w:t xml:space="preserve"> </w:t>
      </w:r>
    </w:p>
    <w:p w14:paraId="6861A29A" w14:textId="7763726E" w:rsidR="00594217" w:rsidRPr="00594217" w:rsidRDefault="00594217" w:rsidP="00594217">
      <w:p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  <w:r w:rsidRPr="00594217">
        <w:rPr>
          <w:rFonts w:ascii="Tahoma" w:hAnsi="Tahoma" w:cs="Tahoma"/>
          <w:color w:val="1F1F1F"/>
          <w:sz w:val="26"/>
          <w:szCs w:val="26"/>
        </w:rPr>
        <w:t xml:space="preserve">Furthermore, </w:t>
      </w:r>
      <w:r>
        <w:rPr>
          <w:rFonts w:ascii="Tahoma" w:hAnsi="Tahoma" w:cs="Tahoma"/>
          <w:color w:val="1F1F1F"/>
          <w:sz w:val="26"/>
          <w:szCs w:val="26"/>
        </w:rPr>
        <w:t xml:space="preserve">they are </w:t>
      </w:r>
      <w:r w:rsidRPr="00594217">
        <w:rPr>
          <w:rFonts w:ascii="Tahoma" w:hAnsi="Tahoma" w:cs="Tahoma"/>
          <w:color w:val="1F1F1F"/>
          <w:sz w:val="26"/>
          <w:szCs w:val="26"/>
        </w:rPr>
        <w:t xml:space="preserve">required to report at the </w:t>
      </w:r>
      <w:r w:rsidR="005227A1">
        <w:rPr>
          <w:rFonts w:ascii="Tahoma" w:hAnsi="Tahoma" w:cs="Tahoma"/>
          <w:b/>
          <w:bCs/>
          <w:color w:val="1F1F1F"/>
          <w:sz w:val="26"/>
          <w:szCs w:val="26"/>
        </w:rPr>
        <w:t>I</w:t>
      </w:r>
      <w:r w:rsidR="005227A1" w:rsidRPr="005227A1">
        <w:rPr>
          <w:rFonts w:ascii="Tahoma" w:hAnsi="Tahoma" w:cs="Tahoma"/>
          <w:b/>
          <w:bCs/>
          <w:color w:val="1F1F1F"/>
          <w:sz w:val="26"/>
          <w:szCs w:val="26"/>
        </w:rPr>
        <w:t>nstitution's G</w:t>
      </w:r>
      <w:r w:rsidRPr="005227A1">
        <w:rPr>
          <w:rFonts w:ascii="Tahoma" w:hAnsi="Tahoma" w:cs="Tahoma"/>
          <w:b/>
          <w:bCs/>
          <w:color w:val="1F1F1F"/>
          <w:sz w:val="26"/>
          <w:szCs w:val="26"/>
        </w:rPr>
        <w:t>ate no later than 10:00 A.M.</w:t>
      </w:r>
      <w:r w:rsidRPr="00594217">
        <w:rPr>
          <w:rFonts w:ascii="Tahoma" w:hAnsi="Tahoma" w:cs="Tahoma"/>
          <w:color w:val="1F1F1F"/>
          <w:sz w:val="26"/>
          <w:szCs w:val="26"/>
        </w:rPr>
        <w:t xml:space="preserve"> each day on the scheduled </w:t>
      </w:r>
      <w:r w:rsidR="009E15F2" w:rsidRPr="00594217">
        <w:rPr>
          <w:rFonts w:ascii="Tahoma" w:hAnsi="Tahoma" w:cs="Tahoma"/>
          <w:color w:val="1F1F1F"/>
          <w:sz w:val="26"/>
          <w:szCs w:val="26"/>
        </w:rPr>
        <w:t>dates. Any</w:t>
      </w:r>
      <w:r w:rsidRPr="00594217">
        <w:rPr>
          <w:rFonts w:ascii="Tahoma" w:hAnsi="Tahoma" w:cs="Tahoma"/>
          <w:color w:val="1F1F1F"/>
          <w:sz w:val="26"/>
          <w:szCs w:val="26"/>
        </w:rPr>
        <w:t xml:space="preserve"> non-compliance with these directives will be viewed strictly and may result in appropriate disciplinary action.</w:t>
      </w:r>
    </w:p>
    <w:p w14:paraId="277D0439" w14:textId="29BE1472" w:rsidR="00E61BB2" w:rsidRPr="00594217" w:rsidRDefault="00E61BB2" w:rsidP="007029CC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594217">
        <w:rPr>
          <w:rFonts w:ascii="Tahoma" w:hAnsi="Tahoma" w:cs="Tahoma"/>
          <w:b/>
          <w:bCs/>
          <w:color w:val="1F1F1F"/>
          <w:sz w:val="26"/>
          <w:szCs w:val="26"/>
        </w:rPr>
        <w:t>Key Responsibilities</w:t>
      </w:r>
      <w:r w:rsidR="00D82A4C" w:rsidRPr="00594217">
        <w:rPr>
          <w:rFonts w:ascii="Tahoma" w:hAnsi="Tahoma" w:cs="Tahoma"/>
          <w:b/>
          <w:bCs/>
          <w:color w:val="1F1F1F"/>
          <w:sz w:val="26"/>
          <w:szCs w:val="26"/>
        </w:rPr>
        <w:t>:</w:t>
      </w:r>
    </w:p>
    <w:p w14:paraId="0217D388" w14:textId="237F084F" w:rsidR="00E61BB2" w:rsidRPr="007029CC" w:rsidRDefault="00E61BB2" w:rsidP="007029CC">
      <w:pPr>
        <w:numPr>
          <w:ilvl w:val="0"/>
          <w:numId w:val="22"/>
        </w:num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  <w:r w:rsidRPr="007029CC">
        <w:rPr>
          <w:rFonts w:ascii="Tahoma" w:hAnsi="Tahoma" w:cs="Tahoma"/>
          <w:color w:val="1F1F1F"/>
          <w:sz w:val="26"/>
          <w:szCs w:val="26"/>
        </w:rPr>
        <w:t>Uniform Checking: Inspect student</w:t>
      </w:r>
      <w:r w:rsidR="007029CC">
        <w:rPr>
          <w:rFonts w:ascii="Tahoma" w:hAnsi="Tahoma" w:cs="Tahoma"/>
          <w:color w:val="1F1F1F"/>
          <w:sz w:val="26"/>
          <w:szCs w:val="26"/>
        </w:rPr>
        <w:t xml:space="preserve">’s </w:t>
      </w:r>
      <w:r w:rsidRPr="007029CC">
        <w:rPr>
          <w:rFonts w:ascii="Tahoma" w:hAnsi="Tahoma" w:cs="Tahoma"/>
          <w:color w:val="1F1F1F"/>
          <w:sz w:val="26"/>
          <w:szCs w:val="26"/>
        </w:rPr>
        <w:t>uniforms at the entrance daily to ensure compliance with institutional standards.</w:t>
      </w:r>
    </w:p>
    <w:p w14:paraId="671AAD32" w14:textId="3EFBB3BF" w:rsidR="00E61BB2" w:rsidRPr="007029CC" w:rsidRDefault="00E61BB2" w:rsidP="007029CC">
      <w:pPr>
        <w:numPr>
          <w:ilvl w:val="0"/>
          <w:numId w:val="22"/>
        </w:num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  <w:r w:rsidRPr="007029CC">
        <w:rPr>
          <w:rFonts w:ascii="Tahoma" w:hAnsi="Tahoma" w:cs="Tahoma"/>
          <w:color w:val="1F1F1F"/>
          <w:sz w:val="26"/>
          <w:szCs w:val="26"/>
        </w:rPr>
        <w:t xml:space="preserve">Vehicle Parking: Ensure that bikes and cars are parked only in designated locations, preventing </w:t>
      </w:r>
      <w:r w:rsidR="00D82A4C" w:rsidRPr="007029CC">
        <w:rPr>
          <w:rFonts w:ascii="Tahoma" w:hAnsi="Tahoma" w:cs="Tahoma"/>
          <w:color w:val="1F1F1F"/>
          <w:sz w:val="26"/>
          <w:szCs w:val="26"/>
        </w:rPr>
        <w:t>unauthorised</w:t>
      </w:r>
      <w:r w:rsidRPr="007029CC">
        <w:rPr>
          <w:rFonts w:ascii="Tahoma" w:hAnsi="Tahoma" w:cs="Tahoma"/>
          <w:color w:val="1F1F1F"/>
          <w:sz w:val="26"/>
          <w:szCs w:val="26"/>
        </w:rPr>
        <w:t xml:space="preserve"> parking and </w:t>
      </w:r>
      <w:r w:rsidR="00D82A4C" w:rsidRPr="007029CC">
        <w:rPr>
          <w:rFonts w:ascii="Tahoma" w:hAnsi="Tahoma" w:cs="Tahoma"/>
          <w:color w:val="1F1F1F"/>
          <w:sz w:val="26"/>
          <w:szCs w:val="26"/>
        </w:rPr>
        <w:t>minimising</w:t>
      </w:r>
      <w:r w:rsidRPr="007029CC">
        <w:rPr>
          <w:rFonts w:ascii="Tahoma" w:hAnsi="Tahoma" w:cs="Tahoma"/>
          <w:color w:val="1F1F1F"/>
          <w:sz w:val="26"/>
          <w:szCs w:val="26"/>
        </w:rPr>
        <w:t xml:space="preserve"> disruptions.</w:t>
      </w:r>
    </w:p>
    <w:p w14:paraId="05733821" w14:textId="6D576FFB" w:rsidR="00E61BB2" w:rsidRDefault="00D82A4C" w:rsidP="007029CC">
      <w:p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  <w:r w:rsidRPr="007029CC">
        <w:rPr>
          <w:rFonts w:ascii="Tahoma" w:hAnsi="Tahoma" w:cs="Tahoma"/>
          <w:color w:val="1F1F1F"/>
          <w:sz w:val="26"/>
          <w:szCs w:val="26"/>
        </w:rPr>
        <w:t>All committee members are expected to perform their duties with diligence. The committee</w:t>
      </w:r>
      <w:r w:rsidR="00E61BB2" w:rsidRPr="007029CC">
        <w:rPr>
          <w:rFonts w:ascii="Tahoma" w:hAnsi="Tahoma" w:cs="Tahoma"/>
          <w:color w:val="1F1F1F"/>
          <w:sz w:val="26"/>
          <w:szCs w:val="26"/>
        </w:rPr>
        <w:t xml:space="preserve"> is </w:t>
      </w:r>
      <w:r w:rsidRPr="007029CC">
        <w:rPr>
          <w:rFonts w:ascii="Tahoma" w:hAnsi="Tahoma" w:cs="Tahoma"/>
          <w:color w:val="1F1F1F"/>
          <w:sz w:val="26"/>
          <w:szCs w:val="26"/>
        </w:rPr>
        <w:t>authorised</w:t>
      </w:r>
      <w:r w:rsidR="00E61BB2" w:rsidRPr="007029CC">
        <w:rPr>
          <w:rFonts w:ascii="Tahoma" w:hAnsi="Tahoma" w:cs="Tahoma"/>
          <w:color w:val="1F1F1F"/>
          <w:sz w:val="26"/>
          <w:szCs w:val="26"/>
        </w:rPr>
        <w:t xml:space="preserve"> to take necessary actions to enforce compliance</w:t>
      </w:r>
      <w:r w:rsidRPr="007029CC">
        <w:rPr>
          <w:rFonts w:ascii="Tahoma" w:hAnsi="Tahoma" w:cs="Tahoma"/>
          <w:color w:val="1F1F1F"/>
          <w:sz w:val="26"/>
          <w:szCs w:val="26"/>
        </w:rPr>
        <w:t xml:space="preserve"> as per the rules</w:t>
      </w:r>
      <w:r w:rsidR="00E61BB2" w:rsidRPr="007029CC">
        <w:rPr>
          <w:rFonts w:ascii="Tahoma" w:hAnsi="Tahoma" w:cs="Tahoma"/>
          <w:color w:val="1F1F1F"/>
          <w:sz w:val="26"/>
          <w:szCs w:val="26"/>
        </w:rPr>
        <w:t>.</w:t>
      </w:r>
      <w:r w:rsidR="009E15F2">
        <w:rPr>
          <w:rFonts w:ascii="Tahoma" w:hAnsi="Tahoma" w:cs="Tahoma"/>
          <w:color w:val="1F1F1F"/>
          <w:sz w:val="26"/>
          <w:szCs w:val="26"/>
        </w:rPr>
        <w:t xml:space="preserve"> </w:t>
      </w:r>
      <w:r w:rsidR="009E15F2" w:rsidRPr="00594217">
        <w:rPr>
          <w:rFonts w:ascii="Tahoma" w:hAnsi="Tahoma" w:cs="Tahoma"/>
          <w:color w:val="1F1F1F"/>
          <w:sz w:val="26"/>
          <w:szCs w:val="26"/>
        </w:rPr>
        <w:t>All concerned are hereby directed to ensure the effective implementation of the aforementioned instructions</w:t>
      </w:r>
      <w:r w:rsidR="00E61BB2" w:rsidRPr="007029CC">
        <w:rPr>
          <w:rFonts w:ascii="Tahoma" w:hAnsi="Tahoma" w:cs="Tahoma"/>
          <w:color w:val="1F1F1F"/>
          <w:sz w:val="26"/>
          <w:szCs w:val="26"/>
        </w:rPr>
        <w:t xml:space="preserve"> This order shall be subject to periodic review and amendments as deemed necessary.</w:t>
      </w:r>
    </w:p>
    <w:p w14:paraId="37A9BB65" w14:textId="40876F28" w:rsidR="007029CC" w:rsidRDefault="007029CC" w:rsidP="007029CC">
      <w:p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</w:p>
    <w:p w14:paraId="22D0200C" w14:textId="452E4278" w:rsidR="007029CC" w:rsidRDefault="007029CC" w:rsidP="007029CC">
      <w:p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</w:p>
    <w:p w14:paraId="76B83F5B" w14:textId="125D3C46" w:rsidR="007029CC" w:rsidRPr="007029CC" w:rsidRDefault="007029CC" w:rsidP="007029CC">
      <w:p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</w:p>
    <w:p w14:paraId="7424FA62" w14:textId="42E76D72" w:rsidR="00D72DDA" w:rsidRPr="00377397" w:rsidRDefault="00721541" w:rsidP="00D82A4C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</w:t>
      </w:r>
    </w:p>
    <w:p w14:paraId="7900E740" w14:textId="5ADD59DB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FF3DAB">
        <w:rPr>
          <w:rFonts w:ascii="Tahoma" w:hAnsi="Tahoma" w:cs="Tahoma"/>
          <w:color w:val="222222"/>
          <w:lang w:val="en-US" w:eastAsia="en-US"/>
        </w:rPr>
        <w:t xml:space="preserve">  </w:t>
      </w: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No: KGP/Estt/2025/</w:t>
      </w:r>
      <w:r w:rsidR="00C54566">
        <w:rPr>
          <w:rFonts w:ascii="Tahoma" w:hAnsi="Tahoma" w:cs="Tahoma"/>
          <w:color w:val="1F1F1F"/>
          <w:sz w:val="24"/>
          <w:szCs w:val="24"/>
        </w:rPr>
        <w:t>1484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</w:t>
      </w:r>
    </w:p>
    <w:p w14:paraId="32B47F88" w14:textId="4423D933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FF3DAB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color w:val="1F1F1F"/>
          <w:sz w:val="24"/>
          <w:szCs w:val="24"/>
        </w:rPr>
        <w:t>Dated:</w:t>
      </w:r>
      <w:r w:rsidR="007029CC">
        <w:rPr>
          <w:rFonts w:ascii="Tahoma" w:hAnsi="Tahoma" w:cs="Tahoma"/>
          <w:color w:val="1F1F1F"/>
          <w:sz w:val="24"/>
          <w:szCs w:val="24"/>
        </w:rPr>
        <w:t>30</w:t>
      </w:r>
      <w:r w:rsidRPr="00377397">
        <w:rPr>
          <w:rFonts w:ascii="Tahoma" w:hAnsi="Tahoma" w:cs="Tahoma"/>
          <w:color w:val="1F1F1F"/>
          <w:sz w:val="24"/>
          <w:szCs w:val="24"/>
        </w:rPr>
        <w:t>-</w:t>
      </w:r>
      <w:r w:rsidR="007029CC">
        <w:rPr>
          <w:rFonts w:ascii="Tahoma" w:hAnsi="Tahoma" w:cs="Tahoma"/>
          <w:color w:val="1F1F1F"/>
          <w:sz w:val="24"/>
          <w:szCs w:val="24"/>
        </w:rPr>
        <w:t>10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-2025     </w:t>
      </w:r>
    </w:p>
    <w:p w14:paraId="0BDF778D" w14:textId="77777777" w:rsidR="00FF3DAB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color w:val="222222"/>
          <w:sz w:val="20"/>
          <w:szCs w:val="20"/>
          <w:lang w:val="en-US" w:eastAsia="en-US"/>
        </w:rPr>
      </w:pPr>
      <w:r w:rsidRP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                                                       </w:t>
      </w:r>
      <w:r w:rsidR="00377397" w:rsidRP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</w:t>
      </w:r>
      <w:r w:rsidRP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 </w:t>
      </w:r>
      <w:r w:rsidR="00377397" w:rsidRP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 </w:t>
      </w:r>
      <w:r w:rsidR="00282EDF" w:rsidRP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  </w:t>
      </w:r>
      <w:r w:rsidR="00FF3DAB" w:rsidRP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</w:t>
      </w:r>
      <w:r w:rsidR="00282EDF" w:rsidRP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</w:t>
      </w:r>
      <w:r w:rsidR="00FF3DAB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       </w:t>
      </w:r>
    </w:p>
    <w:p w14:paraId="7750BE24" w14:textId="02E169A5" w:rsidR="00766784" w:rsidRPr="00FF3DAB" w:rsidRDefault="00FF3DAB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                                                                        </w:t>
      </w:r>
      <w:r w:rsidR="00D72DDA" w:rsidRPr="00FF3DAB">
        <w:rPr>
          <w:rFonts w:ascii="Tahoma" w:hAnsi="Tahoma" w:cs="Tahoma"/>
          <w:b/>
          <w:bCs/>
          <w:color w:val="1F1F1F"/>
          <w:sz w:val="20"/>
          <w:szCs w:val="20"/>
        </w:rPr>
        <w:t>Dr. Shafquat</w:t>
      </w:r>
      <w:r w:rsidR="00721541"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Ara</w:t>
      </w:r>
    </w:p>
    <w:p w14:paraId="6F9B73AB" w14:textId="255E19CF" w:rsidR="00766784" w:rsidRPr="00FF3DAB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           </w:t>
      </w:r>
      <w:r w:rsidR="00377397"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</w:t>
      </w:r>
      <w:r w:rsidR="00377397"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</w:t>
      </w:r>
      <w:r w:rsidR="00FF3DAB"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 </w:t>
      </w:r>
      <w:r w:rsid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    </w:t>
      </w:r>
      <w:r w:rsidR="00766784" w:rsidRPr="00FF3DAB">
        <w:rPr>
          <w:rFonts w:ascii="Tahoma" w:hAnsi="Tahoma" w:cs="Tahoma"/>
          <w:b/>
          <w:bCs/>
          <w:color w:val="1F1F1F"/>
          <w:sz w:val="20"/>
          <w:szCs w:val="20"/>
        </w:rPr>
        <w:t>Principal</w:t>
      </w:r>
    </w:p>
    <w:p w14:paraId="412965F7" w14:textId="3E0BAACE" w:rsidR="0070544A" w:rsidRPr="00FF3DAB" w:rsidRDefault="00D72DDA" w:rsidP="00D82A4C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</w:t>
      </w:r>
      <w:r w:rsidR="00377397"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FF3DAB" w:rsidRP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   </w:t>
      </w:r>
      <w:r w:rsidR="00FF3DAB">
        <w:rPr>
          <w:rFonts w:ascii="Tahoma" w:hAnsi="Tahoma" w:cs="Tahoma"/>
          <w:b/>
          <w:bCs/>
          <w:color w:val="1F1F1F"/>
          <w:sz w:val="20"/>
          <w:szCs w:val="20"/>
        </w:rPr>
        <w:t xml:space="preserve">       </w:t>
      </w:r>
      <w:r w:rsidR="00721541" w:rsidRPr="00FF3DAB">
        <w:rPr>
          <w:rFonts w:ascii="Tahoma" w:hAnsi="Tahoma" w:cs="Tahoma"/>
          <w:b/>
          <w:bCs/>
          <w:color w:val="1F1F1F"/>
          <w:sz w:val="20"/>
          <w:szCs w:val="20"/>
        </w:rPr>
        <w:t>Kashmir Govt.Polytechnic College Srinagar</w:t>
      </w:r>
    </w:p>
    <w:p w14:paraId="341EF324" w14:textId="37C11EA0" w:rsidR="00766784" w:rsidRPr="007029CC" w:rsidRDefault="00766784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6"/>
          <w:szCs w:val="26"/>
        </w:rPr>
      </w:pPr>
      <w:r w:rsidRPr="007029CC">
        <w:rPr>
          <w:rFonts w:ascii="Tahoma" w:hAnsi="Tahoma" w:cs="Tahoma"/>
          <w:color w:val="1F1F1F"/>
          <w:sz w:val="26"/>
          <w:szCs w:val="26"/>
        </w:rPr>
        <w:t>Copy to:</w:t>
      </w:r>
    </w:p>
    <w:p w14:paraId="7D46D4D0" w14:textId="70198D5F" w:rsidR="00282EDF" w:rsidRPr="007029CC" w:rsidRDefault="00282EDF" w:rsidP="00282EDF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  <w:r w:rsidRPr="007029CC">
        <w:rPr>
          <w:rFonts w:ascii="Tahoma" w:hAnsi="Tahoma" w:cs="Tahoma"/>
          <w:color w:val="1F1F1F"/>
          <w:sz w:val="26"/>
          <w:szCs w:val="26"/>
        </w:rPr>
        <w:t xml:space="preserve">Concerned </w:t>
      </w:r>
      <w:r w:rsidR="00D853AE" w:rsidRPr="007029CC">
        <w:rPr>
          <w:rFonts w:ascii="Tahoma" w:hAnsi="Tahoma" w:cs="Tahoma"/>
          <w:color w:val="1F1F1F"/>
          <w:sz w:val="26"/>
          <w:szCs w:val="26"/>
        </w:rPr>
        <w:t>o</w:t>
      </w:r>
      <w:r w:rsidRPr="007029CC">
        <w:rPr>
          <w:rFonts w:ascii="Tahoma" w:hAnsi="Tahoma" w:cs="Tahoma"/>
          <w:color w:val="1F1F1F"/>
          <w:sz w:val="26"/>
          <w:szCs w:val="26"/>
        </w:rPr>
        <w:t>ffic</w:t>
      </w:r>
      <w:r w:rsidR="00205F32" w:rsidRPr="007029CC">
        <w:rPr>
          <w:rFonts w:ascii="Tahoma" w:hAnsi="Tahoma" w:cs="Tahoma"/>
          <w:color w:val="1F1F1F"/>
          <w:sz w:val="26"/>
          <w:szCs w:val="26"/>
        </w:rPr>
        <w:t>ers/</w:t>
      </w:r>
      <w:r w:rsidR="00D853AE" w:rsidRPr="007029CC">
        <w:rPr>
          <w:rFonts w:ascii="Tahoma" w:hAnsi="Tahoma" w:cs="Tahoma"/>
          <w:color w:val="1F1F1F"/>
          <w:sz w:val="26"/>
          <w:szCs w:val="26"/>
        </w:rPr>
        <w:t>o</w:t>
      </w:r>
      <w:r w:rsidR="00205F32" w:rsidRPr="007029CC">
        <w:rPr>
          <w:rFonts w:ascii="Tahoma" w:hAnsi="Tahoma" w:cs="Tahoma"/>
          <w:color w:val="1F1F1F"/>
          <w:sz w:val="26"/>
          <w:szCs w:val="26"/>
        </w:rPr>
        <w:t xml:space="preserve">fficials </w:t>
      </w:r>
      <w:r w:rsidRPr="007029CC">
        <w:rPr>
          <w:rFonts w:ascii="Tahoma" w:hAnsi="Tahoma" w:cs="Tahoma"/>
          <w:color w:val="1F1F1F"/>
          <w:sz w:val="26"/>
          <w:szCs w:val="26"/>
        </w:rPr>
        <w:t>for compliance.</w:t>
      </w: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530D96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E2C2985" w14:textId="6CE64E7E" w:rsidR="00C54566" w:rsidRPr="00473D15" w:rsidRDefault="003C2CFD" w:rsidP="00C54566">
      <w:pPr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lastRenderedPageBreak/>
        <w:t xml:space="preserve">                                    </w:t>
      </w:r>
      <w:r w:rsidR="00C54566" w:rsidRPr="00473D15">
        <w:rPr>
          <w:rFonts w:ascii="Tahoma" w:hAnsi="Tahoma" w:cs="Tahoma"/>
          <w:b/>
          <w:bCs/>
          <w:sz w:val="20"/>
          <w:szCs w:val="20"/>
        </w:rPr>
        <w:t xml:space="preserve">  “ANNEXURE-A”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79"/>
        <w:gridCol w:w="1377"/>
        <w:gridCol w:w="2643"/>
        <w:gridCol w:w="3481"/>
      </w:tblGrid>
      <w:tr w:rsidR="00530D96" w:rsidRPr="00530D96" w14:paraId="3384030F" w14:textId="77777777" w:rsidTr="00530D96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515A19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S No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FA3F74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Day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614531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A852F9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</w:tr>
      <w:tr w:rsidR="00530D96" w:rsidRPr="00530D96" w14:paraId="04466BF0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761FC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AEF501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Monday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FA1907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 Rafiq Ahmad Darzi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9F1070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Electrical Engineering </w:t>
            </w:r>
          </w:p>
        </w:tc>
      </w:tr>
      <w:tr w:rsidR="00530D96" w:rsidRPr="00530D96" w14:paraId="4A4A2038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A78219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6BD7D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105E66" w14:textId="363E60A5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Mr.Mushtaq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ahmad</w:t>
            </w:r>
            <w:proofErr w:type="spellEnd"/>
            <w:r w:rsidR="003C76D0">
              <w:rPr>
                <w:rFonts w:ascii="Tahoma" w:hAnsi="Tahoma" w:cs="Tahoma"/>
                <w:color w:val="000000"/>
                <w:sz w:val="20"/>
                <w:szCs w:val="20"/>
              </w:rPr>
              <w:t xml:space="preserve">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021770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Automobile Engineering</w:t>
            </w:r>
          </w:p>
        </w:tc>
      </w:tr>
      <w:tr w:rsidR="00530D96" w:rsidRPr="00530D96" w14:paraId="11017F69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C2D9F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3189FE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8788E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Mr.Mohd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Iqbal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9BBF2A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Electronics and Communication Engg</w:t>
            </w:r>
          </w:p>
        </w:tc>
      </w:tr>
      <w:tr w:rsidR="00530D96" w:rsidRPr="00530D96" w14:paraId="4918CB37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8187C3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41E22F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8F1492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Mr.Bhat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Basharat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14EEC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Mechanical Engineering</w:t>
            </w:r>
          </w:p>
        </w:tc>
      </w:tr>
      <w:tr w:rsidR="00530D96" w:rsidRPr="00530D96" w14:paraId="446E5B03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38DA0A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1A267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900B0E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Mr.Mushtaq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Rather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04F66B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Computer Engineering</w:t>
            </w:r>
          </w:p>
        </w:tc>
      </w:tr>
      <w:tr w:rsidR="00530D96" w:rsidRPr="00530D96" w14:paraId="24E02188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A64A65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80E964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86A654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Mr.Bashir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lone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A7A7E0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Civil Engineering </w:t>
            </w:r>
          </w:p>
        </w:tc>
      </w:tr>
      <w:tr w:rsidR="00530D96" w:rsidRPr="00530D96" w14:paraId="6318EF67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731A4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C3CE49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CDC513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Mr.Shabir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0E3BCC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Academics</w:t>
            </w:r>
          </w:p>
        </w:tc>
      </w:tr>
      <w:tr w:rsidR="00530D96" w:rsidRPr="00530D96" w14:paraId="1560756E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A52AA5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1C8D2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61E1B4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Mr.Javid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Baba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1C7FD2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Information Technology</w:t>
            </w:r>
          </w:p>
        </w:tc>
      </w:tr>
      <w:tr w:rsidR="00530D96" w:rsidRPr="00530D96" w14:paraId="1CB3AC2F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85C425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28859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F58E0E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Mr.Mushtaq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Punjabi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57931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Workshop Department</w:t>
            </w:r>
          </w:p>
        </w:tc>
      </w:tr>
      <w:tr w:rsidR="00530D96" w:rsidRPr="00530D96" w14:paraId="6FC70C65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E1491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BDABCE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74DD5E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Mr.Aqib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5D4FB1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Academics</w:t>
            </w:r>
          </w:p>
        </w:tc>
      </w:tr>
      <w:tr w:rsidR="00530D96" w:rsidRPr="00530D96" w14:paraId="3D3B97C1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336964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5EEDFB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DC890E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Ms.Qauseen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82B3E0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Wood Technology</w:t>
            </w:r>
          </w:p>
        </w:tc>
      </w:tr>
      <w:tr w:rsidR="00530D96" w:rsidRPr="00530D96" w14:paraId="7DC8060C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3998DC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AA1047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Tuesday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3F6443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 Rafiq Ahmad Darzi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F62A78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Electrical Engineering </w:t>
            </w:r>
          </w:p>
        </w:tc>
      </w:tr>
      <w:tr w:rsidR="00530D96" w:rsidRPr="00530D96" w14:paraId="357392C5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9CECFF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3CEF8C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BE798B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Mr.Bashir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Kumar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499F5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Automobile Engineering</w:t>
            </w:r>
          </w:p>
        </w:tc>
      </w:tr>
      <w:tr w:rsidR="00530D96" w:rsidRPr="00530D96" w14:paraId="1A21D334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D25D32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E0188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9DAB5B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Mr.Rafiq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Dar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C379BB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Academics</w:t>
            </w:r>
          </w:p>
        </w:tc>
      </w:tr>
      <w:tr w:rsidR="00530D96" w:rsidRPr="00530D96" w14:paraId="5B1FDB46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B02452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E1AA1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007F3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Mr.Umais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1D039A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Workshop Department</w:t>
            </w:r>
          </w:p>
        </w:tc>
      </w:tr>
      <w:tr w:rsidR="00530D96" w:rsidRPr="00530D96" w14:paraId="481B9ECF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2BEC5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68C43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0FCB44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Ms.Fayeeq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Ismail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F5E33E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Workshop Department</w:t>
            </w:r>
          </w:p>
        </w:tc>
      </w:tr>
      <w:tr w:rsidR="00530D96" w:rsidRPr="00530D96" w14:paraId="1D991BCD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A84A82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F38DD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7555BE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Mr.Khurshid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Naikoo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67439A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Mechanical Engineering</w:t>
            </w:r>
          </w:p>
        </w:tc>
      </w:tr>
      <w:tr w:rsidR="00530D96" w:rsidRPr="00530D96" w14:paraId="69E14943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CC4B6F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6B17F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843C9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Mr.Mohd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Waseem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1626F5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Electronics and Communication Engg</w:t>
            </w:r>
          </w:p>
        </w:tc>
      </w:tr>
      <w:tr w:rsidR="00530D96" w:rsidRPr="00530D96" w14:paraId="43DE9637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C47B64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E5BF5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DA9B6E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Javid Ahmad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8971C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Information Technology</w:t>
            </w:r>
          </w:p>
        </w:tc>
      </w:tr>
      <w:tr w:rsidR="00530D96" w:rsidRPr="00530D96" w14:paraId="6F788714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359B4A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934186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456AC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Mr.Mohd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Amin Ahangar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1E1780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Workshop Department</w:t>
            </w:r>
          </w:p>
        </w:tc>
      </w:tr>
      <w:tr w:rsidR="00530D96" w:rsidRPr="00530D96" w14:paraId="6D033503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E2F49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E151C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0C74F7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Ms.Yasmeen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EFFE80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Civil Engineering </w:t>
            </w:r>
          </w:p>
        </w:tc>
      </w:tr>
      <w:tr w:rsidR="00530D96" w:rsidRPr="00530D96" w14:paraId="7616C8E9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159CFE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22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347B23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Wednesday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64D6C3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 Rafiq Ahmad Darzi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8FEA27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Electrical Engineering </w:t>
            </w:r>
          </w:p>
        </w:tc>
      </w:tr>
      <w:tr w:rsidR="00530D96" w:rsidRPr="00530D96" w14:paraId="22AD4E08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267E51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23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6C8C403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149814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Mr.Mohd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Iqbal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1B342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Electronics and Communication Engg</w:t>
            </w:r>
          </w:p>
        </w:tc>
      </w:tr>
      <w:tr w:rsidR="00530D96" w:rsidRPr="00530D96" w14:paraId="300098F7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975EC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31BB1E9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852BB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Ms. Rehana Shafi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EAA674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Academics</w:t>
            </w:r>
          </w:p>
        </w:tc>
      </w:tr>
      <w:tr w:rsidR="00530D96" w:rsidRPr="00530D96" w14:paraId="46AE4BAA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F919FE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C66EC14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7BAE0E" w14:textId="77777777" w:rsidR="00530D96" w:rsidRPr="00530D96" w:rsidRDefault="00530D96" w:rsidP="00530D9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Arial" w:hAnsi="Arial" w:cs="Arial"/>
                <w:color w:val="000000"/>
                <w:sz w:val="20"/>
                <w:szCs w:val="20"/>
              </w:rPr>
              <w:t>Mr.Tanveer</w:t>
            </w:r>
            <w:proofErr w:type="spellEnd"/>
            <w:proofErr w:type="gramEnd"/>
            <w:r w:rsidRPr="00530D96">
              <w:rPr>
                <w:rFonts w:ascii="Arial" w:hAnsi="Arial" w:cs="Arial"/>
                <w:color w:val="000000"/>
                <w:sz w:val="20"/>
                <w:szCs w:val="20"/>
              </w:rPr>
              <w:t xml:space="preserve"> Ahmad Wani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D13369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Workshop Department</w:t>
            </w:r>
          </w:p>
        </w:tc>
      </w:tr>
      <w:tr w:rsidR="00530D96" w:rsidRPr="00530D96" w14:paraId="173C5BC1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9990C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954CC5C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30AEA0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Mr.Mohd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Saleem Shah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A81BB9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Computer Engineering</w:t>
            </w:r>
          </w:p>
        </w:tc>
      </w:tr>
      <w:tr w:rsidR="00530D96" w:rsidRPr="00530D96" w14:paraId="28956230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98C2E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27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C79A57B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CE34CE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Mr.Ashaq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Hussain Patloo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CC8EF7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Workshop Department</w:t>
            </w:r>
          </w:p>
        </w:tc>
      </w:tr>
      <w:tr w:rsidR="00530D96" w:rsidRPr="00530D96" w14:paraId="332688F3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E497B8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28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D9D1DE0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8FDE68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Mr.Bhat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Basharat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543949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Mechanical Engineering</w:t>
            </w:r>
          </w:p>
        </w:tc>
      </w:tr>
      <w:tr w:rsidR="00530D96" w:rsidRPr="00530D96" w14:paraId="1D30E134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60AD8A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FEE6A1D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69B25A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Mr.Ashwini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Kumar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EBFC09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Information Technology</w:t>
            </w:r>
          </w:p>
        </w:tc>
      </w:tr>
      <w:tr w:rsidR="00530D96" w:rsidRPr="00530D96" w14:paraId="5E9E5C5B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3C4BFF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F3C7A1C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256368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Mr.Anjit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Kumar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636173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Civil Engineering </w:t>
            </w:r>
          </w:p>
        </w:tc>
      </w:tr>
      <w:tr w:rsidR="00530D96" w:rsidRPr="00530D96" w14:paraId="4A8D4AA2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49F854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C8B69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Thursday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B116CEF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Mr.Mohd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Waseem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68D01DC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Electronics and Communication Engg</w:t>
            </w:r>
          </w:p>
        </w:tc>
      </w:tr>
      <w:tr w:rsidR="00530D96" w:rsidRPr="00530D96" w14:paraId="108AACBB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751067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32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031A4F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11508D7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 Manzoor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F00E629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Electrical Engineering Department</w:t>
            </w:r>
          </w:p>
        </w:tc>
      </w:tr>
      <w:tr w:rsidR="00530D96" w:rsidRPr="00530D96" w14:paraId="209596D8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1142E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0378A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9F75A3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Mr.Hilal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70B327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Computer Engineering</w:t>
            </w:r>
          </w:p>
        </w:tc>
      </w:tr>
      <w:tr w:rsidR="00530D96" w:rsidRPr="00530D96" w14:paraId="470A8685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C88E5F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AAB4E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65A8C2E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Ms. Yasmeena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AC08711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Civil Engineering</w:t>
            </w:r>
          </w:p>
        </w:tc>
      </w:tr>
      <w:tr w:rsidR="00530D96" w:rsidRPr="00530D96" w14:paraId="36310A60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D77328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9B360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7134ECE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Mr.Aqib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C30203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Academics</w:t>
            </w:r>
          </w:p>
        </w:tc>
      </w:tr>
      <w:tr w:rsidR="00530D96" w:rsidRPr="00530D96" w14:paraId="2FFA2D0A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67E430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36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9BAB6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86CB794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Mr.Khurshid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DCB6BF9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Mechanical Engineering</w:t>
            </w:r>
          </w:p>
        </w:tc>
      </w:tr>
      <w:tr w:rsidR="00530D96" w:rsidRPr="00530D96" w14:paraId="6ADFEAAE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9E9C98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37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EA4363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C283AC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Mr.Javid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Baba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64C4D5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Information Technology</w:t>
            </w:r>
          </w:p>
        </w:tc>
      </w:tr>
      <w:tr w:rsidR="00530D96" w:rsidRPr="00530D96" w14:paraId="084C1A14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3B041B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38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19530F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094125B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Ms.Shafana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wani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B9117D4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Academics</w:t>
            </w:r>
          </w:p>
        </w:tc>
      </w:tr>
      <w:tr w:rsidR="00530D96" w:rsidRPr="00530D96" w14:paraId="676E51E3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9120B1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A025A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Friday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D255F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Mr.Bashir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Kumar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38785C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Automobile Engineering</w:t>
            </w:r>
          </w:p>
        </w:tc>
      </w:tr>
      <w:tr w:rsidR="00530D96" w:rsidRPr="00530D96" w14:paraId="451AF3C7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4863F5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40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F7677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E05925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Mr. Manzoor Ahmad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C8B6D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Electrical Engineering</w:t>
            </w:r>
          </w:p>
        </w:tc>
      </w:tr>
      <w:tr w:rsidR="00530D96" w:rsidRPr="00530D96" w14:paraId="3E75322C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06F06F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41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2B5AE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40A881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Mr.Rizwan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akbar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8D43F7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Workshop Department</w:t>
            </w:r>
          </w:p>
        </w:tc>
      </w:tr>
      <w:tr w:rsidR="00530D96" w:rsidRPr="00530D96" w14:paraId="02EC7B2B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129ADA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42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B6102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554BF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Mr.Umer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sharief</w:t>
            </w:r>
            <w:proofErr w:type="spell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500C15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Workshop Department</w:t>
            </w:r>
          </w:p>
        </w:tc>
      </w:tr>
      <w:tr w:rsidR="00530D96" w:rsidRPr="00530D96" w14:paraId="3593FBB2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3DC5B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43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6AD96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CE357F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 Arif Hussain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E73975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Electronics and Communication Engg</w:t>
            </w:r>
          </w:p>
        </w:tc>
      </w:tr>
      <w:tr w:rsidR="00530D96" w:rsidRPr="00530D96" w14:paraId="1306A0DF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2BAC5E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44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0374F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D6D580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Mr.Bhat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Basharat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C95675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Mechanical Engineering</w:t>
            </w:r>
          </w:p>
        </w:tc>
      </w:tr>
      <w:tr w:rsidR="00530D96" w:rsidRPr="00530D96" w14:paraId="290265FA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5640B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45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E4F35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314EB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Mr.Javid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A69080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Information Technology</w:t>
            </w:r>
          </w:p>
        </w:tc>
      </w:tr>
      <w:tr w:rsidR="00530D96" w:rsidRPr="00530D96" w14:paraId="2EDE09E4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0EFBD0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46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F4C27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795C18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Mr.Rizwan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CEDC1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Wood Technology</w:t>
            </w:r>
          </w:p>
        </w:tc>
      </w:tr>
      <w:tr w:rsidR="00530D96" w:rsidRPr="00530D96" w14:paraId="0F792F1E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2E37C3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1DF5B3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Saturday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67C745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 Manzoor Ahmad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54637B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Electrical Engineering Department </w:t>
            </w:r>
          </w:p>
        </w:tc>
      </w:tr>
      <w:tr w:rsidR="00530D96" w:rsidRPr="00530D96" w14:paraId="7EDAEF8C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1145A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AC508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558CD0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Mr.Mushtaq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ahmad</w:t>
            </w:r>
            <w:proofErr w:type="spell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bhat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07D74A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Automobile Engineering</w:t>
            </w:r>
          </w:p>
        </w:tc>
      </w:tr>
      <w:tr w:rsidR="00530D96" w:rsidRPr="00530D96" w14:paraId="4BE606EF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24BA82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49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13CF64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07F1B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 Mohd Saleem shah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D0D0C6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Computer Engineering</w:t>
            </w:r>
          </w:p>
        </w:tc>
      </w:tr>
      <w:tr w:rsidR="00530D96" w:rsidRPr="00530D96" w14:paraId="6B2908E8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A4D1D8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50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32F33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06884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 Bashir Ahmad lone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A7C479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Civil Engineering </w:t>
            </w:r>
          </w:p>
        </w:tc>
      </w:tr>
      <w:tr w:rsidR="00530D96" w:rsidRPr="00530D96" w14:paraId="563F705D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4799E7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51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E802DD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C2D138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Mr. Umais Ahmad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E131C7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Workshop </w:t>
            </w:r>
          </w:p>
        </w:tc>
      </w:tr>
      <w:tr w:rsidR="00530D96" w:rsidRPr="00530D96" w14:paraId="33737D6E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C68E27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52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85D5D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32818B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Mr.Mohd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Arif Hussain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A07348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Electronics and Communication Engg</w:t>
            </w:r>
          </w:p>
        </w:tc>
      </w:tr>
      <w:tr w:rsidR="00530D96" w:rsidRPr="00530D96" w14:paraId="5300696E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9FAA91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53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F7310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CE065A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Mr.Khurshid</w:t>
            </w:r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Naikoo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D686DC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Mechanical Engineering</w:t>
            </w:r>
          </w:p>
        </w:tc>
      </w:tr>
      <w:tr w:rsidR="00530D96" w:rsidRPr="00530D96" w14:paraId="25258E7D" w14:textId="77777777" w:rsidTr="00530D96">
        <w:trPr>
          <w:trHeight w:val="144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D9940D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54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19090" w14:textId="77777777" w:rsidR="00530D96" w:rsidRPr="00530D96" w:rsidRDefault="00530D96" w:rsidP="00530D96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E3B5FB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Mr.Ashwini</w:t>
            </w:r>
            <w:proofErr w:type="spellEnd"/>
            <w:proofErr w:type="gramEnd"/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Kumar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C95DF1" w14:textId="77777777" w:rsidR="00530D96" w:rsidRPr="00530D96" w:rsidRDefault="00530D96" w:rsidP="00530D96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530D96">
              <w:rPr>
                <w:rFonts w:ascii="Tahoma" w:hAnsi="Tahoma" w:cs="Tahoma"/>
                <w:color w:val="000000"/>
                <w:sz w:val="20"/>
                <w:szCs w:val="20"/>
              </w:rPr>
              <w:t>Information Technology</w:t>
            </w:r>
          </w:p>
        </w:tc>
      </w:tr>
    </w:tbl>
    <w:p w14:paraId="65ADE86D" w14:textId="447F0B6D" w:rsidR="00C54566" w:rsidRDefault="00C54566" w:rsidP="00C54566">
      <w:pPr>
        <w:rPr>
          <w:rFonts w:ascii="Tahoma" w:hAnsi="Tahoma" w:cs="Tahoma"/>
          <w:b/>
          <w:bCs/>
          <w:sz w:val="24"/>
          <w:szCs w:val="24"/>
        </w:rPr>
      </w:pPr>
    </w:p>
    <w:p w14:paraId="03B0D835" w14:textId="1C7A97F0" w:rsidR="004D7A7B" w:rsidRPr="00766784" w:rsidRDefault="003C2CFD" w:rsidP="00927DD1">
      <w:pPr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6238045" wp14:editId="05230B98">
            <wp:simplePos x="0" y="0"/>
            <wp:positionH relativeFrom="margin">
              <wp:align>right</wp:align>
            </wp:positionH>
            <wp:positionV relativeFrom="paragraph">
              <wp:posOffset>8565515</wp:posOffset>
            </wp:positionV>
            <wp:extent cx="843280" cy="452120"/>
            <wp:effectExtent l="0" t="0" r="0" b="5080"/>
            <wp:wrapTight wrapText="bothSides">
              <wp:wrapPolygon edited="0">
                <wp:start x="12199" y="0"/>
                <wp:lineTo x="0" y="910"/>
                <wp:lineTo x="0" y="13652"/>
                <wp:lineTo x="5855" y="14562"/>
                <wp:lineTo x="6343" y="20933"/>
                <wp:lineTo x="8783" y="20933"/>
                <wp:lineTo x="9759" y="14562"/>
                <wp:lineTo x="20982" y="4551"/>
                <wp:lineTo x="20982" y="910"/>
                <wp:lineTo x="14639" y="0"/>
                <wp:lineTo x="12199" y="0"/>
              </wp:wrapPolygon>
            </wp:wrapTight>
            <wp:docPr id="43397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280" cy="45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D7A7B" w:rsidRPr="00766784" w:rsidSect="00D82A4C">
      <w:headerReference w:type="default" r:id="rId8"/>
      <w:pgSz w:w="11906" w:h="16838"/>
      <w:pgMar w:top="720" w:right="566" w:bottom="8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24500" w14:textId="77777777" w:rsidR="0091554B" w:rsidRDefault="0091554B">
      <w:r>
        <w:separator/>
      </w:r>
    </w:p>
  </w:endnote>
  <w:endnote w:type="continuationSeparator" w:id="0">
    <w:p w14:paraId="0AFAF95D" w14:textId="77777777" w:rsidR="0091554B" w:rsidRDefault="00915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53D14" w14:textId="77777777" w:rsidR="0091554B" w:rsidRDefault="0091554B">
      <w:r>
        <w:separator/>
      </w:r>
    </w:p>
  </w:footnote>
  <w:footnote w:type="continuationSeparator" w:id="0">
    <w:p w14:paraId="19BD3D4E" w14:textId="77777777" w:rsidR="0091554B" w:rsidRDefault="009155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45E4A0A1" w:rsidR="00C160EC" w:rsidRDefault="00C160EC" w:rsidP="00D82A4C">
    <w:pPr>
      <w:jc w:val="right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675CFC34">
          <wp:simplePos x="0" y="0"/>
          <wp:positionH relativeFrom="column">
            <wp:posOffset>-241300</wp:posOffset>
          </wp:positionH>
          <wp:positionV relativeFrom="page">
            <wp:posOffset>209550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353637687" name="Picture 13536376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355AD2E6" w:rsidR="00C160EC" w:rsidRDefault="00C160EC" w:rsidP="00C160EC">
    <w:pPr>
      <w:contextualSpacing/>
      <w:rPr>
        <w:sz w:val="20"/>
        <w:szCs w:val="20"/>
      </w:rPr>
    </w:pPr>
    <w:r>
      <w:t xml:space="preserve">                       </w:t>
    </w:r>
    <w:hyperlink r:id="rId2" w:history="1">
      <w:r w:rsidR="00D82A4C" w:rsidRPr="003446C9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7AB4962"/>
    <w:multiLevelType w:val="multilevel"/>
    <w:tmpl w:val="F184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0773FB6"/>
    <w:multiLevelType w:val="multilevel"/>
    <w:tmpl w:val="BE86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0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6F1B09"/>
    <w:multiLevelType w:val="hybridMultilevel"/>
    <w:tmpl w:val="A0E4C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598413">
    <w:abstractNumId w:val="9"/>
  </w:num>
  <w:num w:numId="2" w16cid:durableId="164635648">
    <w:abstractNumId w:val="7"/>
  </w:num>
  <w:num w:numId="3" w16cid:durableId="185094943">
    <w:abstractNumId w:val="6"/>
  </w:num>
  <w:num w:numId="4" w16cid:durableId="2144301019">
    <w:abstractNumId w:val="5"/>
  </w:num>
  <w:num w:numId="5" w16cid:durableId="2092845875">
    <w:abstractNumId w:val="4"/>
  </w:num>
  <w:num w:numId="6" w16cid:durableId="1557663394">
    <w:abstractNumId w:val="8"/>
  </w:num>
  <w:num w:numId="7" w16cid:durableId="1924491120">
    <w:abstractNumId w:val="3"/>
  </w:num>
  <w:num w:numId="8" w16cid:durableId="1262101290">
    <w:abstractNumId w:val="2"/>
  </w:num>
  <w:num w:numId="9" w16cid:durableId="882519117">
    <w:abstractNumId w:val="1"/>
  </w:num>
  <w:num w:numId="10" w16cid:durableId="2134397909">
    <w:abstractNumId w:val="0"/>
  </w:num>
  <w:num w:numId="11" w16cid:durableId="721027821">
    <w:abstractNumId w:val="13"/>
  </w:num>
  <w:num w:numId="12" w16cid:durableId="625895537">
    <w:abstractNumId w:val="14"/>
  </w:num>
  <w:num w:numId="13" w16cid:durableId="1304312004">
    <w:abstractNumId w:val="11"/>
  </w:num>
  <w:num w:numId="14" w16cid:durableId="1377852471">
    <w:abstractNumId w:val="18"/>
  </w:num>
  <w:num w:numId="15" w16cid:durableId="1075014690">
    <w:abstractNumId w:val="17"/>
  </w:num>
  <w:num w:numId="16" w16cid:durableId="1422067692">
    <w:abstractNumId w:val="16"/>
  </w:num>
  <w:num w:numId="17" w16cid:durableId="1458600501">
    <w:abstractNumId w:val="15"/>
  </w:num>
  <w:num w:numId="18" w16cid:durableId="1152866410">
    <w:abstractNumId w:val="19"/>
  </w:num>
  <w:num w:numId="19" w16cid:durableId="1263879570">
    <w:abstractNumId w:val="20"/>
  </w:num>
  <w:num w:numId="20" w16cid:durableId="1190752850">
    <w:abstractNumId w:val="21"/>
  </w:num>
  <w:num w:numId="21" w16cid:durableId="350184748">
    <w:abstractNumId w:val="10"/>
  </w:num>
  <w:num w:numId="22" w16cid:durableId="13996679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2740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3495F"/>
    <w:rsid w:val="001364FE"/>
    <w:rsid w:val="001368DD"/>
    <w:rsid w:val="0014412A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C45E5"/>
    <w:rsid w:val="001E6DDF"/>
    <w:rsid w:val="001E7EC2"/>
    <w:rsid w:val="001F1320"/>
    <w:rsid w:val="00201333"/>
    <w:rsid w:val="00205F32"/>
    <w:rsid w:val="00210FA7"/>
    <w:rsid w:val="00215347"/>
    <w:rsid w:val="00216417"/>
    <w:rsid w:val="00242112"/>
    <w:rsid w:val="00243902"/>
    <w:rsid w:val="00247572"/>
    <w:rsid w:val="0026631D"/>
    <w:rsid w:val="00282812"/>
    <w:rsid w:val="00282EDF"/>
    <w:rsid w:val="002927FD"/>
    <w:rsid w:val="002A7114"/>
    <w:rsid w:val="002B24B5"/>
    <w:rsid w:val="002C1609"/>
    <w:rsid w:val="002C2F53"/>
    <w:rsid w:val="00300ED6"/>
    <w:rsid w:val="0033518C"/>
    <w:rsid w:val="003437C2"/>
    <w:rsid w:val="003756E0"/>
    <w:rsid w:val="00377186"/>
    <w:rsid w:val="00377397"/>
    <w:rsid w:val="003A1C03"/>
    <w:rsid w:val="003A7892"/>
    <w:rsid w:val="003B7546"/>
    <w:rsid w:val="003C2CFD"/>
    <w:rsid w:val="003C76D0"/>
    <w:rsid w:val="003E356F"/>
    <w:rsid w:val="003F5B25"/>
    <w:rsid w:val="00414627"/>
    <w:rsid w:val="00425D63"/>
    <w:rsid w:val="0044478E"/>
    <w:rsid w:val="00450DA3"/>
    <w:rsid w:val="00457729"/>
    <w:rsid w:val="0046104B"/>
    <w:rsid w:val="004643D8"/>
    <w:rsid w:val="00473D15"/>
    <w:rsid w:val="00477816"/>
    <w:rsid w:val="00497C24"/>
    <w:rsid w:val="004C7BA5"/>
    <w:rsid w:val="004D5B6E"/>
    <w:rsid w:val="004D79C9"/>
    <w:rsid w:val="004D7A7B"/>
    <w:rsid w:val="004E7628"/>
    <w:rsid w:val="004F3334"/>
    <w:rsid w:val="004F48F2"/>
    <w:rsid w:val="004F6EC1"/>
    <w:rsid w:val="00501E91"/>
    <w:rsid w:val="005149B1"/>
    <w:rsid w:val="005155A1"/>
    <w:rsid w:val="005227A1"/>
    <w:rsid w:val="00522BE9"/>
    <w:rsid w:val="00530D96"/>
    <w:rsid w:val="005367F4"/>
    <w:rsid w:val="00536819"/>
    <w:rsid w:val="005647F2"/>
    <w:rsid w:val="005662D1"/>
    <w:rsid w:val="005706F9"/>
    <w:rsid w:val="00573A09"/>
    <w:rsid w:val="00594217"/>
    <w:rsid w:val="00596523"/>
    <w:rsid w:val="005A4526"/>
    <w:rsid w:val="005A6289"/>
    <w:rsid w:val="005B6603"/>
    <w:rsid w:val="005C1B16"/>
    <w:rsid w:val="005D5698"/>
    <w:rsid w:val="005E53D0"/>
    <w:rsid w:val="005E64A1"/>
    <w:rsid w:val="006002EB"/>
    <w:rsid w:val="00601CC1"/>
    <w:rsid w:val="00604D34"/>
    <w:rsid w:val="006128EF"/>
    <w:rsid w:val="00624B0E"/>
    <w:rsid w:val="006264B4"/>
    <w:rsid w:val="006300FC"/>
    <w:rsid w:val="0063188B"/>
    <w:rsid w:val="00643033"/>
    <w:rsid w:val="00644CC3"/>
    <w:rsid w:val="00650CD6"/>
    <w:rsid w:val="00650D22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C24E1"/>
    <w:rsid w:val="006D5872"/>
    <w:rsid w:val="006F0CCE"/>
    <w:rsid w:val="006F267E"/>
    <w:rsid w:val="007029CC"/>
    <w:rsid w:val="0070544A"/>
    <w:rsid w:val="007152D7"/>
    <w:rsid w:val="00721541"/>
    <w:rsid w:val="00746C14"/>
    <w:rsid w:val="00753DBC"/>
    <w:rsid w:val="00766784"/>
    <w:rsid w:val="0078386D"/>
    <w:rsid w:val="00783FDB"/>
    <w:rsid w:val="007C2C59"/>
    <w:rsid w:val="007C336F"/>
    <w:rsid w:val="007C3E7C"/>
    <w:rsid w:val="007E7FAD"/>
    <w:rsid w:val="007F3B24"/>
    <w:rsid w:val="00801F23"/>
    <w:rsid w:val="00805E37"/>
    <w:rsid w:val="00832074"/>
    <w:rsid w:val="00837632"/>
    <w:rsid w:val="0085640F"/>
    <w:rsid w:val="008567AA"/>
    <w:rsid w:val="00892712"/>
    <w:rsid w:val="008A46C2"/>
    <w:rsid w:val="008A61C8"/>
    <w:rsid w:val="008A680A"/>
    <w:rsid w:val="008B0BB0"/>
    <w:rsid w:val="008E6C4B"/>
    <w:rsid w:val="008E730F"/>
    <w:rsid w:val="008F11E6"/>
    <w:rsid w:val="008F18C0"/>
    <w:rsid w:val="009044BC"/>
    <w:rsid w:val="00907648"/>
    <w:rsid w:val="0091554B"/>
    <w:rsid w:val="00927DD1"/>
    <w:rsid w:val="00930FDE"/>
    <w:rsid w:val="009344A3"/>
    <w:rsid w:val="009618CA"/>
    <w:rsid w:val="009779B3"/>
    <w:rsid w:val="00982DBF"/>
    <w:rsid w:val="00984C93"/>
    <w:rsid w:val="00987CE1"/>
    <w:rsid w:val="0099405C"/>
    <w:rsid w:val="00994F30"/>
    <w:rsid w:val="00996BD7"/>
    <w:rsid w:val="009C600F"/>
    <w:rsid w:val="009D125F"/>
    <w:rsid w:val="009D3723"/>
    <w:rsid w:val="009E04F2"/>
    <w:rsid w:val="009E15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97F6F"/>
    <w:rsid w:val="00AA2C77"/>
    <w:rsid w:val="00AC3FB9"/>
    <w:rsid w:val="00AC702A"/>
    <w:rsid w:val="00AD226F"/>
    <w:rsid w:val="00AD3B5C"/>
    <w:rsid w:val="00B03F56"/>
    <w:rsid w:val="00B05ADC"/>
    <w:rsid w:val="00B13A52"/>
    <w:rsid w:val="00B23262"/>
    <w:rsid w:val="00B24CF4"/>
    <w:rsid w:val="00B26993"/>
    <w:rsid w:val="00B3567A"/>
    <w:rsid w:val="00B4570C"/>
    <w:rsid w:val="00B5208C"/>
    <w:rsid w:val="00B52E17"/>
    <w:rsid w:val="00B74876"/>
    <w:rsid w:val="00B74B79"/>
    <w:rsid w:val="00BB4D1F"/>
    <w:rsid w:val="00BB7485"/>
    <w:rsid w:val="00BB7C2B"/>
    <w:rsid w:val="00BC1664"/>
    <w:rsid w:val="00BC2546"/>
    <w:rsid w:val="00BC54DE"/>
    <w:rsid w:val="00BE050B"/>
    <w:rsid w:val="00BE1234"/>
    <w:rsid w:val="00C05085"/>
    <w:rsid w:val="00C1593D"/>
    <w:rsid w:val="00C160EC"/>
    <w:rsid w:val="00C37FC7"/>
    <w:rsid w:val="00C440F0"/>
    <w:rsid w:val="00C54566"/>
    <w:rsid w:val="00C56C7E"/>
    <w:rsid w:val="00C776A4"/>
    <w:rsid w:val="00CA2C6C"/>
    <w:rsid w:val="00CA43D3"/>
    <w:rsid w:val="00CB0F82"/>
    <w:rsid w:val="00CB16AA"/>
    <w:rsid w:val="00CB5179"/>
    <w:rsid w:val="00CC0600"/>
    <w:rsid w:val="00CC78AC"/>
    <w:rsid w:val="00CF7953"/>
    <w:rsid w:val="00D07232"/>
    <w:rsid w:val="00D10245"/>
    <w:rsid w:val="00D21BDD"/>
    <w:rsid w:val="00D257BB"/>
    <w:rsid w:val="00D65F07"/>
    <w:rsid w:val="00D679F5"/>
    <w:rsid w:val="00D72DDA"/>
    <w:rsid w:val="00D7550C"/>
    <w:rsid w:val="00D82A4C"/>
    <w:rsid w:val="00D853AE"/>
    <w:rsid w:val="00D92BB7"/>
    <w:rsid w:val="00D966E2"/>
    <w:rsid w:val="00DA75B0"/>
    <w:rsid w:val="00DC76D2"/>
    <w:rsid w:val="00DD30ED"/>
    <w:rsid w:val="00DE7F61"/>
    <w:rsid w:val="00DF73F9"/>
    <w:rsid w:val="00E07B27"/>
    <w:rsid w:val="00E17F4F"/>
    <w:rsid w:val="00E21D97"/>
    <w:rsid w:val="00E54C01"/>
    <w:rsid w:val="00E578DA"/>
    <w:rsid w:val="00E61BB2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62DE4"/>
    <w:rsid w:val="00F73BB4"/>
    <w:rsid w:val="00F8142D"/>
    <w:rsid w:val="00F8455C"/>
    <w:rsid w:val="00FA4034"/>
    <w:rsid w:val="00FA566A"/>
    <w:rsid w:val="00FE176F"/>
    <w:rsid w:val="00FF3DA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573</Words>
  <Characters>3562</Characters>
  <Application>Microsoft Office Word</Application>
  <DocSecurity>0</DocSecurity>
  <Lines>267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23</cp:revision>
  <cp:lastPrinted>2025-11-01T04:49:00Z</cp:lastPrinted>
  <dcterms:created xsi:type="dcterms:W3CDTF">2025-10-30T08:47:00Z</dcterms:created>
  <dcterms:modified xsi:type="dcterms:W3CDTF">2025-11-01T04:49:00Z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