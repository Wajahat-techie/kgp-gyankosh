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2AEC" w14:textId="77777777" w:rsidR="00BC434E" w:rsidRDefault="00BC434E" w:rsidP="00031851">
      <w:pPr>
        <w:rPr>
          <w:rFonts w:ascii="Tahoma" w:hAnsi="Tahoma" w:cs="Tahoma"/>
          <w:sz w:val="25"/>
          <w:szCs w:val="25"/>
        </w:rPr>
      </w:pPr>
      <w:bookmarkStart w:id="0" w:name="_Hlk201913794"/>
    </w:p>
    <w:p w14:paraId="0F390E74" w14:textId="51CDF404" w:rsidR="00A03137" w:rsidRPr="00A03137" w:rsidRDefault="00A03137" w:rsidP="00031851">
      <w:pPr>
        <w:ind w:left="142"/>
        <w:rPr>
          <w:rFonts w:ascii="Tahoma" w:hAnsi="Tahoma" w:cs="Tahoma"/>
          <w:sz w:val="25"/>
          <w:szCs w:val="25"/>
        </w:rPr>
      </w:pPr>
      <w:r w:rsidRPr="00A03137">
        <w:rPr>
          <w:rFonts w:ascii="Tahoma" w:hAnsi="Tahoma" w:cs="Tahoma"/>
          <w:sz w:val="25"/>
          <w:szCs w:val="25"/>
        </w:rPr>
        <w:t xml:space="preserve">The </w:t>
      </w:r>
      <w:r w:rsidR="00B33F93">
        <w:rPr>
          <w:rFonts w:ascii="Tahoma" w:hAnsi="Tahoma" w:cs="Tahoma"/>
          <w:sz w:val="25"/>
          <w:szCs w:val="25"/>
        </w:rPr>
        <w:t>Additional District Magistrate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40D62086" w14:textId="37007F2A" w:rsidR="00A03137" w:rsidRDefault="00B33F93" w:rsidP="00031851">
      <w:pPr>
        <w:ind w:left="142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Srinagar.</w:t>
      </w:r>
    </w:p>
    <w:p w14:paraId="1730D2AE" w14:textId="77777777" w:rsidR="00E243EC" w:rsidRDefault="00E243EC" w:rsidP="00031851">
      <w:pPr>
        <w:ind w:left="142"/>
        <w:rPr>
          <w:rFonts w:ascii="Tahoma" w:hAnsi="Tahoma" w:cs="Tahoma"/>
          <w:sz w:val="25"/>
          <w:szCs w:val="25"/>
        </w:rPr>
      </w:pPr>
    </w:p>
    <w:p w14:paraId="343856B7" w14:textId="16AC36EA" w:rsidR="00D45E5D" w:rsidRPr="00D45E5D" w:rsidRDefault="00173553" w:rsidP="00031851">
      <w:pPr>
        <w:spacing w:line="360" w:lineRule="auto"/>
        <w:ind w:left="142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031851">
        <w:rPr>
          <w:rFonts w:ascii="Tahoma" w:hAnsi="Tahoma" w:cs="Tahoma"/>
          <w:color w:val="1F1F1F"/>
          <w:sz w:val="25"/>
          <w:szCs w:val="25"/>
        </w:rPr>
        <w:t>574-575</w:t>
      </w:r>
      <w:r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Dated:</w:t>
      </w:r>
      <w:r w:rsidR="00031851">
        <w:rPr>
          <w:rFonts w:ascii="Tahoma" w:hAnsi="Tahoma" w:cs="Tahoma"/>
          <w:color w:val="1F1F1F"/>
          <w:sz w:val="25"/>
          <w:szCs w:val="25"/>
        </w:rPr>
        <w:t>01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031851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-202</w:t>
      </w:r>
      <w:bookmarkEnd w:id="0"/>
      <w:r w:rsidR="009C72E7">
        <w:rPr>
          <w:rFonts w:ascii="Tahoma" w:hAnsi="Tahoma" w:cs="Tahoma"/>
          <w:color w:val="1F1F1F"/>
          <w:sz w:val="25"/>
          <w:szCs w:val="25"/>
        </w:rPr>
        <w:t>6</w:t>
      </w:r>
    </w:p>
    <w:p w14:paraId="70E35744" w14:textId="2EC6D096" w:rsidR="009C611D" w:rsidRDefault="009C611D" w:rsidP="006C5B10">
      <w:pPr>
        <w:ind w:left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>S</w:t>
      </w:r>
      <w:r w:rsidRPr="009C611D">
        <w:rPr>
          <w:rFonts w:ascii="Tahoma" w:hAnsi="Tahoma" w:cs="Tahoma"/>
          <w:b/>
          <w:bCs/>
          <w:color w:val="1F1F1F"/>
          <w:sz w:val="25"/>
          <w:szCs w:val="25"/>
        </w:rPr>
        <w:t xml:space="preserve">ubject: </w:t>
      </w:r>
      <w:r w:rsidR="00031851" w:rsidRPr="00031851">
        <w:rPr>
          <w:rFonts w:ascii="Tahoma" w:hAnsi="Tahoma" w:cs="Tahoma"/>
          <w:b/>
          <w:bCs/>
          <w:color w:val="1F1F1F"/>
          <w:sz w:val="25"/>
          <w:szCs w:val="25"/>
        </w:rPr>
        <w:t>Conduct of OMR Based Examination for various posts in the Health &amp; Me</w:t>
      </w:r>
      <w:r w:rsidR="00031851">
        <w:rPr>
          <w:rFonts w:ascii="Tahoma" w:hAnsi="Tahoma" w:cs="Tahoma"/>
          <w:b/>
          <w:bCs/>
          <w:color w:val="1F1F1F"/>
          <w:sz w:val="25"/>
          <w:szCs w:val="25"/>
        </w:rPr>
        <w:t xml:space="preserve">dical </w:t>
      </w:r>
      <w:r w:rsidR="00031851" w:rsidRPr="00031851">
        <w:rPr>
          <w:rFonts w:ascii="Tahoma" w:hAnsi="Tahoma" w:cs="Tahoma"/>
          <w:b/>
          <w:bCs/>
          <w:color w:val="1F1F1F"/>
          <w:sz w:val="25"/>
          <w:szCs w:val="25"/>
        </w:rPr>
        <w:t>Education Department scheduled to be held in the month of June, July and</w:t>
      </w:r>
      <w:r w:rsidR="00031851">
        <w:rPr>
          <w:rFonts w:ascii="Tahoma" w:hAnsi="Tahoma" w:cs="Tahoma"/>
          <w:b/>
          <w:bCs/>
          <w:color w:val="1F1F1F"/>
          <w:sz w:val="25"/>
          <w:szCs w:val="25"/>
        </w:rPr>
        <w:t xml:space="preserve"> August 2026.</w:t>
      </w:r>
    </w:p>
    <w:p w14:paraId="55B3633F" w14:textId="77777777" w:rsidR="009C72E7" w:rsidRPr="00031851" w:rsidRDefault="009C72E7" w:rsidP="00031851">
      <w:pPr>
        <w:ind w:left="142"/>
        <w:rPr>
          <w:rFonts w:ascii="Tahoma" w:hAnsi="Tahoma" w:cs="Tahoma"/>
          <w:color w:val="1F1F1F"/>
          <w:sz w:val="25"/>
          <w:szCs w:val="25"/>
        </w:rPr>
      </w:pPr>
    </w:p>
    <w:p w14:paraId="0E284464" w14:textId="77777777" w:rsidR="00031851" w:rsidRPr="00031851" w:rsidRDefault="00031851" w:rsidP="00031851">
      <w:pPr>
        <w:spacing w:line="276" w:lineRule="auto"/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 w:rsidRPr="00031851">
        <w:rPr>
          <w:rFonts w:ascii="Tahoma" w:hAnsi="Tahoma" w:cs="Tahoma"/>
          <w:color w:val="1F1F1F"/>
          <w:sz w:val="25"/>
          <w:szCs w:val="25"/>
        </w:rPr>
        <w:t>Sir/Madam,</w:t>
      </w:r>
    </w:p>
    <w:p w14:paraId="39D479AF" w14:textId="77777777" w:rsidR="00031851" w:rsidRPr="00031851" w:rsidRDefault="00031851" w:rsidP="00031851">
      <w:pPr>
        <w:spacing w:line="276" w:lineRule="auto"/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 w:rsidRPr="00031851">
        <w:rPr>
          <w:rFonts w:ascii="Tahoma" w:hAnsi="Tahoma" w:cs="Tahoma"/>
          <w:color w:val="1F1F1F"/>
          <w:sz w:val="25"/>
          <w:szCs w:val="25"/>
        </w:rPr>
        <w:t>This is with reference to your office letter No. DCS/ADC (PS)/SSB-Exam/2026-27/6399-6417 dated 30.06.2026 regarding the conduct of OMR-based examinations for various posts in the Health &amp; Medical Education Department.</w:t>
      </w:r>
    </w:p>
    <w:p w14:paraId="06636DFF" w14:textId="0AE74586" w:rsidR="00031851" w:rsidRDefault="00031851" w:rsidP="00031851">
      <w:pPr>
        <w:spacing w:line="276" w:lineRule="auto"/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 w:rsidRPr="00031851">
        <w:rPr>
          <w:rFonts w:ascii="Tahoma" w:hAnsi="Tahoma" w:cs="Tahoma"/>
          <w:color w:val="1F1F1F"/>
          <w:sz w:val="25"/>
          <w:szCs w:val="25"/>
        </w:rPr>
        <w:t>We hereby confirm our acceptance to conduct the following examinations at Kashmir Government Polytechnic, Gogji Bagh, Srinagar:</w:t>
      </w:r>
    </w:p>
    <w:p w14:paraId="47B679A6" w14:textId="77777777" w:rsidR="00031851" w:rsidRDefault="00031851" w:rsidP="00031851">
      <w:pPr>
        <w:spacing w:line="276" w:lineRule="auto"/>
        <w:ind w:left="142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10283" w:type="dxa"/>
        <w:tblInd w:w="137" w:type="dxa"/>
        <w:tblLook w:val="04A0" w:firstRow="1" w:lastRow="0" w:firstColumn="1" w:lastColumn="0" w:noHBand="0" w:noVBand="1"/>
      </w:tblPr>
      <w:tblGrid>
        <w:gridCol w:w="851"/>
        <w:gridCol w:w="3005"/>
        <w:gridCol w:w="2463"/>
        <w:gridCol w:w="2492"/>
        <w:gridCol w:w="1472"/>
      </w:tblGrid>
      <w:tr w:rsidR="00031851" w:rsidRPr="00031851" w14:paraId="6DF7E55F" w14:textId="77777777" w:rsidTr="007C1162">
        <w:trPr>
          <w:trHeight w:val="30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BFACD" w14:textId="3C447D14" w:rsidR="00031851" w:rsidRPr="007C1162" w:rsidRDefault="00031851" w:rsidP="007C1162"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7C1162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S.No.</w:t>
            </w:r>
          </w:p>
        </w:tc>
        <w:tc>
          <w:tcPr>
            <w:tcW w:w="3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14BA8" w14:textId="77777777" w:rsidR="00031851" w:rsidRPr="007C1162" w:rsidRDefault="00031851" w:rsidP="00031851">
            <w:pPr>
              <w:ind w:left="142"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7C1162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Name of Post</w:t>
            </w:r>
          </w:p>
        </w:tc>
        <w:tc>
          <w:tcPr>
            <w:tcW w:w="2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06D48" w14:textId="77777777" w:rsidR="00031851" w:rsidRPr="007C1162" w:rsidRDefault="00031851" w:rsidP="00031851">
            <w:pPr>
              <w:ind w:left="142"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7C1162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2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D49BC" w14:textId="77777777" w:rsidR="00031851" w:rsidRPr="007C1162" w:rsidRDefault="00031851" w:rsidP="00031851">
            <w:pPr>
              <w:ind w:left="142"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7C1162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Time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27E67" w14:textId="3D5A24C0" w:rsidR="00031851" w:rsidRPr="007C1162" w:rsidRDefault="00031851" w:rsidP="007C1162">
            <w:pPr>
              <w:ind w:left="142"/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7C1162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Candidates</w:t>
            </w:r>
          </w:p>
        </w:tc>
      </w:tr>
      <w:tr w:rsidR="00031851" w:rsidRPr="00031851" w14:paraId="3F0D66B8" w14:textId="77777777" w:rsidTr="007C1162">
        <w:trPr>
          <w:trHeight w:val="30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750F1" w14:textId="77777777" w:rsidR="00031851" w:rsidRPr="00031851" w:rsidRDefault="00031851" w:rsidP="007C1162">
            <w:pPr>
              <w:ind w:left="142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908E4" w14:textId="77777777" w:rsidR="00031851" w:rsidRPr="00031851" w:rsidRDefault="00031851" w:rsidP="007C1162">
            <w:pPr>
              <w:ind w:left="142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Sanitary Inspector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6D66A" w14:textId="46066C1E" w:rsidR="00031851" w:rsidRPr="00031851" w:rsidRDefault="00031851" w:rsidP="007C116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08-07-2026(Wednesday)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C7433" w14:textId="77777777" w:rsidR="00031851" w:rsidRPr="00031851" w:rsidRDefault="00031851" w:rsidP="007C116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11:00 AM – 01:00 PM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2C49B" w14:textId="77777777" w:rsidR="00031851" w:rsidRPr="00031851" w:rsidRDefault="00031851" w:rsidP="007C1162">
            <w:pPr>
              <w:tabs>
                <w:tab w:val="left" w:pos="1050"/>
              </w:tabs>
              <w:ind w:left="142" w:right="68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256</w:t>
            </w:r>
          </w:p>
        </w:tc>
      </w:tr>
      <w:tr w:rsidR="00031851" w:rsidRPr="00031851" w14:paraId="40607DDA" w14:textId="77777777" w:rsidTr="007C1162">
        <w:trPr>
          <w:trHeight w:val="30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A76B7" w14:textId="77777777" w:rsidR="00031851" w:rsidRPr="00031851" w:rsidRDefault="00031851" w:rsidP="007C1162">
            <w:pPr>
              <w:ind w:left="142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90419" w14:textId="77777777" w:rsidR="00031851" w:rsidRPr="00031851" w:rsidRDefault="00031851" w:rsidP="007C1162">
            <w:pPr>
              <w:ind w:left="142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Staff Nurse G-II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F2712" w14:textId="77777777" w:rsidR="00031851" w:rsidRPr="00031851" w:rsidRDefault="00031851" w:rsidP="007C116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12-07-2026 (Sunday)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ACCA9" w14:textId="77777777" w:rsidR="00031851" w:rsidRPr="00031851" w:rsidRDefault="00031851" w:rsidP="007C1162">
            <w:pPr>
              <w:ind w:left="142" w:hanging="246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12:00 Noon – 02:00 PM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A3142" w14:textId="77777777" w:rsidR="00031851" w:rsidRPr="00031851" w:rsidRDefault="00031851" w:rsidP="007C1162">
            <w:pPr>
              <w:ind w:left="142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480</w:t>
            </w:r>
          </w:p>
        </w:tc>
      </w:tr>
      <w:tr w:rsidR="00031851" w:rsidRPr="00031851" w14:paraId="63999A52" w14:textId="77777777" w:rsidTr="007C1162">
        <w:trPr>
          <w:trHeight w:val="30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8FBF8" w14:textId="77777777" w:rsidR="00031851" w:rsidRPr="00031851" w:rsidRDefault="00031851" w:rsidP="007C1162">
            <w:pPr>
              <w:ind w:left="142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748E3" w14:textId="4D0B375A" w:rsidR="00031851" w:rsidRPr="00031851" w:rsidRDefault="00031851" w:rsidP="007C1162">
            <w:pPr>
              <w:ind w:left="142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Paramedical Assistant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4069C" w14:textId="7F6E93E9" w:rsidR="00031851" w:rsidRPr="00031851" w:rsidRDefault="00031851" w:rsidP="007C116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22-07-2026(Wednesday)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E2F7D" w14:textId="77777777" w:rsidR="00031851" w:rsidRPr="00031851" w:rsidRDefault="00031851" w:rsidP="007C116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03:00 PM – 05:00 PM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0BDAE" w14:textId="77777777" w:rsidR="00031851" w:rsidRPr="00031851" w:rsidRDefault="00031851" w:rsidP="007C1162">
            <w:pPr>
              <w:ind w:left="142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480</w:t>
            </w:r>
          </w:p>
        </w:tc>
      </w:tr>
      <w:tr w:rsidR="00031851" w:rsidRPr="00031851" w14:paraId="681D0851" w14:textId="77777777" w:rsidTr="007C1162">
        <w:trPr>
          <w:trHeight w:val="307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21B07" w14:textId="77777777" w:rsidR="00031851" w:rsidRPr="00031851" w:rsidRDefault="00031851" w:rsidP="007C1162">
            <w:pPr>
              <w:ind w:left="142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389DA" w14:textId="37899739" w:rsidR="00031851" w:rsidRPr="00031851" w:rsidRDefault="00031851" w:rsidP="007C116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CSSD Attendant / Nursing G-III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C2D69" w14:textId="77777777" w:rsidR="00031851" w:rsidRPr="00031851" w:rsidRDefault="00031851" w:rsidP="007C116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26-07-2026 (Sunday)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6FE58" w14:textId="77777777" w:rsidR="00031851" w:rsidRPr="00031851" w:rsidRDefault="00031851" w:rsidP="007C116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12:00 Noon – 02:00 PM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850B5" w14:textId="77777777" w:rsidR="00031851" w:rsidRPr="00031851" w:rsidRDefault="00031851" w:rsidP="007C1162">
            <w:pPr>
              <w:ind w:left="142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031851">
              <w:rPr>
                <w:rFonts w:ascii="Tahoma" w:hAnsi="Tahoma" w:cs="Tahoma"/>
                <w:color w:val="000000"/>
                <w:sz w:val="20"/>
                <w:szCs w:val="20"/>
              </w:rPr>
              <w:t>480</w:t>
            </w:r>
          </w:p>
        </w:tc>
      </w:tr>
    </w:tbl>
    <w:p w14:paraId="052ADD71" w14:textId="77777777" w:rsidR="00031851" w:rsidRDefault="00031851" w:rsidP="007C1162">
      <w:pPr>
        <w:spacing w:line="276" w:lineRule="auto"/>
        <w:ind w:hanging="142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05350D81" w14:textId="3F323BBF" w:rsidR="009C72E7" w:rsidRDefault="00031851" w:rsidP="00031851">
      <w:pPr>
        <w:spacing w:line="276" w:lineRule="auto"/>
        <w:ind w:hanging="142"/>
        <w:jc w:val="both"/>
        <w:rPr>
          <w:rFonts w:ascii="Tahoma" w:hAnsi="Tahoma" w:cs="Tahoma"/>
          <w:color w:val="1F1F1F"/>
          <w:sz w:val="25"/>
          <w:szCs w:val="25"/>
        </w:rPr>
      </w:pPr>
      <w:r w:rsidRPr="00031851">
        <w:rPr>
          <w:rFonts w:ascii="Tahoma" w:hAnsi="Tahoma" w:cs="Tahoma"/>
          <w:color w:val="1F1F1F"/>
          <w:sz w:val="25"/>
          <w:szCs w:val="25"/>
        </w:rPr>
        <w:t>We assure you of our full cooperation and support for the smooth and hassle-free conduct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031851">
        <w:rPr>
          <w:rFonts w:ascii="Tahoma" w:hAnsi="Tahoma" w:cs="Tahoma"/>
          <w:color w:val="1F1F1F"/>
          <w:sz w:val="25"/>
          <w:szCs w:val="25"/>
        </w:rPr>
        <w:t xml:space="preserve">the above examinations. </w:t>
      </w:r>
    </w:p>
    <w:p w14:paraId="20926D15" w14:textId="77777777" w:rsidR="00031851" w:rsidRDefault="00031851" w:rsidP="00031851">
      <w:pPr>
        <w:spacing w:line="276" w:lineRule="auto"/>
        <w:ind w:hanging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F7B4DCD" w14:textId="77777777" w:rsidR="00031851" w:rsidRDefault="00031851" w:rsidP="00031851">
      <w:pPr>
        <w:spacing w:line="276" w:lineRule="auto"/>
        <w:ind w:hanging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4B4488F" w14:textId="77777777" w:rsidR="00031851" w:rsidRPr="009C72E7" w:rsidRDefault="00031851" w:rsidP="00031851">
      <w:pPr>
        <w:spacing w:line="276" w:lineRule="auto"/>
        <w:ind w:hanging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142125A7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4194AE19" w14:textId="0287E5D0" w:rsidR="009C72E7" w:rsidRPr="00337606" w:rsidRDefault="00AB2CF2" w:rsidP="009C72E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C72E7">
        <w:rPr>
          <w:noProof/>
        </w:rPr>
        <w:drawing>
          <wp:inline distT="0" distB="0" distL="0" distR="0" wp14:anchorId="339FA162" wp14:editId="5B714595">
            <wp:extent cx="1511300" cy="809793"/>
            <wp:effectExtent l="0" t="0" r="0" b="9525"/>
            <wp:docPr id="75810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709" cy="810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2C28BFD2" w14:textId="4C6D5D4C" w:rsidR="00031851" w:rsidRDefault="00031851" w:rsidP="00031851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0F8E2E4A" w14:textId="702FA868" w:rsidR="00031851" w:rsidRPr="00031851" w:rsidRDefault="00031851" w:rsidP="00031851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31851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7B3EFBFF" w14:textId="056DE46D" w:rsidR="00031851" w:rsidRDefault="0003185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 Er. Javeed Ahmad, Incharge Examinations, Kashmir Govt.Polytechnic College, Srinagar for Information and necessary action.</w:t>
      </w: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6C5B10">
      <w:headerReference w:type="default" r:id="rId8"/>
      <w:pgSz w:w="11906" w:h="16838"/>
      <w:pgMar w:top="1170" w:right="849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5D983" w14:textId="77777777" w:rsidR="00241FD1" w:rsidRDefault="00241FD1">
      <w:r>
        <w:separator/>
      </w:r>
    </w:p>
  </w:endnote>
  <w:endnote w:type="continuationSeparator" w:id="0">
    <w:p w14:paraId="7CEF9282" w14:textId="77777777" w:rsidR="00241FD1" w:rsidRDefault="00241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0A349" w14:textId="77777777" w:rsidR="00241FD1" w:rsidRDefault="00241FD1">
      <w:r>
        <w:separator/>
      </w:r>
    </w:p>
  </w:footnote>
  <w:footnote w:type="continuationSeparator" w:id="0">
    <w:p w14:paraId="1E39A95A" w14:textId="77777777" w:rsidR="00241FD1" w:rsidRDefault="00241F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892461792" name="Picture 18924617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66019B"/>
    <w:multiLevelType w:val="multilevel"/>
    <w:tmpl w:val="6816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56749A"/>
    <w:multiLevelType w:val="multilevel"/>
    <w:tmpl w:val="2A4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70E8F"/>
    <w:multiLevelType w:val="multilevel"/>
    <w:tmpl w:val="59D8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4DB44040"/>
    <w:multiLevelType w:val="multilevel"/>
    <w:tmpl w:val="2D00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29063646">
    <w:abstractNumId w:val="9"/>
  </w:num>
  <w:num w:numId="2" w16cid:durableId="1083528177">
    <w:abstractNumId w:val="7"/>
  </w:num>
  <w:num w:numId="3" w16cid:durableId="173569924">
    <w:abstractNumId w:val="6"/>
  </w:num>
  <w:num w:numId="4" w16cid:durableId="167914696">
    <w:abstractNumId w:val="5"/>
  </w:num>
  <w:num w:numId="5" w16cid:durableId="48190185">
    <w:abstractNumId w:val="4"/>
  </w:num>
  <w:num w:numId="6" w16cid:durableId="372123692">
    <w:abstractNumId w:val="8"/>
  </w:num>
  <w:num w:numId="7" w16cid:durableId="784498473">
    <w:abstractNumId w:val="3"/>
  </w:num>
  <w:num w:numId="8" w16cid:durableId="1912808150">
    <w:abstractNumId w:val="2"/>
  </w:num>
  <w:num w:numId="9" w16cid:durableId="195698718">
    <w:abstractNumId w:val="1"/>
  </w:num>
  <w:num w:numId="10" w16cid:durableId="1963146444">
    <w:abstractNumId w:val="0"/>
  </w:num>
  <w:num w:numId="11" w16cid:durableId="1147740201">
    <w:abstractNumId w:val="14"/>
  </w:num>
  <w:num w:numId="12" w16cid:durableId="2012876176">
    <w:abstractNumId w:val="16"/>
  </w:num>
  <w:num w:numId="13" w16cid:durableId="1567495441">
    <w:abstractNumId w:val="12"/>
  </w:num>
  <w:num w:numId="14" w16cid:durableId="1914317582">
    <w:abstractNumId w:val="20"/>
  </w:num>
  <w:num w:numId="15" w16cid:durableId="655306566">
    <w:abstractNumId w:val="18"/>
  </w:num>
  <w:num w:numId="16" w16cid:durableId="1279794086">
    <w:abstractNumId w:val="21"/>
  </w:num>
  <w:num w:numId="17" w16cid:durableId="736048938">
    <w:abstractNumId w:val="17"/>
  </w:num>
  <w:num w:numId="18" w16cid:durableId="364989586">
    <w:abstractNumId w:val="10"/>
  </w:num>
  <w:num w:numId="19" w16cid:durableId="1680036796">
    <w:abstractNumId w:val="11"/>
  </w:num>
  <w:num w:numId="20" w16cid:durableId="2055500138">
    <w:abstractNumId w:val="13"/>
  </w:num>
  <w:num w:numId="21" w16cid:durableId="972246892">
    <w:abstractNumId w:val="19"/>
  </w:num>
  <w:num w:numId="22" w16cid:durableId="2979969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1851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A2ADA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155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1FD1"/>
    <w:rsid w:val="00247F81"/>
    <w:rsid w:val="0026631D"/>
    <w:rsid w:val="00272108"/>
    <w:rsid w:val="00297397"/>
    <w:rsid w:val="002A5606"/>
    <w:rsid w:val="002C2F53"/>
    <w:rsid w:val="002D0BC4"/>
    <w:rsid w:val="002E0586"/>
    <w:rsid w:val="002F1995"/>
    <w:rsid w:val="002F2493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3D3311"/>
    <w:rsid w:val="003D5412"/>
    <w:rsid w:val="00414627"/>
    <w:rsid w:val="00420B16"/>
    <w:rsid w:val="00421AFA"/>
    <w:rsid w:val="00425D63"/>
    <w:rsid w:val="00461DF9"/>
    <w:rsid w:val="004639FB"/>
    <w:rsid w:val="004643D8"/>
    <w:rsid w:val="0048205E"/>
    <w:rsid w:val="004831C3"/>
    <w:rsid w:val="00497C24"/>
    <w:rsid w:val="004B3216"/>
    <w:rsid w:val="004C7BA5"/>
    <w:rsid w:val="004D2AEC"/>
    <w:rsid w:val="004E1E9E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009B0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B10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1162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C611D"/>
    <w:rsid w:val="009C72E7"/>
    <w:rsid w:val="009D3723"/>
    <w:rsid w:val="009E04F2"/>
    <w:rsid w:val="00A00745"/>
    <w:rsid w:val="00A02CB2"/>
    <w:rsid w:val="00A02F55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4CF4"/>
    <w:rsid w:val="00B26993"/>
    <w:rsid w:val="00B275F5"/>
    <w:rsid w:val="00B33F93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C434E"/>
    <w:rsid w:val="00BD636C"/>
    <w:rsid w:val="00BE41BC"/>
    <w:rsid w:val="00BF3E13"/>
    <w:rsid w:val="00C05085"/>
    <w:rsid w:val="00C12F58"/>
    <w:rsid w:val="00C1593D"/>
    <w:rsid w:val="00C17FA6"/>
    <w:rsid w:val="00C45227"/>
    <w:rsid w:val="00C5102C"/>
    <w:rsid w:val="00C56C7E"/>
    <w:rsid w:val="00C644CF"/>
    <w:rsid w:val="00C73C0F"/>
    <w:rsid w:val="00C776A4"/>
    <w:rsid w:val="00CA0481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6095"/>
    <w:rsid w:val="00D92B62"/>
    <w:rsid w:val="00D92BB7"/>
    <w:rsid w:val="00DC0F8A"/>
    <w:rsid w:val="00DC76D2"/>
    <w:rsid w:val="00DD30ED"/>
    <w:rsid w:val="00DE34B8"/>
    <w:rsid w:val="00DF03A7"/>
    <w:rsid w:val="00E002E2"/>
    <w:rsid w:val="00E00548"/>
    <w:rsid w:val="00E03670"/>
    <w:rsid w:val="00E05D9F"/>
    <w:rsid w:val="00E243EC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2026-07-01T14:09:00Z</cp:lastPrinted>
  <dcterms:created xsi:type="dcterms:W3CDTF">2026-07-01T14:08:00Z</dcterms:created>
  <dcterms:modified xsi:type="dcterms:W3CDTF">2026-07-01T14:12:00Z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