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77777777" w:rsidR="0074054D" w:rsidRDefault="0074054D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CDE6022" w14:textId="6069E74A" w:rsidR="00BD636C" w:rsidRPr="003D1396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30E8C318" w:rsidR="00BD636C" w:rsidRPr="003D1396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Misc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/2025/                                      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Dated:</w:t>
      </w:r>
      <w:r w:rsidR="00272108">
        <w:rPr>
          <w:rFonts w:ascii="Tahoma" w:hAnsi="Tahoma" w:cs="Tahoma"/>
          <w:color w:val="1F1F1F"/>
          <w:sz w:val="25"/>
          <w:szCs w:val="25"/>
        </w:rPr>
        <w:t>17-03-2025</w:t>
      </w:r>
    </w:p>
    <w:p w14:paraId="17147C18" w14:textId="77777777" w:rsidR="003D1396" w:rsidRPr="003D1396" w:rsidRDefault="003D1396" w:rsidP="003D1396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0199ED76" w14:textId="37056C7B" w:rsidR="0015747D" w:rsidRDefault="00BD636C" w:rsidP="00A47EA1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E34B8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A47EA1">
        <w:rPr>
          <w:rFonts w:ascii="Tahoma" w:hAnsi="Tahoma" w:cs="Tahoma"/>
          <w:b/>
          <w:bCs/>
          <w:color w:val="1F1F1F"/>
          <w:sz w:val="25"/>
          <w:szCs w:val="25"/>
        </w:rPr>
        <w:t>Application for correction in the tentative seniority list of Demonstrators.</w:t>
      </w:r>
    </w:p>
    <w:p w14:paraId="661F7D41" w14:textId="2787BFAA" w:rsidR="00A47EA1" w:rsidRPr="003D1396" w:rsidRDefault="00A47EA1" w:rsidP="00A47EA1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</w:rPr>
      </w:pPr>
      <w:r w:rsidRPr="003D1396">
        <w:rPr>
          <w:rFonts w:ascii="Tahoma" w:hAnsi="Tahoma" w:cs="Tahoma"/>
          <w:b/>
          <w:bCs/>
          <w:color w:val="1F1F1F"/>
        </w:rPr>
        <w:t xml:space="preserve">Ref: </w:t>
      </w:r>
      <w:r w:rsidRPr="003D1396">
        <w:rPr>
          <w:rFonts w:ascii="Tahoma" w:hAnsi="Tahoma" w:cs="Tahoma"/>
        </w:rPr>
        <w:t>DSD/poly/e-63500/1640-1642, dated 13-03-2025</w:t>
      </w:r>
      <w:r w:rsidRPr="003D1396">
        <w:rPr>
          <w:rFonts w:ascii="Tahoma" w:hAnsi="Tahoma" w:cs="Tahoma"/>
        </w:rPr>
        <w:t>.</w:t>
      </w:r>
    </w:p>
    <w:p w14:paraId="7812BCF2" w14:textId="77777777" w:rsidR="00A47EA1" w:rsidRDefault="00A47EA1" w:rsidP="00A47EA1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8AFDDC0" w14:textId="4651EBCB" w:rsidR="00683CF5" w:rsidRPr="003D1396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Sir,</w:t>
      </w:r>
    </w:p>
    <w:p w14:paraId="1F07F5CA" w14:textId="4AE64400" w:rsidR="00683CF5" w:rsidRPr="003D1396" w:rsidRDefault="00A47EA1" w:rsidP="00683CF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In reference to the subject cited above, kindly find enclosed herewith the application submitted by Mr. </w:t>
      </w:r>
      <w:r w:rsidRPr="003D1396">
        <w:rPr>
          <w:rFonts w:ascii="Tahoma" w:hAnsi="Tahoma" w:cs="Tahoma"/>
          <w:color w:val="1F1F1F"/>
          <w:sz w:val="25"/>
          <w:szCs w:val="25"/>
        </w:rPr>
        <w:t>Wajahat, Demonstrator Electronics and Communication Engg Department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of this institution for favour of further necessary action at your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office end.</w:t>
      </w:r>
    </w:p>
    <w:p w14:paraId="64E0E5B2" w14:textId="22D8D9E6" w:rsidR="00A47EA1" w:rsidRDefault="00A47EA1" w:rsidP="00683CF5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42C062C" w14:textId="57F5B9F9" w:rsidR="00A47EA1" w:rsidRDefault="00A47EA1" w:rsidP="00683CF5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8EC6631" w14:textId="52886FD2" w:rsidR="00A47EA1" w:rsidRDefault="00A47EA1" w:rsidP="00683CF5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4B147F6" w14:textId="77777777" w:rsidR="00683CF5" w:rsidRPr="003D1396" w:rsidRDefault="00683CF5" w:rsidP="00683CF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71A41812" w:rsidR="00247F81" w:rsidRPr="003D1396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3D1396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AF292B"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3565550A" w:rsidR="002A5606" w:rsidRPr="003D1396" w:rsidRDefault="00247F81" w:rsidP="00A47EA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2141638F" w14:textId="66A37623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0A4602DB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E217F16" w14:textId="77777777" w:rsidR="003D1396" w:rsidRPr="003D1396" w:rsidRDefault="003D1396" w:rsidP="003D1396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D1396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56154442" w14:textId="355D08F4" w:rsidR="003D1396" w:rsidRPr="003D1396" w:rsidRDefault="003D1396" w:rsidP="003D139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1. Application.</w:t>
      </w:r>
    </w:p>
    <w:p w14:paraId="062FEA1B" w14:textId="7734B119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B7AFB20" w14:textId="7800DBF4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0186DF1" w14:textId="04038455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Copy to the:</w:t>
      </w:r>
    </w:p>
    <w:p w14:paraId="15F85632" w14:textId="01832CAB" w:rsidR="00A47EA1" w:rsidRPr="00D6579E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 OSD, Polytechnics for information.</w:t>
      </w: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D6579E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03A72" w14:textId="77777777" w:rsidR="00D34210" w:rsidRDefault="00D34210">
      <w:r>
        <w:separator/>
      </w:r>
    </w:p>
  </w:endnote>
  <w:endnote w:type="continuationSeparator" w:id="0">
    <w:p w14:paraId="7B1285B0" w14:textId="77777777" w:rsidR="00D34210" w:rsidRDefault="00D34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7D437" w14:textId="77777777" w:rsidR="00D34210" w:rsidRDefault="00D34210">
      <w:r>
        <w:separator/>
      </w:r>
    </w:p>
  </w:footnote>
  <w:footnote w:type="continuationSeparator" w:id="0">
    <w:p w14:paraId="71539548" w14:textId="77777777" w:rsidR="00D34210" w:rsidRDefault="00D34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128</Words>
  <Characters>882</Characters>
  <Application>Microsoft Office Word</Application>
  <DocSecurity>0</DocSecurity>
  <Lines>63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2025-02-19T05:50:00Z</cp:lastPrinted>
  <dcterms:created xsi:type="dcterms:W3CDTF">2025-03-17T05:02:00Z</dcterms:created>
  <dcterms:modified xsi:type="dcterms:W3CDTF">2025-03-17T05:11:00Z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