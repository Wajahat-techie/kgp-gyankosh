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FBAF3" w14:textId="77777777" w:rsidR="00BF0658" w:rsidRDefault="00BF0658" w:rsidP="00BF0658">
      <w:pPr>
        <w:jc w:val="both"/>
        <w:rPr>
          <w:rFonts w:ascii="Tahoma" w:hAnsi="Tahoma" w:cs="Tahoma"/>
          <w:color w:val="1F1F1F"/>
          <w:sz w:val="24"/>
          <w:szCs w:val="24"/>
        </w:rPr>
      </w:pPr>
      <w:r>
        <w:rPr>
          <w:rFonts w:ascii="Tahoma" w:hAnsi="Tahoma" w:cs="Tahoma"/>
          <w:color w:val="1F1F1F"/>
          <w:sz w:val="24"/>
          <w:szCs w:val="24"/>
        </w:rPr>
        <w:t xml:space="preserve">  </w:t>
      </w:r>
    </w:p>
    <w:p w14:paraId="54E5BC1B" w14:textId="77777777" w:rsidR="00DB7CF7" w:rsidRDefault="00DB7CF7" w:rsidP="00FD3556">
      <w:pPr>
        <w:tabs>
          <w:tab w:val="left" w:pos="0"/>
        </w:tabs>
        <w:jc w:val="both"/>
        <w:rPr>
          <w:rFonts w:ascii="Tahoma" w:hAnsi="Tahoma" w:cs="Tahoma"/>
          <w:color w:val="1F1F1F"/>
          <w:sz w:val="25"/>
          <w:szCs w:val="25"/>
        </w:rPr>
      </w:pPr>
    </w:p>
    <w:p w14:paraId="01A337A0" w14:textId="479FB4BE" w:rsid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 xml:space="preserve">The </w:t>
      </w:r>
      <w:r w:rsidR="00DB7CF7">
        <w:rPr>
          <w:rFonts w:ascii="Tahoma" w:hAnsi="Tahoma" w:cs="Tahoma"/>
          <w:color w:val="1F1F1F"/>
          <w:sz w:val="25"/>
          <w:szCs w:val="25"/>
        </w:rPr>
        <w:t>P</w:t>
      </w:r>
      <w:r w:rsidRPr="00FD3556">
        <w:rPr>
          <w:rFonts w:ascii="Tahoma" w:hAnsi="Tahoma" w:cs="Tahoma"/>
          <w:color w:val="1F1F1F"/>
          <w:sz w:val="25"/>
          <w:szCs w:val="25"/>
        </w:rPr>
        <w:t>rincipal</w:t>
      </w:r>
      <w:r>
        <w:rPr>
          <w:rFonts w:ascii="Tahoma" w:hAnsi="Tahoma" w:cs="Tahoma"/>
          <w:color w:val="1F1F1F"/>
          <w:sz w:val="25"/>
          <w:szCs w:val="25"/>
        </w:rPr>
        <w:t>,</w:t>
      </w:r>
    </w:p>
    <w:p w14:paraId="197FE8C7" w14:textId="77777777" w:rsid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Government Polytechnic for Women</w:t>
      </w:r>
      <w:r>
        <w:rPr>
          <w:rFonts w:ascii="Tahoma" w:hAnsi="Tahoma" w:cs="Tahoma"/>
          <w:color w:val="1F1F1F"/>
          <w:sz w:val="25"/>
          <w:szCs w:val="25"/>
        </w:rPr>
        <w:t>,</w:t>
      </w:r>
    </w:p>
    <w:p w14:paraId="281F42A3" w14:textId="77777777" w:rsidR="00FD3556" w:rsidRDefault="00FD3556" w:rsidP="00FD3556">
      <w:pPr>
        <w:tabs>
          <w:tab w:val="left" w:pos="0"/>
        </w:tabs>
        <w:jc w:val="both"/>
        <w:rPr>
          <w:rFonts w:ascii="Tahoma" w:hAnsi="Tahoma" w:cs="Tahoma"/>
          <w:color w:val="1F1F1F"/>
          <w:sz w:val="25"/>
          <w:szCs w:val="25"/>
        </w:rPr>
      </w:pPr>
      <w:r>
        <w:rPr>
          <w:rFonts w:ascii="Tahoma" w:hAnsi="Tahoma" w:cs="Tahoma"/>
          <w:color w:val="1F1F1F"/>
          <w:sz w:val="25"/>
          <w:szCs w:val="25"/>
        </w:rPr>
        <w:t>Bemina, Srinagar.</w:t>
      </w:r>
    </w:p>
    <w:p w14:paraId="4E12F9AD" w14:textId="77777777" w:rsidR="00FD3556" w:rsidRDefault="00FD3556" w:rsidP="00FD3556">
      <w:pPr>
        <w:tabs>
          <w:tab w:val="left" w:pos="0"/>
        </w:tabs>
        <w:jc w:val="both"/>
        <w:rPr>
          <w:rFonts w:ascii="Tahoma" w:hAnsi="Tahoma" w:cs="Tahoma"/>
          <w:color w:val="1F1F1F"/>
          <w:sz w:val="25"/>
          <w:szCs w:val="25"/>
        </w:rPr>
      </w:pPr>
    </w:p>
    <w:p w14:paraId="3890EE23" w14:textId="0FEFB0ED" w:rsidR="00BF0658" w:rsidRPr="00A1679C" w:rsidRDefault="00BF0658"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No: KGP</w:t>
      </w:r>
      <w:r w:rsidR="000F0DFA" w:rsidRPr="00A1679C">
        <w:rPr>
          <w:rFonts w:ascii="Tahoma" w:hAnsi="Tahoma" w:cs="Tahoma"/>
          <w:color w:val="1F1F1F"/>
          <w:sz w:val="25"/>
          <w:szCs w:val="25"/>
        </w:rPr>
        <w:t>/Estt/2026/</w:t>
      </w:r>
      <w:r w:rsidR="00362834">
        <w:rPr>
          <w:rFonts w:ascii="Tahoma" w:hAnsi="Tahoma" w:cs="Tahoma"/>
          <w:color w:val="1F1F1F"/>
          <w:sz w:val="25"/>
          <w:szCs w:val="25"/>
        </w:rPr>
        <w:t>2097</w:t>
      </w:r>
      <w:r w:rsidR="00C51518" w:rsidRPr="00A1679C">
        <w:rPr>
          <w:rFonts w:ascii="Tahoma" w:hAnsi="Tahoma" w:cs="Tahoma"/>
          <w:color w:val="1F1F1F"/>
          <w:sz w:val="25"/>
          <w:szCs w:val="25"/>
        </w:rPr>
        <w:t xml:space="preserve">     </w:t>
      </w:r>
      <w:r w:rsidR="000F0DFA" w:rsidRPr="00A1679C">
        <w:rPr>
          <w:rFonts w:ascii="Tahoma" w:hAnsi="Tahoma" w:cs="Tahoma"/>
          <w:color w:val="1F1F1F"/>
          <w:sz w:val="25"/>
          <w:szCs w:val="25"/>
        </w:rPr>
        <w:t xml:space="preserve">                                 </w:t>
      </w:r>
      <w:r w:rsidR="00362834">
        <w:rPr>
          <w:rFonts w:ascii="Tahoma" w:hAnsi="Tahoma" w:cs="Tahoma"/>
          <w:color w:val="1F1F1F"/>
          <w:sz w:val="25"/>
          <w:szCs w:val="25"/>
        </w:rPr>
        <w:t xml:space="preserve"> </w:t>
      </w:r>
      <w:r w:rsidR="00FD3556">
        <w:rPr>
          <w:rFonts w:ascii="Tahoma" w:hAnsi="Tahoma" w:cs="Tahoma"/>
          <w:color w:val="1F1F1F"/>
          <w:sz w:val="25"/>
          <w:szCs w:val="25"/>
        </w:rPr>
        <w:t xml:space="preserve"> </w:t>
      </w:r>
      <w:r w:rsidR="000F0DFA" w:rsidRPr="00A1679C">
        <w:rPr>
          <w:rFonts w:ascii="Tahoma" w:hAnsi="Tahoma" w:cs="Tahoma"/>
          <w:color w:val="1F1F1F"/>
          <w:sz w:val="25"/>
          <w:szCs w:val="25"/>
        </w:rPr>
        <w:t>Dated:</w:t>
      </w:r>
      <w:r w:rsidR="00362834">
        <w:rPr>
          <w:rFonts w:ascii="Tahoma" w:hAnsi="Tahoma" w:cs="Tahoma"/>
          <w:color w:val="1F1F1F"/>
          <w:sz w:val="25"/>
          <w:szCs w:val="25"/>
        </w:rPr>
        <w:t>05-02-2026</w:t>
      </w:r>
    </w:p>
    <w:p w14:paraId="3EEEF67C" w14:textId="77777777" w:rsidR="00FD3556" w:rsidRDefault="00FD3556" w:rsidP="00FD3556">
      <w:pPr>
        <w:tabs>
          <w:tab w:val="left" w:pos="0"/>
        </w:tabs>
        <w:jc w:val="both"/>
        <w:rPr>
          <w:rFonts w:ascii="Tahoma" w:hAnsi="Tahoma" w:cs="Tahoma"/>
          <w:color w:val="1F1F1F"/>
          <w:sz w:val="25"/>
          <w:szCs w:val="25"/>
        </w:rPr>
      </w:pPr>
    </w:p>
    <w:p w14:paraId="72ACB542" w14:textId="2EF60B9C" w:rsidR="00FD3556" w:rsidRDefault="00FD3556" w:rsidP="00FD3556">
      <w:pPr>
        <w:tabs>
          <w:tab w:val="left" w:pos="0"/>
        </w:tabs>
        <w:jc w:val="both"/>
        <w:rPr>
          <w:rFonts w:ascii="Tahoma" w:hAnsi="Tahoma" w:cs="Tahoma"/>
          <w:b/>
          <w:bCs/>
          <w:color w:val="1F1F1F"/>
          <w:sz w:val="25"/>
          <w:szCs w:val="25"/>
        </w:rPr>
      </w:pPr>
      <w:r w:rsidRPr="00FD3556">
        <w:rPr>
          <w:rFonts w:ascii="Tahoma" w:hAnsi="Tahoma" w:cs="Tahoma"/>
          <w:b/>
          <w:bCs/>
          <w:color w:val="1F1F1F"/>
          <w:sz w:val="25"/>
          <w:szCs w:val="25"/>
        </w:rPr>
        <w:t xml:space="preserve">Subject: Request for Deputation of </w:t>
      </w:r>
      <w:r>
        <w:rPr>
          <w:rFonts w:ascii="Tahoma" w:hAnsi="Tahoma" w:cs="Tahoma"/>
          <w:b/>
          <w:bCs/>
          <w:color w:val="1F1F1F"/>
          <w:sz w:val="25"/>
          <w:szCs w:val="25"/>
        </w:rPr>
        <w:t xml:space="preserve">an </w:t>
      </w:r>
      <w:r w:rsidRPr="00FD3556">
        <w:rPr>
          <w:rFonts w:ascii="Tahoma" w:hAnsi="Tahoma" w:cs="Tahoma"/>
          <w:b/>
          <w:bCs/>
          <w:color w:val="1F1F1F"/>
          <w:sz w:val="25"/>
          <w:szCs w:val="25"/>
        </w:rPr>
        <w:t>expert for Verification of Medical Laboratory Technology Equipment Procured by SLPC Committee, Directorate of Skill Development – reg.</w:t>
      </w:r>
    </w:p>
    <w:p w14:paraId="32667C28" w14:textId="77777777" w:rsidR="00FD3556" w:rsidRPr="00FD3556" w:rsidRDefault="00FD3556" w:rsidP="00FD3556">
      <w:pPr>
        <w:tabs>
          <w:tab w:val="left" w:pos="0"/>
        </w:tabs>
        <w:jc w:val="both"/>
        <w:rPr>
          <w:rFonts w:ascii="Tahoma" w:hAnsi="Tahoma" w:cs="Tahoma"/>
          <w:color w:val="1F1F1F"/>
          <w:sz w:val="25"/>
          <w:szCs w:val="25"/>
        </w:rPr>
      </w:pPr>
    </w:p>
    <w:p w14:paraId="66B2A840" w14:textId="709E4C5E" w:rsidR="00FD3556" w:rsidRP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Sir,</w:t>
      </w:r>
    </w:p>
    <w:p w14:paraId="6EED8214" w14:textId="77777777" w:rsidR="00FD3556" w:rsidRP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I am pleased to inform you that the State Level Purchase Committee (SLPC), under the Directorate of Skill Development, has procured various equipment and tools for Medical Laboratory Technology under this institution to strengthen skill development infrastructure and facilitate hands-on training for students.</w:t>
      </w:r>
    </w:p>
    <w:p w14:paraId="28A42983" w14:textId="2E47E7C4" w:rsidR="00FD3556" w:rsidRP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In accordance with the directions issued by the SLPC Committee, as recorded in the Minutes of the Meeting held on 01-01-2026, a joint verification team is to be constituted for physical inspection, verification, and acceptance of the supplied items. The verification team</w:t>
      </w:r>
      <w:r>
        <w:rPr>
          <w:rFonts w:ascii="Tahoma" w:hAnsi="Tahoma" w:cs="Tahoma"/>
          <w:color w:val="1F1F1F"/>
          <w:sz w:val="25"/>
          <w:szCs w:val="25"/>
        </w:rPr>
        <w:t xml:space="preserve"> for the Medical Lab Technology Department Equipments/Items</w:t>
      </w:r>
      <w:r w:rsidRPr="00FD3556">
        <w:rPr>
          <w:rFonts w:ascii="Tahoma" w:hAnsi="Tahoma" w:cs="Tahoma"/>
          <w:color w:val="1F1F1F"/>
          <w:sz w:val="25"/>
          <w:szCs w:val="25"/>
        </w:rPr>
        <w:t xml:space="preserve"> shall comprise:</w:t>
      </w:r>
    </w:p>
    <w:p w14:paraId="3CD93DF6" w14:textId="00AB71E3" w:rsidR="00FD3556" w:rsidRPr="00FD3556" w:rsidRDefault="00FD3556" w:rsidP="00FD3556">
      <w:pPr>
        <w:numPr>
          <w:ilvl w:val="0"/>
          <w:numId w:val="30"/>
        </w:numPr>
        <w:tabs>
          <w:tab w:val="clear" w:pos="720"/>
          <w:tab w:val="left" w:pos="0"/>
        </w:tabs>
        <w:ind w:left="0" w:firstLine="0"/>
        <w:jc w:val="both"/>
        <w:rPr>
          <w:rFonts w:ascii="Tahoma" w:hAnsi="Tahoma" w:cs="Tahoma"/>
          <w:color w:val="1F1F1F"/>
          <w:sz w:val="25"/>
          <w:szCs w:val="25"/>
        </w:rPr>
      </w:pPr>
      <w:r w:rsidRPr="00FD3556">
        <w:rPr>
          <w:rFonts w:ascii="Tahoma" w:hAnsi="Tahoma" w:cs="Tahoma"/>
          <w:color w:val="1F1F1F"/>
          <w:sz w:val="25"/>
          <w:szCs w:val="25"/>
        </w:rPr>
        <w:t xml:space="preserve">Concerned representative from </w:t>
      </w:r>
      <w:r>
        <w:rPr>
          <w:rFonts w:ascii="Tahoma" w:hAnsi="Tahoma" w:cs="Tahoma"/>
          <w:color w:val="1F1F1F"/>
          <w:sz w:val="25"/>
          <w:szCs w:val="25"/>
        </w:rPr>
        <w:t xml:space="preserve">the </w:t>
      </w:r>
      <w:r w:rsidRPr="00FD3556">
        <w:rPr>
          <w:rFonts w:ascii="Tahoma" w:hAnsi="Tahoma" w:cs="Tahoma"/>
          <w:color w:val="1F1F1F"/>
          <w:sz w:val="25"/>
          <w:szCs w:val="25"/>
        </w:rPr>
        <w:t>Government Polytechnic for Women</w:t>
      </w:r>
      <w:r>
        <w:rPr>
          <w:rFonts w:ascii="Tahoma" w:hAnsi="Tahoma" w:cs="Tahoma"/>
          <w:color w:val="1F1F1F"/>
          <w:sz w:val="25"/>
          <w:szCs w:val="25"/>
        </w:rPr>
        <w:t>, Srinagar</w:t>
      </w:r>
      <w:r w:rsidRPr="00FD3556">
        <w:rPr>
          <w:rFonts w:ascii="Tahoma" w:hAnsi="Tahoma" w:cs="Tahoma"/>
          <w:color w:val="1F1F1F"/>
          <w:sz w:val="25"/>
          <w:szCs w:val="25"/>
        </w:rPr>
        <w:t>.</w:t>
      </w:r>
    </w:p>
    <w:p w14:paraId="0A3E338A" w14:textId="77777777" w:rsidR="00FD3556" w:rsidRPr="00FD3556" w:rsidRDefault="00FD3556" w:rsidP="00FD3556">
      <w:pPr>
        <w:numPr>
          <w:ilvl w:val="0"/>
          <w:numId w:val="30"/>
        </w:numPr>
        <w:tabs>
          <w:tab w:val="clear" w:pos="720"/>
          <w:tab w:val="left" w:pos="0"/>
        </w:tabs>
        <w:ind w:left="0" w:firstLine="0"/>
        <w:jc w:val="both"/>
        <w:rPr>
          <w:rFonts w:ascii="Tahoma" w:hAnsi="Tahoma" w:cs="Tahoma"/>
          <w:color w:val="1F1F1F"/>
          <w:sz w:val="25"/>
          <w:szCs w:val="25"/>
        </w:rPr>
      </w:pPr>
      <w:r w:rsidRPr="00FD3556">
        <w:rPr>
          <w:rFonts w:ascii="Tahoma" w:hAnsi="Tahoma" w:cs="Tahoma"/>
          <w:color w:val="1F1F1F"/>
          <w:sz w:val="25"/>
          <w:szCs w:val="25"/>
        </w:rPr>
        <w:t>Student representative from KGP Srinagar, and</w:t>
      </w:r>
    </w:p>
    <w:p w14:paraId="48505A38" w14:textId="218CF6E3" w:rsidR="00FD3556" w:rsidRPr="00FD3556" w:rsidRDefault="00FD3556" w:rsidP="00FD3556">
      <w:pPr>
        <w:numPr>
          <w:ilvl w:val="0"/>
          <w:numId w:val="30"/>
        </w:numPr>
        <w:tabs>
          <w:tab w:val="clear" w:pos="720"/>
          <w:tab w:val="left" w:pos="0"/>
        </w:tabs>
        <w:ind w:left="0" w:firstLine="0"/>
        <w:jc w:val="both"/>
        <w:rPr>
          <w:rFonts w:ascii="Tahoma" w:hAnsi="Tahoma" w:cs="Tahoma"/>
          <w:color w:val="1F1F1F"/>
          <w:sz w:val="25"/>
          <w:szCs w:val="25"/>
        </w:rPr>
      </w:pPr>
      <w:r w:rsidRPr="00FD3556">
        <w:rPr>
          <w:rFonts w:ascii="Tahoma" w:hAnsi="Tahoma" w:cs="Tahoma"/>
          <w:color w:val="1F1F1F"/>
          <w:sz w:val="25"/>
          <w:szCs w:val="25"/>
        </w:rPr>
        <w:t>The internal verification team of this Institution.</w:t>
      </w:r>
    </w:p>
    <w:p w14:paraId="6F582CA2" w14:textId="0AC169D6" w:rsidR="00FD3556" w:rsidRP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In view of the above, I kindly request you to depute a</w:t>
      </w:r>
      <w:r w:rsidR="00714B7D">
        <w:rPr>
          <w:rFonts w:ascii="Tahoma" w:hAnsi="Tahoma" w:cs="Tahoma"/>
          <w:color w:val="1F1F1F"/>
          <w:sz w:val="25"/>
          <w:szCs w:val="25"/>
        </w:rPr>
        <w:t>n</w:t>
      </w:r>
      <w:r w:rsidRPr="00FD3556">
        <w:rPr>
          <w:rFonts w:ascii="Tahoma" w:hAnsi="Tahoma" w:cs="Tahoma"/>
          <w:color w:val="1F1F1F"/>
          <w:sz w:val="25"/>
          <w:szCs w:val="25"/>
        </w:rPr>
        <w:t xml:space="preserve"> expert</w:t>
      </w:r>
      <w:r>
        <w:rPr>
          <w:rFonts w:ascii="Tahoma" w:hAnsi="Tahoma" w:cs="Tahoma"/>
          <w:color w:val="1F1F1F"/>
          <w:sz w:val="25"/>
          <w:szCs w:val="25"/>
        </w:rPr>
        <w:t xml:space="preserve"> </w:t>
      </w:r>
      <w:r w:rsidRPr="00FD3556">
        <w:rPr>
          <w:rFonts w:ascii="Tahoma" w:hAnsi="Tahoma" w:cs="Tahoma"/>
          <w:color w:val="1F1F1F"/>
          <w:sz w:val="25"/>
          <w:szCs w:val="25"/>
        </w:rPr>
        <w:t xml:space="preserve">from your </w:t>
      </w:r>
      <w:r>
        <w:rPr>
          <w:rFonts w:ascii="Tahoma" w:hAnsi="Tahoma" w:cs="Tahoma"/>
          <w:color w:val="1F1F1F"/>
          <w:sz w:val="25"/>
          <w:szCs w:val="25"/>
        </w:rPr>
        <w:t>I</w:t>
      </w:r>
      <w:r w:rsidRPr="00FD3556">
        <w:rPr>
          <w:rFonts w:ascii="Tahoma" w:hAnsi="Tahoma" w:cs="Tahoma"/>
          <w:color w:val="1F1F1F"/>
          <w:sz w:val="25"/>
          <w:szCs w:val="25"/>
        </w:rPr>
        <w:t>nstitution</w:t>
      </w:r>
      <w:r>
        <w:rPr>
          <w:rFonts w:ascii="Tahoma" w:hAnsi="Tahoma" w:cs="Tahoma"/>
          <w:color w:val="1F1F1F"/>
          <w:sz w:val="25"/>
          <w:szCs w:val="25"/>
        </w:rPr>
        <w:t xml:space="preserve"> </w:t>
      </w:r>
      <w:r w:rsidRPr="00FD3556">
        <w:rPr>
          <w:rFonts w:ascii="Tahoma" w:hAnsi="Tahoma" w:cs="Tahoma"/>
          <w:color w:val="1F1F1F"/>
          <w:sz w:val="25"/>
          <w:szCs w:val="25"/>
        </w:rPr>
        <w:t>to participate in the verification process</w:t>
      </w:r>
      <w:r w:rsidR="00922EE9">
        <w:rPr>
          <w:rFonts w:ascii="Tahoma" w:hAnsi="Tahoma" w:cs="Tahoma"/>
          <w:color w:val="1F1F1F"/>
          <w:sz w:val="25"/>
          <w:szCs w:val="25"/>
        </w:rPr>
        <w:t xml:space="preserve"> on </w:t>
      </w:r>
      <w:r w:rsidR="00922EE9" w:rsidRPr="00922EE9">
        <w:rPr>
          <w:rFonts w:ascii="Tahoma" w:hAnsi="Tahoma" w:cs="Tahoma"/>
          <w:b/>
          <w:bCs/>
          <w:color w:val="1F1F1F"/>
          <w:sz w:val="25"/>
          <w:szCs w:val="25"/>
        </w:rPr>
        <w:t>07-02-2026.</w:t>
      </w:r>
    </w:p>
    <w:p w14:paraId="568FDC37" w14:textId="225C7CDC" w:rsidR="00FD3556" w:rsidRP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 xml:space="preserve">For all coordination purposes related to this verification, including scheduling the visit and documents, the deputed personnel may kindly contact </w:t>
      </w:r>
      <w:r>
        <w:rPr>
          <w:rFonts w:ascii="Tahoma" w:hAnsi="Tahoma" w:cs="Tahoma"/>
          <w:color w:val="1F1F1F"/>
          <w:sz w:val="25"/>
          <w:szCs w:val="25"/>
        </w:rPr>
        <w:t>Ms.</w:t>
      </w:r>
      <w:r w:rsidRPr="00FD3556">
        <w:rPr>
          <w:rFonts w:ascii="Tahoma" w:hAnsi="Tahoma" w:cs="Tahoma"/>
          <w:color w:val="1F1F1F"/>
          <w:sz w:val="25"/>
          <w:szCs w:val="25"/>
        </w:rPr>
        <w:t xml:space="preserve"> Adila Rashid</w:t>
      </w:r>
      <w:r>
        <w:rPr>
          <w:rFonts w:ascii="Tahoma" w:hAnsi="Tahoma" w:cs="Tahoma"/>
          <w:color w:val="1F1F1F"/>
          <w:sz w:val="25"/>
          <w:szCs w:val="25"/>
        </w:rPr>
        <w:t>,</w:t>
      </w:r>
      <w:r w:rsidRPr="00FD3556">
        <w:rPr>
          <w:rFonts w:ascii="Tahoma" w:hAnsi="Tahoma" w:cs="Tahoma"/>
          <w:color w:val="1F1F1F"/>
          <w:sz w:val="25"/>
          <w:szCs w:val="25"/>
        </w:rPr>
        <w:t xml:space="preserve"> Lecturer-II from this institution</w:t>
      </w:r>
      <w:r>
        <w:rPr>
          <w:rFonts w:ascii="Tahoma" w:hAnsi="Tahoma" w:cs="Tahoma"/>
          <w:color w:val="1F1F1F"/>
          <w:sz w:val="25"/>
          <w:szCs w:val="25"/>
        </w:rPr>
        <w:t>,</w:t>
      </w:r>
      <w:r w:rsidRPr="00FD3556">
        <w:rPr>
          <w:rFonts w:ascii="Tahoma" w:hAnsi="Tahoma" w:cs="Tahoma"/>
          <w:color w:val="1F1F1F"/>
          <w:sz w:val="25"/>
          <w:szCs w:val="25"/>
        </w:rPr>
        <w:t xml:space="preserve"> on mobile number 6005484041.</w:t>
      </w:r>
    </w:p>
    <w:p w14:paraId="6800070A" w14:textId="77777777" w:rsid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Your valuable cooperation and expeditious action in deputing the concerned expert/personnel will greatly facilitate the timely completion of the verification formalities and subsequent utilization of the equipment for the intended skill development objectives.</w:t>
      </w:r>
    </w:p>
    <w:p w14:paraId="7DC451C4" w14:textId="77777777" w:rsidR="00874FBD" w:rsidRPr="00FD3556" w:rsidRDefault="00874FBD" w:rsidP="00FD3556">
      <w:pPr>
        <w:tabs>
          <w:tab w:val="left" w:pos="0"/>
        </w:tabs>
        <w:jc w:val="both"/>
        <w:rPr>
          <w:rFonts w:ascii="Tahoma" w:hAnsi="Tahoma" w:cs="Tahoma"/>
          <w:color w:val="1F1F1F"/>
          <w:sz w:val="25"/>
          <w:szCs w:val="25"/>
        </w:rPr>
      </w:pPr>
    </w:p>
    <w:p w14:paraId="641AFB66" w14:textId="6785CCB5" w:rsidR="00FD3556" w:rsidRDefault="00FD3556" w:rsidP="00FD3556">
      <w:pPr>
        <w:tabs>
          <w:tab w:val="left" w:pos="0"/>
        </w:tabs>
        <w:jc w:val="both"/>
        <w:rPr>
          <w:rFonts w:ascii="Tahoma" w:hAnsi="Tahoma" w:cs="Tahoma"/>
          <w:color w:val="1F1F1F"/>
          <w:sz w:val="25"/>
          <w:szCs w:val="25"/>
        </w:rPr>
      </w:pPr>
      <w:r w:rsidRPr="00FD3556">
        <w:rPr>
          <w:rFonts w:ascii="Tahoma" w:hAnsi="Tahoma" w:cs="Tahoma"/>
          <w:color w:val="1F1F1F"/>
          <w:sz w:val="25"/>
          <w:szCs w:val="25"/>
        </w:rPr>
        <w:t>Thanking you for your kind attention and continued support.</w:t>
      </w:r>
    </w:p>
    <w:p w14:paraId="0A0A611C" w14:textId="7D56E94B" w:rsidR="00E21086" w:rsidRDefault="00E21086" w:rsidP="00FD3556">
      <w:pPr>
        <w:tabs>
          <w:tab w:val="left" w:pos="0"/>
        </w:tabs>
        <w:jc w:val="both"/>
        <w:rPr>
          <w:rFonts w:ascii="Tahoma" w:hAnsi="Tahoma" w:cs="Tahoma"/>
          <w:color w:val="1F1F1F"/>
          <w:sz w:val="25"/>
          <w:szCs w:val="25"/>
        </w:rPr>
      </w:pPr>
    </w:p>
    <w:p w14:paraId="1B58DC9A" w14:textId="16845E4A" w:rsidR="00E21086" w:rsidRDefault="00E21086" w:rsidP="00FD3556">
      <w:pPr>
        <w:tabs>
          <w:tab w:val="left" w:pos="0"/>
        </w:tabs>
        <w:jc w:val="both"/>
        <w:rPr>
          <w:rFonts w:ascii="Tahoma" w:hAnsi="Tahoma" w:cs="Tahoma"/>
          <w:color w:val="1F1F1F"/>
          <w:sz w:val="25"/>
          <w:szCs w:val="25"/>
        </w:rPr>
      </w:pPr>
    </w:p>
    <w:p w14:paraId="0229B61F" w14:textId="76EB040E" w:rsidR="00E21086" w:rsidRDefault="00E21086" w:rsidP="00FD3556">
      <w:pPr>
        <w:tabs>
          <w:tab w:val="left" w:pos="0"/>
        </w:tabs>
        <w:jc w:val="both"/>
        <w:rPr>
          <w:rFonts w:ascii="Tahoma" w:hAnsi="Tahoma" w:cs="Tahoma"/>
          <w:color w:val="1F1F1F"/>
          <w:sz w:val="25"/>
          <w:szCs w:val="25"/>
        </w:rPr>
      </w:pPr>
    </w:p>
    <w:p w14:paraId="4F0721F6" w14:textId="13104D6A" w:rsidR="00E21086" w:rsidRPr="00FD3556" w:rsidRDefault="00E21086" w:rsidP="00FD3556">
      <w:pPr>
        <w:tabs>
          <w:tab w:val="left" w:pos="0"/>
        </w:tabs>
        <w:jc w:val="both"/>
        <w:rPr>
          <w:rFonts w:ascii="Tahoma" w:hAnsi="Tahoma" w:cs="Tahoma"/>
          <w:color w:val="1F1F1F"/>
          <w:sz w:val="25"/>
          <w:szCs w:val="25"/>
        </w:rPr>
      </w:pPr>
    </w:p>
    <w:p w14:paraId="76095BE5" w14:textId="5E53DF48" w:rsidR="00BF0658" w:rsidRPr="00A1679C" w:rsidRDefault="00BF0658" w:rsidP="00FD3556">
      <w:pPr>
        <w:tabs>
          <w:tab w:val="left" w:pos="0"/>
        </w:tabs>
        <w:jc w:val="both"/>
        <w:rPr>
          <w:rFonts w:ascii="Tahoma" w:hAnsi="Tahoma" w:cs="Tahoma"/>
          <w:color w:val="1F1F1F"/>
          <w:sz w:val="25"/>
          <w:szCs w:val="25"/>
        </w:rPr>
      </w:pPr>
    </w:p>
    <w:p w14:paraId="0CDF5F17" w14:textId="70D292C3" w:rsidR="00A35B2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p>
    <w:p w14:paraId="315EB4DE" w14:textId="38A9F14E" w:rsidR="00716985" w:rsidRPr="00A1679C" w:rsidRDefault="00A35B2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Pr="00A1679C">
        <w:rPr>
          <w:rFonts w:ascii="Tahoma" w:hAnsi="Tahoma" w:cs="Tahoma"/>
          <w:color w:val="1F1F1F"/>
          <w:sz w:val="25"/>
          <w:szCs w:val="25"/>
        </w:rPr>
        <w:t xml:space="preserve"> </w:t>
      </w:r>
      <w:r w:rsidR="00630EA3">
        <w:rPr>
          <w:rFonts w:ascii="Tahoma" w:hAnsi="Tahoma" w:cs="Tahoma"/>
          <w:color w:val="1F1F1F"/>
          <w:sz w:val="25"/>
          <w:szCs w:val="25"/>
        </w:rPr>
        <w:t xml:space="preserve"> </w:t>
      </w:r>
      <w:r w:rsidRPr="00A1679C">
        <w:rPr>
          <w:rFonts w:ascii="Tahoma" w:hAnsi="Tahoma" w:cs="Tahoma"/>
          <w:color w:val="1F1F1F"/>
          <w:sz w:val="25"/>
          <w:szCs w:val="25"/>
        </w:rPr>
        <w:t xml:space="preserve"> </w:t>
      </w:r>
      <w:r w:rsidR="004340BC" w:rsidRPr="00A1679C">
        <w:rPr>
          <w:rFonts w:ascii="Tahoma" w:hAnsi="Tahoma" w:cs="Tahoma"/>
          <w:b/>
          <w:bCs/>
          <w:color w:val="1F1F1F"/>
          <w:sz w:val="25"/>
          <w:szCs w:val="25"/>
        </w:rPr>
        <w:t>Dr. Shafquat Ara</w:t>
      </w:r>
      <w:r w:rsidR="004340BC" w:rsidRPr="00A1679C">
        <w:rPr>
          <w:rFonts w:ascii="Tahoma" w:hAnsi="Tahoma" w:cs="Tahoma"/>
          <w:color w:val="1F1F1F"/>
          <w:sz w:val="25"/>
          <w:szCs w:val="25"/>
        </w:rPr>
        <w:t xml:space="preserve"> </w:t>
      </w:r>
    </w:p>
    <w:p w14:paraId="2141638F" w14:textId="7A49A054" w:rsidR="00247F81"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602844" w:rsidRPr="00A1679C">
        <w:rPr>
          <w:rFonts w:ascii="Tahoma" w:hAnsi="Tahoma" w:cs="Tahoma"/>
          <w:color w:val="1F1F1F"/>
          <w:sz w:val="25"/>
          <w:szCs w:val="25"/>
        </w:rPr>
        <w:t xml:space="preserve"> </w:t>
      </w:r>
      <w:r w:rsidR="00247F81" w:rsidRPr="00A1679C">
        <w:rPr>
          <w:rFonts w:ascii="Tahoma" w:hAnsi="Tahoma" w:cs="Tahoma"/>
          <w:color w:val="1F1F1F"/>
          <w:sz w:val="25"/>
          <w:szCs w:val="25"/>
        </w:rPr>
        <w:t>Principal</w:t>
      </w:r>
    </w:p>
    <w:p w14:paraId="6495290F" w14:textId="5887574B" w:rsidR="00247F81" w:rsidRPr="00A1679C" w:rsidRDefault="00247F81"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E936E1" w:rsidRPr="00A1679C">
        <w:rPr>
          <w:rFonts w:ascii="Tahoma" w:hAnsi="Tahoma" w:cs="Tahoma"/>
          <w:color w:val="1F1F1F"/>
          <w:sz w:val="25"/>
          <w:szCs w:val="25"/>
        </w:rPr>
        <w:t xml:space="preserve"> </w:t>
      </w:r>
      <w:r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00F80197" w:rsidRPr="00A1679C">
        <w:rPr>
          <w:rFonts w:ascii="Tahoma" w:hAnsi="Tahoma" w:cs="Tahoma"/>
          <w:color w:val="1F1F1F"/>
          <w:sz w:val="25"/>
          <w:szCs w:val="25"/>
        </w:rPr>
        <w:t xml:space="preserve">   </w:t>
      </w:r>
      <w:r w:rsidR="0009792E" w:rsidRPr="00A1679C">
        <w:rPr>
          <w:rFonts w:ascii="Tahoma" w:hAnsi="Tahoma" w:cs="Tahoma"/>
          <w:color w:val="1F1F1F"/>
          <w:sz w:val="25"/>
          <w:szCs w:val="25"/>
        </w:rPr>
        <w:t xml:space="preserve">  </w:t>
      </w:r>
      <w:r w:rsidRPr="00A1679C">
        <w:rPr>
          <w:rFonts w:ascii="Tahoma" w:hAnsi="Tahoma" w:cs="Tahoma"/>
          <w:color w:val="1F1F1F"/>
          <w:sz w:val="25"/>
          <w:szCs w:val="25"/>
        </w:rPr>
        <w:t>Kashmir Government Polytechnic College</w:t>
      </w:r>
    </w:p>
    <w:p w14:paraId="4C5B6C55" w14:textId="0B593E2B" w:rsidR="00602844" w:rsidRPr="00A1679C" w:rsidRDefault="00716985" w:rsidP="00FD3556">
      <w:pPr>
        <w:tabs>
          <w:tab w:val="left" w:pos="0"/>
        </w:tabs>
        <w:jc w:val="both"/>
        <w:rPr>
          <w:rFonts w:ascii="Tahoma" w:hAnsi="Tahoma" w:cs="Tahoma"/>
          <w:color w:val="1F1F1F"/>
          <w:sz w:val="25"/>
          <w:szCs w:val="25"/>
        </w:rPr>
      </w:pPr>
      <w:r w:rsidRPr="00A1679C">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FD3556">
        <w:rPr>
          <w:rFonts w:ascii="Tahoma" w:hAnsi="Tahoma" w:cs="Tahoma"/>
          <w:color w:val="1F1F1F"/>
          <w:sz w:val="25"/>
          <w:szCs w:val="25"/>
        </w:rPr>
        <w:t xml:space="preserve">  </w:t>
      </w:r>
      <w:r w:rsidR="00247F81" w:rsidRPr="00A1679C">
        <w:rPr>
          <w:rFonts w:ascii="Tahoma" w:hAnsi="Tahoma" w:cs="Tahoma"/>
          <w:color w:val="1F1F1F"/>
          <w:sz w:val="25"/>
          <w:szCs w:val="25"/>
        </w:rPr>
        <w:t xml:space="preserve">           </w:t>
      </w:r>
      <w:r w:rsidR="00421154" w:rsidRPr="00A1679C">
        <w:rPr>
          <w:rFonts w:ascii="Tahoma" w:hAnsi="Tahoma" w:cs="Tahoma"/>
          <w:color w:val="1F1F1F"/>
          <w:sz w:val="25"/>
          <w:szCs w:val="25"/>
        </w:rPr>
        <w:t xml:space="preserve"> </w:t>
      </w:r>
      <w:r w:rsidR="00DB7CF7">
        <w:rPr>
          <w:rFonts w:ascii="Tahoma" w:hAnsi="Tahoma" w:cs="Tahoma"/>
          <w:color w:val="1F1F1F"/>
          <w:sz w:val="25"/>
          <w:szCs w:val="25"/>
        </w:rPr>
        <w:t xml:space="preserve">  </w:t>
      </w:r>
      <w:r w:rsidR="004340BC" w:rsidRPr="00A1679C">
        <w:rPr>
          <w:rFonts w:ascii="Tahoma" w:hAnsi="Tahoma" w:cs="Tahoma"/>
          <w:color w:val="1F1F1F"/>
          <w:sz w:val="25"/>
          <w:szCs w:val="25"/>
        </w:rPr>
        <w:t xml:space="preserve"> </w:t>
      </w:r>
      <w:r w:rsidR="00247F81" w:rsidRPr="00A1679C">
        <w:rPr>
          <w:rFonts w:ascii="Tahoma" w:hAnsi="Tahoma" w:cs="Tahoma"/>
          <w:color w:val="1F1F1F"/>
          <w:sz w:val="25"/>
          <w:szCs w:val="25"/>
        </w:rPr>
        <w:t>Srinaga</w:t>
      </w:r>
      <w:r w:rsidRPr="00A1679C">
        <w:rPr>
          <w:rFonts w:ascii="Tahoma" w:hAnsi="Tahoma" w:cs="Tahoma"/>
          <w:color w:val="1F1F1F"/>
          <w:sz w:val="25"/>
          <w:szCs w:val="25"/>
        </w:rPr>
        <w:t>r</w:t>
      </w:r>
    </w:p>
    <w:p w14:paraId="7CE58936" w14:textId="482D6DB0" w:rsidR="004340BC" w:rsidRPr="00A1679C" w:rsidRDefault="00C9369C" w:rsidP="00FD3556">
      <w:pPr>
        <w:tabs>
          <w:tab w:val="left" w:pos="0"/>
        </w:tabs>
        <w:jc w:val="both"/>
        <w:rPr>
          <w:rFonts w:ascii="Tahoma" w:hAnsi="Tahoma" w:cs="Tahoma"/>
          <w:color w:val="1F1F1F"/>
          <w:sz w:val="25"/>
          <w:szCs w:val="25"/>
        </w:rPr>
      </w:pPr>
      <w:r w:rsidRPr="00A1679C">
        <w:rPr>
          <w:rFonts w:ascii="Tahoma" w:hAnsi="Tahoma" w:cs="Tahoma"/>
          <w:b/>
          <w:bCs/>
          <w:color w:val="1F1F1F"/>
          <w:sz w:val="25"/>
          <w:szCs w:val="25"/>
        </w:rPr>
        <w:t>Copy to the</w:t>
      </w:r>
      <w:r w:rsidR="004340BC" w:rsidRPr="00A1679C">
        <w:rPr>
          <w:rFonts w:ascii="Tahoma" w:hAnsi="Tahoma" w:cs="Tahoma"/>
          <w:b/>
          <w:bCs/>
          <w:color w:val="1F1F1F"/>
          <w:sz w:val="25"/>
          <w:szCs w:val="25"/>
        </w:rPr>
        <w:t>:</w:t>
      </w:r>
    </w:p>
    <w:p w14:paraId="0AAB7F3B" w14:textId="796E711C" w:rsidR="00BF0658" w:rsidRPr="00A1679C" w:rsidRDefault="00FD3556" w:rsidP="00FD3556">
      <w:pPr>
        <w:numPr>
          <w:ilvl w:val="0"/>
          <w:numId w:val="29"/>
        </w:numPr>
        <w:tabs>
          <w:tab w:val="clear" w:pos="720"/>
          <w:tab w:val="left" w:pos="0"/>
          <w:tab w:val="num" w:pos="284"/>
        </w:tabs>
        <w:ind w:left="0" w:firstLine="0"/>
        <w:jc w:val="both"/>
        <w:rPr>
          <w:rFonts w:ascii="Tahoma" w:hAnsi="Tahoma" w:cs="Tahoma"/>
          <w:color w:val="1F1F1F"/>
          <w:sz w:val="25"/>
          <w:szCs w:val="25"/>
        </w:rPr>
      </w:pPr>
      <w:r w:rsidRPr="00A1679C">
        <w:rPr>
          <w:rFonts w:ascii="Tahoma" w:hAnsi="Tahoma" w:cs="Tahoma"/>
          <w:color w:val="1F1F1F"/>
          <w:sz w:val="25"/>
          <w:szCs w:val="25"/>
        </w:rPr>
        <w:t>M</w:t>
      </w:r>
      <w:r>
        <w:rPr>
          <w:rFonts w:ascii="Tahoma" w:hAnsi="Tahoma" w:cs="Tahoma"/>
          <w:color w:val="1F1F1F"/>
          <w:sz w:val="25"/>
          <w:szCs w:val="25"/>
        </w:rPr>
        <w:t>s. Adila Rashid, Lecturer-II</w:t>
      </w:r>
      <w:r w:rsidR="00A764AD">
        <w:rPr>
          <w:rFonts w:ascii="Tahoma" w:hAnsi="Tahoma" w:cs="Tahoma"/>
          <w:color w:val="1F1F1F"/>
          <w:sz w:val="25"/>
          <w:szCs w:val="25"/>
        </w:rPr>
        <w:t>,</w:t>
      </w:r>
      <w:r>
        <w:rPr>
          <w:rFonts w:ascii="Tahoma" w:hAnsi="Tahoma" w:cs="Tahoma"/>
          <w:color w:val="1F1F1F"/>
          <w:sz w:val="25"/>
          <w:szCs w:val="25"/>
        </w:rPr>
        <w:t xml:space="preserve"> </w:t>
      </w:r>
      <w:r w:rsidR="00BF0658" w:rsidRPr="00A1679C">
        <w:rPr>
          <w:rFonts w:ascii="Tahoma" w:hAnsi="Tahoma" w:cs="Tahoma"/>
          <w:color w:val="1F1F1F"/>
          <w:sz w:val="25"/>
          <w:szCs w:val="25"/>
        </w:rPr>
        <w:t>for information and necessary follow-up coordination.</w:t>
      </w:r>
    </w:p>
    <w:p w14:paraId="703CB207" w14:textId="0C6E44E8" w:rsidR="00BF0658" w:rsidRPr="00A1679C" w:rsidRDefault="00DB7CF7" w:rsidP="00DB7CF7">
      <w:pPr>
        <w:numPr>
          <w:ilvl w:val="0"/>
          <w:numId w:val="29"/>
        </w:numPr>
        <w:tabs>
          <w:tab w:val="clear" w:pos="720"/>
          <w:tab w:val="num" w:pos="284"/>
        </w:tabs>
        <w:ind w:left="-142" w:firstLine="142"/>
        <w:jc w:val="both"/>
        <w:rPr>
          <w:rFonts w:ascii="Tahoma" w:hAnsi="Tahoma" w:cs="Tahoma"/>
          <w:color w:val="1F1F1F"/>
          <w:sz w:val="25"/>
          <w:szCs w:val="25"/>
        </w:rPr>
      </w:pPr>
      <w:r>
        <w:rPr>
          <w:rFonts w:ascii="Tahoma" w:hAnsi="Tahoma" w:cs="Tahoma"/>
          <w:color w:val="1F1F1F"/>
          <w:sz w:val="25"/>
          <w:szCs w:val="25"/>
        </w:rPr>
        <w:t xml:space="preserve"> </w:t>
      </w:r>
      <w:r w:rsidR="00BF0658" w:rsidRPr="00A1679C">
        <w:rPr>
          <w:rFonts w:ascii="Tahoma" w:hAnsi="Tahoma" w:cs="Tahoma"/>
          <w:color w:val="1F1F1F"/>
          <w:sz w:val="25"/>
          <w:szCs w:val="25"/>
        </w:rPr>
        <w:t>Record File.</w:t>
      </w:r>
    </w:p>
    <w:p w14:paraId="54031DF8" w14:textId="16A19687" w:rsidR="00A47EA1" w:rsidRPr="00A1679C" w:rsidRDefault="00A47EA1" w:rsidP="006D627E">
      <w:pPr>
        <w:jc w:val="both"/>
        <w:rPr>
          <w:rFonts w:ascii="Tahoma" w:hAnsi="Tahoma" w:cs="Tahoma"/>
          <w:color w:val="1F1F1F"/>
          <w:sz w:val="25"/>
          <w:szCs w:val="25"/>
        </w:rPr>
      </w:pPr>
    </w:p>
    <w:p w14:paraId="1D054462" w14:textId="015A39F8" w:rsidR="00683CF5" w:rsidRPr="00A1679C" w:rsidRDefault="00683CF5" w:rsidP="006D627E">
      <w:pPr>
        <w:spacing w:line="360" w:lineRule="auto"/>
        <w:ind w:left="284"/>
        <w:jc w:val="both"/>
        <w:rPr>
          <w:rFonts w:ascii="Tahoma" w:hAnsi="Tahoma" w:cs="Tahoma"/>
          <w:color w:val="1F1F1F"/>
          <w:sz w:val="25"/>
          <w:szCs w:val="25"/>
        </w:rPr>
      </w:pPr>
    </w:p>
    <w:p w14:paraId="27BFE598" w14:textId="17D2877C" w:rsidR="00A9467C" w:rsidRPr="00A1679C"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503F9E3A" w14:textId="45CEC105"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FD3556">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E554A" w14:textId="77777777" w:rsidR="002D3FBC" w:rsidRDefault="002D3FBC">
      <w:r>
        <w:separator/>
      </w:r>
    </w:p>
  </w:endnote>
  <w:endnote w:type="continuationSeparator" w:id="0">
    <w:p w14:paraId="586DDE5D" w14:textId="77777777" w:rsidR="002D3FBC" w:rsidRDefault="002D3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B4D0" w14:textId="77777777" w:rsidR="002D3FBC" w:rsidRDefault="002D3FBC">
      <w:r>
        <w:separator/>
      </w:r>
    </w:p>
  </w:footnote>
  <w:footnote w:type="continuationSeparator" w:id="0">
    <w:p w14:paraId="493BEFFA" w14:textId="77777777" w:rsidR="002D3FBC" w:rsidRDefault="002D3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78BB4266" w:rsidR="00B14580" w:rsidRPr="00461DF9" w:rsidRDefault="00860AF6" w:rsidP="00BF065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501241301" name="Picture 150124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65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6C1172D2" w:rsidR="00965277" w:rsidRDefault="008B22E1" w:rsidP="008B22E1">
    <w:pPr>
      <w:contextualSpacing/>
      <w:rPr>
        <w:sz w:val="20"/>
        <w:szCs w:val="20"/>
      </w:rPr>
    </w:pPr>
    <w:r>
      <w:t xml:space="preserve">                    </w:t>
    </w:r>
    <w:hyperlink r:id="rId2" w:history="1">
      <w:r w:rsidR="00BF0658" w:rsidRPr="005B1C16">
        <w:rPr>
          <w:rStyle w:val="Hyperlink"/>
          <w:rFonts w:ascii="Century Gothic" w:hAnsi="Century Gothic" w:cs="Calibri"/>
          <w:sz w:val="20"/>
          <w:szCs w:val="20"/>
        </w:rPr>
        <w:t>https://www.kgpsrinagar.edu.in.</w:t>
      </w:r>
    </w:hyperlink>
  </w:p>
  <w:p w14:paraId="479F9EE8" w14:textId="4225DE03" w:rsidR="00B14580" w:rsidRDefault="00965277" w:rsidP="00BF0658">
    <w:pPr>
      <w:contextualSpacing/>
    </w:pPr>
    <w:r>
      <w:rPr>
        <w:sz w:val="20"/>
        <w:szCs w:val="20"/>
      </w:rPr>
      <w:t xml:space="preserve">                   </w:t>
    </w:r>
    <w:r w:rsidR="00493C0E">
      <w:rPr>
        <w:sz w:val="20"/>
        <w:szCs w:val="20"/>
      </w:rPr>
      <w:t xml:space="preserve">  </w:t>
    </w:r>
    <w:r w:rsidR="00BF0658">
      <w:rPr>
        <w:sz w:val="20"/>
        <w:szCs w:val="20"/>
      </w:rPr>
      <w:t xml:space="preserve"> </w:t>
    </w:r>
    <w:r w:rsidR="00493C0E">
      <w:rPr>
        <w:sz w:val="20"/>
        <w:szCs w:val="20"/>
      </w:rPr>
      <w:t xml:space="preserve"> </w:t>
    </w:r>
    <w:r w:rsidR="00BF0658">
      <w:rPr>
        <w:sz w:val="20"/>
        <w:szCs w:val="20"/>
      </w:rPr>
      <w:t>Email:</w:t>
    </w:r>
    <w:r w:rsidR="00BF0658" w:rsidRPr="00BF0658">
      <w:rPr>
        <w:sz w:val="20"/>
        <w:szCs w:val="20"/>
      </w:rPr>
      <w:t xml:space="preserve"> </w:t>
    </w:r>
    <w:hyperlink r:id="rId3" w:history="1">
      <w:r w:rsidR="00BF0658" w:rsidRPr="00BF0658">
        <w:rPr>
          <w:rStyle w:val="Hyperlink"/>
          <w:sz w:val="20"/>
          <w:szCs w:val="20"/>
        </w:rPr>
        <w:t>kgp-srinagar@jk.gov.in</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4790EE2"/>
    <w:multiLevelType w:val="multilevel"/>
    <w:tmpl w:val="558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A6833"/>
    <w:multiLevelType w:val="multilevel"/>
    <w:tmpl w:val="5F20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0" w15:restartNumberingAfterBreak="0">
    <w:nsid w:val="410F22DB"/>
    <w:multiLevelType w:val="multilevel"/>
    <w:tmpl w:val="A98A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EF7C77"/>
    <w:multiLevelType w:val="multilevel"/>
    <w:tmpl w:val="44D0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3"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8F22CF"/>
    <w:multiLevelType w:val="multilevel"/>
    <w:tmpl w:val="0CE8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703585">
    <w:abstractNumId w:val="9"/>
  </w:num>
  <w:num w:numId="2" w16cid:durableId="288320513">
    <w:abstractNumId w:val="7"/>
  </w:num>
  <w:num w:numId="3" w16cid:durableId="830559517">
    <w:abstractNumId w:val="6"/>
  </w:num>
  <w:num w:numId="4" w16cid:durableId="1798641082">
    <w:abstractNumId w:val="5"/>
  </w:num>
  <w:num w:numId="5" w16cid:durableId="543955489">
    <w:abstractNumId w:val="4"/>
  </w:num>
  <w:num w:numId="6" w16cid:durableId="562716173">
    <w:abstractNumId w:val="8"/>
  </w:num>
  <w:num w:numId="7" w16cid:durableId="1268808174">
    <w:abstractNumId w:val="3"/>
  </w:num>
  <w:num w:numId="8" w16cid:durableId="658651898">
    <w:abstractNumId w:val="2"/>
  </w:num>
  <w:num w:numId="9" w16cid:durableId="764618198">
    <w:abstractNumId w:val="1"/>
  </w:num>
  <w:num w:numId="10" w16cid:durableId="1504975594">
    <w:abstractNumId w:val="0"/>
  </w:num>
  <w:num w:numId="11" w16cid:durableId="1015574016">
    <w:abstractNumId w:val="17"/>
  </w:num>
  <w:num w:numId="12" w16cid:durableId="1238247403">
    <w:abstractNumId w:val="18"/>
  </w:num>
  <w:num w:numId="13" w16cid:durableId="1842115250">
    <w:abstractNumId w:val="13"/>
  </w:num>
  <w:num w:numId="14" w16cid:durableId="1856142404">
    <w:abstractNumId w:val="24"/>
  </w:num>
  <w:num w:numId="15" w16cid:durableId="770468745">
    <w:abstractNumId w:val="19"/>
  </w:num>
  <w:num w:numId="16" w16cid:durableId="502548540">
    <w:abstractNumId w:val="22"/>
  </w:num>
  <w:num w:numId="17" w16cid:durableId="917251015">
    <w:abstractNumId w:val="10"/>
  </w:num>
  <w:num w:numId="18" w16cid:durableId="769816562">
    <w:abstractNumId w:val="25"/>
  </w:num>
  <w:num w:numId="19" w16cid:durableId="498546869">
    <w:abstractNumId w:val="29"/>
  </w:num>
  <w:num w:numId="20" w16cid:durableId="183591037">
    <w:abstractNumId w:val="12"/>
  </w:num>
  <w:num w:numId="21" w16cid:durableId="20860143">
    <w:abstractNumId w:val="11"/>
  </w:num>
  <w:num w:numId="22" w16cid:durableId="774714656">
    <w:abstractNumId w:val="28"/>
  </w:num>
  <w:num w:numId="23" w16cid:durableId="1855026908">
    <w:abstractNumId w:val="23"/>
  </w:num>
  <w:num w:numId="24" w16cid:durableId="1747148554">
    <w:abstractNumId w:val="27"/>
  </w:num>
  <w:num w:numId="25" w16cid:durableId="684016100">
    <w:abstractNumId w:val="16"/>
  </w:num>
  <w:num w:numId="26" w16cid:durableId="575632675">
    <w:abstractNumId w:val="14"/>
  </w:num>
  <w:num w:numId="27" w16cid:durableId="358892105">
    <w:abstractNumId w:val="26"/>
  </w:num>
  <w:num w:numId="28" w16cid:durableId="1125275681">
    <w:abstractNumId w:val="15"/>
  </w:num>
  <w:num w:numId="29" w16cid:durableId="1256136433">
    <w:abstractNumId w:val="20"/>
  </w:num>
  <w:num w:numId="30" w16cid:durableId="6181424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F0E"/>
    <w:rsid w:val="00003790"/>
    <w:rsid w:val="00017B89"/>
    <w:rsid w:val="00024237"/>
    <w:rsid w:val="00033893"/>
    <w:rsid w:val="00035D9D"/>
    <w:rsid w:val="000450C6"/>
    <w:rsid w:val="00045AAD"/>
    <w:rsid w:val="00050A31"/>
    <w:rsid w:val="0005118B"/>
    <w:rsid w:val="00064C45"/>
    <w:rsid w:val="000716D2"/>
    <w:rsid w:val="00071AAB"/>
    <w:rsid w:val="00074AC2"/>
    <w:rsid w:val="00082091"/>
    <w:rsid w:val="0009792E"/>
    <w:rsid w:val="000B76C4"/>
    <w:rsid w:val="000C0D4A"/>
    <w:rsid w:val="000C5610"/>
    <w:rsid w:val="000E6552"/>
    <w:rsid w:val="000F0DFA"/>
    <w:rsid w:val="000F334E"/>
    <w:rsid w:val="000F3A4F"/>
    <w:rsid w:val="000F59AC"/>
    <w:rsid w:val="00121CFB"/>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487E"/>
    <w:rsid w:val="001F08DE"/>
    <w:rsid w:val="001F5E65"/>
    <w:rsid w:val="00201333"/>
    <w:rsid w:val="00207586"/>
    <w:rsid w:val="00210EE4"/>
    <w:rsid w:val="00210FA7"/>
    <w:rsid w:val="00216417"/>
    <w:rsid w:val="00217E71"/>
    <w:rsid w:val="00232F7E"/>
    <w:rsid w:val="00232FAD"/>
    <w:rsid w:val="00246E68"/>
    <w:rsid w:val="00247F81"/>
    <w:rsid w:val="0025209F"/>
    <w:rsid w:val="0026631D"/>
    <w:rsid w:val="00272108"/>
    <w:rsid w:val="002878B2"/>
    <w:rsid w:val="002A5606"/>
    <w:rsid w:val="002C2F53"/>
    <w:rsid w:val="002D0BC4"/>
    <w:rsid w:val="002D3FBC"/>
    <w:rsid w:val="002D42CB"/>
    <w:rsid w:val="002F1995"/>
    <w:rsid w:val="00322356"/>
    <w:rsid w:val="0033518C"/>
    <w:rsid w:val="00342855"/>
    <w:rsid w:val="003437C2"/>
    <w:rsid w:val="00343E70"/>
    <w:rsid w:val="0036038D"/>
    <w:rsid w:val="00360589"/>
    <w:rsid w:val="00361B46"/>
    <w:rsid w:val="00362834"/>
    <w:rsid w:val="003735B5"/>
    <w:rsid w:val="00377186"/>
    <w:rsid w:val="0037797E"/>
    <w:rsid w:val="003929C9"/>
    <w:rsid w:val="003A1C03"/>
    <w:rsid w:val="003B0B6E"/>
    <w:rsid w:val="003C3196"/>
    <w:rsid w:val="003D1396"/>
    <w:rsid w:val="003E5FCE"/>
    <w:rsid w:val="003F28EF"/>
    <w:rsid w:val="00402E30"/>
    <w:rsid w:val="004145A5"/>
    <w:rsid w:val="00414627"/>
    <w:rsid w:val="00420B16"/>
    <w:rsid w:val="00421154"/>
    <w:rsid w:val="00425D63"/>
    <w:rsid w:val="004340BC"/>
    <w:rsid w:val="00461DF9"/>
    <w:rsid w:val="004643D8"/>
    <w:rsid w:val="00465100"/>
    <w:rsid w:val="00476566"/>
    <w:rsid w:val="0048205E"/>
    <w:rsid w:val="004831C3"/>
    <w:rsid w:val="00486F9E"/>
    <w:rsid w:val="00493C0E"/>
    <w:rsid w:val="00497C24"/>
    <w:rsid w:val="004A7F93"/>
    <w:rsid w:val="004B3216"/>
    <w:rsid w:val="004B4DA7"/>
    <w:rsid w:val="004C7BA5"/>
    <w:rsid w:val="004D2AEC"/>
    <w:rsid w:val="004E5652"/>
    <w:rsid w:val="004E7628"/>
    <w:rsid w:val="004F48F2"/>
    <w:rsid w:val="005065F5"/>
    <w:rsid w:val="0050696F"/>
    <w:rsid w:val="005149B1"/>
    <w:rsid w:val="0052319A"/>
    <w:rsid w:val="00527AED"/>
    <w:rsid w:val="005366CB"/>
    <w:rsid w:val="0054412E"/>
    <w:rsid w:val="005511E0"/>
    <w:rsid w:val="005647F2"/>
    <w:rsid w:val="005662D1"/>
    <w:rsid w:val="005712AE"/>
    <w:rsid w:val="00573A09"/>
    <w:rsid w:val="005751F7"/>
    <w:rsid w:val="00595FCA"/>
    <w:rsid w:val="005A09E2"/>
    <w:rsid w:val="005A4526"/>
    <w:rsid w:val="005A4FD4"/>
    <w:rsid w:val="005B473D"/>
    <w:rsid w:val="005C1B16"/>
    <w:rsid w:val="005C3044"/>
    <w:rsid w:val="005D51BA"/>
    <w:rsid w:val="005E1A9F"/>
    <w:rsid w:val="005E53D0"/>
    <w:rsid w:val="005E759A"/>
    <w:rsid w:val="005F0F78"/>
    <w:rsid w:val="006002EB"/>
    <w:rsid w:val="00602844"/>
    <w:rsid w:val="0060672C"/>
    <w:rsid w:val="006128EF"/>
    <w:rsid w:val="0062593F"/>
    <w:rsid w:val="006264B4"/>
    <w:rsid w:val="00630EA3"/>
    <w:rsid w:val="00635DE5"/>
    <w:rsid w:val="00643033"/>
    <w:rsid w:val="00644CC3"/>
    <w:rsid w:val="00644D80"/>
    <w:rsid w:val="0065245E"/>
    <w:rsid w:val="00652A71"/>
    <w:rsid w:val="00661468"/>
    <w:rsid w:val="006649F0"/>
    <w:rsid w:val="0067245D"/>
    <w:rsid w:val="00676A3D"/>
    <w:rsid w:val="00683CF5"/>
    <w:rsid w:val="0068470E"/>
    <w:rsid w:val="006865BA"/>
    <w:rsid w:val="00691DEA"/>
    <w:rsid w:val="0069352F"/>
    <w:rsid w:val="00695DCD"/>
    <w:rsid w:val="006A05CC"/>
    <w:rsid w:val="006A203E"/>
    <w:rsid w:val="006A35A7"/>
    <w:rsid w:val="006A574C"/>
    <w:rsid w:val="006B1D31"/>
    <w:rsid w:val="006C1785"/>
    <w:rsid w:val="006C5D86"/>
    <w:rsid w:val="006C7C59"/>
    <w:rsid w:val="006D627E"/>
    <w:rsid w:val="00704516"/>
    <w:rsid w:val="00705C8D"/>
    <w:rsid w:val="00714B7D"/>
    <w:rsid w:val="007152D7"/>
    <w:rsid w:val="00716985"/>
    <w:rsid w:val="00723658"/>
    <w:rsid w:val="007272BE"/>
    <w:rsid w:val="0074054D"/>
    <w:rsid w:val="00746C14"/>
    <w:rsid w:val="00751261"/>
    <w:rsid w:val="00757FC8"/>
    <w:rsid w:val="00762F19"/>
    <w:rsid w:val="007A65F9"/>
    <w:rsid w:val="007A71D8"/>
    <w:rsid w:val="007B6B21"/>
    <w:rsid w:val="007C2C59"/>
    <w:rsid w:val="007C3556"/>
    <w:rsid w:val="007C4B82"/>
    <w:rsid w:val="007E0D47"/>
    <w:rsid w:val="007E433B"/>
    <w:rsid w:val="007E4F32"/>
    <w:rsid w:val="007F0EC6"/>
    <w:rsid w:val="007F6994"/>
    <w:rsid w:val="00801F23"/>
    <w:rsid w:val="008048EF"/>
    <w:rsid w:val="0080588F"/>
    <w:rsid w:val="00813B53"/>
    <w:rsid w:val="00830478"/>
    <w:rsid w:val="00831980"/>
    <w:rsid w:val="008332A4"/>
    <w:rsid w:val="00834240"/>
    <w:rsid w:val="00836A1D"/>
    <w:rsid w:val="00837632"/>
    <w:rsid w:val="0085640F"/>
    <w:rsid w:val="008567AA"/>
    <w:rsid w:val="00860AF6"/>
    <w:rsid w:val="008729B0"/>
    <w:rsid w:val="00874FBD"/>
    <w:rsid w:val="00892712"/>
    <w:rsid w:val="008961CA"/>
    <w:rsid w:val="008A680A"/>
    <w:rsid w:val="008B0BB0"/>
    <w:rsid w:val="008B22E1"/>
    <w:rsid w:val="008C0DC9"/>
    <w:rsid w:val="008E6C4B"/>
    <w:rsid w:val="008F18C0"/>
    <w:rsid w:val="00900EE4"/>
    <w:rsid w:val="00907648"/>
    <w:rsid w:val="00922EE9"/>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2685"/>
    <w:rsid w:val="009D3723"/>
    <w:rsid w:val="009D6012"/>
    <w:rsid w:val="009E04F2"/>
    <w:rsid w:val="009F3FF6"/>
    <w:rsid w:val="00A00745"/>
    <w:rsid w:val="00A03B7B"/>
    <w:rsid w:val="00A05BB6"/>
    <w:rsid w:val="00A13D12"/>
    <w:rsid w:val="00A1679C"/>
    <w:rsid w:val="00A200C9"/>
    <w:rsid w:val="00A250D5"/>
    <w:rsid w:val="00A32F56"/>
    <w:rsid w:val="00A35B21"/>
    <w:rsid w:val="00A36028"/>
    <w:rsid w:val="00A432EC"/>
    <w:rsid w:val="00A47EA1"/>
    <w:rsid w:val="00A54D4C"/>
    <w:rsid w:val="00A764AD"/>
    <w:rsid w:val="00A86E40"/>
    <w:rsid w:val="00A91424"/>
    <w:rsid w:val="00A9467C"/>
    <w:rsid w:val="00AA2C77"/>
    <w:rsid w:val="00AB2CF2"/>
    <w:rsid w:val="00AC3FB9"/>
    <w:rsid w:val="00AC702A"/>
    <w:rsid w:val="00AD0FA7"/>
    <w:rsid w:val="00AD226F"/>
    <w:rsid w:val="00AE2E13"/>
    <w:rsid w:val="00AF292B"/>
    <w:rsid w:val="00B00CF9"/>
    <w:rsid w:val="00B028DE"/>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C7358"/>
    <w:rsid w:val="00BD636C"/>
    <w:rsid w:val="00BE41BC"/>
    <w:rsid w:val="00BF0658"/>
    <w:rsid w:val="00BF3E13"/>
    <w:rsid w:val="00C03BFB"/>
    <w:rsid w:val="00C05085"/>
    <w:rsid w:val="00C075FE"/>
    <w:rsid w:val="00C1593D"/>
    <w:rsid w:val="00C17FA6"/>
    <w:rsid w:val="00C40F14"/>
    <w:rsid w:val="00C45227"/>
    <w:rsid w:val="00C51518"/>
    <w:rsid w:val="00C56C7E"/>
    <w:rsid w:val="00C62D4B"/>
    <w:rsid w:val="00C644CF"/>
    <w:rsid w:val="00C66984"/>
    <w:rsid w:val="00C73C0F"/>
    <w:rsid w:val="00C776A4"/>
    <w:rsid w:val="00C905FA"/>
    <w:rsid w:val="00C9369C"/>
    <w:rsid w:val="00CA2C6C"/>
    <w:rsid w:val="00CB030E"/>
    <w:rsid w:val="00CB0652"/>
    <w:rsid w:val="00CC0600"/>
    <w:rsid w:val="00CC586C"/>
    <w:rsid w:val="00CC5AF6"/>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B7CF7"/>
    <w:rsid w:val="00DC76D2"/>
    <w:rsid w:val="00DD30ED"/>
    <w:rsid w:val="00DE34B8"/>
    <w:rsid w:val="00DF03A7"/>
    <w:rsid w:val="00DF2739"/>
    <w:rsid w:val="00DF6C0C"/>
    <w:rsid w:val="00E03670"/>
    <w:rsid w:val="00E059BA"/>
    <w:rsid w:val="00E13C0B"/>
    <w:rsid w:val="00E21086"/>
    <w:rsid w:val="00E2406D"/>
    <w:rsid w:val="00E32EAC"/>
    <w:rsid w:val="00E447C3"/>
    <w:rsid w:val="00E64C21"/>
    <w:rsid w:val="00E66F64"/>
    <w:rsid w:val="00E74E29"/>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B3842"/>
    <w:rsid w:val="00FC5DF3"/>
    <w:rsid w:val="00FD3556"/>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srinagar@jk.gov.in"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363</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13</cp:revision>
  <cp:lastPrinted>2026-02-05T09:33:00Z</cp:lastPrinted>
  <dcterms:created xsi:type="dcterms:W3CDTF">2026-02-04T06:13:00Z</dcterms:created>
  <dcterms:modified xsi:type="dcterms:W3CDTF">2026-02-05T09:33:00Z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