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5142" w14:textId="77777777" w:rsidR="000C3EB9" w:rsidRPr="000C3EB9" w:rsidRDefault="00BE6076" w:rsidP="000C3E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E6076">
        <w:rPr>
          <w:rFonts w:ascii="Tahoma" w:hAnsi="Tahoma" w:cs="Tahoma"/>
          <w:color w:val="1F1F1F"/>
          <w:sz w:val="25"/>
          <w:szCs w:val="25"/>
        </w:rPr>
        <w:br/>
      </w:r>
      <w:r w:rsidR="000C3EB9" w:rsidRPr="000C3EB9">
        <w:rPr>
          <w:rFonts w:ascii="Tahoma" w:hAnsi="Tahoma" w:cs="Tahoma"/>
          <w:color w:val="1F1F1F"/>
          <w:sz w:val="25"/>
          <w:szCs w:val="25"/>
        </w:rPr>
        <w:t>The Sub-Divisional Magistrate (SDM),</w:t>
      </w:r>
    </w:p>
    <w:p w14:paraId="27EE6550" w14:textId="77777777" w:rsidR="0093446E" w:rsidRDefault="000C3EB9" w:rsidP="000C3E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C3EB9">
        <w:rPr>
          <w:rFonts w:ascii="Tahoma" w:hAnsi="Tahoma" w:cs="Tahoma"/>
          <w:color w:val="1F1F1F"/>
          <w:sz w:val="25"/>
          <w:szCs w:val="25"/>
        </w:rPr>
        <w:t>Uri, District Baramulla,</w:t>
      </w:r>
    </w:p>
    <w:p w14:paraId="6F548CB1" w14:textId="7FB17C36" w:rsidR="00BE6076" w:rsidRDefault="000C3EB9" w:rsidP="000C3E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C3EB9">
        <w:rPr>
          <w:rFonts w:ascii="Tahoma" w:hAnsi="Tahoma" w:cs="Tahoma"/>
          <w:color w:val="1F1F1F"/>
          <w:sz w:val="25"/>
          <w:szCs w:val="25"/>
        </w:rPr>
        <w:t>Jammu &amp; Kashmir.</w:t>
      </w:r>
    </w:p>
    <w:p w14:paraId="62A797A1" w14:textId="77777777" w:rsidR="00BE6076" w:rsidRDefault="00BE6076" w:rsidP="00BE607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E97DEF8" w14:textId="00CE377B" w:rsidR="00BE6076" w:rsidRDefault="0093446E" w:rsidP="00BE607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No: KGP</w:t>
      </w:r>
      <w:r w:rsidR="00BE6076">
        <w:rPr>
          <w:rFonts w:ascii="Tahoma" w:hAnsi="Tahoma" w:cs="Tahoma"/>
          <w:color w:val="1F1F1F"/>
          <w:sz w:val="25"/>
          <w:szCs w:val="25"/>
        </w:rPr>
        <w:t>/Estt/2026/                                  Dated:2</w:t>
      </w:r>
      <w:r>
        <w:rPr>
          <w:rFonts w:ascii="Tahoma" w:hAnsi="Tahoma" w:cs="Tahoma"/>
          <w:color w:val="1F1F1F"/>
          <w:sz w:val="25"/>
          <w:szCs w:val="25"/>
        </w:rPr>
        <w:t>7</w:t>
      </w:r>
      <w:r w:rsidR="00BE6076">
        <w:rPr>
          <w:rFonts w:ascii="Tahoma" w:hAnsi="Tahoma" w:cs="Tahoma"/>
          <w:color w:val="1F1F1F"/>
          <w:sz w:val="25"/>
          <w:szCs w:val="25"/>
        </w:rPr>
        <w:t>-08-2026</w:t>
      </w:r>
    </w:p>
    <w:p w14:paraId="146AA180" w14:textId="18128BFD" w:rsidR="000C3EB9" w:rsidRDefault="000C3EB9" w:rsidP="000C3EB9">
      <w:pPr>
        <w:ind w:left="284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C3EB9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0C3EB9">
        <w:rPr>
          <w:rFonts w:ascii="Tahoma" w:hAnsi="Tahoma" w:cs="Tahoma"/>
          <w:b/>
          <w:bCs/>
          <w:color w:val="1F1F1F"/>
          <w:sz w:val="25"/>
          <w:szCs w:val="25"/>
        </w:rPr>
        <w:t>Subject: Request for permission to visit Kaman Post (LOC) on 31st August, 2026 in connection with</w:t>
      </w:r>
      <w:r w:rsidRPr="000C3EB9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0C3EB9">
        <w:rPr>
          <w:rFonts w:ascii="Tahoma" w:hAnsi="Tahoma" w:cs="Tahoma"/>
          <w:b/>
          <w:bCs/>
          <w:color w:val="1F1F1F"/>
          <w:sz w:val="25"/>
          <w:szCs w:val="25"/>
        </w:rPr>
        <w:t>approved Industrial Visit to Uri-II Power Station.</w:t>
      </w:r>
    </w:p>
    <w:p w14:paraId="30F62BC5" w14:textId="77777777" w:rsidR="000C3EB9" w:rsidRPr="000C3EB9" w:rsidRDefault="000C3EB9" w:rsidP="000C3EB9">
      <w:pPr>
        <w:ind w:left="284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9C27095" w14:textId="77777777" w:rsidR="000C3EB9" w:rsidRPr="000C3EB9" w:rsidRDefault="000C3EB9" w:rsidP="000C3EB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C3EB9">
        <w:rPr>
          <w:rFonts w:ascii="Tahoma" w:hAnsi="Tahoma" w:cs="Tahoma"/>
          <w:color w:val="1F1F1F"/>
          <w:sz w:val="25"/>
          <w:szCs w:val="25"/>
        </w:rPr>
        <w:t>Respected Sir/Madam,</w:t>
      </w:r>
    </w:p>
    <w:p w14:paraId="7E202283" w14:textId="67BD2501" w:rsidR="000C3EB9" w:rsidRPr="000C3EB9" w:rsidRDefault="000C3EB9" w:rsidP="000C3EB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C3EB9">
        <w:rPr>
          <w:rFonts w:ascii="Tahoma" w:hAnsi="Tahoma" w:cs="Tahoma"/>
          <w:color w:val="1F1F1F"/>
          <w:sz w:val="25"/>
          <w:szCs w:val="25"/>
        </w:rPr>
        <w:t xml:space="preserve">With due respect, </w:t>
      </w:r>
      <w:r w:rsidR="0093446E">
        <w:rPr>
          <w:rFonts w:ascii="Tahoma" w:hAnsi="Tahoma" w:cs="Tahoma"/>
          <w:color w:val="1F1F1F"/>
          <w:sz w:val="25"/>
          <w:szCs w:val="25"/>
        </w:rPr>
        <w:t>it is</w:t>
      </w:r>
      <w:r w:rsidRPr="000C3EB9">
        <w:rPr>
          <w:rFonts w:ascii="Tahoma" w:hAnsi="Tahoma" w:cs="Tahoma"/>
          <w:color w:val="1F1F1F"/>
          <w:sz w:val="25"/>
          <w:szCs w:val="25"/>
        </w:rPr>
        <w:t xml:space="preserve"> to submit that Kashmir Government Polytechnic College, Go</w:t>
      </w:r>
      <w:r w:rsidR="0093446E">
        <w:rPr>
          <w:rFonts w:ascii="Tahoma" w:hAnsi="Tahoma" w:cs="Tahoma"/>
          <w:color w:val="1F1F1F"/>
          <w:sz w:val="25"/>
          <w:szCs w:val="25"/>
        </w:rPr>
        <w:t>g</w:t>
      </w:r>
      <w:r w:rsidRPr="000C3EB9">
        <w:rPr>
          <w:rFonts w:ascii="Tahoma" w:hAnsi="Tahoma" w:cs="Tahoma"/>
          <w:color w:val="1F1F1F"/>
          <w:sz w:val="25"/>
          <w:szCs w:val="25"/>
        </w:rPr>
        <w:t>ji Bagh, Srinagar, has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C3EB9">
        <w:rPr>
          <w:rFonts w:ascii="Tahoma" w:hAnsi="Tahoma" w:cs="Tahoma"/>
          <w:color w:val="1F1F1F"/>
          <w:sz w:val="25"/>
          <w:szCs w:val="25"/>
        </w:rPr>
        <w:t>organized an Industrial Visit for its students to the Power House and Dam Site of Uri-II Power Station on 31</w:t>
      </w:r>
      <w:r w:rsidRPr="000C3EB9">
        <w:rPr>
          <w:rFonts w:ascii="Tahoma" w:hAnsi="Tahoma" w:cs="Tahoma"/>
          <w:color w:val="1F1F1F"/>
          <w:sz w:val="25"/>
          <w:szCs w:val="25"/>
          <w:vertAlign w:val="superscript"/>
        </w:rPr>
        <w:t>st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C3EB9">
        <w:rPr>
          <w:rFonts w:ascii="Tahoma" w:hAnsi="Tahoma" w:cs="Tahoma"/>
          <w:color w:val="1F1F1F"/>
          <w:sz w:val="25"/>
          <w:szCs w:val="25"/>
        </w:rPr>
        <w:t>August, 2026. The said visit has already been accorded permission by the HOP Secretariat, Uri-II Power Station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C3EB9">
        <w:rPr>
          <w:rFonts w:ascii="Tahoma" w:hAnsi="Tahoma" w:cs="Tahoma"/>
          <w:color w:val="1F1F1F"/>
          <w:sz w:val="25"/>
          <w:szCs w:val="25"/>
        </w:rPr>
        <w:t>(NHPC Limited) vide letter No./Uri-II/HOP/GP/2026/128 dated 27/08/2026.</w:t>
      </w:r>
    </w:p>
    <w:p w14:paraId="2E67C2D0" w14:textId="58034560" w:rsidR="000C3EB9" w:rsidRPr="000C3EB9" w:rsidRDefault="000C3EB9" w:rsidP="000C3EB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C3EB9">
        <w:rPr>
          <w:rFonts w:ascii="Tahoma" w:hAnsi="Tahoma" w:cs="Tahoma"/>
          <w:color w:val="1F1F1F"/>
          <w:sz w:val="25"/>
          <w:szCs w:val="25"/>
        </w:rPr>
        <w:t>It is therefore most earnestly requested that necessary permission may kindly be granted to the above group for visit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C3EB9">
        <w:rPr>
          <w:rFonts w:ascii="Tahoma" w:hAnsi="Tahoma" w:cs="Tahoma"/>
          <w:color w:val="1F1F1F"/>
          <w:sz w:val="25"/>
          <w:szCs w:val="25"/>
        </w:rPr>
        <w:t>to Kaman Post on 31st August, 2026. All the visitors shall abide by the rules, regulations and security instructions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C3EB9">
        <w:rPr>
          <w:rFonts w:ascii="Tahoma" w:hAnsi="Tahoma" w:cs="Tahoma"/>
          <w:color w:val="1F1F1F"/>
          <w:sz w:val="25"/>
          <w:szCs w:val="25"/>
        </w:rPr>
        <w:t>issued by the competent authority. The college shall ensure full cooperation with the security agencies present at the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C3EB9">
        <w:rPr>
          <w:rFonts w:ascii="Tahoma" w:hAnsi="Tahoma" w:cs="Tahoma"/>
          <w:color w:val="1F1F1F"/>
          <w:sz w:val="25"/>
          <w:szCs w:val="25"/>
        </w:rPr>
        <w:t>site.</w:t>
      </w:r>
    </w:p>
    <w:p w14:paraId="45C3BB0E" w14:textId="001244AA" w:rsidR="000C3EB9" w:rsidRPr="000C3EB9" w:rsidRDefault="000C3EB9" w:rsidP="000C3EB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C3EB9">
        <w:rPr>
          <w:rFonts w:ascii="Tahoma" w:hAnsi="Tahoma" w:cs="Tahoma"/>
          <w:color w:val="1F1F1F"/>
          <w:sz w:val="25"/>
          <w:szCs w:val="25"/>
        </w:rPr>
        <w:t>A copy of the permission letter issued by Uri-II Power Station along with the list of students and staff is enclosed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C3EB9">
        <w:rPr>
          <w:rFonts w:ascii="Tahoma" w:hAnsi="Tahoma" w:cs="Tahoma"/>
          <w:color w:val="1F1F1F"/>
          <w:sz w:val="25"/>
          <w:szCs w:val="25"/>
        </w:rPr>
        <w:t>herewith for kind perusal and necessary action.</w:t>
      </w:r>
    </w:p>
    <w:p w14:paraId="00EBD438" w14:textId="77777777" w:rsidR="000C3EB9" w:rsidRPr="000C3EB9" w:rsidRDefault="000C3EB9" w:rsidP="000C3EB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C3EB9">
        <w:rPr>
          <w:rFonts w:ascii="Tahoma" w:hAnsi="Tahoma" w:cs="Tahoma"/>
          <w:color w:val="1F1F1F"/>
          <w:sz w:val="25"/>
          <w:szCs w:val="25"/>
        </w:rPr>
        <w:t>We shall remain highly obliged for your kind consideration and favourable orders.</w:t>
      </w:r>
    </w:p>
    <w:p w14:paraId="56443636" w14:textId="567FC611" w:rsidR="00BE6076" w:rsidRDefault="00BE6076" w:rsidP="000C3EB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F388B03" w14:textId="6F3F41DE" w:rsidR="00BE6076" w:rsidRDefault="00BE6076" w:rsidP="000C3EB9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313CBCBB" w14:textId="79B6704D" w:rsidR="00BE6076" w:rsidRDefault="00BE6076" w:rsidP="000C3E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93446E">
        <w:rPr>
          <w:rFonts w:ascii="Tahoma" w:hAnsi="Tahoma" w:cs="Tahoma"/>
          <w:color w:val="1F1F1F"/>
          <w:sz w:val="25"/>
          <w:szCs w:val="25"/>
        </w:rPr>
        <w:t xml:space="preserve">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446E">
        <w:rPr>
          <w:rFonts w:ascii="Tahoma" w:hAnsi="Tahoma" w:cs="Tahoma"/>
          <w:color w:val="1F1F1F"/>
          <w:sz w:val="25"/>
          <w:szCs w:val="25"/>
        </w:rPr>
        <w:t xml:space="preserve">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446E" w:rsidRPr="003E44A4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74473DE4" w14:textId="77777777" w:rsidR="0093446E" w:rsidRDefault="0093446E" w:rsidP="000C3E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333D058" w14:textId="77777777" w:rsidR="0093446E" w:rsidRDefault="0093446E" w:rsidP="000C3E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D03605C" w14:textId="178F7AC3" w:rsidR="0093446E" w:rsidRDefault="0093446E" w:rsidP="0093446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DF39685" w14:textId="59BA6619" w:rsidR="00BE6076" w:rsidRPr="00BE6076" w:rsidRDefault="00BE6076" w:rsidP="000C3E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93446E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 w:rsidRPr="00BE6076">
        <w:rPr>
          <w:rFonts w:ascii="Tahoma" w:hAnsi="Tahoma" w:cs="Tahoma"/>
          <w:color w:val="1F1F1F"/>
          <w:sz w:val="25"/>
          <w:szCs w:val="25"/>
        </w:rPr>
        <w:t>Principal</w:t>
      </w:r>
      <w:r w:rsidRPr="00BE6076">
        <w:rPr>
          <w:rFonts w:ascii="Tahoma" w:hAnsi="Tahoma" w:cs="Tahoma"/>
          <w:color w:val="1F1F1F"/>
          <w:sz w:val="25"/>
          <w:szCs w:val="25"/>
        </w:rPr>
        <w:br/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</w:t>
      </w:r>
      <w:r w:rsidR="0093446E">
        <w:rPr>
          <w:rFonts w:ascii="Tahoma" w:hAnsi="Tahoma" w:cs="Tahoma"/>
          <w:color w:val="1F1F1F"/>
          <w:sz w:val="25"/>
          <w:szCs w:val="25"/>
        </w:rPr>
        <w:t xml:space="preserve">                </w:t>
      </w:r>
      <w:r w:rsidRPr="00BE6076">
        <w:rPr>
          <w:rFonts w:ascii="Tahoma" w:hAnsi="Tahoma" w:cs="Tahoma"/>
          <w:color w:val="1F1F1F"/>
          <w:sz w:val="25"/>
          <w:szCs w:val="25"/>
        </w:rPr>
        <w:t>Kashmir Govt. Polytechnic College</w:t>
      </w:r>
      <w:r w:rsidRPr="00BE6076">
        <w:rPr>
          <w:rFonts w:ascii="Tahoma" w:hAnsi="Tahoma" w:cs="Tahoma"/>
          <w:color w:val="1F1F1F"/>
          <w:sz w:val="25"/>
          <w:szCs w:val="25"/>
        </w:rPr>
        <w:br/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</w:t>
      </w:r>
      <w:r w:rsidR="0093446E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BE6076">
        <w:rPr>
          <w:rFonts w:ascii="Tahoma" w:hAnsi="Tahoma" w:cs="Tahoma"/>
          <w:color w:val="1F1F1F"/>
          <w:sz w:val="25"/>
          <w:szCs w:val="25"/>
        </w:rPr>
        <w:t>Srinagar</w:t>
      </w:r>
    </w:p>
    <w:p w14:paraId="5266BAD3" w14:textId="77777777" w:rsidR="00EC0160" w:rsidRDefault="00EC0160" w:rsidP="000C3EB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C6B2223" w14:textId="496CA73A" w:rsidR="0093446E" w:rsidRPr="0093446E" w:rsidRDefault="0093446E" w:rsidP="0093446E">
      <w:pPr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93446E">
        <w:rPr>
          <w:rFonts w:ascii="Tahoma" w:hAnsi="Tahoma" w:cs="Tahoma"/>
          <w:b/>
          <w:bCs/>
          <w:color w:val="1F1F1F"/>
          <w:sz w:val="20"/>
          <w:szCs w:val="20"/>
        </w:rPr>
        <w:t xml:space="preserve"> Enclosures:</w:t>
      </w:r>
    </w:p>
    <w:p w14:paraId="05094F44" w14:textId="77777777" w:rsidR="0093446E" w:rsidRPr="0093446E" w:rsidRDefault="0093446E" w:rsidP="0093446E">
      <w:pPr>
        <w:ind w:left="284"/>
        <w:jc w:val="both"/>
        <w:rPr>
          <w:rFonts w:ascii="Tahoma" w:hAnsi="Tahoma" w:cs="Tahoma"/>
          <w:color w:val="1F1F1F"/>
          <w:sz w:val="20"/>
          <w:szCs w:val="20"/>
        </w:rPr>
      </w:pPr>
      <w:r w:rsidRPr="0093446E">
        <w:rPr>
          <w:rFonts w:ascii="Tahoma" w:hAnsi="Tahoma" w:cs="Tahoma"/>
          <w:color w:val="1F1F1F"/>
          <w:sz w:val="20"/>
          <w:szCs w:val="20"/>
        </w:rPr>
        <w:t>1. Copy of Permission letter from HOP Secretariat, Uri-II Power Station.</w:t>
      </w:r>
    </w:p>
    <w:p w14:paraId="5132A02B" w14:textId="77777777" w:rsidR="0093446E" w:rsidRPr="0093446E" w:rsidRDefault="0093446E" w:rsidP="0093446E">
      <w:pPr>
        <w:ind w:left="284"/>
        <w:jc w:val="both"/>
        <w:rPr>
          <w:rFonts w:ascii="Tahoma" w:hAnsi="Tahoma" w:cs="Tahoma"/>
          <w:color w:val="1F1F1F"/>
          <w:sz w:val="20"/>
          <w:szCs w:val="20"/>
        </w:rPr>
      </w:pPr>
      <w:r w:rsidRPr="0093446E">
        <w:rPr>
          <w:rFonts w:ascii="Tahoma" w:hAnsi="Tahoma" w:cs="Tahoma"/>
          <w:color w:val="1F1F1F"/>
          <w:sz w:val="20"/>
          <w:szCs w:val="20"/>
        </w:rPr>
        <w:t>2. List of Students (Annexure-I).</w:t>
      </w:r>
    </w:p>
    <w:p w14:paraId="7A585791" w14:textId="77777777" w:rsidR="0093446E" w:rsidRPr="0093446E" w:rsidRDefault="0093446E" w:rsidP="0093446E">
      <w:pPr>
        <w:ind w:left="284"/>
        <w:jc w:val="both"/>
        <w:rPr>
          <w:rFonts w:ascii="Tahoma" w:hAnsi="Tahoma" w:cs="Tahoma"/>
          <w:color w:val="1F1F1F"/>
          <w:sz w:val="20"/>
          <w:szCs w:val="20"/>
        </w:rPr>
      </w:pPr>
      <w:r w:rsidRPr="0093446E">
        <w:rPr>
          <w:rFonts w:ascii="Tahoma" w:hAnsi="Tahoma" w:cs="Tahoma"/>
          <w:color w:val="1F1F1F"/>
          <w:sz w:val="20"/>
          <w:szCs w:val="20"/>
        </w:rPr>
        <w:t>3. List of Faculty/Staff (Annexure-II).</w:t>
      </w:r>
    </w:p>
    <w:p w14:paraId="7ABAC907" w14:textId="1C15C2C4" w:rsidR="0093446E" w:rsidRDefault="0093446E" w:rsidP="0093446E">
      <w:pPr>
        <w:ind w:left="284"/>
        <w:jc w:val="both"/>
        <w:rPr>
          <w:rFonts w:ascii="Tahoma" w:hAnsi="Tahoma" w:cs="Tahoma"/>
          <w:color w:val="1F1F1F"/>
          <w:sz w:val="20"/>
          <w:szCs w:val="20"/>
        </w:rPr>
      </w:pPr>
      <w:r w:rsidRPr="0093446E">
        <w:rPr>
          <w:rFonts w:ascii="Tahoma" w:hAnsi="Tahoma" w:cs="Tahoma"/>
          <w:color w:val="1F1F1F"/>
          <w:sz w:val="20"/>
          <w:szCs w:val="20"/>
        </w:rPr>
        <w:t>4. Copy of Identity Card of Head of Visiting Party.</w:t>
      </w:r>
    </w:p>
    <w:p w14:paraId="18054BDD" w14:textId="77777777" w:rsidR="0093446E" w:rsidRPr="0093446E" w:rsidRDefault="0093446E" w:rsidP="0093446E">
      <w:pPr>
        <w:ind w:left="284"/>
        <w:jc w:val="both"/>
        <w:rPr>
          <w:rFonts w:ascii="Tahoma" w:hAnsi="Tahoma" w:cs="Tahoma"/>
          <w:color w:val="1F1F1F"/>
          <w:sz w:val="20"/>
          <w:szCs w:val="20"/>
        </w:rPr>
      </w:pPr>
    </w:p>
    <w:p w14:paraId="3C443EB9" w14:textId="1039681D" w:rsidR="0093446E" w:rsidRPr="0093446E" w:rsidRDefault="0093446E" w:rsidP="0093446E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93446E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2E6B6E11" w14:textId="38E233DD" w:rsidR="0093446E" w:rsidRDefault="0093446E" w:rsidP="0093446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1.HOD,</w:t>
      </w:r>
      <w:r w:rsidR="00D225BD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Electrical Engineering Department for information.</w:t>
      </w:r>
    </w:p>
    <w:p w14:paraId="44DB683F" w14:textId="77777777" w:rsidR="00EC0160" w:rsidRDefault="00EC0160" w:rsidP="000C3EB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C97370E" w14:textId="1BBD3630" w:rsidR="0036182F" w:rsidRDefault="0036182F" w:rsidP="000C3EB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lastRenderedPageBreak/>
        <w:t xml:space="preserve"> </w:t>
      </w:r>
    </w:p>
    <w:p w14:paraId="094B7203" w14:textId="116FF720" w:rsidR="0036182F" w:rsidRPr="003E44A4" w:rsidRDefault="0036182F" w:rsidP="000C3EB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</w:p>
    <w:p w14:paraId="3C7D78E8" w14:textId="0C876E87" w:rsid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</w:t>
      </w:r>
    </w:p>
    <w:p w14:paraId="2E6198A9" w14:textId="752C5815" w:rsidR="0036182F" w:rsidRPr="003E44A4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    </w:t>
      </w:r>
    </w:p>
    <w:p w14:paraId="6F622F1B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3DEAD69" w14:textId="79EF8A74" w:rsidR="00076EA7" w:rsidRPr="003E44A4" w:rsidRDefault="00076EA7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46DFC0" w14:textId="167A5978" w:rsidR="00076EA7" w:rsidRPr="003E44A4" w:rsidRDefault="00076EA7" w:rsidP="00076EA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93446E">
      <w:headerReference w:type="default" r:id="rId7"/>
      <w:pgSz w:w="11906" w:h="16838"/>
      <w:pgMar w:top="567" w:right="707" w:bottom="8" w:left="709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012A3" w14:textId="77777777" w:rsidR="006A2AAA" w:rsidRDefault="006A2AAA">
      <w:r>
        <w:separator/>
      </w:r>
    </w:p>
  </w:endnote>
  <w:endnote w:type="continuationSeparator" w:id="0">
    <w:p w14:paraId="1BF82EF8" w14:textId="77777777" w:rsidR="006A2AAA" w:rsidRDefault="006A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9A26D" w14:textId="77777777" w:rsidR="006A2AAA" w:rsidRDefault="006A2AAA">
      <w:r>
        <w:separator/>
      </w:r>
    </w:p>
  </w:footnote>
  <w:footnote w:type="continuationSeparator" w:id="0">
    <w:p w14:paraId="11C941B5" w14:textId="77777777" w:rsidR="006A2AAA" w:rsidRDefault="006A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0D24980D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4FE9F5A7" w:rsidR="00B14580" w:rsidRDefault="001D0543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3CE05B5">
          <wp:simplePos x="0" y="0"/>
          <wp:positionH relativeFrom="margin">
            <wp:posOffset>82550</wp:posOffset>
          </wp:positionH>
          <wp:positionV relativeFrom="page">
            <wp:posOffset>309880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010921907" name="Picture 20109219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Fax:  </w:t>
    </w:r>
    <w:proofErr w:type="gramStart"/>
    <w:r w:rsidR="0069352F">
      <w:rPr>
        <w:rFonts w:ascii="Century Gothic" w:eastAsia="Calibri" w:hAnsi="Century Gothic"/>
        <w:sz w:val="16"/>
        <w:szCs w:val="16"/>
      </w:rPr>
      <w:t xml:space="preserve">  :</w:t>
    </w:r>
    <w:proofErr w:type="gramEnd"/>
    <w:r w:rsidR="0069352F"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4743543D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49E93F22"/>
    <w:multiLevelType w:val="multilevel"/>
    <w:tmpl w:val="894A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812F4D"/>
    <w:multiLevelType w:val="multilevel"/>
    <w:tmpl w:val="99F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A6343"/>
    <w:multiLevelType w:val="multilevel"/>
    <w:tmpl w:val="BFA8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5AA4022"/>
    <w:multiLevelType w:val="multilevel"/>
    <w:tmpl w:val="459C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4929DA"/>
    <w:multiLevelType w:val="hybridMultilevel"/>
    <w:tmpl w:val="85A478C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44247060">
    <w:abstractNumId w:val="9"/>
  </w:num>
  <w:num w:numId="2" w16cid:durableId="363601855">
    <w:abstractNumId w:val="7"/>
  </w:num>
  <w:num w:numId="3" w16cid:durableId="644091234">
    <w:abstractNumId w:val="6"/>
  </w:num>
  <w:num w:numId="4" w16cid:durableId="396437774">
    <w:abstractNumId w:val="5"/>
  </w:num>
  <w:num w:numId="5" w16cid:durableId="1809740040">
    <w:abstractNumId w:val="4"/>
  </w:num>
  <w:num w:numId="6" w16cid:durableId="1741899176">
    <w:abstractNumId w:val="8"/>
  </w:num>
  <w:num w:numId="7" w16cid:durableId="608659695">
    <w:abstractNumId w:val="3"/>
  </w:num>
  <w:num w:numId="8" w16cid:durableId="970476816">
    <w:abstractNumId w:val="2"/>
  </w:num>
  <w:num w:numId="9" w16cid:durableId="270482222">
    <w:abstractNumId w:val="1"/>
  </w:num>
  <w:num w:numId="10" w16cid:durableId="1943996130">
    <w:abstractNumId w:val="0"/>
  </w:num>
  <w:num w:numId="11" w16cid:durableId="1558005961">
    <w:abstractNumId w:val="11"/>
  </w:num>
  <w:num w:numId="12" w16cid:durableId="693313623">
    <w:abstractNumId w:val="12"/>
  </w:num>
  <w:num w:numId="13" w16cid:durableId="1591616878">
    <w:abstractNumId w:val="10"/>
  </w:num>
  <w:num w:numId="14" w16cid:durableId="1396783283">
    <w:abstractNumId w:val="17"/>
  </w:num>
  <w:num w:numId="15" w16cid:durableId="1465275031">
    <w:abstractNumId w:val="13"/>
  </w:num>
  <w:num w:numId="16" w16cid:durableId="1654408601">
    <w:abstractNumId w:val="18"/>
  </w:num>
  <w:num w:numId="17" w16cid:durableId="1427459489">
    <w:abstractNumId w:val="15"/>
  </w:num>
  <w:num w:numId="18" w16cid:durableId="1651012045">
    <w:abstractNumId w:val="16"/>
  </w:num>
  <w:num w:numId="19" w16cid:durableId="1095789198">
    <w:abstractNumId w:val="19"/>
  </w:num>
  <w:num w:numId="20" w16cid:durableId="1978560019">
    <w:abstractNumId w:val="14"/>
  </w:num>
  <w:num w:numId="21" w16cid:durableId="5103393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3EB9"/>
    <w:rsid w:val="000C5610"/>
    <w:rsid w:val="000E6552"/>
    <w:rsid w:val="000F334E"/>
    <w:rsid w:val="000F3A4F"/>
    <w:rsid w:val="000F59AC"/>
    <w:rsid w:val="001216B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285F"/>
    <w:rsid w:val="001936B7"/>
    <w:rsid w:val="00196AB1"/>
    <w:rsid w:val="001A21FE"/>
    <w:rsid w:val="001D02DE"/>
    <w:rsid w:val="001D0543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4B14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0D77"/>
    <w:rsid w:val="00322356"/>
    <w:rsid w:val="0033518C"/>
    <w:rsid w:val="00342855"/>
    <w:rsid w:val="003437C2"/>
    <w:rsid w:val="0036038D"/>
    <w:rsid w:val="00360589"/>
    <w:rsid w:val="0036182F"/>
    <w:rsid w:val="0037337A"/>
    <w:rsid w:val="003735B5"/>
    <w:rsid w:val="00377186"/>
    <w:rsid w:val="0037797E"/>
    <w:rsid w:val="003A1C03"/>
    <w:rsid w:val="003C3196"/>
    <w:rsid w:val="003D1396"/>
    <w:rsid w:val="003E44A4"/>
    <w:rsid w:val="003E587C"/>
    <w:rsid w:val="00410AFD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0872"/>
    <w:rsid w:val="004D2AEC"/>
    <w:rsid w:val="004E5652"/>
    <w:rsid w:val="004E7628"/>
    <w:rsid w:val="004F48F2"/>
    <w:rsid w:val="005065F5"/>
    <w:rsid w:val="0050696F"/>
    <w:rsid w:val="005149B1"/>
    <w:rsid w:val="00516263"/>
    <w:rsid w:val="00527AED"/>
    <w:rsid w:val="005366CB"/>
    <w:rsid w:val="005511E0"/>
    <w:rsid w:val="00554BB2"/>
    <w:rsid w:val="00557CC3"/>
    <w:rsid w:val="005647F2"/>
    <w:rsid w:val="005662D1"/>
    <w:rsid w:val="00573A09"/>
    <w:rsid w:val="005A4526"/>
    <w:rsid w:val="005B473D"/>
    <w:rsid w:val="005C1B16"/>
    <w:rsid w:val="005E53D0"/>
    <w:rsid w:val="005E62A2"/>
    <w:rsid w:val="005E759A"/>
    <w:rsid w:val="005F0F78"/>
    <w:rsid w:val="006002EB"/>
    <w:rsid w:val="006128EF"/>
    <w:rsid w:val="006264B4"/>
    <w:rsid w:val="00635DE5"/>
    <w:rsid w:val="00643033"/>
    <w:rsid w:val="00644CC3"/>
    <w:rsid w:val="0065069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2AAA"/>
    <w:rsid w:val="006A35A7"/>
    <w:rsid w:val="006C1785"/>
    <w:rsid w:val="006C2CE9"/>
    <w:rsid w:val="006C5D86"/>
    <w:rsid w:val="006C7C59"/>
    <w:rsid w:val="006D7F6F"/>
    <w:rsid w:val="00705C8D"/>
    <w:rsid w:val="007152D7"/>
    <w:rsid w:val="0074054D"/>
    <w:rsid w:val="0074141B"/>
    <w:rsid w:val="00746C14"/>
    <w:rsid w:val="00757FC8"/>
    <w:rsid w:val="00757FD6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29B0"/>
    <w:rsid w:val="00875361"/>
    <w:rsid w:val="00892712"/>
    <w:rsid w:val="008961CA"/>
    <w:rsid w:val="008A680A"/>
    <w:rsid w:val="008B0651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46E"/>
    <w:rsid w:val="00934C7C"/>
    <w:rsid w:val="00937AD8"/>
    <w:rsid w:val="0094030F"/>
    <w:rsid w:val="009433BC"/>
    <w:rsid w:val="0095256F"/>
    <w:rsid w:val="00965277"/>
    <w:rsid w:val="00984C93"/>
    <w:rsid w:val="00987CE1"/>
    <w:rsid w:val="0099405C"/>
    <w:rsid w:val="009A1100"/>
    <w:rsid w:val="009B27AA"/>
    <w:rsid w:val="009B6479"/>
    <w:rsid w:val="009C5C98"/>
    <w:rsid w:val="009C600F"/>
    <w:rsid w:val="009D3723"/>
    <w:rsid w:val="009E04F2"/>
    <w:rsid w:val="009F69DF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547F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1AF4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C3ABF"/>
    <w:rsid w:val="00BD636C"/>
    <w:rsid w:val="00BE41BC"/>
    <w:rsid w:val="00BE6076"/>
    <w:rsid w:val="00BF3E13"/>
    <w:rsid w:val="00C05085"/>
    <w:rsid w:val="00C1593D"/>
    <w:rsid w:val="00C17FA6"/>
    <w:rsid w:val="00C45227"/>
    <w:rsid w:val="00C56C7E"/>
    <w:rsid w:val="00C644CF"/>
    <w:rsid w:val="00C66C84"/>
    <w:rsid w:val="00C73C0F"/>
    <w:rsid w:val="00C776A4"/>
    <w:rsid w:val="00C90795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225BD"/>
    <w:rsid w:val="00D34210"/>
    <w:rsid w:val="00D43CB9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61287"/>
    <w:rsid w:val="00E64C21"/>
    <w:rsid w:val="00E66F64"/>
    <w:rsid w:val="00E67631"/>
    <w:rsid w:val="00E727A7"/>
    <w:rsid w:val="00E7798A"/>
    <w:rsid w:val="00EC0160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96924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2026-08-27T08:40:00Z</cp:lastPrinted>
  <dcterms:created xsi:type="dcterms:W3CDTF">2026-08-27T08:33:00Z</dcterms:created>
  <dcterms:modified xsi:type="dcterms:W3CDTF">2026-08-27T08:47:00Z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