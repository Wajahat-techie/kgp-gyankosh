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095C4766" w:rsidR="00A03137" w:rsidRPr="00A03137" w:rsidRDefault="00A03137" w:rsidP="00833675">
      <w:pPr>
        <w:ind w:left="142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833675">
      <w:pPr>
        <w:ind w:left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40D62086" w14:textId="0318D93E" w:rsidR="00A03137" w:rsidRDefault="00173553" w:rsidP="00833675">
      <w:pPr>
        <w:ind w:left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A70C9" w14:textId="55AEFA2D" w:rsidR="00D77AFA" w:rsidRDefault="00173553" w:rsidP="00833675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</w:t>
      </w:r>
      <w:r>
        <w:rPr>
          <w:rFonts w:ascii="Tahoma" w:hAnsi="Tahoma" w:cs="Tahoma"/>
          <w:color w:val="1F1F1F"/>
          <w:sz w:val="25"/>
          <w:szCs w:val="25"/>
        </w:rPr>
        <w:t>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03631C">
        <w:rPr>
          <w:rFonts w:ascii="Tahoma" w:hAnsi="Tahoma" w:cs="Tahoma"/>
          <w:color w:val="1F1F1F"/>
          <w:sz w:val="25"/>
          <w:szCs w:val="25"/>
        </w:rPr>
        <w:t>691</w:t>
      </w:r>
      <w:r w:rsidR="00CA3F45">
        <w:rPr>
          <w:rFonts w:ascii="Tahoma" w:hAnsi="Tahoma" w:cs="Tahoma"/>
          <w:color w:val="1F1F1F"/>
          <w:sz w:val="25"/>
          <w:szCs w:val="25"/>
        </w:rPr>
        <w:t xml:space="preserve">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Dated:</w:t>
      </w:r>
      <w:r w:rsidR="0003631C">
        <w:rPr>
          <w:rFonts w:ascii="Tahoma" w:hAnsi="Tahoma" w:cs="Tahoma"/>
          <w:color w:val="1F1F1F"/>
          <w:sz w:val="25"/>
          <w:szCs w:val="25"/>
        </w:rPr>
        <w:t>11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201601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201601">
        <w:rPr>
          <w:rFonts w:ascii="Tahoma" w:hAnsi="Tahoma" w:cs="Tahoma"/>
          <w:color w:val="1F1F1F"/>
          <w:sz w:val="25"/>
          <w:szCs w:val="25"/>
        </w:rPr>
        <w:t>6</w:t>
      </w:r>
    </w:p>
    <w:p w14:paraId="290D648B" w14:textId="77777777" w:rsidR="0003631C" w:rsidRPr="0003631C" w:rsidRDefault="0003631C" w:rsidP="0003631C">
      <w:pPr>
        <w:tabs>
          <w:tab w:val="left" w:pos="7371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3631C">
        <w:rPr>
          <w:rFonts w:ascii="Tahoma" w:hAnsi="Tahoma" w:cs="Tahoma"/>
          <w:b/>
          <w:bCs/>
          <w:color w:val="1F1F1F"/>
          <w:sz w:val="25"/>
          <w:szCs w:val="25"/>
        </w:rPr>
        <w:t>Subject: Request for issuance of Retention Orders in favour of officers/officials during Summer Vacations 2026.</w:t>
      </w:r>
    </w:p>
    <w:p w14:paraId="01D6F527" w14:textId="77777777" w:rsidR="0003631C" w:rsidRPr="0003631C" w:rsidRDefault="0003631C" w:rsidP="0003631C">
      <w:pPr>
        <w:tabs>
          <w:tab w:val="left" w:pos="7371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03631C">
        <w:rPr>
          <w:rFonts w:ascii="Tahoma" w:hAnsi="Tahoma" w:cs="Tahoma"/>
          <w:color w:val="1F1F1F"/>
          <w:sz w:val="25"/>
          <w:szCs w:val="25"/>
        </w:rPr>
        <w:t>Sir,</w:t>
      </w:r>
    </w:p>
    <w:p w14:paraId="2E8785AD" w14:textId="77777777" w:rsidR="0003631C" w:rsidRPr="0003631C" w:rsidRDefault="0003631C" w:rsidP="0003631C">
      <w:pPr>
        <w:tabs>
          <w:tab w:val="left" w:pos="7371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03631C">
        <w:rPr>
          <w:rFonts w:ascii="Tahoma" w:hAnsi="Tahoma" w:cs="Tahoma"/>
          <w:color w:val="1F1F1F"/>
          <w:sz w:val="25"/>
          <w:szCs w:val="25"/>
        </w:rPr>
        <w:t>As the Summer Vacations have been announced from 11.07.2026 to 09.08.2026 (both days inclusive) vide Directorate Order No. 231 of 2026 dated 10.07.2026, the following officers/officials are required to be retained in this Institution for the works mentioned against each for smooth functioning of essential sections/offices during the vacation period:</w:t>
      </w:r>
    </w:p>
    <w:p w14:paraId="5C6D7A39" w14:textId="77777777" w:rsidR="00201601" w:rsidRDefault="00201601" w:rsidP="00201601">
      <w:pPr>
        <w:tabs>
          <w:tab w:val="left" w:pos="7371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10627" w:type="dxa"/>
        <w:tblLook w:val="04A0" w:firstRow="1" w:lastRow="0" w:firstColumn="1" w:lastColumn="0" w:noHBand="0" w:noVBand="1"/>
      </w:tblPr>
      <w:tblGrid>
        <w:gridCol w:w="846"/>
        <w:gridCol w:w="3111"/>
        <w:gridCol w:w="3355"/>
        <w:gridCol w:w="3315"/>
      </w:tblGrid>
      <w:tr w:rsidR="0003631C" w:rsidRPr="0003631C" w14:paraId="45D1A2B1" w14:textId="77777777" w:rsidTr="006132A8">
        <w:trPr>
          <w:trHeight w:val="2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E7108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S.No.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324E9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Name of the officer/official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BD2C9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Designation</w:t>
            </w:r>
          </w:p>
        </w:tc>
        <w:tc>
          <w:tcPr>
            <w:tcW w:w="3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2688C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Retained/Required for</w:t>
            </w:r>
          </w:p>
        </w:tc>
      </w:tr>
      <w:tr w:rsidR="0003631C" w:rsidRPr="0003631C" w14:paraId="041C633D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B465B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6D3AB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Bilal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33352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HOD, Leather Technology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48F5B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Admissions, Hostels and GeM Portal</w:t>
            </w:r>
          </w:p>
        </w:tc>
      </w:tr>
      <w:tr w:rsidR="0003631C" w:rsidRPr="0003631C" w14:paraId="36AE49E6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7D215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34EF0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Tahir Amin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828D2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HOD, Architecture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3061D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Admissions and Estates</w:t>
            </w:r>
          </w:p>
        </w:tc>
      </w:tr>
      <w:tr w:rsidR="0003631C" w:rsidRPr="0003631C" w14:paraId="14FB45F3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5BB58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1010E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Javaid Ahmad Najar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220A5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Lecturer-I, Leather Technology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B3A5F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Admission and Scholarships</w:t>
            </w:r>
          </w:p>
        </w:tc>
      </w:tr>
      <w:tr w:rsidR="0003631C" w:rsidRPr="0003631C" w14:paraId="3877A45F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7434A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D105A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Mudasir Rashid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91574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Lecturer-I, Automobile Engg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8C4EE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Training and Placement</w:t>
            </w:r>
          </w:p>
        </w:tc>
      </w:tr>
      <w:tr w:rsidR="0003631C" w:rsidRPr="0003631C" w14:paraId="26A45AEB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9960B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E1369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Umar Mushtaq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BA72C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Foreman Engg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8F88E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PMKVY 4.0</w:t>
            </w:r>
          </w:p>
        </w:tc>
      </w:tr>
      <w:tr w:rsidR="0003631C" w:rsidRPr="0003631C" w14:paraId="5D38DDF7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0C277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10194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Shabir Ahmad Ahanger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68D5E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Lecturer-I, Computer Engg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A19B3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Mission YUVA</w:t>
            </w:r>
          </w:p>
        </w:tc>
      </w:tr>
      <w:tr w:rsidR="0003631C" w:rsidRPr="0003631C" w14:paraId="173B080E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822F9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286EA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Mohd Amin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EC4C1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Lecturer-I Electrical Engg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F02CB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Admissions and Hostels</w:t>
            </w:r>
          </w:p>
        </w:tc>
      </w:tr>
      <w:tr w:rsidR="0003631C" w:rsidRPr="0003631C" w14:paraId="75C7232B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0C08D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7B54A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Raies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2D072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Demonstrator Mech.Engg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362EF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Stores</w:t>
            </w:r>
          </w:p>
        </w:tc>
      </w:tr>
      <w:tr w:rsidR="0003631C" w:rsidRPr="0003631C" w14:paraId="19D6252D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D193C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E134C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Bilal Shamas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7383B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Physical Education Master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4FF62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SCA/Gardens/Parks</w:t>
            </w:r>
          </w:p>
        </w:tc>
      </w:tr>
      <w:tr w:rsidR="0003631C" w:rsidRPr="0003631C" w14:paraId="0854BBB2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CE944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DBF34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Wajahat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CFE23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Demonstrator, ECE Engg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E7329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I.T. related tasks</w:t>
            </w:r>
          </w:p>
        </w:tc>
      </w:tr>
      <w:tr w:rsidR="0003631C" w:rsidRPr="0003631C" w14:paraId="1153CE55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1604D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82C22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Arif Ali Zargar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1FD1A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W/S Assistant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7A5E3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Accounts section</w:t>
            </w:r>
          </w:p>
        </w:tc>
      </w:tr>
      <w:tr w:rsidR="0003631C" w:rsidRPr="0003631C" w14:paraId="7C02C26E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F56B0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D8689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Rouf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F257E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W/S Bearer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DFF96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Adm/Exam.Section</w:t>
            </w:r>
          </w:p>
        </w:tc>
      </w:tr>
      <w:tr w:rsidR="0003631C" w:rsidRPr="0003631C" w14:paraId="1B9BE1CF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9F05C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6B4FD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Javaid Ahmad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A3742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W/S Bearer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6C7CD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Stores</w:t>
            </w:r>
          </w:p>
        </w:tc>
      </w:tr>
      <w:tr w:rsidR="0003631C" w:rsidRPr="0003631C" w14:paraId="17864675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28FFA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A3221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Aaqif Ahmad Lone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1DA55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Orderly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1A726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Establishment</w:t>
            </w:r>
          </w:p>
        </w:tc>
      </w:tr>
      <w:tr w:rsidR="0003631C" w:rsidRPr="0003631C" w14:paraId="6A2CDD04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9AE54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18C5B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Anjit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24F9C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Lab Bearer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4D143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Office-related works</w:t>
            </w:r>
          </w:p>
        </w:tc>
      </w:tr>
      <w:tr w:rsidR="0003631C" w:rsidRPr="0003631C" w14:paraId="1CD8AFD0" w14:textId="77777777" w:rsidTr="006132A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7CEF3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B1AB7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Manish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CC18A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Laboratory Bearer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9838D" w14:textId="77777777" w:rsidR="0003631C" w:rsidRPr="0003631C" w:rsidRDefault="0003631C" w:rsidP="0003631C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03631C">
              <w:rPr>
                <w:rFonts w:ascii="Aptos Narrow" w:hAnsi="Aptos Narrow"/>
                <w:color w:val="000000"/>
                <w:sz w:val="26"/>
                <w:szCs w:val="26"/>
              </w:rPr>
              <w:t>Stores</w:t>
            </w:r>
          </w:p>
        </w:tc>
      </w:tr>
    </w:tbl>
    <w:p w14:paraId="058BFBA7" w14:textId="77777777" w:rsidR="0003631C" w:rsidRDefault="0003631C" w:rsidP="0003631C">
      <w:pPr>
        <w:tabs>
          <w:tab w:val="left" w:pos="7371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35EA927" w14:textId="09DC1F24" w:rsidR="0003631C" w:rsidRPr="0003631C" w:rsidRDefault="0003631C" w:rsidP="0003631C">
      <w:pPr>
        <w:tabs>
          <w:tab w:val="left" w:pos="7371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03631C">
        <w:rPr>
          <w:rFonts w:ascii="Tahoma" w:hAnsi="Tahoma" w:cs="Tahoma"/>
          <w:color w:val="1F1F1F"/>
          <w:sz w:val="25"/>
          <w:szCs w:val="25"/>
        </w:rPr>
        <w:t>It is therefore requested to kindly issue the necessary retention orders in their favour at the earliest.</w:t>
      </w:r>
    </w:p>
    <w:p w14:paraId="2BC9FFBB" w14:textId="77777777" w:rsidR="0003631C" w:rsidRDefault="0003631C" w:rsidP="00201601">
      <w:pPr>
        <w:tabs>
          <w:tab w:val="left" w:pos="7371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62E52266" w:rsidR="00CD7194" w:rsidRDefault="00D77AFA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833675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842D3FF" w14:textId="77777777" w:rsidR="00201601" w:rsidRDefault="00201601" w:rsidP="0020160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65FE15CF" w14:textId="3D28FB70" w:rsidR="00BC2334" w:rsidRDefault="00247F81" w:rsidP="0020160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66CBD572" w:rsidR="00247F81" w:rsidRPr="003D1396" w:rsidRDefault="00201601" w:rsidP="00201601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A6C0B22" w14:textId="57E6C9E4" w:rsidR="008F0D79" w:rsidRDefault="00247F81" w:rsidP="00D77AF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201601">
      <w:headerReference w:type="default" r:id="rId7"/>
      <w:pgSz w:w="11906" w:h="16838"/>
      <w:pgMar w:top="1170" w:right="56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AFBB" w14:textId="77777777" w:rsidR="0099648B" w:rsidRDefault="0099648B">
      <w:r>
        <w:separator/>
      </w:r>
    </w:p>
  </w:endnote>
  <w:endnote w:type="continuationSeparator" w:id="0">
    <w:p w14:paraId="2A591935" w14:textId="77777777" w:rsidR="0099648B" w:rsidRDefault="00996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154EF" w14:textId="77777777" w:rsidR="0099648B" w:rsidRDefault="0099648B">
      <w:r>
        <w:separator/>
      </w:r>
    </w:p>
  </w:footnote>
  <w:footnote w:type="continuationSeparator" w:id="0">
    <w:p w14:paraId="22A655AB" w14:textId="77777777" w:rsidR="0099648B" w:rsidRDefault="009964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11879989" name="Picture 19118799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8B5395A"/>
    <w:multiLevelType w:val="multilevel"/>
    <w:tmpl w:val="F094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30091150">
    <w:abstractNumId w:val="9"/>
  </w:num>
  <w:num w:numId="2" w16cid:durableId="1463033511">
    <w:abstractNumId w:val="7"/>
  </w:num>
  <w:num w:numId="3" w16cid:durableId="1620994505">
    <w:abstractNumId w:val="6"/>
  </w:num>
  <w:num w:numId="4" w16cid:durableId="2060546944">
    <w:abstractNumId w:val="5"/>
  </w:num>
  <w:num w:numId="5" w16cid:durableId="787394">
    <w:abstractNumId w:val="4"/>
  </w:num>
  <w:num w:numId="6" w16cid:durableId="2141996345">
    <w:abstractNumId w:val="8"/>
  </w:num>
  <w:num w:numId="7" w16cid:durableId="1593468049">
    <w:abstractNumId w:val="3"/>
  </w:num>
  <w:num w:numId="8" w16cid:durableId="1248466332">
    <w:abstractNumId w:val="2"/>
  </w:num>
  <w:num w:numId="9" w16cid:durableId="221478026">
    <w:abstractNumId w:val="1"/>
  </w:num>
  <w:num w:numId="10" w16cid:durableId="1184712979">
    <w:abstractNumId w:val="0"/>
  </w:num>
  <w:num w:numId="11" w16cid:durableId="1294140927">
    <w:abstractNumId w:val="12"/>
  </w:num>
  <w:num w:numId="12" w16cid:durableId="789593564">
    <w:abstractNumId w:val="13"/>
  </w:num>
  <w:num w:numId="13" w16cid:durableId="875775439">
    <w:abstractNumId w:val="11"/>
  </w:num>
  <w:num w:numId="14" w16cid:durableId="438766406">
    <w:abstractNumId w:val="18"/>
  </w:num>
  <w:num w:numId="15" w16cid:durableId="270474203">
    <w:abstractNumId w:val="15"/>
  </w:num>
  <w:num w:numId="16" w16cid:durableId="25449281">
    <w:abstractNumId w:val="19"/>
  </w:num>
  <w:num w:numId="17" w16cid:durableId="29231217">
    <w:abstractNumId w:val="14"/>
  </w:num>
  <w:num w:numId="18" w16cid:durableId="449933476">
    <w:abstractNumId w:val="10"/>
  </w:num>
  <w:num w:numId="19" w16cid:durableId="2129230975">
    <w:abstractNumId w:val="17"/>
  </w:num>
  <w:num w:numId="20" w16cid:durableId="4967700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3631C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143B7"/>
    <w:rsid w:val="00121CFB"/>
    <w:rsid w:val="001364FE"/>
    <w:rsid w:val="001368DD"/>
    <w:rsid w:val="001476A0"/>
    <w:rsid w:val="00147DB3"/>
    <w:rsid w:val="001517A1"/>
    <w:rsid w:val="001518A5"/>
    <w:rsid w:val="0015584B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7CBB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1601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D62B3"/>
    <w:rsid w:val="003E0D73"/>
    <w:rsid w:val="003E5FBC"/>
    <w:rsid w:val="00414627"/>
    <w:rsid w:val="00420B16"/>
    <w:rsid w:val="00421AFA"/>
    <w:rsid w:val="00425A12"/>
    <w:rsid w:val="00425D63"/>
    <w:rsid w:val="00461DF9"/>
    <w:rsid w:val="004643D8"/>
    <w:rsid w:val="00473EA5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CB"/>
    <w:rsid w:val="005511E0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E3E10"/>
    <w:rsid w:val="005E53D0"/>
    <w:rsid w:val="005E759A"/>
    <w:rsid w:val="005F0F78"/>
    <w:rsid w:val="006002EB"/>
    <w:rsid w:val="00600676"/>
    <w:rsid w:val="006128EF"/>
    <w:rsid w:val="006132A8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1141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3675"/>
    <w:rsid w:val="00834240"/>
    <w:rsid w:val="00837632"/>
    <w:rsid w:val="00845890"/>
    <w:rsid w:val="00851061"/>
    <w:rsid w:val="0085640F"/>
    <w:rsid w:val="008567AA"/>
    <w:rsid w:val="008729B0"/>
    <w:rsid w:val="00885B28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9648B"/>
    <w:rsid w:val="009A1100"/>
    <w:rsid w:val="009B27AA"/>
    <w:rsid w:val="009C600F"/>
    <w:rsid w:val="009D3723"/>
    <w:rsid w:val="009E04F2"/>
    <w:rsid w:val="009E3983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7EA1"/>
    <w:rsid w:val="00A8056F"/>
    <w:rsid w:val="00A86E40"/>
    <w:rsid w:val="00A91424"/>
    <w:rsid w:val="00A9467C"/>
    <w:rsid w:val="00AA2C77"/>
    <w:rsid w:val="00AA5C1D"/>
    <w:rsid w:val="00AB2CF2"/>
    <w:rsid w:val="00AB7B78"/>
    <w:rsid w:val="00AC336D"/>
    <w:rsid w:val="00AC3FB9"/>
    <w:rsid w:val="00AC702A"/>
    <w:rsid w:val="00AD0FA7"/>
    <w:rsid w:val="00AD226F"/>
    <w:rsid w:val="00AF08C9"/>
    <w:rsid w:val="00AF292B"/>
    <w:rsid w:val="00AF4BE2"/>
    <w:rsid w:val="00B120F1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334"/>
    <w:rsid w:val="00BC2546"/>
    <w:rsid w:val="00BC7CCF"/>
    <w:rsid w:val="00BD636C"/>
    <w:rsid w:val="00BE41BC"/>
    <w:rsid w:val="00BF3E13"/>
    <w:rsid w:val="00C05085"/>
    <w:rsid w:val="00C06422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50B6A"/>
    <w:rsid w:val="00E51F8D"/>
    <w:rsid w:val="00E64C21"/>
    <w:rsid w:val="00E66F64"/>
    <w:rsid w:val="00E67631"/>
    <w:rsid w:val="00E7798A"/>
    <w:rsid w:val="00E81656"/>
    <w:rsid w:val="00E82173"/>
    <w:rsid w:val="00EB2C70"/>
    <w:rsid w:val="00EC24C6"/>
    <w:rsid w:val="00EF2933"/>
    <w:rsid w:val="00EF3557"/>
    <w:rsid w:val="00F05146"/>
    <w:rsid w:val="00F1115D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2026-08-01T06:00:00Z</cp:lastPrinted>
  <dcterms:created xsi:type="dcterms:W3CDTF">2026-08-11T07:38:00Z</dcterms:created>
  <dcterms:modified xsi:type="dcterms:W3CDTF">2026-08-11T07:39:00Z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